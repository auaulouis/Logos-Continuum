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17D" w:rsidRDefault="00CB617D" w:rsidP="00CB617D">
      <w:pPr>
        <w:pStyle w:val="Heading1"/>
      </w:pPr>
      <w:r>
        <w:t>Agenda Politics – GDI 2015</w:t>
      </w:r>
    </w:p>
    <w:p w:rsidR="00045761" w:rsidRDefault="00045761" w:rsidP="00B805CB">
      <w:pPr>
        <w:pStyle w:val="Heading2"/>
      </w:pPr>
      <w:r>
        <w:t>Ex-</w:t>
      </w:r>
      <w:proofErr w:type="spellStart"/>
      <w:r>
        <w:t>Im</w:t>
      </w:r>
      <w:proofErr w:type="spellEnd"/>
      <w:r>
        <w:t xml:space="preserve"> Bank</w:t>
      </w:r>
      <w:r w:rsidR="00B12814">
        <w:t xml:space="preserve"> </w:t>
      </w:r>
      <w:r w:rsidR="00CB617D">
        <w:t>DA</w:t>
      </w:r>
    </w:p>
    <w:p w:rsidR="00B805CB" w:rsidRPr="00B805CB" w:rsidRDefault="00B805CB" w:rsidP="00B805CB">
      <w:pPr>
        <w:pStyle w:val="Heading3"/>
      </w:pPr>
      <w:r>
        <w:t>1nc</w:t>
      </w:r>
      <w:r w:rsidR="00CB617D">
        <w:t xml:space="preserve"> Shell </w:t>
      </w:r>
    </w:p>
    <w:p w:rsidR="00045761" w:rsidRDefault="00CB617D" w:rsidP="00057FDC">
      <w:pPr>
        <w:pStyle w:val="Heading4"/>
      </w:pPr>
      <w:r>
        <w:t>Uniqueness and Internal Link – th</w:t>
      </w:r>
      <w:r w:rsidR="00057FDC">
        <w:t>e Export-Import Bank will likely be reauthorized now, but Obama’s capital is vital</w:t>
      </w:r>
    </w:p>
    <w:p w:rsidR="00C1422F" w:rsidRDefault="00C1422F" w:rsidP="00C1422F">
      <w:proofErr w:type="spellStart"/>
      <w:r w:rsidRPr="00057FDC">
        <w:rPr>
          <w:rStyle w:val="Style13ptBold"/>
        </w:rPr>
        <w:t>Rothkopf</w:t>
      </w:r>
      <w:proofErr w:type="spellEnd"/>
      <w:r w:rsidRPr="00057FDC">
        <w:rPr>
          <w:rStyle w:val="Style13ptBold"/>
        </w:rPr>
        <w:t xml:space="preserve"> 6/11/15</w:t>
      </w:r>
      <w:r>
        <w:t xml:space="preserve"> (David, CEO/Editor @ Foreign Policy, "Are We About to See the High-Water Mark of Obama's </w:t>
      </w:r>
      <w:proofErr w:type="gramStart"/>
      <w:r>
        <w:t>Foreign  Policy</w:t>
      </w:r>
      <w:proofErr w:type="gramEnd"/>
      <w:r>
        <w:t>?" https://foreignpolicy.com/2015/06/11/high-water-mark-of-obama-foreign-policy-trade-promotion-authority/)</w:t>
      </w:r>
    </w:p>
    <w:p w:rsidR="00045761" w:rsidRDefault="00C1422F" w:rsidP="00C1422F">
      <w:pPr>
        <w:rPr>
          <w:sz w:val="16"/>
        </w:rPr>
      </w:pPr>
      <w:r w:rsidRPr="00C1422F">
        <w:rPr>
          <w:rStyle w:val="StyleUnderline"/>
        </w:rPr>
        <w:t xml:space="preserve">The result has been old-fashioned horse-trading and a </w:t>
      </w:r>
      <w:r w:rsidRPr="00C1422F">
        <w:rPr>
          <w:rStyle w:val="Emphasis"/>
        </w:rPr>
        <w:t>refreshingly intensive effort</w:t>
      </w:r>
      <w:r w:rsidRPr="00C1422F">
        <w:rPr>
          <w:rStyle w:val="StyleUnderline"/>
        </w:rPr>
        <w:t xml:space="preserve"> by the White House to </w:t>
      </w:r>
      <w:r w:rsidRPr="00C1422F">
        <w:rPr>
          <w:rStyle w:val="Emphasis"/>
        </w:rPr>
        <w:t>use the president’s power, prestige, and persuasive capabilities</w:t>
      </w:r>
      <w:r w:rsidRPr="00C1422F">
        <w:rPr>
          <w:sz w:val="16"/>
        </w:rPr>
        <w:t xml:space="preserve"> to eke out the votes they needed to win the day. Friday’s vote will be close. </w:t>
      </w:r>
      <w:proofErr w:type="gramStart"/>
      <w:r w:rsidRPr="00C1422F">
        <w:rPr>
          <w:sz w:val="16"/>
        </w:rPr>
        <w:t>But with “fast-track” TPA assuring that there will be only an up or down vote on the ultimate TPP deal that is struck, the way will be clear for U.S. negotiators to hammer out the final details of the agreement with the Japanese and others who have open issues.</w:t>
      </w:r>
      <w:proofErr w:type="gramEnd"/>
      <w:r w:rsidRPr="00C1422F">
        <w:rPr>
          <w:sz w:val="16"/>
        </w:rPr>
        <w:t xml:space="preserve"> The senior economic official cited above also said that with the TPA in place he expects the TPP deal itself to be done and approved “very quickly … hopefully this </w:t>
      </w:r>
      <w:proofErr w:type="spellStart"/>
      <w:r w:rsidRPr="00C1422F">
        <w:rPr>
          <w:sz w:val="16"/>
        </w:rPr>
        <w:t>summer.”The</w:t>
      </w:r>
      <w:proofErr w:type="spellEnd"/>
      <w:r w:rsidRPr="00C1422F">
        <w:rPr>
          <w:sz w:val="16"/>
        </w:rPr>
        <w:t xml:space="preserve"> senior economic official cited above also said that with the TPA in place he expects the TPP deal itself to be done and approved “very quickly … hopefully this summer.” The president has made passage of the deal, which he argues will both promote export-driven job creation and send a message to China — not a party to TPP — that it will have to rise up and meet international trade standards or risk getting left behind economically. The positive impact on both fronts is probably somewhat overstated by the White House, but that’s always the case in such campaigns for a new deal. Nevertheless, the deal strengthens economic ties with some of the world’s most dynamic economies, removes key barriers to exports, and represents the most important progress on global trade since the Uruguay Round and NAFTA in the early 1990s. (It should be noted that, like both of those deals, the process that led to the deal began in administrations preceding those that will ultimately get to close and celebrate them. Therefore, Bush administration U.S. Trade Representative (USTR) Susan Schwab deserves as much credit on this deal as current Obama USTR Michael </w:t>
      </w:r>
      <w:proofErr w:type="spellStart"/>
      <w:r w:rsidRPr="00C1422F">
        <w:rPr>
          <w:sz w:val="16"/>
        </w:rPr>
        <w:t>Froman</w:t>
      </w:r>
      <w:proofErr w:type="spellEnd"/>
      <w:r w:rsidRPr="00C1422F">
        <w:rPr>
          <w:sz w:val="16"/>
        </w:rPr>
        <w:t xml:space="preserve">. Both have been among the most effective to occupy the trade rep’s office.) Speaking of which, first-class personnel are a key to the international economic team’s success. As noted here before, I was once a senior Commerce Department official who had the privilege to work with a great commerce secretary, the late Ron Brown. I have known every commerce secretary in my adult lifetime. And I can say without fear of contradiction that Penny Pritzker is among the smartest, most energetic, and capable people ever to hold the job. Her team is already making plans to follow up the approval of TPP with a series of trips to signatory countries to ensure U.S. companies can take advantage of the opportunities the deal presents. </w:t>
      </w:r>
      <w:r w:rsidRPr="00C1422F">
        <w:rPr>
          <w:rStyle w:val="StyleUnderline"/>
        </w:rPr>
        <w:t>A</w:t>
      </w:r>
      <w:r w:rsidRPr="00C1422F">
        <w:rPr>
          <w:sz w:val="16"/>
        </w:rPr>
        <w:t xml:space="preserve">nother </w:t>
      </w:r>
      <w:r w:rsidRPr="00C1422F">
        <w:rPr>
          <w:rStyle w:val="StyleUnderline"/>
        </w:rPr>
        <w:t xml:space="preserve">victory on this front to </w:t>
      </w:r>
      <w:r w:rsidRPr="00C1422F">
        <w:rPr>
          <w:rStyle w:val="Emphasis"/>
        </w:rPr>
        <w:t>likely come this summer (and be even harder won</w:t>
      </w:r>
      <w:r w:rsidRPr="00C1422F">
        <w:rPr>
          <w:rStyle w:val="StyleUnderline"/>
        </w:rPr>
        <w:t>) will be the reauthorization of the</w:t>
      </w:r>
      <w:r w:rsidRPr="00C1422F">
        <w:rPr>
          <w:sz w:val="16"/>
        </w:rPr>
        <w:t xml:space="preserve"> United States </w:t>
      </w:r>
      <w:proofErr w:type="spellStart"/>
      <w:r w:rsidRPr="00C1422F">
        <w:rPr>
          <w:rStyle w:val="StyleUnderline"/>
        </w:rPr>
        <w:t>Eximbank</w:t>
      </w:r>
      <w:proofErr w:type="spellEnd"/>
      <w:r w:rsidRPr="00C1422F">
        <w:rPr>
          <w:sz w:val="16"/>
        </w:rPr>
        <w:t xml:space="preserve">. Whether that reauthorization occurs before or after the June 30 due date is still uncertain given the vagaries associated, resulting from the absolutely bizarre politics that have turned what should have been an automatic reauthorization into one of the most ridiculous displays of Congressional malpractice we have ever seen. And this Congress has given us a lot of instances to choose from. While </w:t>
      </w:r>
      <w:r w:rsidRPr="00C1422F">
        <w:rPr>
          <w:rStyle w:val="StyleUnderline"/>
        </w:rPr>
        <w:t>slam-dunks have gotten a bad name in Washington</w:t>
      </w:r>
      <w:r w:rsidRPr="00C1422F">
        <w:rPr>
          <w:sz w:val="16"/>
        </w:rPr>
        <w:t xml:space="preserve"> ever since George Tenet abused the term in the days before the Iraq War, the </w:t>
      </w:r>
      <w:r w:rsidRPr="00C1422F">
        <w:rPr>
          <w:rStyle w:val="StyleUnderline"/>
        </w:rPr>
        <w:t xml:space="preserve">reauthorization of </w:t>
      </w:r>
      <w:r w:rsidRPr="00C1422F">
        <w:rPr>
          <w:sz w:val="16"/>
        </w:rPr>
        <w:t xml:space="preserve">the U.S. Export-Import Bank (or </w:t>
      </w:r>
      <w:r w:rsidRPr="00C1422F">
        <w:rPr>
          <w:rStyle w:val="StyleUnderline"/>
        </w:rPr>
        <w:t>Exim) should have been one of them</w:t>
      </w:r>
      <w:r w:rsidRPr="00C1422F">
        <w:rPr>
          <w:sz w:val="16"/>
        </w:rPr>
        <w:t xml:space="preserve">. The bank is led by another of the Obama team’s standouts, Fred Hochberg. Hochberg has overseen a vast expansion of its lending, major pushes to extend its reach and support to small- and medium-sized enterprises, measures to ensure more lending on green projects, and active support for creating U.S. jobs through leveling the playing field against the super-aggressive tactics of other governments in the export financing space. Deals and lending have achieved all-time highs under his tenure and </w:t>
      </w:r>
      <w:r w:rsidRPr="00C1422F">
        <w:rPr>
          <w:rStyle w:val="StyleUnderline"/>
        </w:rPr>
        <w:t xml:space="preserve">unlike most parts of the </w:t>
      </w:r>
      <w:proofErr w:type="gramStart"/>
      <w:r w:rsidRPr="00C1422F">
        <w:rPr>
          <w:rStyle w:val="StyleUnderline"/>
        </w:rPr>
        <w:t>government,</w:t>
      </w:r>
      <w:proofErr w:type="gramEnd"/>
      <w:r w:rsidRPr="00C1422F">
        <w:rPr>
          <w:rStyle w:val="StyleUnderline"/>
        </w:rPr>
        <w:t xml:space="preserve"> this one is actually profitable, returning over $1 billion to U.S. government coffers. That’s right, to shut down the bank, Congress would actually have to come up with new revenue to make up for that which the bank regularly produces</w:t>
      </w:r>
      <w:r w:rsidRPr="00C1422F">
        <w:rPr>
          <w:sz w:val="16"/>
        </w:rPr>
        <w:t>. Think about that. Despite the fact that Exim is a profitable agency that creates much-needed jobs, supports businesses of every size from coast to coast, and also ensures fairer global competition</w:t>
      </w:r>
      <w:r w:rsidRPr="00C1422F">
        <w:rPr>
          <w:rStyle w:val="StyleUnderline"/>
        </w:rPr>
        <w:t xml:space="preserve">, some in Congress have targeted the agency and tried to shut it down. Why? </w:t>
      </w:r>
      <w:proofErr w:type="gramStart"/>
      <w:r w:rsidRPr="00C1422F">
        <w:rPr>
          <w:rStyle w:val="StyleUnderline"/>
        </w:rPr>
        <w:t>Because to some, it represents “corporate welfare</w:t>
      </w:r>
      <w:r w:rsidRPr="00C1422F">
        <w:rPr>
          <w:sz w:val="16"/>
        </w:rPr>
        <w:t>.”</w:t>
      </w:r>
      <w:proofErr w:type="gramEnd"/>
      <w:r w:rsidRPr="00C1422F">
        <w:rPr>
          <w:sz w:val="16"/>
        </w:rPr>
        <w:t xml:space="preserve"> </w:t>
      </w:r>
      <w:proofErr w:type="gramStart"/>
      <w:r w:rsidRPr="00C1422F">
        <w:rPr>
          <w:sz w:val="16"/>
        </w:rPr>
        <w:t>(Meaning that it is seen as a subsidy to big companies that don’t need the help.)</w:t>
      </w:r>
      <w:proofErr w:type="gramEnd"/>
      <w:r w:rsidRPr="00C1422F">
        <w:rPr>
          <w:sz w:val="16"/>
        </w:rPr>
        <w:t xml:space="preserve"> But </w:t>
      </w:r>
      <w:r w:rsidRPr="00C1422F">
        <w:rPr>
          <w:rStyle w:val="StyleUnderline"/>
        </w:rPr>
        <w:t>not only does it finance many deals that couldn’t get commercial financing and many for smaller businesses, it also ensures that U.S. companies don’t lose out when other governments subsidize financing to their own companies</w:t>
      </w:r>
      <w:r w:rsidRPr="00C1422F">
        <w:rPr>
          <w:sz w:val="16"/>
        </w:rPr>
        <w:t xml:space="preserve">. </w:t>
      </w:r>
      <w:proofErr w:type="gramStart"/>
      <w:r w:rsidRPr="00C1422F">
        <w:rPr>
          <w:sz w:val="16"/>
        </w:rPr>
        <w:t>(Which virtually every other developed economy in the world and many smaller ones do.)</w:t>
      </w:r>
      <w:proofErr w:type="gramEnd"/>
      <w:r w:rsidRPr="00C1422F">
        <w:rPr>
          <w:sz w:val="16"/>
        </w:rPr>
        <w:t xml:space="preserve"> Would the world be better off if every export-import financing agency were shut down? Sure. And when that happens we should revisit this discussion. Until then </w:t>
      </w:r>
      <w:r w:rsidRPr="00C1422F">
        <w:rPr>
          <w:rStyle w:val="StyleUnderline"/>
        </w:rPr>
        <w:t>the idea of shutting down Exim is ridiculous — unilateral disarmament at precisely the wrong time penalizes an agency doing the best work it has ever done</w:t>
      </w:r>
      <w:r w:rsidRPr="00C1422F">
        <w:rPr>
          <w:sz w:val="16"/>
        </w:rPr>
        <w:t xml:space="preserve">. And that’s why, </w:t>
      </w:r>
      <w:r w:rsidRPr="00C1422F">
        <w:rPr>
          <w:rStyle w:val="Emphasis"/>
        </w:rPr>
        <w:t>in the end, the bank will be reauthorized</w:t>
      </w:r>
      <w:r w:rsidRPr="00C1422F">
        <w:rPr>
          <w:sz w:val="16"/>
        </w:rPr>
        <w:t xml:space="preserve">; and </w:t>
      </w:r>
      <w:r w:rsidRPr="00C1422F">
        <w:rPr>
          <w:rStyle w:val="Emphasis"/>
        </w:rPr>
        <w:t>that will rightly be considered another victory</w:t>
      </w:r>
      <w:r w:rsidRPr="00C1422F">
        <w:rPr>
          <w:sz w:val="16"/>
        </w:rPr>
        <w:t xml:space="preserve">. But there are still other promising developments in areas outside the national security mess that has commanded most of the attention directed toward Obama’s foreign policy. </w:t>
      </w:r>
      <w:r w:rsidRPr="00C1422F">
        <w:rPr>
          <w:rStyle w:val="StyleUnderline"/>
        </w:rPr>
        <w:t xml:space="preserve">One thing Exim does is help support some of the administration’s worthy development efforts like Power Africa, programs that can help the neediest economies in the world grow and have the kind of steady economic growth that is the </w:t>
      </w:r>
      <w:r w:rsidRPr="00C1422F">
        <w:rPr>
          <w:rStyle w:val="Emphasis"/>
        </w:rPr>
        <w:t>best defense</w:t>
      </w:r>
      <w:r w:rsidRPr="00C1422F">
        <w:rPr>
          <w:rStyle w:val="StyleUnderline"/>
        </w:rPr>
        <w:t xml:space="preserve"> against instability and extremism</w:t>
      </w:r>
      <w:r w:rsidRPr="00C1422F">
        <w:rPr>
          <w:sz w:val="16"/>
        </w:rPr>
        <w:t>. That work has been led in this administration by an extremely effective partnership between the U.S. Agency for International Development (USAID) and the White House. Until recently, USAID has been led by Raj Shah, one of the most creative and impressive senior officials to enter the U.S. government in many years. Shah not only effectively managed the agency that plays such a key role in post-conflict reconstruction, stabilization, and development, but he also actively explored the use of new technologies and approaches in ways that triggered a much-needed rethink about how to make the most of the (too little) the United States spends in this area. Now that Shah has departed the government, President Obama has nominated Gayle Smith for the job. He could not have made a better choice. Smith, who worked with Shah as the quarterback of White House efforts on these issues, is someone who had devoted her life to development issues whether as a journalist, in the NGO community, or during productive stints in the Clinton and Obama White Houses. (She is the co-founder of the Modernizing Foreign Assistance Network and served on a bipartisan Congressional commission on foreign aid.) I know Smith well, having worked with her in the past, and while she is not someone you want to bump heads with, she is the best kind of public servant, one who deeply believes in the mission and knows how to get things done. Her confirmation would also be a significant win for the White House.</w:t>
      </w:r>
    </w:p>
    <w:p w:rsidR="00057FDC" w:rsidRDefault="00CB617D" w:rsidP="00057FDC">
      <w:pPr>
        <w:pStyle w:val="Heading4"/>
      </w:pPr>
      <w:r>
        <w:t>Link - i</w:t>
      </w:r>
      <w:r w:rsidR="00057FDC">
        <w:t>nsert specific link</w:t>
      </w:r>
    </w:p>
    <w:p w:rsidR="00057FDC" w:rsidRDefault="00057FDC" w:rsidP="00057FDC"/>
    <w:p w:rsidR="000E0C39" w:rsidRDefault="00CB617D" w:rsidP="000E0C39">
      <w:pPr>
        <w:pStyle w:val="Heading4"/>
      </w:pPr>
      <w:r>
        <w:t xml:space="preserve">Impact </w:t>
      </w:r>
      <w:r w:rsidR="000E0C39">
        <w:t>–</w:t>
      </w:r>
      <w:r>
        <w:t xml:space="preserve"> </w:t>
      </w:r>
      <w:r w:rsidR="000E0C39">
        <w:t>Reauthorization is key to US economic leadership globally – that solves global war</w:t>
      </w:r>
    </w:p>
    <w:p w:rsidR="000E0C39" w:rsidRDefault="000E0C39" w:rsidP="000E0C39">
      <w:r w:rsidRPr="000E0C39">
        <w:rPr>
          <w:rStyle w:val="Style13ptBold"/>
        </w:rPr>
        <w:t>Jones 15</w:t>
      </w:r>
      <w:r>
        <w:t xml:space="preserve"> (James, served as national security adviser to President Barack Obama, supreme allied commander Europe, and commandant of the U.S. Marine Corps, 5/19, "Keep the Export-Import bank: Column," http://webcache.googleusercontent.com/search?q=cache:p4aLZda8-CwJ:www.usatoday.com/story/opinion/2015/05/19/export-import-bank-charter-trad-column/27540639/+&amp;cd=1&amp;hl=en&amp;ct=clnk&amp;gl=us)</w:t>
      </w:r>
    </w:p>
    <w:p w:rsidR="000E0C39" w:rsidRPr="000E0C39" w:rsidRDefault="000E0C39" w:rsidP="000E0C39">
      <w:pPr>
        <w:rPr>
          <w:sz w:val="16"/>
        </w:rPr>
      </w:pPr>
      <w:r w:rsidRPr="000E0C39">
        <w:rPr>
          <w:sz w:val="16"/>
        </w:rPr>
        <w:t>Over two centuries ago John Adams observed that "</w:t>
      </w:r>
      <w:r w:rsidRPr="000E0C39">
        <w:rPr>
          <w:rStyle w:val="StyleUnderline"/>
        </w:rPr>
        <w:t xml:space="preserve">facts </w:t>
      </w:r>
      <w:r w:rsidRPr="000E0C39">
        <w:rPr>
          <w:sz w:val="16"/>
        </w:rPr>
        <w:t xml:space="preserve">are stubborn things." </w:t>
      </w:r>
      <w:r w:rsidRPr="000E0C39">
        <w:rPr>
          <w:rStyle w:val="StyleUnderline"/>
        </w:rPr>
        <w:t>Whether they are resilient enough to prevail over ideological passions is being sorely tested in the current congressional debate whether to reauthorize the U.S. Export-Import Bank</w:t>
      </w:r>
      <w:r w:rsidRPr="000E0C39">
        <w:rPr>
          <w:sz w:val="16"/>
        </w:rPr>
        <w:t xml:space="preserve"> (Ex-</w:t>
      </w:r>
      <w:proofErr w:type="spellStart"/>
      <w:r w:rsidRPr="000E0C39">
        <w:rPr>
          <w:sz w:val="16"/>
        </w:rPr>
        <w:t>Im</w:t>
      </w:r>
      <w:proofErr w:type="spellEnd"/>
      <w:r w:rsidRPr="000E0C39">
        <w:rPr>
          <w:sz w:val="16"/>
        </w:rPr>
        <w:t xml:space="preserve">), whose charter is set to expire on June 30. Despite the opposition's extreme rhetoric, the basic facts remain. Fact: </w:t>
      </w:r>
      <w:r w:rsidRPr="000E0C39">
        <w:rPr>
          <w:rStyle w:val="Emphasis"/>
        </w:rPr>
        <w:t>America's prosperity and strength depends upon vigorous trade and market access abroad</w:t>
      </w:r>
      <w:r w:rsidRPr="000E0C39">
        <w:rPr>
          <w:sz w:val="16"/>
        </w:rPr>
        <w:t xml:space="preserve">. Fact: 95% of the world's customers live outside our national borders, where massive middle classes with huge purchasing power are emerging. </w:t>
      </w:r>
      <w:r w:rsidRPr="000E0C39">
        <w:rPr>
          <w:rStyle w:val="StyleUnderline"/>
        </w:rPr>
        <w:t>Fact: America must compete fiercely in these markets with other countries</w:t>
      </w:r>
      <w:r w:rsidRPr="000E0C39">
        <w:rPr>
          <w:sz w:val="16"/>
        </w:rPr>
        <w:t xml:space="preserve"> for sales, for investments, to develop supply chains, and </w:t>
      </w:r>
      <w:r w:rsidRPr="000E0C39">
        <w:rPr>
          <w:rStyle w:val="Emphasis"/>
        </w:rPr>
        <w:t>to gain greater geopolitical influence</w:t>
      </w:r>
      <w:r w:rsidRPr="000E0C39">
        <w:rPr>
          <w:sz w:val="16"/>
        </w:rPr>
        <w:t xml:space="preserve">. Fact: </w:t>
      </w:r>
      <w:r w:rsidRPr="000E0C39">
        <w:rPr>
          <w:rStyle w:val="Emphasis"/>
        </w:rPr>
        <w:t>Export credit — the kind provided by the Ex-</w:t>
      </w:r>
      <w:proofErr w:type="spellStart"/>
      <w:r w:rsidRPr="000E0C39">
        <w:rPr>
          <w:rStyle w:val="Emphasis"/>
        </w:rPr>
        <w:t>Im</w:t>
      </w:r>
      <w:proofErr w:type="spellEnd"/>
      <w:r w:rsidRPr="000E0C39">
        <w:rPr>
          <w:rStyle w:val="Emphasis"/>
        </w:rPr>
        <w:t xml:space="preserve"> bank — remains a critical component of America's competitiveness toolkit</w:t>
      </w:r>
      <w:r w:rsidRPr="000E0C39">
        <w:rPr>
          <w:sz w:val="16"/>
        </w:rPr>
        <w:t xml:space="preserve">. Since its founding during America's effort to emerge from the Great Depression, </w:t>
      </w:r>
      <w:r w:rsidRPr="000E0C39">
        <w:rPr>
          <w:rStyle w:val="StyleUnderline"/>
        </w:rPr>
        <w:t>the Ex-</w:t>
      </w:r>
      <w:proofErr w:type="spellStart"/>
      <w:r w:rsidRPr="000E0C39">
        <w:rPr>
          <w:rStyle w:val="StyleUnderline"/>
        </w:rPr>
        <w:t>Im</w:t>
      </w:r>
      <w:proofErr w:type="spellEnd"/>
      <w:r w:rsidRPr="000E0C39">
        <w:rPr>
          <w:rStyle w:val="StyleUnderline"/>
        </w:rPr>
        <w:t xml:space="preserve"> bank has supported American jobs by financing our expo</w:t>
      </w:r>
      <w:r w:rsidRPr="000E0C39">
        <w:rPr>
          <w:sz w:val="16"/>
        </w:rPr>
        <w:t xml:space="preserve">rts when credit is not commercially available or when U.S. companies face undue competition in foreign markets from competitors provided financing by their governments. </w:t>
      </w:r>
      <w:r w:rsidRPr="000E0C39">
        <w:rPr>
          <w:rStyle w:val="StyleUnderline"/>
        </w:rPr>
        <w:t>It levels the playing field for American businesses</w:t>
      </w:r>
      <w:r w:rsidRPr="000E0C39">
        <w:rPr>
          <w:sz w:val="16"/>
        </w:rPr>
        <w:t xml:space="preserve"> so they can compete in foreign markets against foreign competitors. Many opponents of reauthorization base their arguments on a world that doesn't exist, where markets are untrammeled by state-supported export finance. The reality is that </w:t>
      </w:r>
      <w:r w:rsidRPr="000E0C39">
        <w:rPr>
          <w:rStyle w:val="StyleUnderline"/>
        </w:rPr>
        <w:t>throughout the world approximately 60 export credit agencies are jockeying to offer enticing financing terms</w:t>
      </w:r>
      <w:r w:rsidRPr="000E0C39">
        <w:rPr>
          <w:sz w:val="16"/>
        </w:rPr>
        <w:t xml:space="preserve"> with a view to winning more and more sales for the companies domiciled in their respective nations, </w:t>
      </w:r>
      <w:r w:rsidRPr="000E0C39">
        <w:rPr>
          <w:rStyle w:val="StyleUnderline"/>
        </w:rPr>
        <w:t>often at our expense</w:t>
      </w:r>
      <w:r w:rsidRPr="000E0C39">
        <w:rPr>
          <w:sz w:val="16"/>
        </w:rPr>
        <w:t xml:space="preserve">. </w:t>
      </w:r>
      <w:r w:rsidRPr="000E0C39">
        <w:rPr>
          <w:rStyle w:val="StyleUnderline"/>
        </w:rPr>
        <w:t>China, Europe, Russia and even Canada have expanded their state-backed export support even as Congress continues to deliberate on the future of Ex-</w:t>
      </w:r>
      <w:proofErr w:type="spellStart"/>
      <w:r w:rsidRPr="000E0C39">
        <w:rPr>
          <w:rStyle w:val="StyleUnderline"/>
        </w:rPr>
        <w:t>Im</w:t>
      </w:r>
      <w:proofErr w:type="spellEnd"/>
      <w:r w:rsidRPr="000E0C39">
        <w:rPr>
          <w:sz w:val="16"/>
        </w:rPr>
        <w:t>. One of China's multiple export credit arms has authorized more financing in the last two years than Ex-</w:t>
      </w:r>
      <w:proofErr w:type="spellStart"/>
      <w:r w:rsidRPr="000E0C39">
        <w:rPr>
          <w:sz w:val="16"/>
        </w:rPr>
        <w:t>Im</w:t>
      </w:r>
      <w:proofErr w:type="spellEnd"/>
      <w:r w:rsidRPr="000E0C39">
        <w:rPr>
          <w:sz w:val="16"/>
        </w:rPr>
        <w:t xml:space="preserve"> has since its founding eight decades ago. Even some nations that are party to the OECD Arrangement on Officially Supported Export Credits that sets export financing limitations and guidelines for OECD member countries including the United States, often lend outside the framework, further disadvantaging American companies and our nation. Last year alone, Ex-</w:t>
      </w:r>
      <w:proofErr w:type="spellStart"/>
      <w:r w:rsidRPr="000E0C39">
        <w:rPr>
          <w:sz w:val="16"/>
        </w:rPr>
        <w:t>Im</w:t>
      </w:r>
      <w:proofErr w:type="spellEnd"/>
      <w:r w:rsidRPr="000E0C39">
        <w:rPr>
          <w:sz w:val="16"/>
        </w:rPr>
        <w:t xml:space="preserve"> backed U.S. exports valued at approximately $27.5 billion and supported 164,000 export-related U.S. jobs. Using the accounting method required by law, Ex-</w:t>
      </w:r>
      <w:proofErr w:type="spellStart"/>
      <w:r w:rsidRPr="000E0C39">
        <w:rPr>
          <w:sz w:val="16"/>
        </w:rPr>
        <w:t>Im</w:t>
      </w:r>
      <w:proofErr w:type="spellEnd"/>
      <w:r w:rsidRPr="000E0C39">
        <w:rPr>
          <w:sz w:val="16"/>
        </w:rPr>
        <w:t xml:space="preserve"> has sent to the Treasury $7 billion more than it has received in appropriations since 1990. Ex-</w:t>
      </w:r>
      <w:proofErr w:type="spellStart"/>
      <w:r w:rsidRPr="000E0C39">
        <w:rPr>
          <w:sz w:val="16"/>
        </w:rPr>
        <w:t>Im's</w:t>
      </w:r>
      <w:proofErr w:type="spellEnd"/>
      <w:r w:rsidRPr="000E0C39">
        <w:rPr>
          <w:sz w:val="16"/>
        </w:rPr>
        <w:t xml:space="preserve"> record of strengthening U.S. exports and competitiveness while generating revenue for the U.S. treasury explain its long history of bipartisan support from Republican and Democratic presidents and the U.S. Congress. </w:t>
      </w:r>
      <w:r w:rsidRPr="000E0C39">
        <w:rPr>
          <w:rStyle w:val="StyleUnderline"/>
        </w:rPr>
        <w:t>It would be a bit naïve to suppose that foreign governments would suddenly about-face and dam their tidal waves of export credits if Congress were to shutter Ex-</w:t>
      </w:r>
      <w:proofErr w:type="spellStart"/>
      <w:r w:rsidRPr="000E0C39">
        <w:rPr>
          <w:rStyle w:val="StyleUnderline"/>
        </w:rPr>
        <w:t>Im's</w:t>
      </w:r>
      <w:proofErr w:type="spellEnd"/>
      <w:r w:rsidRPr="000E0C39">
        <w:rPr>
          <w:rStyle w:val="StyleUnderline"/>
        </w:rPr>
        <w:t xml:space="preserve"> door</w:t>
      </w:r>
      <w:r w:rsidRPr="000E0C39">
        <w:rPr>
          <w:sz w:val="16"/>
        </w:rPr>
        <w:t xml:space="preserve">s. </w:t>
      </w:r>
      <w:r w:rsidRPr="000E0C39">
        <w:rPr>
          <w:rStyle w:val="StyleUnderline"/>
        </w:rPr>
        <w:t>Competitors would welcome the United States unilaterally disarming and ending its export finance program</w:t>
      </w:r>
      <w:r w:rsidRPr="000E0C39">
        <w:rPr>
          <w:sz w:val="16"/>
        </w:rPr>
        <w:t xml:space="preserve">. It would mean more business for their companies and a stronger geopolitical hand around the world for them. The reality is that </w:t>
      </w:r>
      <w:r w:rsidRPr="000E0C39">
        <w:rPr>
          <w:rStyle w:val="StyleUnderline"/>
        </w:rPr>
        <w:t xml:space="preserve">if the United States leaves the field on export financing we place more at U.S. business abroad and jobs at home at risk; </w:t>
      </w:r>
      <w:r w:rsidRPr="000E0C39">
        <w:rPr>
          <w:rStyle w:val="Emphasis"/>
        </w:rPr>
        <w:t>we would undermine American influence and economic leadership at a time when it's needed more than ever</w:t>
      </w:r>
      <w:r w:rsidRPr="000E0C39">
        <w:rPr>
          <w:rStyle w:val="StyleUnderline"/>
        </w:rPr>
        <w:t>.</w:t>
      </w:r>
      <w:r w:rsidRPr="000E0C39">
        <w:rPr>
          <w:sz w:val="16"/>
        </w:rPr>
        <w:t xml:space="preserve"> </w:t>
      </w:r>
      <w:r w:rsidRPr="000E0C39">
        <w:rPr>
          <w:rStyle w:val="StyleUnderline"/>
        </w:rPr>
        <w:t xml:space="preserve">As a former NATO commander, service chief and national security adviser, I have witnessed firsthand the </w:t>
      </w:r>
      <w:r w:rsidRPr="000E0C39">
        <w:rPr>
          <w:rStyle w:val="Emphasis"/>
        </w:rPr>
        <w:t>geostrategic importance of American economic engagement</w:t>
      </w:r>
      <w:r w:rsidRPr="000E0C39">
        <w:rPr>
          <w:sz w:val="16"/>
        </w:rPr>
        <w:t xml:space="preserve">. </w:t>
      </w:r>
      <w:r w:rsidRPr="000E0C39">
        <w:rPr>
          <w:rStyle w:val="StyleUnderline"/>
        </w:rPr>
        <w:t xml:space="preserve">Where the U.S. private sector is not present, America's interests and values suffer. The </w:t>
      </w:r>
      <w:r w:rsidRPr="000E0C39">
        <w:rPr>
          <w:rStyle w:val="Emphasis"/>
        </w:rPr>
        <w:t>result is a less stable and secure world</w:t>
      </w:r>
      <w:r w:rsidRPr="000E0C39">
        <w:rPr>
          <w:sz w:val="16"/>
        </w:rPr>
        <w:t>. After serving over 40 years in uniform, I have a trained aversion to whatever threatens our nation. The willful undermining of our national economic competitiveness counts among them. I would agree that a world without state-funded export credits is one to which we should aspire. However, unilaterally disarming by closing Ex-</w:t>
      </w:r>
      <w:proofErr w:type="spellStart"/>
      <w:r w:rsidRPr="000E0C39">
        <w:rPr>
          <w:sz w:val="16"/>
        </w:rPr>
        <w:t>Im</w:t>
      </w:r>
      <w:proofErr w:type="spellEnd"/>
      <w:r w:rsidRPr="000E0C39">
        <w:rPr>
          <w:sz w:val="16"/>
        </w:rPr>
        <w:t xml:space="preserve"> is not the answer. It would destroy the U.S. Treasury's leverage in negotiating reductions to state-backed export finance that would be observed by all — creating the level playing field we should all seek. As Americans, we hope and trust that despite the fractiousness of our political system, we can still overcome gridlock to do what's best for our nation. The stubborn fact is that </w:t>
      </w:r>
      <w:r w:rsidRPr="000E0C39">
        <w:rPr>
          <w:rStyle w:val="StyleUnderline"/>
        </w:rPr>
        <w:t>reauthorizing the Ex-</w:t>
      </w:r>
      <w:proofErr w:type="spellStart"/>
      <w:r w:rsidRPr="000E0C39">
        <w:rPr>
          <w:rStyle w:val="StyleUnderline"/>
        </w:rPr>
        <w:t>Im</w:t>
      </w:r>
      <w:proofErr w:type="spellEnd"/>
      <w:r w:rsidRPr="000E0C39">
        <w:rPr>
          <w:rStyle w:val="StyleUnderline"/>
        </w:rPr>
        <w:t xml:space="preserve"> bank is good for America</w:t>
      </w:r>
      <w:r w:rsidRPr="000E0C39">
        <w:rPr>
          <w:sz w:val="16"/>
        </w:rPr>
        <w:t xml:space="preserve">. </w:t>
      </w:r>
      <w:r w:rsidRPr="000E0C39">
        <w:rPr>
          <w:rStyle w:val="Emphasis"/>
        </w:rPr>
        <w:t>It will</w:t>
      </w:r>
      <w:r w:rsidRPr="000E0C39">
        <w:rPr>
          <w:sz w:val="16"/>
        </w:rPr>
        <w:t xml:space="preserve"> help sell more American products abroad, support American jobs, </w:t>
      </w:r>
      <w:r w:rsidRPr="000E0C39">
        <w:rPr>
          <w:rStyle w:val="Emphasis"/>
        </w:rPr>
        <w:t>expand U.S. global influence</w:t>
      </w:r>
      <w:r w:rsidRPr="000E0C39">
        <w:rPr>
          <w:sz w:val="16"/>
        </w:rPr>
        <w:t xml:space="preserve"> and do so without adding to our fiscal deficit. Whether slogans prove more stubborn than facts remains to be seen. For our country's sake, let's hope that John Adams was right and that the facts and our national interest prevail.</w:t>
      </w:r>
    </w:p>
    <w:p w:rsidR="00CB617D" w:rsidRPr="00057FDC" w:rsidRDefault="000E0C39" w:rsidP="00CB617D">
      <w:pPr>
        <w:pStyle w:val="Heading4"/>
      </w:pPr>
      <w:r>
        <w:t xml:space="preserve">***Insert specific impact scenario (great power war or Russia) if so desired </w:t>
      </w:r>
    </w:p>
    <w:p w:rsidR="00B805CB" w:rsidRDefault="00B805CB" w:rsidP="00B805CB">
      <w:pPr>
        <w:pStyle w:val="Heading3"/>
      </w:pPr>
      <w:r>
        <w:t>Will Pass</w:t>
      </w:r>
      <w:r w:rsidR="00057FDC">
        <w:t xml:space="preserve"> – 2nc</w:t>
      </w:r>
    </w:p>
    <w:p w:rsidR="00B12814" w:rsidRDefault="00B12814" w:rsidP="00B12814">
      <w:pPr>
        <w:pStyle w:val="Heading4"/>
      </w:pPr>
      <w:r>
        <w:t>Ex-</w:t>
      </w:r>
      <w:proofErr w:type="spellStart"/>
      <w:r>
        <w:t>Im</w:t>
      </w:r>
      <w:proofErr w:type="spellEnd"/>
      <w:r>
        <w:t xml:space="preserve"> Bank reauthorization will pass </w:t>
      </w:r>
    </w:p>
    <w:p w:rsidR="00B12814" w:rsidRDefault="00B12814" w:rsidP="00B12814">
      <w:proofErr w:type="spellStart"/>
      <w:r w:rsidRPr="00B12814">
        <w:rPr>
          <w:rStyle w:val="Style13ptBold"/>
        </w:rPr>
        <w:t>Johnsson</w:t>
      </w:r>
      <w:proofErr w:type="spellEnd"/>
      <w:r w:rsidRPr="00B12814">
        <w:rPr>
          <w:rStyle w:val="Style13ptBold"/>
        </w:rPr>
        <w:t xml:space="preserve"> 6/15/15</w:t>
      </w:r>
      <w:r>
        <w:t xml:space="preserve"> (Julie, Bloomberg, "Boeing CEO Is ‘Confident’ Ex-</w:t>
      </w:r>
      <w:proofErr w:type="spellStart"/>
      <w:r>
        <w:t>Im</w:t>
      </w:r>
      <w:proofErr w:type="spellEnd"/>
      <w:r>
        <w:t xml:space="preserve"> Bank Will Survive Funding Vote," http://www.bloomberg.com/news/articles/2015-06-15/boeing-ceo-is-confident-ex-im-bank-will-survive-funding-vote)</w:t>
      </w:r>
    </w:p>
    <w:p w:rsidR="00B12814" w:rsidRPr="00B12814" w:rsidRDefault="00B12814" w:rsidP="00B12814">
      <w:pPr>
        <w:rPr>
          <w:sz w:val="16"/>
        </w:rPr>
      </w:pPr>
      <w:r w:rsidRPr="00B12814">
        <w:rPr>
          <w:rStyle w:val="StyleUnderline"/>
        </w:rPr>
        <w:t>Boeing</w:t>
      </w:r>
      <w:r w:rsidRPr="00B12814">
        <w:rPr>
          <w:sz w:val="16"/>
        </w:rPr>
        <w:t xml:space="preserve"> Co. </w:t>
      </w:r>
      <w:r w:rsidRPr="00B12814">
        <w:rPr>
          <w:rStyle w:val="StyleUnderline"/>
        </w:rPr>
        <w:t>C</w:t>
      </w:r>
      <w:r w:rsidRPr="00B12814">
        <w:rPr>
          <w:sz w:val="16"/>
        </w:rPr>
        <w:t xml:space="preserve">hief </w:t>
      </w:r>
      <w:r w:rsidRPr="00B12814">
        <w:rPr>
          <w:rStyle w:val="StyleUnderline"/>
        </w:rPr>
        <w:t>E</w:t>
      </w:r>
      <w:r w:rsidRPr="00B12814">
        <w:rPr>
          <w:sz w:val="16"/>
        </w:rPr>
        <w:t xml:space="preserve">xecutive </w:t>
      </w:r>
      <w:r w:rsidRPr="00B12814">
        <w:rPr>
          <w:rStyle w:val="StyleUnderline"/>
        </w:rPr>
        <w:t>O</w:t>
      </w:r>
      <w:r w:rsidRPr="00B12814">
        <w:rPr>
          <w:sz w:val="16"/>
        </w:rPr>
        <w:t xml:space="preserve">fficer Jim McNerney </w:t>
      </w:r>
      <w:r w:rsidRPr="00B12814">
        <w:rPr>
          <w:rStyle w:val="StyleUnderline"/>
        </w:rPr>
        <w:t>said he’s “</w:t>
      </w:r>
      <w:r w:rsidRPr="00B12814">
        <w:rPr>
          <w:rStyle w:val="Emphasis"/>
        </w:rPr>
        <w:t>confident</w:t>
      </w:r>
      <w:r w:rsidRPr="00B12814">
        <w:rPr>
          <w:rStyle w:val="StyleUnderline"/>
        </w:rPr>
        <w:t>” the U.S. Export-Import bank will survive conservative lawmakers’ campaign to cut off funding</w:t>
      </w:r>
      <w:r w:rsidRPr="00B12814">
        <w:rPr>
          <w:sz w:val="16"/>
        </w:rPr>
        <w:t xml:space="preserve"> at the end of the month.</w:t>
      </w:r>
      <w:r w:rsidRPr="00B12814">
        <w:rPr>
          <w:sz w:val="16"/>
        </w:rPr>
        <w:t xml:space="preserve"> </w:t>
      </w:r>
      <w:r w:rsidRPr="00B12814">
        <w:rPr>
          <w:rStyle w:val="Emphasis"/>
        </w:rPr>
        <w:t>The odds for the bank,</w:t>
      </w:r>
      <w:r w:rsidRPr="00B12814">
        <w:rPr>
          <w:sz w:val="16"/>
        </w:rPr>
        <w:t xml:space="preserve"> whose credits support aircraft sales for the largest U.S. exporter, </w:t>
      </w:r>
      <w:r w:rsidRPr="00B12814">
        <w:rPr>
          <w:rStyle w:val="Emphasis"/>
        </w:rPr>
        <w:t>appear better</w:t>
      </w:r>
      <w:r w:rsidRPr="00B12814">
        <w:rPr>
          <w:sz w:val="16"/>
        </w:rPr>
        <w:t xml:space="preserve"> </w:t>
      </w:r>
      <w:r w:rsidRPr="00B12814">
        <w:rPr>
          <w:rStyle w:val="StyleUnderline"/>
        </w:rPr>
        <w:t>after two-thirds of the U.S. Senate signaled support for the export credit agency in a procedural vote last week</w:t>
      </w:r>
      <w:r w:rsidRPr="00B12814">
        <w:rPr>
          <w:sz w:val="16"/>
        </w:rPr>
        <w:t>, McNerney said.</w:t>
      </w:r>
      <w:r w:rsidRPr="00B12814">
        <w:rPr>
          <w:sz w:val="16"/>
        </w:rPr>
        <w:t xml:space="preserve"> </w:t>
      </w:r>
      <w:r w:rsidRPr="00B12814">
        <w:rPr>
          <w:sz w:val="16"/>
        </w:rPr>
        <w:t>“</w:t>
      </w:r>
      <w:r w:rsidRPr="00B12814">
        <w:rPr>
          <w:rStyle w:val="StyleUnderline"/>
        </w:rPr>
        <w:t xml:space="preserve">That is a </w:t>
      </w:r>
      <w:r w:rsidRPr="00B12814">
        <w:rPr>
          <w:rStyle w:val="Emphasis"/>
        </w:rPr>
        <w:t>huge expression of interest</w:t>
      </w:r>
      <w:r w:rsidRPr="00B12814">
        <w:rPr>
          <w:rStyle w:val="StyleUnderline"/>
        </w:rPr>
        <w:t xml:space="preserve"> in sustaining the viability of this bank</w:t>
      </w:r>
      <w:r w:rsidRPr="00B12814">
        <w:rPr>
          <w:sz w:val="16"/>
        </w:rPr>
        <w:t>,” McNerney told Bloomberg TV in an interview at the Paris Air Show. “</w:t>
      </w:r>
      <w:r w:rsidRPr="00B12814">
        <w:rPr>
          <w:rStyle w:val="StyleUnderline"/>
        </w:rPr>
        <w:t>There’s some gymnastics that have to happen</w:t>
      </w:r>
      <w:r w:rsidRPr="00B12814">
        <w:rPr>
          <w:sz w:val="16"/>
        </w:rPr>
        <w:t xml:space="preserve"> to get that attached to another bill and voted on in both the Senate and House. That’s my source of confidence that </w:t>
      </w:r>
      <w:r w:rsidRPr="00B12814">
        <w:rPr>
          <w:rStyle w:val="Emphasis"/>
        </w:rPr>
        <w:t>it’s going to happen</w:t>
      </w:r>
      <w:r w:rsidRPr="00B12814">
        <w:rPr>
          <w:sz w:val="16"/>
        </w:rPr>
        <w:t>.”</w:t>
      </w:r>
      <w:r w:rsidRPr="00B12814">
        <w:rPr>
          <w:sz w:val="16"/>
        </w:rPr>
        <w:t xml:space="preserve"> </w:t>
      </w:r>
      <w:r w:rsidRPr="00B12814">
        <w:rPr>
          <w:sz w:val="16"/>
        </w:rPr>
        <w:t>Boeing benefits because the bank provides backstop financing of its aircraft to overseas customers, helping them make purchases, valuable support when credit is squeezed during a global financial crisis.</w:t>
      </w:r>
      <w:r w:rsidRPr="00B12814">
        <w:rPr>
          <w:sz w:val="16"/>
        </w:rPr>
        <w:t xml:space="preserve"> </w:t>
      </w:r>
      <w:r w:rsidRPr="00B12814">
        <w:rPr>
          <w:rStyle w:val="StyleUnderline"/>
        </w:rPr>
        <w:t xml:space="preserve">Republicans, who control both houses of Congress, are divided on the bank’s future. Democrats and Republicans from both chambers say </w:t>
      </w:r>
      <w:r w:rsidRPr="00B12814">
        <w:rPr>
          <w:rStyle w:val="Emphasis"/>
        </w:rPr>
        <w:t>there is enough support</w:t>
      </w:r>
      <w:r w:rsidRPr="00B12814">
        <w:rPr>
          <w:rStyle w:val="StyleUnderline"/>
        </w:rPr>
        <w:t xml:space="preserve"> for the bank to reauthorize it</w:t>
      </w:r>
      <w:r w:rsidRPr="00B12814">
        <w:rPr>
          <w:sz w:val="16"/>
        </w:rPr>
        <w:t>. They just haven’t figured out a way to get it to the floor before June 30.</w:t>
      </w:r>
    </w:p>
    <w:p w:rsidR="00E001AE" w:rsidRDefault="00E001AE" w:rsidP="00057FDC">
      <w:pPr>
        <w:pStyle w:val="Heading4"/>
      </w:pPr>
      <w:r>
        <w:t>Ex-</w:t>
      </w:r>
      <w:proofErr w:type="spellStart"/>
      <w:r>
        <w:t>Im</w:t>
      </w:r>
      <w:proofErr w:type="spellEnd"/>
      <w:r>
        <w:t xml:space="preserve"> Bank reauthorization will pass </w:t>
      </w:r>
      <w:r w:rsidR="00B805CB">
        <w:t xml:space="preserve">– Senate test vote proves strong support </w:t>
      </w:r>
    </w:p>
    <w:p w:rsidR="00E001AE" w:rsidRDefault="00E001AE" w:rsidP="00E001AE">
      <w:r w:rsidRPr="00057FDC">
        <w:rPr>
          <w:rStyle w:val="Style13ptBold"/>
        </w:rPr>
        <w:t>Rogers 6/11/15</w:t>
      </w:r>
      <w:r>
        <w:t xml:space="preserve"> (Alex, National Journal, "Senate Democrats Are Confident They Can Save the Export-Import Bank," http://www.nationaljournal.com/congress/senate-democrats-are-confident-they-can-save-the-export-import-bank-20150611)</w:t>
      </w:r>
    </w:p>
    <w:p w:rsidR="00C1422F" w:rsidRDefault="00E001AE" w:rsidP="00E001AE">
      <w:r>
        <w:t xml:space="preserve">June 11, 2015 </w:t>
      </w:r>
      <w:r w:rsidRPr="00E001AE">
        <w:rPr>
          <w:rStyle w:val="StyleUnderline"/>
        </w:rPr>
        <w:t>Senate Democrats and a substantial number of Republicans</w:t>
      </w:r>
      <w:r>
        <w:t xml:space="preserve"> believe they </w:t>
      </w:r>
      <w:r w:rsidRPr="00E001AE">
        <w:rPr>
          <w:rStyle w:val="StyleUnderline"/>
        </w:rPr>
        <w:t>can save an obscure</w:t>
      </w:r>
      <w:r>
        <w:t xml:space="preserve">, 81 year-old </w:t>
      </w:r>
      <w:r w:rsidRPr="00E001AE">
        <w:rPr>
          <w:rStyle w:val="StyleUnderline"/>
        </w:rPr>
        <w:t xml:space="preserve">U.S. government bank, despite almost united opposition from GOP leadership </w:t>
      </w:r>
      <w:r>
        <w:t xml:space="preserve">in both chambers of Congress, </w:t>
      </w:r>
      <w:r w:rsidRPr="00E001AE">
        <w:rPr>
          <w:rStyle w:val="StyleUnderline"/>
        </w:rPr>
        <w:t xml:space="preserve">after a key test vote Wednesday showed that they have </w:t>
      </w:r>
      <w:r w:rsidRPr="00E001AE">
        <w:rPr>
          <w:rStyle w:val="Emphasis"/>
        </w:rPr>
        <w:t>near-filibuster proof support</w:t>
      </w:r>
      <w:r>
        <w:t xml:space="preserve">. One such advocate, </w:t>
      </w:r>
      <w:r w:rsidRPr="00E001AE">
        <w:rPr>
          <w:rStyle w:val="StyleUnderline"/>
        </w:rPr>
        <w:t>Washington Democratic Sen</w:t>
      </w:r>
      <w:r>
        <w:t xml:space="preserve">. Maria </w:t>
      </w:r>
      <w:r w:rsidRPr="00E001AE">
        <w:rPr>
          <w:rStyle w:val="StyleUnderline"/>
        </w:rPr>
        <w:t>Cantwell, pledged that it's not a question of if Congress will reauthorize the Export-Import Bank, but when</w:t>
      </w:r>
      <w:r>
        <w:t>. "</w:t>
      </w:r>
      <w:r w:rsidRPr="00E001AE">
        <w:rPr>
          <w:rStyle w:val="Emphasis"/>
        </w:rPr>
        <w:t>It will get done</w:t>
      </w:r>
      <w:r>
        <w:t xml:space="preserve">," she said in a news conference Thursday. </w:t>
      </w:r>
      <w:proofErr w:type="gramStart"/>
      <w:r>
        <w:t>"Someday."</w:t>
      </w:r>
      <w:proofErr w:type="gramEnd"/>
    </w:p>
    <w:p w:rsidR="00B805CB" w:rsidRDefault="00B805CB" w:rsidP="00057FDC">
      <w:pPr>
        <w:pStyle w:val="Heading4"/>
      </w:pPr>
      <w:r>
        <w:t xml:space="preserve">Will be reauthorized – insiders are confident </w:t>
      </w:r>
    </w:p>
    <w:p w:rsidR="00B805CB" w:rsidRDefault="00B805CB" w:rsidP="00B805CB">
      <w:r w:rsidRPr="00057FDC">
        <w:rPr>
          <w:rStyle w:val="Style13ptBold"/>
        </w:rPr>
        <w:t>Cook 6/12/15</w:t>
      </w:r>
      <w:r>
        <w:t xml:space="preserve"> (David, Staff @ Christian Science Monitor, "Ex-</w:t>
      </w:r>
      <w:proofErr w:type="spellStart"/>
      <w:r>
        <w:t>Im</w:t>
      </w:r>
      <w:proofErr w:type="spellEnd"/>
      <w:r>
        <w:t xml:space="preserve"> Bank chief is 'confident' Congress will renew bank's charter," http://www.csmonitor.com/USA/Politics/monitor_breakfast/2015/0612/Ex-Im-Bank-chief-is-confident-Congress-will-renew-bank-s-charter)</w:t>
      </w:r>
    </w:p>
    <w:p w:rsidR="00B805CB" w:rsidRDefault="00B805CB" w:rsidP="00B805CB">
      <w:pPr>
        <w:rPr>
          <w:sz w:val="16"/>
        </w:rPr>
      </w:pPr>
      <w:r w:rsidRPr="00E001AE">
        <w:rPr>
          <w:sz w:val="16"/>
        </w:rPr>
        <w:t xml:space="preserve">WASHINGTON — </w:t>
      </w:r>
      <w:r w:rsidRPr="00E001AE">
        <w:rPr>
          <w:rStyle w:val="StyleUnderline"/>
        </w:rPr>
        <w:t>US Export-Import Bank chairman</w:t>
      </w:r>
      <w:r w:rsidRPr="00E001AE">
        <w:rPr>
          <w:sz w:val="16"/>
        </w:rPr>
        <w:t xml:space="preserve"> and president Fred </w:t>
      </w:r>
      <w:r w:rsidRPr="00E001AE">
        <w:rPr>
          <w:rStyle w:val="StyleUnderline"/>
        </w:rPr>
        <w:t>Hochberg</w:t>
      </w:r>
      <w:r w:rsidRPr="00E001AE">
        <w:rPr>
          <w:sz w:val="16"/>
        </w:rPr>
        <w:t xml:space="preserve"> says he </w:t>
      </w:r>
      <w:r w:rsidRPr="00E001AE">
        <w:rPr>
          <w:rStyle w:val="StyleUnderline"/>
        </w:rPr>
        <w:t>is confident Congress will vote to renew the bank’s charter</w:t>
      </w:r>
      <w:r w:rsidRPr="00E001AE">
        <w:rPr>
          <w:sz w:val="16"/>
        </w:rPr>
        <w:t xml:space="preserve"> before it expires June 30</w:t>
      </w:r>
      <w:r w:rsidRPr="00E001AE">
        <w:rPr>
          <w:rStyle w:val="StyleUnderline"/>
        </w:rPr>
        <w:t>, despite opposition from conservative Republicans. “I am still confident that we are going to get reauthorized</w:t>
      </w:r>
      <w:r w:rsidRPr="00E001AE">
        <w:rPr>
          <w:sz w:val="16"/>
        </w:rPr>
        <w:t xml:space="preserve">,” Mr. Hochberg told a Monitor-hosted breakfast for reporters. The bank guarantees loans for US companies that sell products overseas. “The </w:t>
      </w:r>
      <w:proofErr w:type="gramStart"/>
      <w:r w:rsidRPr="00E001AE">
        <w:rPr>
          <w:sz w:val="16"/>
        </w:rPr>
        <w:t>fact that we create jobs, we send money to the Treasury, and 90 percent of our customers are small business are</w:t>
      </w:r>
      <w:proofErr w:type="gramEnd"/>
      <w:r w:rsidRPr="00E001AE">
        <w:rPr>
          <w:sz w:val="16"/>
        </w:rPr>
        <w:t xml:space="preserve"> compelling arguments,” he said. Last year the bank returned $675 million in profits. “We need more trade agreements,” Hochberg said, referring to President Obama’s battle to win congressional approval of fast-track negotiating powers called trade promotion authority (TPA) and of a massive Trans-Pacific Partnership (TPP) trade agreement with a dozen Pacific Rim countries. But </w:t>
      </w:r>
      <w:r w:rsidRPr="00E001AE">
        <w:rPr>
          <w:rStyle w:val="StyleUnderline"/>
        </w:rPr>
        <w:t>the bank’s chief executive</w:t>
      </w:r>
      <w:r w:rsidRPr="00E001AE">
        <w:rPr>
          <w:sz w:val="16"/>
        </w:rPr>
        <w:t xml:space="preserve"> said he </w:t>
      </w:r>
      <w:r w:rsidRPr="00E001AE">
        <w:rPr>
          <w:rStyle w:val="Emphasis"/>
        </w:rPr>
        <w:t>thought Ex-</w:t>
      </w:r>
      <w:proofErr w:type="spellStart"/>
      <w:r w:rsidRPr="00E001AE">
        <w:rPr>
          <w:rStyle w:val="Emphasis"/>
        </w:rPr>
        <w:t>Im</w:t>
      </w:r>
      <w:proofErr w:type="spellEnd"/>
      <w:r w:rsidRPr="00E001AE">
        <w:rPr>
          <w:rStyle w:val="Emphasis"/>
        </w:rPr>
        <w:t xml:space="preserve"> would be reauthorized</w:t>
      </w:r>
      <w:r w:rsidRPr="00E001AE">
        <w:rPr>
          <w:sz w:val="16"/>
        </w:rPr>
        <w:t xml:space="preserve"> </w:t>
      </w:r>
      <w:r w:rsidRPr="00E001AE">
        <w:rPr>
          <w:rStyle w:val="StyleUnderline"/>
        </w:rPr>
        <w:t>regardless of the outcome of</w:t>
      </w:r>
      <w:r w:rsidRPr="00E001AE">
        <w:rPr>
          <w:sz w:val="16"/>
        </w:rPr>
        <w:t xml:space="preserve"> those </w:t>
      </w:r>
      <w:r w:rsidRPr="00E001AE">
        <w:rPr>
          <w:rStyle w:val="StyleUnderline"/>
        </w:rPr>
        <w:t>other trade battles</w:t>
      </w:r>
      <w:r w:rsidRPr="00E001AE">
        <w:rPr>
          <w:sz w:val="16"/>
        </w:rPr>
        <w:t>.</w:t>
      </w:r>
    </w:p>
    <w:p w:rsidR="00B12814" w:rsidRDefault="00B12814" w:rsidP="00B12814">
      <w:pPr>
        <w:pStyle w:val="Heading3"/>
      </w:pPr>
      <w:r>
        <w:t>A2 Not Top Priority/Thumpers</w:t>
      </w:r>
    </w:p>
    <w:p w:rsidR="00CB617D" w:rsidRDefault="00CB617D" w:rsidP="00CB617D">
      <w:pPr>
        <w:pStyle w:val="Heading4"/>
      </w:pPr>
      <w:r>
        <w:t>Obama spending capital on Ex-</w:t>
      </w:r>
      <w:proofErr w:type="spellStart"/>
      <w:r>
        <w:t>Im</w:t>
      </w:r>
      <w:proofErr w:type="spellEnd"/>
      <w:r>
        <w:t xml:space="preserve"> Bank reauthorization</w:t>
      </w:r>
    </w:p>
    <w:p w:rsidR="00CB617D" w:rsidRPr="00CB617D" w:rsidRDefault="00CB617D" w:rsidP="00CB617D">
      <w:proofErr w:type="spellStart"/>
      <w:r w:rsidRPr="00CB617D">
        <w:rPr>
          <w:rStyle w:val="Style13ptBold"/>
        </w:rPr>
        <w:t>Grunwald</w:t>
      </w:r>
      <w:proofErr w:type="spellEnd"/>
      <w:r w:rsidRPr="00CB617D">
        <w:rPr>
          <w:rStyle w:val="Style13ptBold"/>
        </w:rPr>
        <w:t xml:space="preserve"> June 15 </w:t>
      </w:r>
      <w:r w:rsidRPr="00CB617D">
        <w:t>(Michael, Politico, Interviewing Ex-</w:t>
      </w:r>
      <w:proofErr w:type="spellStart"/>
      <w:r w:rsidRPr="00CB617D">
        <w:t>Im</w:t>
      </w:r>
      <w:proofErr w:type="spellEnd"/>
      <w:r w:rsidRPr="00CB617D">
        <w:t xml:space="preserve"> Bank CEO Fred </w:t>
      </w:r>
      <w:proofErr w:type="spellStart"/>
      <w:r w:rsidRPr="00CB617D">
        <w:t>Hochburg</w:t>
      </w:r>
      <w:proofErr w:type="spellEnd"/>
      <w:r w:rsidRPr="00CB617D">
        <w:t>, "‘Frankly, we’re going to be reauthorized’," June, http://www.politico.com/agenda/story/2015/06/frankly-were-going-to-be-reauthorized-000064)</w:t>
      </w:r>
    </w:p>
    <w:p w:rsidR="00CB617D" w:rsidRPr="00CB617D" w:rsidRDefault="00CB617D" w:rsidP="00CB617D">
      <w:pPr>
        <w:rPr>
          <w:sz w:val="16"/>
        </w:rPr>
      </w:pPr>
      <w:r w:rsidRPr="00CB617D">
        <w:rPr>
          <w:sz w:val="16"/>
        </w:rPr>
        <w:t xml:space="preserve">MG: </w:t>
      </w:r>
      <w:r w:rsidRPr="00CB617D">
        <w:rPr>
          <w:rStyle w:val="StyleUnderline"/>
        </w:rPr>
        <w:t xml:space="preserve">You’re starting to hear some conservatives saying they think they can kill this just </w:t>
      </w:r>
      <w:r w:rsidRPr="00CB617D">
        <w:rPr>
          <w:sz w:val="16"/>
        </w:rPr>
        <w:t xml:space="preserve">by not bringing it up for a vote. How worried are you? —— FH: Well, Speaker </w:t>
      </w:r>
      <w:r w:rsidRPr="00CB617D">
        <w:rPr>
          <w:rStyle w:val="StyleUnderline"/>
        </w:rPr>
        <w:t>Boehner has made it very clear that the House has to take a vote in some fashion</w:t>
      </w:r>
      <w:r w:rsidRPr="00CB617D">
        <w:rPr>
          <w:sz w:val="16"/>
        </w:rPr>
        <w:t xml:space="preserve">, and not just let it lapse on us. Mitch </w:t>
      </w:r>
      <w:r w:rsidRPr="00CB617D">
        <w:rPr>
          <w:rStyle w:val="StyleUnderline"/>
        </w:rPr>
        <w:t>McConnell, the Senate Leader, also said there’s going to be a vote</w:t>
      </w:r>
      <w:r w:rsidRPr="00CB617D">
        <w:rPr>
          <w:sz w:val="16"/>
        </w:rPr>
        <w:t xml:space="preserve"> in June. And </w:t>
      </w:r>
      <w:r w:rsidRPr="00CB617D">
        <w:rPr>
          <w:rStyle w:val="Emphasis"/>
        </w:rPr>
        <w:t>President Obama has been very clear</w:t>
      </w:r>
      <w:r w:rsidRPr="00CB617D">
        <w:rPr>
          <w:sz w:val="16"/>
        </w:rPr>
        <w:t xml:space="preserve">. Now, we’ve got only 30 days, but </w:t>
      </w:r>
      <w:r w:rsidRPr="00CB617D">
        <w:rPr>
          <w:rStyle w:val="Emphasis"/>
        </w:rPr>
        <w:t>let’s be clear, that’s the President</w:t>
      </w:r>
      <w:r w:rsidRPr="00CB617D">
        <w:rPr>
          <w:sz w:val="16"/>
        </w:rPr>
        <w:t xml:space="preserve"> of the United States, </w:t>
      </w:r>
      <w:r w:rsidRPr="00CB617D">
        <w:rPr>
          <w:rStyle w:val="StyleUnderline"/>
        </w:rPr>
        <w:t>the Speaker</w:t>
      </w:r>
      <w:r w:rsidRPr="00CB617D">
        <w:rPr>
          <w:sz w:val="16"/>
        </w:rPr>
        <w:t xml:space="preserve"> of the House </w:t>
      </w:r>
      <w:r w:rsidRPr="00CB617D">
        <w:rPr>
          <w:rStyle w:val="StyleUnderline"/>
        </w:rPr>
        <w:t>and the majority leader</w:t>
      </w:r>
      <w:r w:rsidRPr="00CB617D">
        <w:rPr>
          <w:sz w:val="16"/>
        </w:rPr>
        <w:t xml:space="preserve"> of the Senate. MG: </w:t>
      </w:r>
      <w:r w:rsidRPr="00CB617D">
        <w:rPr>
          <w:rStyle w:val="Emphasis"/>
        </w:rPr>
        <w:t>The Ex-</w:t>
      </w:r>
      <w:proofErr w:type="spellStart"/>
      <w:r w:rsidRPr="00CB617D">
        <w:rPr>
          <w:rStyle w:val="Emphasis"/>
        </w:rPr>
        <w:t>Im</w:t>
      </w:r>
      <w:proofErr w:type="spellEnd"/>
      <w:r w:rsidRPr="00CB617D">
        <w:rPr>
          <w:rStyle w:val="Emphasis"/>
        </w:rPr>
        <w:t xml:space="preserve"> has become a political football</w:t>
      </w:r>
      <w:r w:rsidRPr="00CB617D">
        <w:rPr>
          <w:sz w:val="16"/>
        </w:rPr>
        <w:t>. I think a lot of people kind of know they’re fighting about it in Washington, but don’t know what it is. What is the Ex-</w:t>
      </w:r>
      <w:proofErr w:type="spellStart"/>
      <w:r w:rsidRPr="00CB617D">
        <w:rPr>
          <w:sz w:val="16"/>
        </w:rPr>
        <w:t>Im</w:t>
      </w:r>
      <w:proofErr w:type="spellEnd"/>
      <w:r w:rsidRPr="00CB617D">
        <w:rPr>
          <w:sz w:val="16"/>
        </w:rPr>
        <w:t>? What do you do all day? FH: We start a lot of conversations saying we’re not XM the radio station! We’ve been around for over 80 years. We’re an export credit agency, one of about 70 around the world. All the developed countries of the world have them. And developing countries have them. So we exist to support US jobs, as do the others in their countries. And when there’s a financial crisis—we just came through the worst crisis since the depression—we can fill in a gap in the financial markets when they’re retreating or pulling back. So that’s what we do, and as a result last year we supported 164,000 jobs.</w:t>
      </w:r>
    </w:p>
    <w:p w:rsidR="00B805CB" w:rsidRDefault="00B805CB" w:rsidP="00057FDC">
      <w:pPr>
        <w:pStyle w:val="Heading4"/>
      </w:pPr>
      <w:r>
        <w:t>Will be authorized and top administration priority BUT it’s a fight</w:t>
      </w:r>
    </w:p>
    <w:p w:rsidR="00B805CB" w:rsidRPr="00E001AE" w:rsidRDefault="00B805CB" w:rsidP="00B805CB">
      <w:r w:rsidRPr="00057FDC">
        <w:rPr>
          <w:rStyle w:val="Style13ptBold"/>
        </w:rPr>
        <w:t>Altman 6/14/15</w:t>
      </w:r>
      <w:r w:rsidRPr="00E001AE">
        <w:t xml:space="preserve"> (Alex, Reporter @ TIME, "This Agency May Have Already Been Killed by the 2016 Campaign," http://time.com/3919097/ex-im-bank-2016-campaign/)</w:t>
      </w:r>
    </w:p>
    <w:p w:rsidR="00B805CB" w:rsidRPr="00AD5DD4" w:rsidRDefault="00B805CB" w:rsidP="00B805CB">
      <w:pPr>
        <w:rPr>
          <w:sz w:val="16"/>
        </w:rPr>
      </w:pPr>
      <w:r w:rsidRPr="00E001AE">
        <w:rPr>
          <w:rStyle w:val="StyleUnderline"/>
        </w:rPr>
        <w:t xml:space="preserve">The chairman of the U.S. Export-Import Bank has spent </w:t>
      </w:r>
      <w:r w:rsidRPr="00E001AE">
        <w:rPr>
          <w:rStyle w:val="Emphasis"/>
        </w:rPr>
        <w:t>a lot of time on Capitol Hill</w:t>
      </w:r>
      <w:r w:rsidRPr="00E001AE">
        <w:rPr>
          <w:rStyle w:val="StyleUnderline"/>
        </w:rPr>
        <w:t xml:space="preserve"> lately fighting to save his embattled institution</w:t>
      </w:r>
      <w:r w:rsidRPr="00AD5DD4">
        <w:rPr>
          <w:sz w:val="16"/>
        </w:rPr>
        <w:t xml:space="preserve">. </w:t>
      </w:r>
      <w:r w:rsidRPr="00AD5DD4">
        <w:rPr>
          <w:rStyle w:val="StyleUnderline"/>
        </w:rPr>
        <w:t>The bank, whose charter lapses June 30, has been the target of a coordinated campaign orchestrated by conservatives</w:t>
      </w:r>
      <w:r w:rsidRPr="00AD5DD4">
        <w:rPr>
          <w:sz w:val="16"/>
        </w:rPr>
        <w:t xml:space="preserve"> who call it a form of crony capitalism. </w:t>
      </w:r>
      <w:proofErr w:type="gramStart"/>
      <w:r w:rsidRPr="00AD5DD4">
        <w:rPr>
          <w:rStyle w:val="StyleUnderline"/>
        </w:rPr>
        <w:t>Which means chairman</w:t>
      </w:r>
      <w:r w:rsidRPr="00AD5DD4">
        <w:rPr>
          <w:sz w:val="16"/>
        </w:rPr>
        <w:t xml:space="preserve"> Fred </w:t>
      </w:r>
      <w:r w:rsidRPr="00AD5DD4">
        <w:rPr>
          <w:rStyle w:val="StyleUnderline"/>
        </w:rPr>
        <w:t>Hochberg has been shuttling between meetings with influential lawmakers,</w:t>
      </w:r>
      <w:r w:rsidRPr="00AD5DD4">
        <w:rPr>
          <w:sz w:val="16"/>
        </w:rPr>
        <w:t xml:space="preserve"> pleading with top House Republicans like Majority Leader Kevin McCarthy and Financial Services Chairman Jeb </w:t>
      </w:r>
      <w:proofErr w:type="spellStart"/>
      <w:r w:rsidRPr="00AD5DD4">
        <w:rPr>
          <w:sz w:val="16"/>
        </w:rPr>
        <w:t>Hensarling</w:t>
      </w:r>
      <w:proofErr w:type="spellEnd"/>
      <w:r w:rsidRPr="00AD5DD4">
        <w:rPr>
          <w:sz w:val="16"/>
        </w:rPr>
        <w:t xml:space="preserve"> to keep the credit export agency alive.</w:t>
      </w:r>
      <w:proofErr w:type="gramEnd"/>
      <w:r w:rsidRPr="00AD5DD4">
        <w:rPr>
          <w:sz w:val="16"/>
        </w:rPr>
        <w:t xml:space="preserve"> “</w:t>
      </w:r>
      <w:r w:rsidRPr="00AD5DD4">
        <w:rPr>
          <w:rStyle w:val="Emphasis"/>
        </w:rPr>
        <w:t>I’m still confident that we are going to get reauthorized</w:t>
      </w:r>
      <w:r w:rsidRPr="00AD5DD4">
        <w:rPr>
          <w:sz w:val="16"/>
        </w:rPr>
        <w:t>,” Hochberg told reporters Friday at a breakfast hosted by the Christian Science Monitor. But he acknowledged the possibility that it wouldn’t happen before the deadline, which would force supporters to find a way to revive the multi-billion dollar institution later on. “We’ve got some headwinds,” Hochberg conceded. “There is no plan B.”</w:t>
      </w:r>
    </w:p>
    <w:p w:rsidR="00CB617D" w:rsidRDefault="00CB617D" w:rsidP="00CB617D">
      <w:pPr>
        <w:pStyle w:val="Heading3"/>
      </w:pPr>
      <w:r>
        <w:t>A2 Dem Unity Low Now</w:t>
      </w:r>
    </w:p>
    <w:p w:rsidR="00CB617D" w:rsidRPr="00CB617D" w:rsidRDefault="00CB617D" w:rsidP="00CB617D">
      <w:pPr>
        <w:pStyle w:val="Heading4"/>
      </w:pPr>
      <w:r>
        <w:t>Dem unity high now – ESPECIALLY in support of Ex-</w:t>
      </w:r>
      <w:proofErr w:type="spellStart"/>
      <w:r>
        <w:t>Im</w:t>
      </w:r>
      <w:proofErr w:type="spellEnd"/>
      <w:r>
        <w:t xml:space="preserve"> Bank reauthorization</w:t>
      </w:r>
    </w:p>
    <w:p w:rsidR="00CB617D" w:rsidRPr="00CB617D" w:rsidRDefault="00CB617D" w:rsidP="00CB617D">
      <w:proofErr w:type="spellStart"/>
      <w:r w:rsidRPr="00CB617D">
        <w:rPr>
          <w:rStyle w:val="Style13ptBold"/>
        </w:rPr>
        <w:t>Grunwald</w:t>
      </w:r>
      <w:proofErr w:type="spellEnd"/>
      <w:r w:rsidRPr="00CB617D">
        <w:rPr>
          <w:rStyle w:val="Style13ptBold"/>
        </w:rPr>
        <w:t xml:space="preserve"> June 15</w:t>
      </w:r>
      <w:r w:rsidRPr="00CB617D">
        <w:t xml:space="preserve"> (Michael, Politico, Interviewing Ex-</w:t>
      </w:r>
      <w:proofErr w:type="spellStart"/>
      <w:r w:rsidRPr="00CB617D">
        <w:t>Im</w:t>
      </w:r>
      <w:proofErr w:type="spellEnd"/>
      <w:r w:rsidRPr="00CB617D">
        <w:t xml:space="preserve"> Bank CEO Fred </w:t>
      </w:r>
      <w:proofErr w:type="spellStart"/>
      <w:r w:rsidRPr="00CB617D">
        <w:t>Hochburg</w:t>
      </w:r>
      <w:proofErr w:type="spellEnd"/>
      <w:r w:rsidRPr="00CB617D">
        <w:t>, "‘Frankly, we’re going to be reauthorized’," June, http://www.politico.com/agenda/story/2015/06/frankly-were-going-to-be-reauthorized-000064)</w:t>
      </w:r>
    </w:p>
    <w:p w:rsidR="00CB617D" w:rsidRPr="00CB617D" w:rsidRDefault="00CB617D" w:rsidP="00CB617D">
      <w:r w:rsidRPr="00CB617D">
        <w:t xml:space="preserve">MG: </w:t>
      </w:r>
      <w:r w:rsidRPr="00CB617D">
        <w:rPr>
          <w:rStyle w:val="StyleUnderline"/>
        </w:rPr>
        <w:t>How about on the left? There have been a lot of complaints that you’ve backed coal projects</w:t>
      </w:r>
      <w:r w:rsidRPr="00CB617D">
        <w:t xml:space="preserve"> in the past, doing business with dictators who don’t like us so much.</w:t>
      </w:r>
      <w:r>
        <w:t xml:space="preserve"> </w:t>
      </w:r>
      <w:r w:rsidRPr="00CB617D">
        <w:t xml:space="preserve">FH: </w:t>
      </w:r>
      <w:r w:rsidRPr="00CB617D">
        <w:rPr>
          <w:rStyle w:val="StyleUnderline"/>
        </w:rPr>
        <w:t>Frankly, on the Democratic side of the House, we have over 190 co-</w:t>
      </w:r>
      <w:proofErr w:type="gramStart"/>
      <w:r w:rsidRPr="00CB617D">
        <w:rPr>
          <w:rStyle w:val="StyleUnderline"/>
        </w:rPr>
        <w:t>sponsors</w:t>
      </w:r>
      <w:r w:rsidRPr="00CB617D">
        <w:t>,</w:t>
      </w:r>
      <w:proofErr w:type="gramEnd"/>
      <w:r w:rsidRPr="00CB617D">
        <w:t xml:space="preserve"> </w:t>
      </w:r>
      <w:r w:rsidRPr="00CB617D">
        <w:rPr>
          <w:rStyle w:val="Emphasis"/>
        </w:rPr>
        <w:t>the entire congressional delegation is with us</w:t>
      </w:r>
      <w:r w:rsidRPr="00CB617D">
        <w:t xml:space="preserve">. In the Senate, </w:t>
      </w:r>
      <w:r w:rsidRPr="00CB617D">
        <w:rPr>
          <w:rStyle w:val="StyleUnderline"/>
        </w:rPr>
        <w:t xml:space="preserve">we had 78 senators vote for us in 2012, and 330 in the House. In both cases, </w:t>
      </w:r>
      <w:r w:rsidRPr="00CB617D">
        <w:rPr>
          <w:rStyle w:val="Emphasis"/>
        </w:rPr>
        <w:t>we had every single Democrat vote for the Ex-</w:t>
      </w:r>
      <w:proofErr w:type="spellStart"/>
      <w:r w:rsidRPr="00CB617D">
        <w:rPr>
          <w:rStyle w:val="Emphasis"/>
        </w:rPr>
        <w:t>Im</w:t>
      </w:r>
      <w:proofErr w:type="spellEnd"/>
      <w:r w:rsidRPr="00CB617D">
        <w:rPr>
          <w:rStyle w:val="Emphasis"/>
        </w:rPr>
        <w:t xml:space="preserve"> bank extension last time</w:t>
      </w:r>
      <w:r w:rsidRPr="00CB617D">
        <w:t>.</w:t>
      </w:r>
      <w:r>
        <w:t xml:space="preserve"> </w:t>
      </w:r>
      <w:r w:rsidRPr="00CB617D">
        <w:t>MG: Why do you think suddenly this became a thing? What made suddenly Ex-</w:t>
      </w:r>
      <w:proofErr w:type="spellStart"/>
      <w:r w:rsidRPr="00CB617D">
        <w:t>Im</w:t>
      </w:r>
      <w:proofErr w:type="spellEnd"/>
      <w:r w:rsidRPr="00CB617D">
        <w:t xml:space="preserve"> became this sexy political topic?</w:t>
      </w:r>
    </w:p>
    <w:p w:rsidR="00B805CB" w:rsidRDefault="009108CB" w:rsidP="009108CB">
      <w:pPr>
        <w:pStyle w:val="Heading3"/>
      </w:pPr>
      <w:r>
        <w:t xml:space="preserve">Capital Key </w:t>
      </w:r>
      <w:r w:rsidR="00057FDC">
        <w:t xml:space="preserve">– 2nc </w:t>
      </w:r>
    </w:p>
    <w:p w:rsidR="009108CB" w:rsidRPr="0098491D" w:rsidRDefault="009108CB" w:rsidP="009108CB">
      <w:pPr>
        <w:pStyle w:val="Heading4"/>
      </w:pPr>
      <w:r>
        <w:t xml:space="preserve">Capital key to winning reauthorization </w:t>
      </w:r>
    </w:p>
    <w:p w:rsidR="009108CB" w:rsidRPr="0098491D" w:rsidRDefault="009108CB" w:rsidP="009108CB">
      <w:proofErr w:type="spellStart"/>
      <w:r>
        <w:rPr>
          <w:rStyle w:val="Style13ptBold"/>
        </w:rPr>
        <w:t>Paletta</w:t>
      </w:r>
      <w:proofErr w:type="spellEnd"/>
      <w:r>
        <w:rPr>
          <w:rStyle w:val="Style13ptBold"/>
        </w:rPr>
        <w:t xml:space="preserve"> 14 (</w:t>
      </w:r>
      <w:r w:rsidRPr="0098491D">
        <w:t>Damian covers economic policy for The Wall Street Journal's Washington bureau. “Export-Import Bank 101” Jun 24, 2014 http://blogs.wsj.com/washwire/2014/06/24/export-import-bank-101/</w:t>
      </w:r>
      <w:r>
        <w:t>)</w:t>
      </w:r>
    </w:p>
    <w:p w:rsidR="009108CB" w:rsidRPr="00057FDC" w:rsidRDefault="009108CB" w:rsidP="009108CB">
      <w:pPr>
        <w:rPr>
          <w:sz w:val="14"/>
        </w:rPr>
      </w:pPr>
      <w:r w:rsidRPr="00057FDC">
        <w:rPr>
          <w:sz w:val="14"/>
        </w:rPr>
        <w:t xml:space="preserve">Q: Who are </w:t>
      </w:r>
      <w:r w:rsidRPr="0098491D">
        <w:rPr>
          <w:rStyle w:val="StyleUnderline"/>
        </w:rPr>
        <w:t>the</w:t>
      </w:r>
      <w:r w:rsidRPr="00057FDC">
        <w:rPr>
          <w:sz w:val="14"/>
        </w:rPr>
        <w:t xml:space="preserve"> people worth watching as this unfolds</w:t>
      </w:r>
      <w:proofErr w:type="gramStart"/>
      <w:r w:rsidRPr="00057FDC">
        <w:rPr>
          <w:sz w:val="14"/>
        </w:rPr>
        <w:t>?</w:t>
      </w:r>
      <w:r w:rsidR="00057FDC" w:rsidRPr="00057FDC">
        <w:rPr>
          <w:sz w:val="12"/>
        </w:rPr>
        <w:t>¶</w:t>
      </w:r>
      <w:proofErr w:type="gramEnd"/>
      <w:r w:rsidRPr="00057FDC">
        <w:rPr>
          <w:sz w:val="14"/>
        </w:rPr>
        <w:t xml:space="preserve"> A: Start with incoming House Majority Leader Kevin </w:t>
      </w:r>
      <w:r w:rsidRPr="0098491D">
        <w:rPr>
          <w:rStyle w:val="StyleUnderline"/>
        </w:rPr>
        <w:t>McCarthy</w:t>
      </w:r>
      <w:r w:rsidRPr="00057FDC">
        <w:rPr>
          <w:sz w:val="14"/>
        </w:rPr>
        <w:t xml:space="preserve"> (R., Calif.). He lit some business leaders’ hair on fire when he proclaimed this weekend that he wanted the bank to go out of business.</w:t>
      </w:r>
      <w:r w:rsidR="00057FDC" w:rsidRPr="00057FDC">
        <w:rPr>
          <w:sz w:val="12"/>
        </w:rPr>
        <w:t>¶</w:t>
      </w:r>
      <w:r w:rsidRPr="00057FDC">
        <w:rPr>
          <w:sz w:val="14"/>
        </w:rPr>
        <w:t xml:space="preserve"> He voted to support the agency in 2012, and his </w:t>
      </w:r>
      <w:r w:rsidRPr="0098491D">
        <w:rPr>
          <w:rStyle w:val="StyleUnderline"/>
        </w:rPr>
        <w:t>pivot helps the conservative wing of the party gain momentum to shut the place down</w:t>
      </w:r>
      <w:r w:rsidRPr="00057FDC">
        <w:rPr>
          <w:sz w:val="14"/>
        </w:rPr>
        <w:t xml:space="preserve">. Another key figure is Speaker of the House John Boehner (R., Ohio). A lot of business leaders who support the bank believe he’s their best shot for a Hail Mary pass as October approaches. The roles of President Barack </w:t>
      </w:r>
      <w:r w:rsidRPr="0098491D">
        <w:rPr>
          <w:rStyle w:val="StyleUnderline"/>
        </w:rPr>
        <w:t xml:space="preserve">Obama </w:t>
      </w:r>
      <w:r w:rsidRPr="00057FDC">
        <w:rPr>
          <w:sz w:val="14"/>
        </w:rPr>
        <w:t xml:space="preserve">and Senate Majority Leader Harry Reid (D., Nev.) </w:t>
      </w:r>
      <w:r w:rsidRPr="0098491D">
        <w:rPr>
          <w:rStyle w:val="StyleUnderline"/>
        </w:rPr>
        <w:t>will</w:t>
      </w:r>
      <w:r w:rsidRPr="00057FDC">
        <w:rPr>
          <w:sz w:val="14"/>
        </w:rPr>
        <w:t xml:space="preserve"> also </w:t>
      </w:r>
      <w:r w:rsidRPr="0098491D">
        <w:rPr>
          <w:rStyle w:val="StyleUnderline"/>
        </w:rPr>
        <w:t xml:space="preserve">be </w:t>
      </w:r>
      <w:r w:rsidRPr="0098491D">
        <w:rPr>
          <w:rStyle w:val="Emphasis"/>
        </w:rPr>
        <w:t>pivotal</w:t>
      </w:r>
      <w:r w:rsidRPr="0098491D">
        <w:rPr>
          <w:rStyle w:val="StyleUnderline"/>
        </w:rPr>
        <w:t xml:space="preserve">. Will they really expend </w:t>
      </w:r>
      <w:r w:rsidRPr="0098491D">
        <w:rPr>
          <w:rStyle w:val="Emphasis"/>
        </w:rPr>
        <w:t>political capital to fight for this agency</w:t>
      </w:r>
      <w:r w:rsidRPr="00057FDC">
        <w:rPr>
          <w:sz w:val="14"/>
        </w:rPr>
        <w:t>?</w:t>
      </w:r>
    </w:p>
    <w:p w:rsidR="009108CB" w:rsidRPr="009108CB" w:rsidRDefault="009108CB" w:rsidP="009108CB">
      <w:pPr>
        <w:pStyle w:val="Heading4"/>
      </w:pPr>
      <w:r w:rsidRPr="009108CB">
        <w:t xml:space="preserve">Capital key to winning support for reauthorization </w:t>
      </w:r>
    </w:p>
    <w:p w:rsidR="009108CB" w:rsidRPr="009108CB" w:rsidRDefault="009108CB" w:rsidP="009108CB">
      <w:pPr>
        <w:rPr>
          <w:szCs w:val="20"/>
        </w:rPr>
      </w:pPr>
      <w:proofErr w:type="spellStart"/>
      <w:r w:rsidRPr="009108CB">
        <w:rPr>
          <w:rStyle w:val="Style13ptBold"/>
        </w:rPr>
        <w:t>Madhani</w:t>
      </w:r>
      <w:proofErr w:type="spellEnd"/>
      <w:r w:rsidRPr="009108CB">
        <w:rPr>
          <w:rStyle w:val="Style13ptBold"/>
        </w:rPr>
        <w:t xml:space="preserve"> 1/13/12</w:t>
      </w:r>
      <w:r w:rsidRPr="009108CB">
        <w:rPr>
          <w:szCs w:val="20"/>
        </w:rPr>
        <w:t xml:space="preserve"> (</w:t>
      </w:r>
      <w:proofErr w:type="spellStart"/>
      <w:r w:rsidRPr="009108CB">
        <w:rPr>
          <w:szCs w:val="20"/>
        </w:rPr>
        <w:t>Aamer</w:t>
      </w:r>
      <w:proofErr w:type="spellEnd"/>
      <w:r w:rsidRPr="009108CB">
        <w:rPr>
          <w:szCs w:val="20"/>
        </w:rPr>
        <w:t>, USA Today, "Export-Import Bank reauthorization delayed," http://www.usatoday.com/news/washington/story/2012-01-11/export-import-bank-republicans-airlines/52523426/1)</w:t>
      </w:r>
    </w:p>
    <w:p w:rsidR="009108CB" w:rsidRPr="009108CB" w:rsidRDefault="009108CB" w:rsidP="009108CB">
      <w:pPr>
        <w:rPr>
          <w:rStyle w:val="UnderlineChar"/>
          <w:rFonts w:ascii="Times New Roman" w:hAnsi="Times New Roman"/>
          <w:b/>
          <w:sz w:val="20"/>
          <w:szCs w:val="20"/>
        </w:rPr>
      </w:pPr>
      <w:r w:rsidRPr="009108CB">
        <w:rPr>
          <w:sz w:val="16"/>
          <w:szCs w:val="20"/>
        </w:rPr>
        <w:t xml:space="preserve">WASHINGTON - </w:t>
      </w:r>
      <w:r w:rsidRPr="009108CB">
        <w:rPr>
          <w:rStyle w:val="UnderlineChar"/>
          <w:rFonts w:ascii="Times New Roman" w:hAnsi="Times New Roman"/>
          <w:sz w:val="20"/>
          <w:szCs w:val="20"/>
        </w:rPr>
        <w:t>U.S. exporters and major airline carriers are fighting over reauthorization of a federal trade bank that plays a key role in</w:t>
      </w:r>
      <w:r w:rsidRPr="009108CB">
        <w:rPr>
          <w:sz w:val="16"/>
          <w:szCs w:val="20"/>
        </w:rPr>
        <w:t xml:space="preserve"> President </w:t>
      </w:r>
      <w:r w:rsidRPr="009108CB">
        <w:rPr>
          <w:rStyle w:val="UnderlineChar"/>
          <w:rFonts w:ascii="Times New Roman" w:hAnsi="Times New Roman"/>
          <w:sz w:val="20"/>
          <w:szCs w:val="20"/>
        </w:rPr>
        <w:t>Obama's jobs plan</w:t>
      </w:r>
      <w:r w:rsidRPr="009108CB">
        <w:rPr>
          <w:sz w:val="16"/>
          <w:szCs w:val="20"/>
        </w:rPr>
        <w:t xml:space="preserve">, according to industry insiders and congressional records. House Republican leaders, pushed by the major U.S. airlines, delayed a long-term reauthorization of the Export-Import Bank and a decision on whether to increase the bank's lending cap to $135 billion from the current limit of $100 billion before lawmakers headed home last month. </w:t>
      </w:r>
      <w:r w:rsidRPr="009108CB">
        <w:rPr>
          <w:rStyle w:val="UnderlineChar"/>
          <w:rFonts w:ascii="Times New Roman" w:hAnsi="Times New Roman"/>
          <w:sz w:val="20"/>
          <w:szCs w:val="20"/>
        </w:rPr>
        <w:t>The bank</w:t>
      </w:r>
      <w:r w:rsidRPr="009108CB">
        <w:rPr>
          <w:sz w:val="16"/>
          <w:szCs w:val="20"/>
        </w:rPr>
        <w:t xml:space="preserve">, which guarantees loans from U.S. banks to foreign businesses that then buy U.S.-made products, approved $32.7 billion in loans last year but </w:t>
      </w:r>
      <w:r w:rsidRPr="009108CB">
        <w:rPr>
          <w:rStyle w:val="UnderlineChar"/>
          <w:rFonts w:ascii="Times New Roman" w:hAnsi="Times New Roman"/>
          <w:sz w:val="20"/>
          <w:szCs w:val="20"/>
        </w:rPr>
        <w:t>is quickly edging toward hitting its cap. The bank</w:t>
      </w:r>
      <w:r w:rsidRPr="009108CB">
        <w:rPr>
          <w:sz w:val="16"/>
          <w:szCs w:val="20"/>
        </w:rPr>
        <w:t xml:space="preserve">, which was founded in 1934 and returns a modest amount of revenue to the Treasury, </w:t>
      </w:r>
      <w:r w:rsidRPr="009108CB">
        <w:rPr>
          <w:rStyle w:val="UnderlineChar"/>
          <w:rFonts w:ascii="Times New Roman" w:hAnsi="Times New Roman"/>
          <w:b/>
          <w:sz w:val="20"/>
          <w:szCs w:val="20"/>
        </w:rPr>
        <w:t>has been praised by Obama as a vital tool</w:t>
      </w:r>
      <w:r w:rsidRPr="009108CB">
        <w:rPr>
          <w:rStyle w:val="UnderlineChar"/>
          <w:rFonts w:ascii="Times New Roman" w:hAnsi="Times New Roman"/>
          <w:sz w:val="20"/>
          <w:szCs w:val="20"/>
        </w:rPr>
        <w:t xml:space="preserve"> to his goal of doubling U.S. exports</w:t>
      </w:r>
      <w:r w:rsidRPr="009108CB">
        <w:rPr>
          <w:sz w:val="16"/>
          <w:szCs w:val="20"/>
        </w:rPr>
        <w:t xml:space="preserve"> by 2015. Officials from top exporting companies — including Boeing's James McNerney and General Electric's Jeffrey </w:t>
      </w:r>
      <w:proofErr w:type="spellStart"/>
      <w:r w:rsidRPr="009108CB">
        <w:rPr>
          <w:sz w:val="16"/>
          <w:szCs w:val="20"/>
        </w:rPr>
        <w:t>Immelt</w:t>
      </w:r>
      <w:proofErr w:type="spellEnd"/>
      <w:r w:rsidRPr="009108CB">
        <w:rPr>
          <w:sz w:val="16"/>
          <w:szCs w:val="20"/>
        </w:rPr>
        <w:t xml:space="preserve"> — warned House leaders in a letter last month that failure to increase the lending cap could lead to the loss of thousands of U.S. jobs. "The bank's work is at risk of grinding to a halt," said John Murphy, vice president of international affairs at the U.S. Chamber of Commerce, adding that the bank is on track to max out in April or May. Airlines for America (AFA), the trade association that represents the leading U.S. air carriers, insists that Congress make fundamental changes to how the bank operates as part of any increase in the lending cap. The group argues that the bank finances loans to foreign carriers at favorable terms unavailable to domestic carriers, putting U.S. airlines at a competitive disadvantage. Steve Lott, a spokesman for AFA, said the group wants Congress to make any increase in the bank's loan ceiling contingent on increasing transparency of aircraft financing transactions and a prohibition on loan guarantees for foreign airlines with investment grade credit ratings that would allow them to secure financing without the bank's help. "We're pro-Boeing; we're in support of the president's initiative to double exports … but we're concerned with any market distortion that creates an unleveled playing field," Lott said. In the past decade, the bank has provided more than $52 billion in loan guarantees to buy Boeing aircraft, Airlines for America says. Foreign airlines took delivery of 792 wide-body aircraft, compared with 189 for U.S. airlines, AFA says. AFA also recently sued to stop the bank from delivering $1.3 billion in loan guarantees to Air India to buy Boeing aircraft. A federal judge in Washington is expected to rule today on a request to block the guarantees while he considers the legal challenge. Boeing's backers say that such rule changes would help foreign competitors, such as Airbus, the European aircraft manufacturer. "Our argument is that if you undermine the credibility and competitiveness of Ex-</w:t>
      </w:r>
      <w:proofErr w:type="spellStart"/>
      <w:r w:rsidRPr="009108CB">
        <w:rPr>
          <w:sz w:val="16"/>
          <w:szCs w:val="20"/>
        </w:rPr>
        <w:t>Im</w:t>
      </w:r>
      <w:proofErr w:type="spellEnd"/>
      <w:r w:rsidRPr="009108CB">
        <w:rPr>
          <w:sz w:val="16"/>
          <w:szCs w:val="20"/>
        </w:rPr>
        <w:t xml:space="preserve">, you're not going to help the American carriers, you're going to help Airbus," said John Hardy, president of a Coalition for Employment through Exports, which counts Boeing as a member. </w:t>
      </w:r>
      <w:r w:rsidRPr="009108CB">
        <w:rPr>
          <w:rStyle w:val="UnderlineChar"/>
          <w:rFonts w:ascii="Times New Roman" w:hAnsi="Times New Roman"/>
          <w:b/>
          <w:sz w:val="20"/>
          <w:szCs w:val="20"/>
        </w:rPr>
        <w:t>The Obama administration supports expanding the cap. Last month, the president touted the bank</w:t>
      </w:r>
      <w:r w:rsidRPr="009108CB">
        <w:rPr>
          <w:sz w:val="16"/>
          <w:szCs w:val="20"/>
        </w:rPr>
        <w:t xml:space="preserve"> for playing a critical role in a multibillion-dollar deal for Indonesia's Lion Air to buy 230 Boeing jets. And earlier this week at a White House conference on "insourcing" American jobs, the White House hailed a $636 million direct loan from the Ex-</w:t>
      </w:r>
      <w:proofErr w:type="spellStart"/>
      <w:r w:rsidRPr="009108CB">
        <w:rPr>
          <w:sz w:val="16"/>
          <w:szCs w:val="20"/>
        </w:rPr>
        <w:t>Im</w:t>
      </w:r>
      <w:proofErr w:type="spellEnd"/>
      <w:r w:rsidRPr="009108CB">
        <w:rPr>
          <w:sz w:val="16"/>
          <w:szCs w:val="20"/>
        </w:rPr>
        <w:t xml:space="preserve"> Bank to finance the sale by Siemens Energy of gas and steam turbines to be installed in Saudi Arabia. The Siemens project will support 825 jobs in North Carolina. </w:t>
      </w:r>
      <w:r w:rsidRPr="009108CB">
        <w:rPr>
          <w:rStyle w:val="UnderlineChar"/>
          <w:rFonts w:ascii="Times New Roman" w:hAnsi="Times New Roman"/>
          <w:b/>
          <w:sz w:val="20"/>
          <w:szCs w:val="20"/>
        </w:rPr>
        <w:t>Reauthorizing the bank and expanding its lending cap is an administration priority, and "we will continue to work closely with Congress to get this done</w:t>
      </w:r>
      <w:r w:rsidRPr="009108CB">
        <w:rPr>
          <w:sz w:val="16"/>
          <w:szCs w:val="20"/>
        </w:rPr>
        <w:t xml:space="preserve">," White House spokeswoman Amy </w:t>
      </w:r>
      <w:proofErr w:type="spellStart"/>
      <w:r w:rsidRPr="009108CB">
        <w:rPr>
          <w:sz w:val="16"/>
          <w:szCs w:val="20"/>
        </w:rPr>
        <w:t>Brundage</w:t>
      </w:r>
      <w:proofErr w:type="spellEnd"/>
      <w:r w:rsidRPr="009108CB">
        <w:rPr>
          <w:sz w:val="16"/>
          <w:szCs w:val="20"/>
        </w:rPr>
        <w:t xml:space="preserve"> said. </w:t>
      </w:r>
      <w:r w:rsidRPr="009108CB">
        <w:rPr>
          <w:rStyle w:val="UnderlineChar"/>
          <w:rFonts w:ascii="Times New Roman" w:hAnsi="Times New Roman"/>
          <w:b/>
          <w:sz w:val="20"/>
          <w:szCs w:val="20"/>
        </w:rPr>
        <w:t xml:space="preserve">Both sides have put up </w:t>
      </w:r>
      <w:r w:rsidRPr="009108CB">
        <w:rPr>
          <w:rStyle w:val="Emphasis"/>
        </w:rPr>
        <w:t xml:space="preserve">big lobbying efforts </w:t>
      </w:r>
      <w:r w:rsidRPr="009108CB">
        <w:rPr>
          <w:rStyle w:val="UnderlineChar"/>
          <w:rFonts w:ascii="Times New Roman" w:hAnsi="Times New Roman"/>
          <w:b/>
          <w:sz w:val="20"/>
          <w:szCs w:val="20"/>
        </w:rPr>
        <w:t xml:space="preserve">to make their case to Congress. </w:t>
      </w:r>
    </w:p>
    <w:p w:rsidR="00B805CB" w:rsidRDefault="00B805CB" w:rsidP="00B805CB">
      <w:pPr>
        <w:pStyle w:val="Heading3"/>
      </w:pPr>
      <w:r>
        <w:t xml:space="preserve">Dem Unity Key </w:t>
      </w:r>
      <w:r w:rsidR="00057FDC">
        <w:t>– 2nc</w:t>
      </w:r>
    </w:p>
    <w:p w:rsidR="00E001AE" w:rsidRDefault="00E001AE" w:rsidP="00057FDC">
      <w:pPr>
        <w:pStyle w:val="Heading4"/>
      </w:pPr>
      <w:r>
        <w:t>Dem unity key to Ex-</w:t>
      </w:r>
      <w:proofErr w:type="spellStart"/>
      <w:r>
        <w:t>Im</w:t>
      </w:r>
      <w:proofErr w:type="spellEnd"/>
      <w:r>
        <w:t xml:space="preserve"> Bank reauthorization </w:t>
      </w:r>
    </w:p>
    <w:p w:rsidR="00E001AE" w:rsidRDefault="00E001AE" w:rsidP="00E001AE">
      <w:r w:rsidRPr="00057FDC">
        <w:rPr>
          <w:rStyle w:val="Style13ptBold"/>
        </w:rPr>
        <w:t>Levy 6/11/15</w:t>
      </w:r>
      <w:r>
        <w:t xml:space="preserve"> (Gabrielle, US News and World Report, "Export-Import Bank Heading </w:t>
      </w:r>
      <w:proofErr w:type="gramStart"/>
      <w:r>
        <w:t>Toward</w:t>
      </w:r>
      <w:proofErr w:type="gramEnd"/>
      <w:r>
        <w:t xml:space="preserve"> Closure," http://www.usnews.com/news/articles/2015/06/11/us-export-import-bank-heading-toward-closure)</w:t>
      </w:r>
    </w:p>
    <w:p w:rsidR="00E001AE" w:rsidRDefault="00E001AE" w:rsidP="00E001AE">
      <w:pPr>
        <w:rPr>
          <w:rStyle w:val="Emphasis"/>
        </w:rPr>
      </w:pPr>
      <w:r w:rsidRPr="00E001AE">
        <w:rPr>
          <w:sz w:val="16"/>
        </w:rPr>
        <w:t xml:space="preserve">More than 80 years after it was founded in the midst of the Great Depression, </w:t>
      </w:r>
      <w:r w:rsidRPr="00E001AE">
        <w:rPr>
          <w:rStyle w:val="StyleUnderline"/>
        </w:rPr>
        <w:t>the U.S. Export-Import Bank could be nearing its end.</w:t>
      </w:r>
      <w:r w:rsidRPr="00E001AE">
        <w:rPr>
          <w:sz w:val="16"/>
        </w:rPr>
        <w:t xml:space="preserve"> And </w:t>
      </w:r>
      <w:r w:rsidRPr="00E001AE">
        <w:rPr>
          <w:rStyle w:val="Emphasis"/>
        </w:rPr>
        <w:t>it could come down to partisan politics</w:t>
      </w:r>
      <w:r w:rsidRPr="00E001AE">
        <w:rPr>
          <w:sz w:val="16"/>
        </w:rPr>
        <w:t xml:space="preserve">. The charter authorizing the credit agency, which is charged with accepting credit risk to help spur the sale of American-made goods abroad, expires at the end of June. While for most of its history, the bank was so uncontroversial that its charter was renewed without so much as a recorded vote, a growing outcry from conservatives in the past few years has imperiled it. </w:t>
      </w:r>
      <w:r w:rsidRPr="00E001AE">
        <w:rPr>
          <w:rStyle w:val="StyleUnderline"/>
        </w:rPr>
        <w:t>While most Democrats and many rank-and-file Republicans support reauthorization, opposition from the conservative wing of the GOP has become loud enough that Republican leadership is wary</w:t>
      </w:r>
      <w:r w:rsidRPr="00E001AE">
        <w:rPr>
          <w:sz w:val="16"/>
        </w:rPr>
        <w:t xml:space="preserve"> of bringing it up for a vote. Supporters say the bank, which primarily guarantees loans taken by U.S. businesses to sell products overseas, is hugely important to small- and medium-size businesses and is an engine for job creation and opening new markets overseas. In the 2014 fiscal year that ended in October, the bank provided $20.5 billion in credit assistance. It did so at no cost to the taxpayer, and actually returned $675 million to the U.S. Treasury from interest and fees. If the bank were to close, a large corporation like Boeing would have to take on more of its own risk, but not stop exporting planes. But smaller companies often rely on the bank to make loans to foreign buyers for their products, and could see significant hits to their sales and profits. "The [Export-Import Bank] supported $27.5 billion in economic activity the last year alone," House Democratic Whip </w:t>
      </w:r>
      <w:proofErr w:type="spellStart"/>
      <w:r w:rsidRPr="00E001AE">
        <w:rPr>
          <w:sz w:val="16"/>
        </w:rPr>
        <w:t>Steny</w:t>
      </w:r>
      <w:proofErr w:type="spellEnd"/>
      <w:r w:rsidRPr="00E001AE">
        <w:rPr>
          <w:sz w:val="16"/>
        </w:rPr>
        <w:t xml:space="preserve"> Hoyer, D-Md., told reporters Tuesday. "1.3 million </w:t>
      </w:r>
      <w:proofErr w:type="gramStart"/>
      <w:r w:rsidRPr="00E001AE">
        <w:rPr>
          <w:sz w:val="16"/>
        </w:rPr>
        <w:t>jobs</w:t>
      </w:r>
      <w:proofErr w:type="gramEnd"/>
      <w:r w:rsidRPr="00E001AE">
        <w:rPr>
          <w:sz w:val="16"/>
        </w:rPr>
        <w:t xml:space="preserve"> are attributable to exports." But critics complain that the credit agency "picks winners and losers," a charge based on the overwhelming majority of the bank's loan guarantees – 87 percent – that go to just three companies: Boeing, Caterpillar and General Electric, earning it the nickname "Bank of Boeing" around Washington. And some of the losers, critics say, are small businesses that don't get the same treatment as the large companies. House Financial Services Committee Chairman Jeb </w:t>
      </w:r>
      <w:proofErr w:type="spellStart"/>
      <w:r w:rsidRPr="00E001AE">
        <w:rPr>
          <w:sz w:val="16"/>
        </w:rPr>
        <w:t>Hensarling</w:t>
      </w:r>
      <w:proofErr w:type="spellEnd"/>
      <w:r w:rsidRPr="00E001AE">
        <w:rPr>
          <w:sz w:val="16"/>
        </w:rPr>
        <w:t>, R-Texas, has led the charge against renewal, arguing that the bank represents the worst of government cronyism. He has refused to move the charter renewal legislation through his committee, and on Tuesday, his Senate counterpart, Banking Committee Chairman Richard Shelby, R-Ala., said he would do the same. "If there's not going to be reform, we ought to let it die," Shelby told reporters. "I believe that if at the end of the day it expires, we really won't miss it." Those reforms, gathered into a bill sponsored by Rep. Stephen Fincher, R-Tenn., would extend the bank for five years, limit the bank's president to two four-year terms, increase financial disclosures for employees and contractors, and reverse guidelines opposed by the coal industry that block financing to foreign power plants that don't adopt green technology. U.S. Export-Import Bank Chairman and President Fred Hochberg pauses while speaking during the agency's annual conference on April 4, 2013, in Washington. Backers of reauthorization, including the U.S. Chamber of Commerce, say failing to renew the bank's charter would immediately leave businesses hanging. Sen. Maria Cantwell, D-Wash., whose state is home to Boeing, has spearheaded the push to renew the Ex-</w:t>
      </w:r>
      <w:proofErr w:type="spellStart"/>
      <w:r w:rsidRPr="00E001AE">
        <w:rPr>
          <w:sz w:val="16"/>
        </w:rPr>
        <w:t>Im</w:t>
      </w:r>
      <w:proofErr w:type="spellEnd"/>
      <w:r w:rsidRPr="00E001AE">
        <w:rPr>
          <w:sz w:val="16"/>
        </w:rPr>
        <w:t xml:space="preserve"> charter. "The Export-Import Bank in the state of Washington has helped generate $102 billion in exports and helped over 230 exporters in our state," she said at a roundtable supporting reauthorization. "The idea that we would let a tool of the American economy, which literally helps us grow our businesses, expire – when it actually generates money for our economy and costs us nothing – is something very hard for most people to believe." Boeing itself may have undercut arguments to reauthorize the bank last week when it announced it would use its internal financing arm to support foreign buyers in the event the Export-Import Bank goes away, which opponents could point to as proof the bank is unnecessary. "We do provide some customer financing, and if there's a short-term shutdown of Ex-</w:t>
      </w:r>
      <w:proofErr w:type="spellStart"/>
      <w:r w:rsidRPr="00E001AE">
        <w:rPr>
          <w:sz w:val="16"/>
        </w:rPr>
        <w:t>Im</w:t>
      </w:r>
      <w:proofErr w:type="spellEnd"/>
      <w:r w:rsidRPr="00E001AE">
        <w:rPr>
          <w:sz w:val="16"/>
        </w:rPr>
        <w:t xml:space="preserve">, we will work with customers who are scheduled for deliveries to ensure they get the financing they need, even if we have to provide it ourselves," Tim Neale, a Boeing spokesman, told the Wall Street Journal. In the House, Majority Leader Kevin McCarthy, R-Calif., and Whip Steve </w:t>
      </w:r>
      <w:proofErr w:type="spellStart"/>
      <w:r w:rsidRPr="00E001AE">
        <w:rPr>
          <w:sz w:val="16"/>
        </w:rPr>
        <w:t>Scalise</w:t>
      </w:r>
      <w:proofErr w:type="spellEnd"/>
      <w:r w:rsidRPr="00E001AE">
        <w:rPr>
          <w:sz w:val="16"/>
        </w:rPr>
        <w:t xml:space="preserve">, R-La., have both come out in opposition to the reauthorization, while Speaker John Boehner has refused to weigh in on either side. "He's in a very difficult position," says Dan Holler, the communications director for Heritage Action for America, which has pushed hard against reauthorization of Export-Import. "All the Republican presidential candidates have flipped around … is the speaker willing to lead congressional Republicans in the wrong direction on this issue?" But </w:t>
      </w:r>
      <w:r w:rsidRPr="00E001AE">
        <w:rPr>
          <w:rStyle w:val="StyleUnderline"/>
        </w:rPr>
        <w:t>Republican opposition, at least among the mainstream, is new, supporters like to point out.</w:t>
      </w:r>
      <w:r w:rsidRPr="00E001AE">
        <w:rPr>
          <w:sz w:val="16"/>
        </w:rPr>
        <w:t xml:space="preserve"> They quote the likes of Presidents George W. Bush, Ronald Reagan, Gerald Ford and Dwight Eisenhower as in favor of the bank. </w:t>
      </w:r>
      <w:r w:rsidRPr="00E001AE">
        <w:rPr>
          <w:rStyle w:val="StyleUnderline"/>
        </w:rPr>
        <w:t>Hoyer</w:t>
      </w:r>
      <w:r w:rsidRPr="00E001AE">
        <w:rPr>
          <w:sz w:val="16"/>
        </w:rPr>
        <w:t xml:space="preserve"> on Tuesday </w:t>
      </w:r>
      <w:r w:rsidRPr="00E001AE">
        <w:rPr>
          <w:rStyle w:val="Emphasis"/>
        </w:rPr>
        <w:t>said a unified Democratic caucus</w:t>
      </w:r>
      <w:r w:rsidRPr="00E001AE">
        <w:rPr>
          <w:sz w:val="16"/>
        </w:rPr>
        <w:t xml:space="preserve"> </w:t>
      </w:r>
      <w:r w:rsidRPr="00E001AE">
        <w:rPr>
          <w:rStyle w:val="StyleUnderline"/>
        </w:rPr>
        <w:t xml:space="preserve">and about 60 Republicans who have publicly pledged their support for the bank </w:t>
      </w:r>
      <w:r w:rsidRPr="00E001AE">
        <w:rPr>
          <w:rStyle w:val="Emphasis"/>
        </w:rPr>
        <w:t>would give the charter reauthorization enough support to pass.</w:t>
      </w:r>
    </w:p>
    <w:p w:rsidR="00057FDC" w:rsidRDefault="00057FDC" w:rsidP="00057FDC">
      <w:pPr>
        <w:pStyle w:val="Heading3"/>
      </w:pPr>
      <w:r>
        <w:t>Ex-</w:t>
      </w:r>
      <w:proofErr w:type="spellStart"/>
      <w:r>
        <w:t>Im</w:t>
      </w:r>
      <w:proofErr w:type="spellEnd"/>
      <w:r>
        <w:t xml:space="preserve"> Bank Key to Econ </w:t>
      </w:r>
      <w:proofErr w:type="spellStart"/>
      <w:r>
        <w:t>Heg</w:t>
      </w:r>
      <w:proofErr w:type="spellEnd"/>
      <w:r w:rsidR="00124FC8">
        <w:t xml:space="preserve"> – 2nc</w:t>
      </w:r>
    </w:p>
    <w:p w:rsidR="00057FDC" w:rsidRPr="00057FDC" w:rsidRDefault="000E0C39" w:rsidP="000E0C39">
      <w:pPr>
        <w:pStyle w:val="Heading4"/>
      </w:pPr>
      <w:r>
        <w:t>Ex-</w:t>
      </w:r>
      <w:proofErr w:type="spellStart"/>
      <w:r>
        <w:t>Im</w:t>
      </w:r>
      <w:proofErr w:type="spellEnd"/>
      <w:r>
        <w:t xml:space="preserve"> Bank reauthorization is vital to US economic supremacy </w:t>
      </w:r>
    </w:p>
    <w:p w:rsidR="00B805CB" w:rsidRDefault="00B805CB" w:rsidP="00B805CB">
      <w:r w:rsidRPr="000E0C39">
        <w:rPr>
          <w:rStyle w:val="Style13ptBold"/>
        </w:rPr>
        <w:t>Thompson 6/12/15</w:t>
      </w:r>
      <w:r>
        <w:t xml:space="preserve"> (Loren, Business and National Security contributor @ Forbes, "Crazy Crusade </w:t>
      </w:r>
      <w:proofErr w:type="gramStart"/>
      <w:r>
        <w:t>To</w:t>
      </w:r>
      <w:proofErr w:type="gramEnd"/>
      <w:r>
        <w:t xml:space="preserve"> Kill Ex-</w:t>
      </w:r>
      <w:proofErr w:type="spellStart"/>
      <w:r>
        <w:t>Im</w:t>
      </w:r>
      <w:proofErr w:type="spellEnd"/>
      <w:r>
        <w:t xml:space="preserve"> Bank Hurts America, Helps China," http://www.forbes.com/sites/lorenthompson/2015/06/12/crazy-crusade-to-kill-ex-im-bank-hurts-america-helps-china/)</w:t>
      </w:r>
    </w:p>
    <w:p w:rsidR="00B805CB" w:rsidRPr="000E0C39" w:rsidRDefault="00B805CB" w:rsidP="00B805CB">
      <w:pPr>
        <w:rPr>
          <w:sz w:val="16"/>
        </w:rPr>
      </w:pPr>
      <w:r w:rsidRPr="000E0C39">
        <w:rPr>
          <w:rStyle w:val="StyleUnderline"/>
        </w:rPr>
        <w:t>With last year’s</w:t>
      </w:r>
      <w:r w:rsidRPr="000E0C39">
        <w:rPr>
          <w:sz w:val="16"/>
        </w:rPr>
        <w:t xml:space="preserve"> non-petroleum </w:t>
      </w:r>
      <w:r w:rsidRPr="000E0C39">
        <w:rPr>
          <w:rStyle w:val="StyleUnderline"/>
        </w:rPr>
        <w:t>trade deficit ranked as the worst ever recorded</w:t>
      </w:r>
      <w:r w:rsidRPr="000E0C39">
        <w:rPr>
          <w:sz w:val="16"/>
        </w:rPr>
        <w:t xml:space="preserve"> after adjusting for inflation, </w:t>
      </w:r>
      <w:r w:rsidRPr="000E0C39">
        <w:rPr>
          <w:rStyle w:val="StyleUnderline"/>
        </w:rPr>
        <w:t>you’d think Congress would be moving decisively to help U.S. exporters</w:t>
      </w:r>
      <w:r w:rsidRPr="000E0C39">
        <w:rPr>
          <w:sz w:val="16"/>
        </w:rPr>
        <w:t xml:space="preserve">. Well, guess again. Right-wing </w:t>
      </w:r>
      <w:r w:rsidRPr="000E0C39">
        <w:rPr>
          <w:rStyle w:val="StyleUnderline"/>
        </w:rPr>
        <w:t>Republicans are actually trying to kill off the Export-Import Bank</w:t>
      </w:r>
      <w:r w:rsidRPr="000E0C39">
        <w:rPr>
          <w:sz w:val="16"/>
        </w:rPr>
        <w:t xml:space="preserve"> (“Ex-</w:t>
      </w:r>
      <w:proofErr w:type="spellStart"/>
      <w:r w:rsidRPr="000E0C39">
        <w:rPr>
          <w:sz w:val="16"/>
        </w:rPr>
        <w:t>Im</w:t>
      </w:r>
      <w:proofErr w:type="spellEnd"/>
      <w:r w:rsidRPr="000E0C39">
        <w:rPr>
          <w:sz w:val="16"/>
        </w:rPr>
        <w:t xml:space="preserve">”), </w:t>
      </w:r>
      <w:r w:rsidRPr="000E0C39">
        <w:rPr>
          <w:rStyle w:val="StyleUnderline"/>
        </w:rPr>
        <w:t>which would make America the only major trading nation in the world without an export credit agency. If that ill-conceived campaign succeeds</w:t>
      </w:r>
      <w:r w:rsidRPr="000E0C39">
        <w:rPr>
          <w:sz w:val="16"/>
        </w:rPr>
        <w:t xml:space="preserve">, </w:t>
      </w:r>
      <w:r w:rsidRPr="000E0C39">
        <w:rPr>
          <w:rStyle w:val="Emphasis"/>
        </w:rPr>
        <w:t>it will accelerate China’s rise as a global economic power and hasten America’s decline</w:t>
      </w:r>
      <w:r w:rsidRPr="000E0C39">
        <w:rPr>
          <w:sz w:val="16"/>
        </w:rPr>
        <w:t>. When Ex-</w:t>
      </w:r>
      <w:proofErr w:type="spellStart"/>
      <w:r w:rsidRPr="000E0C39">
        <w:rPr>
          <w:sz w:val="16"/>
        </w:rPr>
        <w:t>Im</w:t>
      </w:r>
      <w:proofErr w:type="spellEnd"/>
      <w:r w:rsidRPr="000E0C39">
        <w:rPr>
          <w:sz w:val="16"/>
        </w:rPr>
        <w:t xml:space="preserve"> critics cite their bill of particulars for why abolishing America’s only export credit agency makes sense, you get the feeling they’ve never heard of China. </w:t>
      </w:r>
      <w:r w:rsidRPr="000E0C39">
        <w:rPr>
          <w:rStyle w:val="StyleUnderline"/>
        </w:rPr>
        <w:t>China is the biggest reason for America’s yawning trade gap, and its use of state funds to push exports around the globe dwarfs anything Ex-</w:t>
      </w:r>
      <w:proofErr w:type="spellStart"/>
      <w:r w:rsidRPr="000E0C39">
        <w:rPr>
          <w:rStyle w:val="StyleUnderline"/>
        </w:rPr>
        <w:t>Im</w:t>
      </w:r>
      <w:proofErr w:type="spellEnd"/>
      <w:r w:rsidRPr="000E0C39">
        <w:rPr>
          <w:rStyle w:val="StyleUnderline"/>
        </w:rPr>
        <w:t xml:space="preserve"> is doing</w:t>
      </w:r>
      <w:r w:rsidRPr="000E0C39">
        <w:rPr>
          <w:sz w:val="16"/>
        </w:rPr>
        <w:t>. At the moment, Ex-</w:t>
      </w:r>
      <w:proofErr w:type="spellStart"/>
      <w:r w:rsidRPr="000E0C39">
        <w:rPr>
          <w:sz w:val="16"/>
        </w:rPr>
        <w:t>Im</w:t>
      </w:r>
      <w:proofErr w:type="spellEnd"/>
      <w:r w:rsidRPr="000E0C39">
        <w:rPr>
          <w:sz w:val="16"/>
        </w:rPr>
        <w:t xml:space="preserve"> has a loan portfolio worth about $110 billion. Over the last two years alone, China has passed out $670 billion in loans and other financial assistance to its exporters. And unlike Ex-</w:t>
      </w:r>
      <w:proofErr w:type="spellStart"/>
      <w:r w:rsidRPr="000E0C39">
        <w:rPr>
          <w:sz w:val="16"/>
        </w:rPr>
        <w:t>Im</w:t>
      </w:r>
      <w:proofErr w:type="spellEnd"/>
      <w:r w:rsidRPr="000E0C39">
        <w:rPr>
          <w:sz w:val="16"/>
        </w:rPr>
        <w:t xml:space="preserve"> programs, Beijing’s export assistance often takes the form of subsidies. Ex-</w:t>
      </w:r>
      <w:proofErr w:type="spellStart"/>
      <w:r w:rsidRPr="000E0C39">
        <w:rPr>
          <w:sz w:val="16"/>
        </w:rPr>
        <w:t>Im</w:t>
      </w:r>
      <w:proofErr w:type="spellEnd"/>
      <w:r w:rsidRPr="000E0C39">
        <w:rPr>
          <w:sz w:val="16"/>
        </w:rPr>
        <w:t xml:space="preserve"> is required by law to be self-sustaining, so it has to charge fees whenever it provides a loan guarantee or any other type of financial assistance. In fact, it generates a profit for taxpayers by charging foreign buyers for what amounts to insurance that their deals will be consummated. China’s export credit agencies (it has several) supposedly are required to be self-sustaining too under World Trade Organization rules, but their operations are as opaque as everything else in official China. So it shouldn’t come as a surprise that Beijing has provided export assistance to one favored telecom company — Huawei – greater in value than Ex-</w:t>
      </w:r>
      <w:proofErr w:type="spellStart"/>
      <w:r w:rsidRPr="000E0C39">
        <w:rPr>
          <w:sz w:val="16"/>
        </w:rPr>
        <w:t>Im’s</w:t>
      </w:r>
      <w:proofErr w:type="spellEnd"/>
      <w:r w:rsidRPr="000E0C39">
        <w:rPr>
          <w:sz w:val="16"/>
        </w:rPr>
        <w:t xml:space="preserve"> entire loan portfolio. Huawei now routinely beats U.S. rivals for telecom contracts in places like Brazil, even though it is rumored to have used proprietary technology developed by those rivals in its own offerings. </w:t>
      </w:r>
      <w:r w:rsidRPr="000E0C39">
        <w:rPr>
          <w:rStyle w:val="StyleUnderline"/>
        </w:rPr>
        <w:t>This is standard operating procedure for Chinese exporters in the developing world, where they typically show up with inferior products but irresistible financing courtesy of the Beijing government</w:t>
      </w:r>
      <w:r w:rsidRPr="000E0C39">
        <w:rPr>
          <w:sz w:val="16"/>
        </w:rPr>
        <w:t xml:space="preserve">. Over the long haul, China’s push to replace U.S. companies in foreign markets may prove more injurious to American power and prosperity than the huge gap in bilateral trade of goods between the two countries (the U.S. deficit in China trade was $343 billion last year — nearly a billion dollars per day). </w:t>
      </w:r>
      <w:r w:rsidRPr="000E0C39">
        <w:rPr>
          <w:rStyle w:val="StyleUnderline"/>
        </w:rPr>
        <w:t>An intelligence assessment produced early in the Obama Administration warned that the transfer in wealth from West to East currently under way is without precedent in modern history</w:t>
      </w:r>
      <w:r w:rsidRPr="000E0C39">
        <w:rPr>
          <w:sz w:val="16"/>
        </w:rPr>
        <w:t xml:space="preserve">. But the distracted, divided U.S. political system is ill-equipped to cope with the challenge China’s mercantilist trade policies present. </w:t>
      </w:r>
      <w:r w:rsidRPr="000E0C39">
        <w:rPr>
          <w:rStyle w:val="StyleUnderline"/>
        </w:rPr>
        <w:t>The absurd effort to abolish Ex-</w:t>
      </w:r>
      <w:proofErr w:type="spellStart"/>
      <w:r w:rsidRPr="000E0C39">
        <w:rPr>
          <w:rStyle w:val="StyleUnderline"/>
        </w:rPr>
        <w:t>Im</w:t>
      </w:r>
      <w:proofErr w:type="spellEnd"/>
      <w:r w:rsidRPr="000E0C39">
        <w:rPr>
          <w:rStyle w:val="StyleUnderline"/>
        </w:rPr>
        <w:t xml:space="preserve"> Bank is emblematic of </w:t>
      </w:r>
      <w:r w:rsidRPr="000E0C39">
        <w:rPr>
          <w:rStyle w:val="Emphasis"/>
        </w:rPr>
        <w:t>how intellectually unprepared some lawmakers are to respond to America’s waning economic influence</w:t>
      </w:r>
      <w:r w:rsidRPr="000E0C39">
        <w:rPr>
          <w:sz w:val="16"/>
        </w:rPr>
        <w:t>. The complaints of Ex-</w:t>
      </w:r>
      <w:proofErr w:type="spellStart"/>
      <w:r w:rsidRPr="000E0C39">
        <w:rPr>
          <w:sz w:val="16"/>
        </w:rPr>
        <w:t>Im</w:t>
      </w:r>
      <w:proofErr w:type="spellEnd"/>
      <w:r w:rsidRPr="000E0C39">
        <w:rPr>
          <w:sz w:val="16"/>
        </w:rPr>
        <w:t xml:space="preserve"> critics about “crony capitalism” and “corporate welfare” sound more like the rants of left-wing liberals in the pre-Reagan era than the reasoning of people who understand current economic realities. The critics contend that if Ex-</w:t>
      </w:r>
      <w:proofErr w:type="spellStart"/>
      <w:r w:rsidRPr="000E0C39">
        <w:rPr>
          <w:sz w:val="16"/>
        </w:rPr>
        <w:t>Im</w:t>
      </w:r>
      <w:proofErr w:type="spellEnd"/>
      <w:r w:rsidRPr="000E0C39">
        <w:rPr>
          <w:sz w:val="16"/>
        </w:rPr>
        <w:t xml:space="preserve"> disappeared, private lenders would fill the resulting vacuum — even though private lenders keep saying they can’t or won’t. Private lenders often don’t like the risk profile of countries seeking export assistance, or they don’t like to do business with small companies (who account for 90% of Ex-</w:t>
      </w:r>
      <w:proofErr w:type="spellStart"/>
      <w:r w:rsidRPr="000E0C39">
        <w:rPr>
          <w:sz w:val="16"/>
        </w:rPr>
        <w:t>Im</w:t>
      </w:r>
      <w:proofErr w:type="spellEnd"/>
      <w:r w:rsidRPr="000E0C39">
        <w:rPr>
          <w:sz w:val="16"/>
        </w:rPr>
        <w:t xml:space="preserve"> transactions). Besides, it is usually commercial lenders who bring Ex-</w:t>
      </w:r>
      <w:proofErr w:type="spellStart"/>
      <w:r w:rsidRPr="000E0C39">
        <w:rPr>
          <w:sz w:val="16"/>
        </w:rPr>
        <w:t>Im</w:t>
      </w:r>
      <w:proofErr w:type="spellEnd"/>
      <w:r w:rsidRPr="000E0C39">
        <w:rPr>
          <w:sz w:val="16"/>
        </w:rPr>
        <w:t xml:space="preserve"> into transactions in the first place, because they want the kind of protections available to lenders who finance the exports of other countries. In fact, they’re willing to pay a fee for that protection, and Ex-</w:t>
      </w:r>
      <w:proofErr w:type="spellStart"/>
      <w:r w:rsidRPr="000E0C39">
        <w:rPr>
          <w:sz w:val="16"/>
        </w:rPr>
        <w:t>Im</w:t>
      </w:r>
      <w:proofErr w:type="spellEnd"/>
      <w:r w:rsidRPr="000E0C39">
        <w:rPr>
          <w:sz w:val="16"/>
        </w:rPr>
        <w:t xml:space="preserve"> has </w:t>
      </w:r>
      <w:proofErr w:type="gramStart"/>
      <w:r w:rsidRPr="000E0C39">
        <w:rPr>
          <w:sz w:val="16"/>
        </w:rPr>
        <w:t>proven</w:t>
      </w:r>
      <w:proofErr w:type="gramEnd"/>
      <w:r w:rsidRPr="000E0C39">
        <w:rPr>
          <w:sz w:val="16"/>
        </w:rPr>
        <w:t xml:space="preserve"> it can provide assistance that levels the playing field without incurring significant risk. The default rate on its loans currently stands at less than one fifth of one-percent; Wells Fargo wishes its loan portfolio looked that good. No private lender has ever complained about competition from Ex-</w:t>
      </w:r>
      <w:proofErr w:type="spellStart"/>
      <w:r w:rsidRPr="000E0C39">
        <w:rPr>
          <w:sz w:val="16"/>
        </w:rPr>
        <w:t>Im</w:t>
      </w:r>
      <w:proofErr w:type="spellEnd"/>
      <w:r w:rsidRPr="000E0C39">
        <w:rPr>
          <w:sz w:val="16"/>
        </w:rPr>
        <w:t xml:space="preserve">, because its services are crucial to making deals work. So </w:t>
      </w:r>
      <w:r w:rsidRPr="000E0C39">
        <w:rPr>
          <w:rStyle w:val="StyleUnderline"/>
        </w:rPr>
        <w:t>when Ex-</w:t>
      </w:r>
      <w:proofErr w:type="spellStart"/>
      <w:r w:rsidRPr="000E0C39">
        <w:rPr>
          <w:rStyle w:val="StyleUnderline"/>
        </w:rPr>
        <w:t>Im’s</w:t>
      </w:r>
      <w:proofErr w:type="spellEnd"/>
      <w:r w:rsidRPr="000E0C39">
        <w:rPr>
          <w:rStyle w:val="StyleUnderline"/>
        </w:rPr>
        <w:t xml:space="preserve"> authority to extend credit lapses at the end of this month, </w:t>
      </w:r>
      <w:r w:rsidRPr="000E0C39">
        <w:rPr>
          <w:rStyle w:val="Emphasis"/>
        </w:rPr>
        <w:t>there probably will be a quiet celebration in Beijing</w:t>
      </w:r>
      <w:r w:rsidRPr="000E0C39">
        <w:rPr>
          <w:rStyle w:val="StyleUnderline"/>
        </w:rPr>
        <w:t xml:space="preserve"> that some lawmakers in America are so misguided</w:t>
      </w:r>
      <w:r w:rsidRPr="000E0C39">
        <w:rPr>
          <w:sz w:val="16"/>
        </w:rPr>
        <w:t xml:space="preserve">. </w:t>
      </w:r>
      <w:r w:rsidRPr="000E0C39">
        <w:rPr>
          <w:rStyle w:val="StyleUnderline"/>
        </w:rPr>
        <w:t>Washington is the only capital in the world where a debate is going on about whether an export credit agency is needed. The debate in Beijing, and Seoul, and New Delhi, is about how much more money should be spent on export financing, not whether to do it</w:t>
      </w:r>
      <w:r w:rsidRPr="000E0C39">
        <w:rPr>
          <w:sz w:val="16"/>
        </w:rPr>
        <w:t>. The good news is that there are majorities in both chambers of Congress ready to reauthorize the Export-Import Bank; the bad news is that critics are working hard to prevent a floor vote that would permit the triumph of common sense over mindless ideology.</w:t>
      </w:r>
    </w:p>
    <w:p w:rsidR="000E0C39" w:rsidRDefault="000E0C39" w:rsidP="000E0C39">
      <w:pPr>
        <w:pStyle w:val="Heading4"/>
      </w:pPr>
      <w:r>
        <w:t>Shutting down Ex-</w:t>
      </w:r>
      <w:proofErr w:type="spellStart"/>
      <w:r>
        <w:t>Im</w:t>
      </w:r>
      <w:proofErr w:type="spellEnd"/>
      <w:r>
        <w:t xml:space="preserve"> Bank decks US economic leadership globally </w:t>
      </w:r>
    </w:p>
    <w:p w:rsidR="00B805CB" w:rsidRDefault="00B805CB" w:rsidP="00B805CB">
      <w:r w:rsidRPr="000E0C39">
        <w:rPr>
          <w:rStyle w:val="Style13ptBold"/>
        </w:rPr>
        <w:t>Financial Times 15</w:t>
      </w:r>
      <w:r>
        <w:t xml:space="preserve"> ("America's wobbly economic leadership," 4/23, http://webcache.googleusercontent.com/search?q=cache:YC4FnOa5or0J:www.ft.com/cms/s/0/35af0bbe-e8f5-11e4-87fe-00144feab7de.html+&amp;cd=2&amp;hl=en&amp;ct=clnk&amp;gl=us#axzz3cwW37Mtv)</w:t>
      </w:r>
    </w:p>
    <w:p w:rsidR="00B805CB" w:rsidRPr="000E0C39" w:rsidRDefault="00B805CB" w:rsidP="00B805CB">
      <w:pPr>
        <w:rPr>
          <w:sz w:val="16"/>
        </w:rPr>
      </w:pPr>
      <w:r w:rsidRPr="000E0C39">
        <w:rPr>
          <w:rStyle w:val="StyleUnderline"/>
        </w:rPr>
        <w:t>The underlying theme of last week’s IMF/World Bank spring meetings was rising angst over retreating US leadership</w:t>
      </w:r>
      <w:r w:rsidRPr="000E0C39">
        <w:rPr>
          <w:sz w:val="16"/>
        </w:rPr>
        <w:t xml:space="preserve">. The gathering took place shortly after America’s closest allies, led by Britain, spurned a plea from Washington to boycott the China-led Asian Infrastructure Investment Bank. More than 50 countries have signed up. </w:t>
      </w:r>
      <w:r w:rsidRPr="000E0C39">
        <w:rPr>
          <w:rStyle w:val="Emphasis"/>
        </w:rPr>
        <w:t>Now the US is in danger of inflicting more damage on itself by shutting down its Export-Import Bank</w:t>
      </w:r>
      <w:r w:rsidRPr="000E0C39">
        <w:rPr>
          <w:sz w:val="16"/>
        </w:rPr>
        <w:t xml:space="preserve">. The bank’s </w:t>
      </w:r>
      <w:proofErr w:type="spellStart"/>
      <w:r w:rsidRPr="000E0C39">
        <w:rPr>
          <w:sz w:val="16"/>
        </w:rPr>
        <w:t>authorisation</w:t>
      </w:r>
      <w:proofErr w:type="spellEnd"/>
      <w:r w:rsidRPr="000E0C39">
        <w:rPr>
          <w:sz w:val="16"/>
        </w:rPr>
        <w:t xml:space="preserve"> expires at the end of June and with it tens of billions of dollars in guarantees for US exporters. </w:t>
      </w:r>
      <w:r w:rsidRPr="000E0C39">
        <w:rPr>
          <w:rStyle w:val="StyleUnderline"/>
        </w:rPr>
        <w:t>Detractors</w:t>
      </w:r>
      <w:r w:rsidRPr="000E0C39">
        <w:rPr>
          <w:sz w:val="16"/>
        </w:rPr>
        <w:t xml:space="preserve"> see the bank as a symbol of “crony capitalism” because of its support for companies such as Boeing. They </w:t>
      </w:r>
      <w:r w:rsidRPr="000E0C39">
        <w:rPr>
          <w:rStyle w:val="StyleUnderline"/>
        </w:rPr>
        <w:t xml:space="preserve">badly misjudge what it does. It gives US companies a modicum of comfort against better </w:t>
      </w:r>
      <w:proofErr w:type="spellStart"/>
      <w:r w:rsidRPr="000E0C39">
        <w:rPr>
          <w:rStyle w:val="StyleUnderline"/>
        </w:rPr>
        <w:t>subsidised</w:t>
      </w:r>
      <w:proofErr w:type="spellEnd"/>
      <w:r w:rsidRPr="000E0C39">
        <w:rPr>
          <w:rStyle w:val="StyleUnderline"/>
        </w:rPr>
        <w:t xml:space="preserve"> competitors</w:t>
      </w:r>
      <w:r w:rsidRPr="000E0C39">
        <w:rPr>
          <w:sz w:val="16"/>
        </w:rPr>
        <w:t xml:space="preserve">. </w:t>
      </w:r>
      <w:r w:rsidRPr="000E0C39">
        <w:rPr>
          <w:rStyle w:val="Emphasis"/>
        </w:rPr>
        <w:t>Closing Exim would be the economic equivalent of unilateral disarmament in a world bristling with nuclear weapons</w:t>
      </w:r>
      <w:r w:rsidRPr="000E0C39">
        <w:rPr>
          <w:sz w:val="16"/>
        </w:rPr>
        <w:t xml:space="preserve">. Capitol Hill’s latest brinkmanship is ill-timed. In the past two years, Chinese development banks have lent $670bn in </w:t>
      </w:r>
      <w:proofErr w:type="spellStart"/>
      <w:r w:rsidRPr="000E0C39">
        <w:rPr>
          <w:sz w:val="16"/>
        </w:rPr>
        <w:t>subsidised</w:t>
      </w:r>
      <w:proofErr w:type="spellEnd"/>
      <w:r w:rsidRPr="000E0C39">
        <w:rPr>
          <w:sz w:val="16"/>
        </w:rPr>
        <w:t xml:space="preserve"> credit to help domestic companies win bids all over the world. This exceeds the combined value of all Exim guarantees since it was set up in the 1930s Depression. Never before has Congress balked at its </w:t>
      </w:r>
      <w:proofErr w:type="spellStart"/>
      <w:r w:rsidRPr="000E0C39">
        <w:rPr>
          <w:sz w:val="16"/>
        </w:rPr>
        <w:t>reauthorisation</w:t>
      </w:r>
      <w:proofErr w:type="spellEnd"/>
      <w:r w:rsidRPr="000E0C39">
        <w:rPr>
          <w:sz w:val="16"/>
        </w:rPr>
        <w:t>. Tea Party Republicans say Exim distorts market outcomes at the taxpayer’s expense. In fact</w:t>
      </w:r>
      <w:r w:rsidRPr="000E0C39">
        <w:rPr>
          <w:rStyle w:val="StyleUnderline"/>
        </w:rPr>
        <w:t>, it provides credit support where none exists. No private sector bank will finance 15-year emerging market projects</w:t>
      </w:r>
      <w:r w:rsidRPr="000E0C39">
        <w:rPr>
          <w:sz w:val="16"/>
        </w:rPr>
        <w:t xml:space="preserve">. Other non-US official credit guarantee agencies will readily step into the breach. </w:t>
      </w:r>
      <w:r w:rsidRPr="000E0C39">
        <w:rPr>
          <w:rStyle w:val="StyleUnderline"/>
        </w:rPr>
        <w:t>Exim also turns a small profit for the US taxpayer by charging user fees and maintaining a low default rate</w:t>
      </w:r>
      <w:r w:rsidRPr="000E0C39">
        <w:rPr>
          <w:sz w:val="16"/>
        </w:rPr>
        <w:t xml:space="preserve">. Yet its critics seem impervious to the facts. Much like the scaremongering about the impact of vaccines on infants, Exim has become a victim of talk radio mythology. If anything, now would be a good time to expand its balance sheet. The world needs trillions of dollars in infrastructure finance, only a fraction of which will be provided by unsecured private lenders. That is why so many countries have rushed to join the AIIB and why the World Bank and the Asian Development Bank have welcomed the new arrival. There is more than enough demand to go around. The concern is that the AIIB will not adhere to best practices. </w:t>
      </w:r>
      <w:r w:rsidRPr="000E0C39">
        <w:rPr>
          <w:rStyle w:val="StyleUnderline"/>
        </w:rPr>
        <w:t xml:space="preserve">At a time when the US is reluctant to fulfil its obligations to Bretton </w:t>
      </w:r>
      <w:proofErr w:type="gramStart"/>
      <w:r w:rsidRPr="000E0C39">
        <w:rPr>
          <w:rStyle w:val="StyleUnderline"/>
        </w:rPr>
        <w:t>Woods</w:t>
      </w:r>
      <w:proofErr w:type="gramEnd"/>
      <w:r w:rsidRPr="000E0C39">
        <w:rPr>
          <w:rStyle w:val="StyleUnderline"/>
        </w:rPr>
        <w:t xml:space="preserve"> institutions, let alone join any new ones, US companies will find it tough to win a slice of the pie</w:t>
      </w:r>
      <w:r w:rsidRPr="000E0C39">
        <w:rPr>
          <w:sz w:val="16"/>
        </w:rPr>
        <w:t xml:space="preserve"> in Asia and elsewhere. Exim’s standards are among the best in the world. </w:t>
      </w:r>
      <w:r w:rsidRPr="000E0C39">
        <w:rPr>
          <w:rStyle w:val="StyleUnderline"/>
        </w:rPr>
        <w:t xml:space="preserve">It serves as a check on the crony capitalism </w:t>
      </w:r>
      <w:proofErr w:type="spellStart"/>
      <w:r w:rsidRPr="000E0C39">
        <w:rPr>
          <w:rStyle w:val="StyleUnderline"/>
        </w:rPr>
        <w:t>practised</w:t>
      </w:r>
      <w:proofErr w:type="spellEnd"/>
      <w:r w:rsidRPr="000E0C39">
        <w:rPr>
          <w:rStyle w:val="StyleUnderline"/>
        </w:rPr>
        <w:t xml:space="preserve"> by China and others</w:t>
      </w:r>
      <w:r w:rsidRPr="000E0C39">
        <w:rPr>
          <w:sz w:val="16"/>
        </w:rPr>
        <w:t xml:space="preserve">. </w:t>
      </w:r>
      <w:r w:rsidRPr="000E0C39">
        <w:rPr>
          <w:rStyle w:val="Emphasis"/>
        </w:rPr>
        <w:t>Closing it would sound another US retreat</w:t>
      </w:r>
      <w:r w:rsidRPr="000E0C39">
        <w:rPr>
          <w:sz w:val="16"/>
        </w:rPr>
        <w:t xml:space="preserve">. The concern is that Congress is too </w:t>
      </w:r>
      <w:proofErr w:type="spellStart"/>
      <w:r w:rsidRPr="000E0C39">
        <w:rPr>
          <w:sz w:val="16"/>
        </w:rPr>
        <w:t>polarised</w:t>
      </w:r>
      <w:proofErr w:type="spellEnd"/>
      <w:r w:rsidRPr="000E0C39">
        <w:rPr>
          <w:sz w:val="16"/>
        </w:rPr>
        <w:t xml:space="preserve"> to reverse the trend. Most Republicans disdain global bodies and most Democrats revile trade deals. Congress continues to block the 2010 US-led reforms of the International Monetary Fund. That is one reason China is setting up its own institutions. There are signs Capitol Hill may be preparing to pass the fast track negotiating authority the Obama administration needs to wrap up trade deals in the Pacific and the Atlantic. That would be welcome. But Barack Obama will first need to take on sceptics in his own party. Hillary Clinton, his likely successor, has questioned the merits of another trade deal. Jeb Bush, her likely opponent, said he would close Exim. There was a time when US gridlock imposed a price on others. Now others are imposing a price on the US. The world is no longer waiting on Washington’s prevarications.</w:t>
      </w:r>
    </w:p>
    <w:p w:rsidR="00057FDC" w:rsidRDefault="00057FDC" w:rsidP="00057FDC">
      <w:pPr>
        <w:pStyle w:val="Heading4"/>
      </w:pPr>
      <w:r>
        <w:t>Ex-</w:t>
      </w:r>
      <w:proofErr w:type="spellStart"/>
      <w:r>
        <w:t>Im</w:t>
      </w:r>
      <w:proofErr w:type="spellEnd"/>
      <w:r>
        <w:t xml:space="preserve"> Bank key to US economic leadership – ensures small US companies get the financing necessary to access growth markets </w:t>
      </w:r>
    </w:p>
    <w:p w:rsidR="00057FDC" w:rsidRPr="00057FDC" w:rsidRDefault="00057FDC" w:rsidP="00057FDC">
      <w:r w:rsidRPr="00057FDC">
        <w:rPr>
          <w:rStyle w:val="Style13ptBold"/>
        </w:rPr>
        <w:t>Snell 3/22/12</w:t>
      </w:r>
      <w:r w:rsidRPr="00057FDC">
        <w:t xml:space="preserve"> (Kelsey, National Journal, "Export-Import Bank on the Firing Line," lexis)</w:t>
      </w:r>
    </w:p>
    <w:p w:rsidR="00057FDC" w:rsidRPr="00057FDC" w:rsidRDefault="00057FDC" w:rsidP="00057FDC">
      <w:pPr>
        <w:rPr>
          <w:rStyle w:val="UnderlineChar"/>
          <w:rFonts w:ascii="Times New Roman" w:hAnsi="Times New Roman"/>
          <w:b/>
          <w:sz w:val="20"/>
          <w:szCs w:val="20"/>
        </w:rPr>
      </w:pPr>
      <w:r w:rsidRPr="00057FDC">
        <w:rPr>
          <w:sz w:val="16"/>
          <w:szCs w:val="20"/>
        </w:rPr>
        <w:t xml:space="preserve">Yet </w:t>
      </w:r>
      <w:r w:rsidRPr="00057FDC">
        <w:rPr>
          <w:rStyle w:val="UnderlineChar"/>
          <w:rFonts w:ascii="Times New Roman" w:hAnsi="Times New Roman"/>
          <w:sz w:val="20"/>
          <w:szCs w:val="20"/>
        </w:rPr>
        <w:t xml:space="preserve">the bank does serve one crucial purpose that no other organization can fulfill: </w:t>
      </w:r>
      <w:r w:rsidRPr="00057FDC">
        <w:rPr>
          <w:rStyle w:val="UnderlineChar"/>
          <w:rFonts w:ascii="Times New Roman" w:hAnsi="Times New Roman"/>
          <w:b/>
          <w:sz w:val="20"/>
          <w:szCs w:val="20"/>
        </w:rPr>
        <w:t>It helps to deny China a hold on the world's developing markets</w:t>
      </w:r>
      <w:r w:rsidRPr="00057FDC">
        <w:rPr>
          <w:rStyle w:val="UnderlineChar"/>
          <w:rFonts w:ascii="Times New Roman" w:hAnsi="Times New Roman"/>
          <w:sz w:val="20"/>
          <w:szCs w:val="20"/>
        </w:rPr>
        <w:t>. Ex-</w:t>
      </w:r>
      <w:proofErr w:type="spellStart"/>
      <w:r w:rsidRPr="00057FDC">
        <w:rPr>
          <w:rStyle w:val="UnderlineChar"/>
          <w:rFonts w:ascii="Times New Roman" w:hAnsi="Times New Roman"/>
          <w:sz w:val="20"/>
          <w:szCs w:val="20"/>
        </w:rPr>
        <w:t>Im's</w:t>
      </w:r>
      <w:proofErr w:type="spellEnd"/>
      <w:r w:rsidRPr="00057FDC">
        <w:rPr>
          <w:rStyle w:val="UnderlineChar"/>
          <w:rFonts w:ascii="Times New Roman" w:hAnsi="Times New Roman"/>
          <w:sz w:val="20"/>
          <w:szCs w:val="20"/>
        </w:rPr>
        <w:t xml:space="preserve"> top export targets include Brazil, Colombia, India, Indonesia, Mexico, Nigeria, South Africa, Turkey, and Vietnam</w:t>
      </w:r>
      <w:r w:rsidRPr="00057FDC">
        <w:rPr>
          <w:sz w:val="16"/>
          <w:szCs w:val="20"/>
        </w:rPr>
        <w:t xml:space="preserve">. Today, none of those countries ranks among the top 10 markets for U.S. exports, but the Export-Import Bank devoted 40 percent of its loans to them. It funded 34 percent of all U.S. exports to Colombia in the months before the United States approved a free-trade agreement with that country. In an interview, Hochberg said that the bank focuses on pumping aid and attention to places with the hottest economic activity. </w:t>
      </w:r>
      <w:r w:rsidRPr="00057FDC">
        <w:rPr>
          <w:rStyle w:val="UnderlineChar"/>
          <w:rFonts w:ascii="Times New Roman" w:hAnsi="Times New Roman"/>
          <w:sz w:val="20"/>
          <w:szCs w:val="20"/>
        </w:rPr>
        <w:t>The bank can also help American companies beat competitors that don't follow the same trade rules</w:t>
      </w:r>
      <w:r w:rsidRPr="00057FDC">
        <w:rPr>
          <w:sz w:val="16"/>
          <w:szCs w:val="20"/>
        </w:rPr>
        <w:t>. In 2011, for instance, it stepped into a bidding war for a Pakistani locomotive contract between General Electric and a company in China, which does not abide by the rules against below-market pricing set by the Organization for Economic Cooperation and Development. Ex-</w:t>
      </w:r>
      <w:proofErr w:type="spellStart"/>
      <w:r w:rsidRPr="00057FDC">
        <w:rPr>
          <w:sz w:val="16"/>
          <w:szCs w:val="20"/>
        </w:rPr>
        <w:t>Im</w:t>
      </w:r>
      <w:proofErr w:type="spellEnd"/>
      <w:r w:rsidRPr="00057FDC">
        <w:rPr>
          <w:sz w:val="16"/>
          <w:szCs w:val="20"/>
        </w:rPr>
        <w:t xml:space="preserve"> ponied up $477 million to discount the American trains, putting them on the same playing field as the Chinese ones. The deal required an OECD waiver that only Ex-</w:t>
      </w:r>
      <w:proofErr w:type="spellStart"/>
      <w:r w:rsidRPr="00057FDC">
        <w:rPr>
          <w:sz w:val="16"/>
          <w:szCs w:val="20"/>
        </w:rPr>
        <w:t>Imor</w:t>
      </w:r>
      <w:proofErr w:type="spellEnd"/>
      <w:r w:rsidRPr="00057FDC">
        <w:rPr>
          <w:sz w:val="16"/>
          <w:szCs w:val="20"/>
        </w:rPr>
        <w:t xml:space="preserve"> some other U.S. government </w:t>
      </w:r>
      <w:proofErr w:type="spellStart"/>
      <w:r w:rsidRPr="00057FDC">
        <w:rPr>
          <w:sz w:val="16"/>
          <w:szCs w:val="20"/>
        </w:rPr>
        <w:t>entitycould</w:t>
      </w:r>
      <w:proofErr w:type="spellEnd"/>
      <w:r w:rsidRPr="00057FDC">
        <w:rPr>
          <w:sz w:val="16"/>
          <w:szCs w:val="20"/>
        </w:rPr>
        <w:t xml:space="preserve"> get. And although huge corporations won't quit their global businesses, </w:t>
      </w:r>
      <w:r w:rsidRPr="00057FDC">
        <w:rPr>
          <w:rStyle w:val="UnderlineChar"/>
          <w:rFonts w:ascii="Times New Roman" w:hAnsi="Times New Roman"/>
          <w:b/>
          <w:sz w:val="20"/>
          <w:szCs w:val="20"/>
        </w:rPr>
        <w:t>smaller companies might face real trouble without Ex-</w:t>
      </w:r>
      <w:proofErr w:type="spellStart"/>
      <w:r w:rsidRPr="00057FDC">
        <w:rPr>
          <w:rStyle w:val="UnderlineChar"/>
          <w:rFonts w:ascii="Times New Roman" w:hAnsi="Times New Roman"/>
          <w:b/>
          <w:sz w:val="20"/>
          <w:szCs w:val="20"/>
        </w:rPr>
        <w:t>Im</w:t>
      </w:r>
      <w:proofErr w:type="spellEnd"/>
      <w:r w:rsidRPr="00057FDC">
        <w:rPr>
          <w:rStyle w:val="UnderlineChar"/>
          <w:rFonts w:ascii="Times New Roman" w:hAnsi="Times New Roman"/>
          <w:b/>
          <w:sz w:val="20"/>
          <w:szCs w:val="20"/>
        </w:rPr>
        <w:t>. The bank can be crucial to getting new trade started for cash-strapped small businesses</w:t>
      </w:r>
      <w:r w:rsidRPr="00057FDC">
        <w:rPr>
          <w:sz w:val="16"/>
          <w:szCs w:val="20"/>
        </w:rPr>
        <w:t xml:space="preserve">. </w:t>
      </w:r>
      <w:r w:rsidRPr="00057FDC">
        <w:rPr>
          <w:rStyle w:val="UnderlineChar"/>
          <w:rFonts w:ascii="Times New Roman" w:hAnsi="Times New Roman"/>
          <w:sz w:val="20"/>
          <w:szCs w:val="20"/>
        </w:rPr>
        <w:t>It is often the only lender for companies that want to make deals where Wall Street-style financing doesn't exist</w:t>
      </w:r>
      <w:r w:rsidRPr="00057FDC">
        <w:rPr>
          <w:sz w:val="16"/>
          <w:szCs w:val="20"/>
        </w:rPr>
        <w:t xml:space="preserve"> growth markets, such as the booming metropolises in South Asia, that aren't considered safe or aren't members of the World Trade Organization. These are the spots where China is setting up shop. Hochberg and Commerce Undersecretary Francisco Sanchez tell National Journal that </w:t>
      </w:r>
      <w:r w:rsidRPr="00057FDC">
        <w:rPr>
          <w:rStyle w:val="UnderlineChar"/>
          <w:rFonts w:ascii="Times New Roman" w:hAnsi="Times New Roman"/>
          <w:sz w:val="20"/>
          <w:szCs w:val="20"/>
        </w:rPr>
        <w:t>helping small companies to do business in small countries is part of an overall strategy</w:t>
      </w:r>
      <w:r w:rsidRPr="00057FDC">
        <w:rPr>
          <w:sz w:val="16"/>
          <w:szCs w:val="20"/>
        </w:rPr>
        <w:t xml:space="preserve">. </w:t>
      </w:r>
      <w:r w:rsidRPr="00057FDC">
        <w:rPr>
          <w:rStyle w:val="UnderlineChar"/>
          <w:rFonts w:ascii="Times New Roman" w:hAnsi="Times New Roman"/>
          <w:sz w:val="20"/>
          <w:szCs w:val="20"/>
        </w:rPr>
        <w:t>Those contracts can mean a foothold for American businesses</w:t>
      </w:r>
      <w:r w:rsidRPr="00057FDC">
        <w:rPr>
          <w:sz w:val="16"/>
          <w:szCs w:val="20"/>
        </w:rPr>
        <w:t xml:space="preserve">. </w:t>
      </w:r>
      <w:r w:rsidRPr="00057FDC">
        <w:rPr>
          <w:rStyle w:val="UnderlineChar"/>
          <w:rFonts w:ascii="Times New Roman" w:hAnsi="Times New Roman"/>
          <w:b/>
          <w:sz w:val="20"/>
          <w:szCs w:val="20"/>
        </w:rPr>
        <w:t>If the future of the U.S. economy depends on exports and the future of America's strategic advantage is in extending its economic might</w:t>
      </w:r>
      <w:r w:rsidRPr="00057FDC">
        <w:rPr>
          <w:sz w:val="16"/>
          <w:szCs w:val="20"/>
        </w:rPr>
        <w:t xml:space="preserve">, then </w:t>
      </w:r>
      <w:r w:rsidRPr="00057FDC">
        <w:rPr>
          <w:rStyle w:val="UnderlineChar"/>
          <w:rFonts w:ascii="Times New Roman" w:hAnsi="Times New Roman"/>
          <w:b/>
          <w:sz w:val="20"/>
          <w:szCs w:val="20"/>
        </w:rPr>
        <w:t xml:space="preserve">Congress will need to ensure that the American companies that truly need help get it. </w:t>
      </w:r>
    </w:p>
    <w:p w:rsidR="00057FDC" w:rsidRPr="00057FDC" w:rsidRDefault="00057FDC" w:rsidP="00057FDC">
      <w:pPr>
        <w:pStyle w:val="Heading3"/>
      </w:pPr>
      <w:r>
        <w:t>Ex-</w:t>
      </w:r>
      <w:proofErr w:type="spellStart"/>
      <w:r>
        <w:t>Im</w:t>
      </w:r>
      <w:proofErr w:type="spellEnd"/>
      <w:r>
        <w:t xml:space="preserve"> Ba</w:t>
      </w:r>
      <w:r w:rsidR="00124FC8">
        <w:t>n</w:t>
      </w:r>
      <w:r>
        <w:t xml:space="preserve">k Key </w:t>
      </w:r>
      <w:r w:rsidR="00124FC8">
        <w:t>– Russia Specific</w:t>
      </w:r>
    </w:p>
    <w:p w:rsidR="00B805CB" w:rsidRDefault="00B805CB" w:rsidP="00057FDC">
      <w:pPr>
        <w:pStyle w:val="Heading4"/>
      </w:pPr>
      <w:r>
        <w:t>Ex-</w:t>
      </w:r>
      <w:proofErr w:type="spellStart"/>
      <w:r>
        <w:t>Im</w:t>
      </w:r>
      <w:proofErr w:type="spellEnd"/>
      <w:r>
        <w:t xml:space="preserve"> Bank likely to be reauthorized now - key to outcompeting Russia</w:t>
      </w:r>
    </w:p>
    <w:p w:rsidR="00B805CB" w:rsidRDefault="00B805CB" w:rsidP="00B805CB">
      <w:r w:rsidRPr="00057FDC">
        <w:rPr>
          <w:rStyle w:val="Style13ptBold"/>
        </w:rPr>
        <w:t>Henry 6/2/15</w:t>
      </w:r>
      <w:r>
        <w:t xml:space="preserve"> (Devin, The Hill, "GOP Rep expects Ex-</w:t>
      </w:r>
      <w:proofErr w:type="spellStart"/>
      <w:r>
        <w:t>Im</w:t>
      </w:r>
      <w:proofErr w:type="spellEnd"/>
      <w:r>
        <w:t xml:space="preserve"> Bank to pass the House this month," http://thehill.com/policy/energy-environment/243739-gop-rep-expects-ex-im-bank-to-pass-the-house-this-month)</w:t>
      </w:r>
    </w:p>
    <w:p w:rsidR="00B805CB" w:rsidRPr="00124FC8" w:rsidRDefault="00B805CB" w:rsidP="00B805CB">
      <w:pPr>
        <w:rPr>
          <w:sz w:val="16"/>
        </w:rPr>
      </w:pPr>
      <w:r w:rsidRPr="00124FC8">
        <w:rPr>
          <w:rStyle w:val="StyleUnderline"/>
        </w:rPr>
        <w:t>A leading Republican</w:t>
      </w:r>
      <w:r w:rsidRPr="00124FC8">
        <w:rPr>
          <w:sz w:val="16"/>
        </w:rPr>
        <w:t xml:space="preserve"> said Tuesday he </w:t>
      </w:r>
      <w:r w:rsidRPr="00124FC8">
        <w:rPr>
          <w:rStyle w:val="StyleUnderline"/>
        </w:rPr>
        <w:t>expects the House to pass a bill reauthorizing the Export-Import Bank</w:t>
      </w:r>
      <w:r w:rsidRPr="00124FC8">
        <w:rPr>
          <w:sz w:val="16"/>
        </w:rPr>
        <w:t xml:space="preserve"> before it expires at the end of the month. Rep. Adam </w:t>
      </w:r>
      <w:proofErr w:type="spellStart"/>
      <w:r w:rsidRPr="00124FC8">
        <w:rPr>
          <w:sz w:val="16"/>
        </w:rPr>
        <w:t>Kinzinger</w:t>
      </w:r>
      <w:proofErr w:type="spellEnd"/>
      <w:r w:rsidRPr="00124FC8">
        <w:rPr>
          <w:sz w:val="16"/>
        </w:rPr>
        <w:t xml:space="preserve"> (R-Ill.), a deputy whip, said he thinks the Senate will take up the issue first and attach it to a broader, must-pass bill that most House Republicans will eventually vote for, teaming up with Democrats to reauthorize the program. “You’re going to have a contingent of the folks on the far-right that don’t want it,” </w:t>
      </w:r>
      <w:proofErr w:type="spellStart"/>
      <w:r w:rsidRPr="00124FC8">
        <w:rPr>
          <w:sz w:val="16"/>
        </w:rPr>
        <w:t>Kinzinger</w:t>
      </w:r>
      <w:proofErr w:type="spellEnd"/>
      <w:r w:rsidRPr="00124FC8">
        <w:rPr>
          <w:sz w:val="16"/>
        </w:rPr>
        <w:t xml:space="preserve"> said at an event hosted by The Hill and sponsored by the Nuclear Energy Institute (NEI). “But I think </w:t>
      </w:r>
      <w:r w:rsidRPr="00124FC8">
        <w:rPr>
          <w:rStyle w:val="StyleUnderline"/>
        </w:rPr>
        <w:t>if it comes to a vote on the floor, you’re going to have a majority of Republicans, and I think you’ll have, obviously a majority of Democrats. I think the numbers are there in the House.” The politics of Ex-</w:t>
      </w:r>
      <w:proofErr w:type="spellStart"/>
      <w:r w:rsidRPr="00124FC8">
        <w:rPr>
          <w:rStyle w:val="StyleUnderline"/>
        </w:rPr>
        <w:t>Im</w:t>
      </w:r>
      <w:proofErr w:type="spellEnd"/>
      <w:r w:rsidRPr="00124FC8">
        <w:rPr>
          <w:rStyle w:val="StyleUnderline"/>
        </w:rPr>
        <w:t xml:space="preserve"> are sticky in the House</w:t>
      </w:r>
      <w:r w:rsidRPr="00124FC8">
        <w:rPr>
          <w:sz w:val="16"/>
        </w:rPr>
        <w:t>, where Speaker John Boehner (R-Ohio) supports reauthorizing the program, but Majority Leader Kevin McCarthy (R-Calif.) and a handful of key committee chairmen oppose it. Tea Party groups have said the bank, which provides government-backed loans to companies so they can sell their products overseas, only benefits big corporations, giving them an unfair leg-up in their markets. McCarthy did not include an Ex-</w:t>
      </w:r>
      <w:proofErr w:type="spellStart"/>
      <w:r w:rsidRPr="00124FC8">
        <w:rPr>
          <w:sz w:val="16"/>
        </w:rPr>
        <w:t>Im</w:t>
      </w:r>
      <w:proofErr w:type="spellEnd"/>
      <w:r w:rsidRPr="00124FC8">
        <w:rPr>
          <w:sz w:val="16"/>
        </w:rPr>
        <w:t xml:space="preserve"> reauthorization measure on the House’s June schedule, raising the possibility Congress might miss its end-of-the-month deadline to keep the program going. “One of my concerns about how Washington, D.C. works is we kind of </w:t>
      </w:r>
      <w:proofErr w:type="gramStart"/>
      <w:r w:rsidRPr="00124FC8">
        <w:rPr>
          <w:sz w:val="16"/>
        </w:rPr>
        <w:t>wait</w:t>
      </w:r>
      <w:proofErr w:type="gramEnd"/>
      <w:r w:rsidRPr="00124FC8">
        <w:rPr>
          <w:sz w:val="16"/>
        </w:rPr>
        <w:t xml:space="preserve"> until we’re in an emergency scenario,” </w:t>
      </w:r>
      <w:proofErr w:type="spellStart"/>
      <w:r w:rsidRPr="00124FC8">
        <w:rPr>
          <w:sz w:val="16"/>
        </w:rPr>
        <w:t>Kinzinger</w:t>
      </w:r>
      <w:proofErr w:type="spellEnd"/>
      <w:r w:rsidRPr="00124FC8">
        <w:rPr>
          <w:sz w:val="16"/>
        </w:rPr>
        <w:t xml:space="preserve"> said. “Everybody knows this is an issue that has to be addressed, but nobody wants to be the one to address it.” </w:t>
      </w:r>
      <w:proofErr w:type="spellStart"/>
      <w:r w:rsidRPr="00124FC8">
        <w:rPr>
          <w:sz w:val="16"/>
        </w:rPr>
        <w:t>Kinzinger</w:t>
      </w:r>
      <w:proofErr w:type="spellEnd"/>
      <w:r w:rsidRPr="00124FC8">
        <w:rPr>
          <w:sz w:val="16"/>
        </w:rPr>
        <w:t xml:space="preserve"> was speaking at an event on nuclear power in the United States. The nuclear industry is one of many industries that have pushed Congress to reauthorize the program. </w:t>
      </w:r>
      <w:proofErr w:type="spellStart"/>
      <w:r w:rsidRPr="00124FC8">
        <w:rPr>
          <w:rStyle w:val="StyleUnderline"/>
        </w:rPr>
        <w:t>Kinzinger</w:t>
      </w:r>
      <w:proofErr w:type="spellEnd"/>
      <w:r w:rsidRPr="00124FC8">
        <w:rPr>
          <w:rStyle w:val="StyleUnderline"/>
        </w:rPr>
        <w:t xml:space="preserve"> pitched the bank as a national security issue, </w:t>
      </w:r>
      <w:r w:rsidRPr="00124FC8">
        <w:rPr>
          <w:rStyle w:val="Emphasis"/>
        </w:rPr>
        <w:t>giving American companies the ability to sell their products in overseas markets that might otherwise partner with countries like Russia</w:t>
      </w:r>
      <w:r w:rsidRPr="00124FC8">
        <w:rPr>
          <w:sz w:val="16"/>
        </w:rPr>
        <w:t>.</w:t>
      </w:r>
    </w:p>
    <w:p w:rsidR="00124FC8" w:rsidRDefault="00124FC8" w:rsidP="00124FC8">
      <w:pPr>
        <w:pStyle w:val="Heading3"/>
      </w:pPr>
      <w:r>
        <w:t xml:space="preserve">Econ </w:t>
      </w:r>
      <w:proofErr w:type="spellStart"/>
      <w:r>
        <w:t>Heg</w:t>
      </w:r>
      <w:proofErr w:type="spellEnd"/>
      <w:r>
        <w:t xml:space="preserve"> Impacts – 1nc Great Power War</w:t>
      </w:r>
    </w:p>
    <w:p w:rsidR="00124FC8" w:rsidRDefault="00124FC8" w:rsidP="00124FC8">
      <w:pPr>
        <w:pStyle w:val="Heading4"/>
      </w:pPr>
      <w:r>
        <w:t xml:space="preserve">US economic strength prevents great power war </w:t>
      </w:r>
    </w:p>
    <w:p w:rsidR="00124FC8" w:rsidRPr="002F6E93" w:rsidRDefault="00124FC8" w:rsidP="00124FC8">
      <w:r w:rsidRPr="008B6603">
        <w:rPr>
          <w:rStyle w:val="Style13ptBold"/>
        </w:rPr>
        <w:t xml:space="preserve">Colby and </w:t>
      </w:r>
      <w:proofErr w:type="spellStart"/>
      <w:r w:rsidRPr="008B6603">
        <w:rPr>
          <w:rStyle w:val="Style13ptBold"/>
        </w:rPr>
        <w:t>Lettow</w:t>
      </w:r>
      <w:proofErr w:type="spellEnd"/>
      <w:r w:rsidRPr="008B6603">
        <w:rPr>
          <w:rStyle w:val="Style13ptBold"/>
        </w:rPr>
        <w:t xml:space="preserve"> 14</w:t>
      </w:r>
      <w:r w:rsidRPr="002F6E93">
        <w:t xml:space="preserve"> (Elbridge and Paul, Robert M. Gates fellow @ Center for a New American Security + senior director for strategic planning on the U.S. National Security Council staff from 2007 to 2009, 7/3, “Have We Hit Peak America?,” http://www.foreignpolicy.com/articles/2014/07/03/have_we_hit_peak_america)</w:t>
      </w:r>
    </w:p>
    <w:p w:rsidR="00124FC8" w:rsidRDefault="00124FC8" w:rsidP="00124FC8">
      <w:pPr>
        <w:rPr>
          <w:sz w:val="16"/>
        </w:rPr>
      </w:pPr>
      <w:r w:rsidRPr="00121C69">
        <w:rPr>
          <w:sz w:val="16"/>
        </w:rPr>
        <w:t xml:space="preserve">In other words, a greater number of </w:t>
      </w:r>
      <w:r w:rsidRPr="00911C5D">
        <w:rPr>
          <w:rStyle w:val="StyleUnderline"/>
        </w:rPr>
        <w:t>Americans are worried about diminishing U.S. influence</w:t>
      </w:r>
      <w:r w:rsidRPr="00121C69">
        <w:rPr>
          <w:sz w:val="16"/>
        </w:rPr>
        <w:t xml:space="preserv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 Many analysts have attributed Americans’ current anxiety to the aftershock of waging two long wars in Iraq and Afghanistan. But the </w:t>
      </w:r>
      <w:r w:rsidRPr="00911C5D">
        <w:rPr>
          <w:rStyle w:val="StyleUnderline"/>
        </w:rPr>
        <w:t xml:space="preserve">polls actually reflect </w:t>
      </w:r>
      <w:r w:rsidRPr="00121C69">
        <w:rPr>
          <w:sz w:val="16"/>
        </w:rPr>
        <w:t>something deeper and more potent—</w:t>
      </w:r>
      <w:r w:rsidRPr="00911C5D">
        <w:rPr>
          <w:rStyle w:val="StyleUnderline"/>
        </w:rPr>
        <w:t>a legitimate, increasingly tactile uncertainty</w:t>
      </w:r>
      <w:r w:rsidRPr="00121C69">
        <w:rPr>
          <w:sz w:val="16"/>
        </w:rPr>
        <w:t xml:space="preserve"> in the minds of the American people created by changes in the world and </w:t>
      </w:r>
      <w:r w:rsidRPr="00911C5D">
        <w:rPr>
          <w:rStyle w:val="Emphasis"/>
        </w:rPr>
        <w:t>in America’s competitive position</w:t>
      </w:r>
      <w:r w:rsidRPr="00121C69">
        <w:rPr>
          <w:sz w:val="16"/>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w:t>
      </w:r>
      <w:proofErr w:type="spellStart"/>
      <w:r w:rsidRPr="00121C69">
        <w:rPr>
          <w:sz w:val="16"/>
        </w:rPr>
        <w:t>cnn</w:t>
      </w:r>
      <w:proofErr w:type="spellEnd"/>
      <w:r w:rsidRPr="00121C69">
        <w:rPr>
          <w:sz w:val="16"/>
        </w:rPr>
        <w:t xml:space="preserve"> poll, for instance, found that Americans think by a 2-to-1 margin that their children’s lives will be worse than their own. They are questioning the promise of growth and expanding opportunity—the very substance of the American dream. This anxiety is real and justified, and it lies behind much of the public’s support for withdrawing from the world, for retrenchment. Yet </w:t>
      </w:r>
      <w:r w:rsidRPr="00911C5D">
        <w:rPr>
          <w:rStyle w:val="StyleUnderline"/>
        </w:rPr>
        <w:t>American leadership and engagement remain essential. The U</w:t>
      </w:r>
      <w:r w:rsidRPr="00121C69">
        <w:rPr>
          <w:sz w:val="16"/>
        </w:rPr>
        <w:t xml:space="preserve">nited </w:t>
      </w:r>
      <w:r w:rsidRPr="00911C5D">
        <w:rPr>
          <w:rStyle w:val="StyleUnderline"/>
        </w:rPr>
        <w:t>S</w:t>
      </w:r>
      <w:r w:rsidRPr="00121C69">
        <w:rPr>
          <w:sz w:val="16"/>
        </w:rPr>
        <w:t xml:space="preserve">tates cannot hide from the world. Rather, it </w:t>
      </w:r>
      <w:r w:rsidRPr="00911C5D">
        <w:rPr>
          <w:rStyle w:val="StyleUnderline"/>
        </w:rPr>
        <w:t>must compete</w:t>
      </w:r>
      <w:r w:rsidRPr="00121C69">
        <w:rPr>
          <w:sz w:val="16"/>
        </w:rPr>
        <w:t xml:space="preserve">. And </w:t>
      </w:r>
      <w:r w:rsidRPr="00911C5D">
        <w:rPr>
          <w:rStyle w:val="StyleUnderline"/>
        </w:rPr>
        <w:t>if it competes well, it can restore not only its economic health, but also its strength for the long haul</w:t>
      </w:r>
      <w:r w:rsidRPr="00121C69">
        <w:rPr>
          <w:sz w:val="16"/>
        </w:rPr>
        <w:t xml:space="preserve">. That resilience will preserve Americans’ ability to determine their fate and the nation’s ability to lead in the way its interests require. Unfortunately, absent from current discussions about U.S. foreign policy has been a hardheaded assessment of what it will actually take to rejuvenate and compete. </w:t>
      </w:r>
      <w:r w:rsidRPr="00911C5D">
        <w:rPr>
          <w:rStyle w:val="StyleUnderline"/>
        </w:rPr>
        <w:t>Policymakers and experts have not yet taken a clear-eyed look at the data and objectively analyzed</w:t>
      </w:r>
      <w:r w:rsidRPr="00121C69">
        <w:rPr>
          <w:sz w:val="16"/>
        </w:rPr>
        <w:t xml:space="preserve"> the fundamental shifts under way globally and what they mean for </w:t>
      </w:r>
      <w:r w:rsidRPr="00911C5D">
        <w:rPr>
          <w:rStyle w:val="StyleUnderline"/>
        </w:rPr>
        <w:t>America’s competitive position</w:t>
      </w:r>
      <w:r w:rsidRPr="00121C69">
        <w:rPr>
          <w:sz w:val="16"/>
        </w:rPr>
        <w:t xml:space="preserve">. Nor have they debated the steps necessary to sustain U.S. power over the long term. THE WORLD’S ECONOMIC CENTER OF GRAVITY The larger a country’s GDP, the greater its pull on the world’s economic center of gravity. So when the Industrial Revolution spurred massive growth in the United States, the center moved west, eventually out over the Atlantic Ocean. Today, it is moving back toward Asia. 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But </w:t>
      </w:r>
      <w:r w:rsidRPr="00911C5D">
        <w:rPr>
          <w:rStyle w:val="StyleUnderline"/>
        </w:rPr>
        <w:t>will is unavailing without strength</w:t>
      </w:r>
      <w:r w:rsidRPr="00121C69">
        <w:rPr>
          <w:sz w:val="16"/>
        </w:rPr>
        <w:t xml:space="preserve">. </w:t>
      </w:r>
      <w:r w:rsidRPr="00911C5D">
        <w:rPr>
          <w:rStyle w:val="StyleUnderline"/>
        </w:rPr>
        <w:t>If the U</w:t>
      </w:r>
      <w:r w:rsidRPr="00121C69">
        <w:rPr>
          <w:sz w:val="16"/>
        </w:rPr>
        <w:t xml:space="preserve">nited </w:t>
      </w:r>
      <w:r w:rsidRPr="00911C5D">
        <w:rPr>
          <w:rStyle w:val="StyleUnderline"/>
        </w:rPr>
        <w:t>S</w:t>
      </w:r>
      <w:r w:rsidRPr="00121C69">
        <w:rPr>
          <w:sz w:val="16"/>
        </w:rPr>
        <w:t xml:space="preserve">tates </w:t>
      </w:r>
      <w:r w:rsidRPr="00911C5D">
        <w:rPr>
          <w:rStyle w:val="StyleUnderline"/>
        </w:rPr>
        <w:t>wants the international system to continue to reflect its interests and values</w:t>
      </w:r>
      <w:r w:rsidRPr="00121C69">
        <w:rPr>
          <w:sz w:val="16"/>
        </w:rPr>
        <w:t>—</w:t>
      </w:r>
      <w:r w:rsidRPr="00911C5D">
        <w:rPr>
          <w:rStyle w:val="StyleUnderline"/>
        </w:rPr>
        <w:t>a system</w:t>
      </w:r>
      <w:r w:rsidRPr="00121C69">
        <w:rPr>
          <w:sz w:val="16"/>
        </w:rPr>
        <w:t xml:space="preserve">, for example, </w:t>
      </w:r>
      <w:r w:rsidRPr="00911C5D">
        <w:rPr>
          <w:rStyle w:val="StyleUnderline"/>
        </w:rPr>
        <w:t xml:space="preserve">in which the global commons are protected, trade is broad-based and extensive, </w:t>
      </w:r>
      <w:r w:rsidRPr="00911C5D">
        <w:rPr>
          <w:rStyle w:val="Emphasis"/>
        </w:rPr>
        <w:t>and armed conflicts among great nations are curtailed</w:t>
      </w:r>
      <w:r w:rsidRPr="00121C69">
        <w:rPr>
          <w:sz w:val="16"/>
        </w:rPr>
        <w:t>—</w:t>
      </w:r>
      <w:r w:rsidRPr="00911C5D">
        <w:rPr>
          <w:rStyle w:val="StyleUnderline"/>
        </w:rPr>
        <w:t xml:space="preserve">it needs to sustain not just resolve, </w:t>
      </w:r>
      <w:r w:rsidRPr="00911C5D">
        <w:rPr>
          <w:rStyle w:val="Emphasis"/>
        </w:rPr>
        <w:t>but relative power</w:t>
      </w:r>
      <w:r w:rsidRPr="00121C69">
        <w:rPr>
          <w:sz w:val="16"/>
        </w:rPr>
        <w:t xml:space="preserve">. </w:t>
      </w:r>
      <w:r w:rsidRPr="00911C5D">
        <w:rPr>
          <w:rStyle w:val="StyleUnderline"/>
        </w:rPr>
        <w:t>That,</w:t>
      </w:r>
      <w:r w:rsidRPr="00121C69">
        <w:rPr>
          <w:sz w:val="16"/>
        </w:rPr>
        <w:t xml:space="preserve"> in turn, </w:t>
      </w:r>
      <w:r w:rsidRPr="00911C5D">
        <w:rPr>
          <w:rStyle w:val="StyleUnderline"/>
        </w:rPr>
        <w:t>will require acknowledging the uncomfortable truth that global power and wealth are shifting at an unprecedented pace</w:t>
      </w:r>
      <w:r w:rsidRPr="00121C69">
        <w:rPr>
          <w:sz w:val="16"/>
        </w:rPr>
        <w:t xml:space="preserve">, with profound implications. Moreover, many of the challenges America faces are exacerbated by vulnerabilities that are largely self-created, chief among them fiscal policy. Much more quickly and comprehensively than is understood, those </w:t>
      </w:r>
      <w:r w:rsidRPr="00911C5D">
        <w:rPr>
          <w:rStyle w:val="StyleUnderline"/>
        </w:rPr>
        <w:t>vulnerabilities are reducing America’s freedom of action and its ability to influence others</w:t>
      </w:r>
      <w:r w:rsidRPr="00121C69">
        <w:rPr>
          <w:sz w:val="16"/>
        </w:rPr>
        <w:t xml:space="preserve">. </w:t>
      </w:r>
      <w:r w:rsidRPr="00911C5D">
        <w:rPr>
          <w:rStyle w:val="Emphasis"/>
        </w:rPr>
        <w:t>Preserving America’s international position will require it to restore its economic vitality and make policy choices now that pay dividends</w:t>
      </w:r>
      <w:r w:rsidRPr="00121C69">
        <w:rPr>
          <w:sz w:val="16"/>
        </w:rPr>
        <w:t xml:space="preserve"> for decades to come. America has to prioritize and to act. Fortunately, the United States still enjoys greater freedom to determine its future than any other major power, in part because many of its problems are within its ability to address. But </w:t>
      </w:r>
      <w:r w:rsidRPr="00911C5D">
        <w:rPr>
          <w:rStyle w:val="Emphasis"/>
        </w:rPr>
        <w:t>this process of renewal must begin with analyzing America’s competitive position</w:t>
      </w:r>
      <w:r w:rsidRPr="00121C69">
        <w:rPr>
          <w:sz w:val="16"/>
        </w:rPr>
        <w:t xml:space="preserve"> and understanding the gravity of the situation Americans face. 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w:t>
      </w:r>
      <w:proofErr w:type="spellStart"/>
      <w:r w:rsidRPr="00121C69">
        <w:rPr>
          <w:sz w:val="16"/>
        </w:rPr>
        <w:t>gdp</w:t>
      </w:r>
      <w:proofErr w:type="spellEnd"/>
      <w:r w:rsidRPr="00121C69">
        <w:rPr>
          <w:sz w:val="16"/>
        </w:rPr>
        <w:t xml:space="preserve"> of China was one-tenth that of the United States; just 14 years later, the two economies are equal (at least in terms of purchasing power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911C5D">
        <w:rPr>
          <w:rStyle w:val="StyleUnderline"/>
        </w:rPr>
        <w:t>the economic center of gravity is headed back toward Asia, and it is doing so with unique historical speed.</w:t>
      </w:r>
      <w:r w:rsidRPr="00121C69">
        <w:rPr>
          <w:sz w:val="16"/>
        </w:rPr>
        <w:t xml:space="preserve"> 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w:t>
      </w:r>
      <w:proofErr w:type="spellStart"/>
      <w:proofErr w:type="gramStart"/>
      <w:r w:rsidRPr="00121C69">
        <w:rPr>
          <w:sz w:val="16"/>
        </w:rPr>
        <w:t>oecd</w:t>
      </w:r>
      <w:proofErr w:type="spellEnd"/>
      <w:proofErr w:type="gramEnd"/>
      <w:r w:rsidRPr="00121C69">
        <w:rPr>
          <w:sz w:val="16"/>
        </w:rPr>
        <w:t xml:space="preserve">), consumption in emerging markets has already eclipsed that in the United States, and spending by the middle classes in Asia-Pacific nations is on track to exceed middle-class spending in North America by a factor of nearly six by 2030. </w:t>
      </w:r>
      <w:r w:rsidRPr="00121C69">
        <w:rPr>
          <w:rStyle w:val="StyleUnderline"/>
        </w:rPr>
        <w:t>U.S. wealth is not shrinking in absolute terms</w:t>
      </w:r>
      <w:r w:rsidRPr="00121C69">
        <w:rPr>
          <w:sz w:val="16"/>
        </w:rPr>
        <w:t>—and it continues to benefit from economic globalization—</w:t>
      </w:r>
      <w:r w:rsidRPr="00121C69">
        <w:rPr>
          <w:rStyle w:val="StyleUnderline"/>
        </w:rPr>
        <w:t>but the United States and its allies are losing might compared with potential rivals</w:t>
      </w:r>
      <w:r w:rsidRPr="00121C69">
        <w:rPr>
          <w:sz w:val="16"/>
        </w:rPr>
        <w:t xml:space="preserve">. Although Europe and Japan have been responsible for much of the developed world’s lost relative economic power, the U.S. economy has also slowed from its traditional rates of expansion over the past several decades. </w:t>
      </w:r>
      <w:r w:rsidRPr="00121C69">
        <w:rPr>
          <w:rStyle w:val="StyleUnderline"/>
        </w:rPr>
        <w:t>Worsening productivity growth has played a particularly large role</w:t>
      </w:r>
      <w:r w:rsidRPr="00121C69">
        <w:rPr>
          <w:sz w:val="16"/>
        </w:rPr>
        <w:t xml:space="preserv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 </w:t>
      </w:r>
      <w:proofErr w:type="gramStart"/>
      <w:r w:rsidRPr="00121C69">
        <w:rPr>
          <w:sz w:val="16"/>
        </w:rPr>
        <w:t>U.S. REVENUE VS.</w:t>
      </w:r>
      <w:proofErr w:type="gramEnd"/>
      <w:r w:rsidRPr="00121C69">
        <w:rPr>
          <w:sz w:val="16"/>
        </w:rPr>
        <w:t xml:space="preserve"> SPENDING By 2043, federal spending on entitlements and net interest payments will exceed federal revenues, meaning funds for any discretionary programs will be borrowed. Overall, the U.S. economy has become less competitive. The McKinsey Global Institute, for instance, has measured the relative attractiveness of the United States across a range of metrics, such as national spending on research and development and foreign direct investment as a percentage of </w:t>
      </w:r>
      <w:proofErr w:type="spellStart"/>
      <w:r w:rsidRPr="00121C69">
        <w:rPr>
          <w:sz w:val="16"/>
        </w:rPr>
        <w:t>gdp</w:t>
      </w:r>
      <w:proofErr w:type="spellEnd"/>
      <w:r w:rsidRPr="00121C69">
        <w:rPr>
          <w:sz w:val="16"/>
        </w:rPr>
        <w:t xml:space="preserve">. It found that </w:t>
      </w:r>
      <w:r w:rsidRPr="00121C69">
        <w:rPr>
          <w:rStyle w:val="StyleUnderline"/>
        </w:rPr>
        <w:t xml:space="preserve">U.S. business attractiveness relative to that of competitors fell </w:t>
      </w:r>
      <w:r w:rsidRPr="00121C69">
        <w:rPr>
          <w:sz w:val="16"/>
        </w:rPr>
        <w:t xml:space="preserve">across 14 of 20 key metrics from 2000 to 2010—and improved in none. And according to the Harvard Business Review, U.S. exports’ global market share dropped across the board from 1999 to 2009 and suffered particularly sharp falls in cutting-edge fields such as aerospace. </w:t>
      </w:r>
      <w:r w:rsidRPr="00121C69">
        <w:rPr>
          <w:rStyle w:val="StyleUnderline"/>
        </w:rPr>
        <w:t>This shift in economic growth toward the developing world is going to have strategic consequences</w:t>
      </w:r>
      <w:r w:rsidRPr="00121C69">
        <w:rPr>
          <w:sz w:val="16"/>
        </w:rPr>
        <w:t xml:space="preserve">. </w:t>
      </w:r>
      <w:r w:rsidRPr="00121C69">
        <w:rPr>
          <w:rStyle w:val="StyleUnderline"/>
        </w:rPr>
        <w:t>Military power ultimately derives from wealth</w:t>
      </w:r>
      <w:r w:rsidRPr="00121C69">
        <w:rPr>
          <w:sz w:val="16"/>
        </w:rPr>
        <w:t xml:space="preserve">. It is often noted that the United States spends more on defense than the next 10 countries combined. But growth in military spending correlates with </w:t>
      </w:r>
      <w:proofErr w:type="spellStart"/>
      <w:r w:rsidRPr="00121C69">
        <w:rPr>
          <w:sz w:val="16"/>
        </w:rPr>
        <w:t>gdp</w:t>
      </w:r>
      <w:proofErr w:type="spellEnd"/>
      <w:r w:rsidRPr="00121C69">
        <w:rPr>
          <w:sz w:val="16"/>
        </w:rPr>
        <w:t xml:space="preserve"> growth, so </w:t>
      </w:r>
      <w:r w:rsidRPr="00121C69">
        <w:rPr>
          <w:rStyle w:val="StyleUnderline"/>
        </w:rPr>
        <w:t>as other economies grow, those countries will likely spend more on defense, reducing the relative military power of the United States</w:t>
      </w:r>
      <w:r w:rsidRPr="00121C69">
        <w:rPr>
          <w:sz w:val="16"/>
        </w:rPr>
        <w:t>.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 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rsidR="00124FC8" w:rsidRDefault="00124FC8" w:rsidP="00124FC8">
      <w:pPr>
        <w:pStyle w:val="Heading3"/>
      </w:pPr>
      <w:r>
        <w:t xml:space="preserve">Econ </w:t>
      </w:r>
      <w:proofErr w:type="spellStart"/>
      <w:r>
        <w:t>Heg</w:t>
      </w:r>
      <w:proofErr w:type="spellEnd"/>
      <w:r>
        <w:t xml:space="preserve"> Impacts – Great Power War</w:t>
      </w:r>
    </w:p>
    <w:p w:rsidR="00124FC8" w:rsidRPr="004D230A" w:rsidRDefault="00124FC8" w:rsidP="00124FC8">
      <w:pPr>
        <w:pStyle w:val="Heading4"/>
      </w:pPr>
      <w:r>
        <w:t xml:space="preserve">Perception of decline triggers </w:t>
      </w:r>
      <w:proofErr w:type="spellStart"/>
      <w:r>
        <w:t>lashout</w:t>
      </w:r>
      <w:proofErr w:type="spellEnd"/>
      <w:r>
        <w:t xml:space="preserve"> and global war </w:t>
      </w:r>
    </w:p>
    <w:p w:rsidR="00124FC8" w:rsidRDefault="00124FC8" w:rsidP="00124FC8">
      <w:r w:rsidRPr="003C1CAA">
        <w:rPr>
          <w:rStyle w:val="Style13ptBold"/>
        </w:rPr>
        <w:t>James 14</w:t>
      </w:r>
      <w:r>
        <w:t xml:space="preserve"> (Harold, Professor of history at Princeton University’s Woodrow Wilson School who specializes in European economic history, 7/2/14, “Debate: Is 2014, like 1914, a prelude to world war?” </w:t>
      </w:r>
      <w:hyperlink r:id="rId6" w:history="1">
        <w:r w:rsidRPr="00BD46E3">
          <w:rPr>
            <w:rStyle w:val="Hyperlink"/>
          </w:rPr>
          <w:t>http://www.theglobeandmail.com/globe-debate/read-and-vote-is-2014-like-1914-a-prelude-to-world-war/article19325504/</w:t>
        </w:r>
      </w:hyperlink>
      <w:r>
        <w:rPr>
          <w:rStyle w:val="Hyperlink"/>
        </w:rPr>
        <w:t>)</w:t>
      </w:r>
    </w:p>
    <w:p w:rsidR="00124FC8" w:rsidRPr="003C1CAA" w:rsidRDefault="00124FC8" w:rsidP="00124FC8">
      <w:r w:rsidRPr="003C1CAA">
        <w:rPr>
          <w:sz w:val="16"/>
        </w:rPr>
        <w:t xml:space="preserve">As we get closer to the centenary of </w:t>
      </w:r>
      <w:proofErr w:type="spellStart"/>
      <w:r w:rsidRPr="003C1CAA">
        <w:rPr>
          <w:sz w:val="16"/>
        </w:rPr>
        <w:t>Gavrilo</w:t>
      </w:r>
      <w:proofErr w:type="spellEnd"/>
      <w:r w:rsidRPr="003C1CAA">
        <w:rPr>
          <w:sz w:val="16"/>
        </w:rPr>
        <w:t xml:space="preserve"> </w:t>
      </w:r>
      <w:proofErr w:type="spellStart"/>
      <w:r w:rsidRPr="003C1CAA">
        <w:rPr>
          <w:sz w:val="16"/>
        </w:rPr>
        <w:t>Princip’s</w:t>
      </w:r>
      <w:proofErr w:type="spellEnd"/>
      <w:r w:rsidRPr="003C1CAA">
        <w:rPr>
          <w:sz w:val="16"/>
        </w:rPr>
        <w:t xml:space="preserve"> act of terrorism in Sarajevo, there is an ever more </w:t>
      </w:r>
      <w:r w:rsidRPr="000B188E">
        <w:rPr>
          <w:sz w:val="16"/>
        </w:rPr>
        <w:t xml:space="preserve">vivid fear: </w:t>
      </w:r>
      <w:r w:rsidRPr="000B188E">
        <w:rPr>
          <w:rStyle w:val="Emphasis"/>
        </w:rPr>
        <w:t>it could happen again</w:t>
      </w:r>
      <w:r w:rsidRPr="000B188E">
        <w:rPr>
          <w:sz w:val="16"/>
        </w:rPr>
        <w:t xml:space="preserve">. The approach of </w:t>
      </w:r>
      <w:r w:rsidRPr="000B188E">
        <w:rPr>
          <w:rStyle w:val="StyleUnderline"/>
        </w:rPr>
        <w:t>the hundredth anniversary of 1914 has put a</w:t>
      </w:r>
      <w:r w:rsidRPr="000B188E">
        <w:rPr>
          <w:sz w:val="16"/>
        </w:rPr>
        <w:t xml:space="preserve"> </w:t>
      </w:r>
      <w:r w:rsidRPr="000B188E">
        <w:rPr>
          <w:rStyle w:val="Emphasis"/>
        </w:rPr>
        <w:t>spotlight on the fragility of the world’s</w:t>
      </w:r>
      <w:r w:rsidRPr="000B188E">
        <w:rPr>
          <w:sz w:val="16"/>
        </w:rPr>
        <w:t xml:space="preserve"> political and </w:t>
      </w:r>
      <w:r w:rsidRPr="000B188E">
        <w:rPr>
          <w:rStyle w:val="Emphasis"/>
        </w:rPr>
        <w:t>economic security systems</w:t>
      </w:r>
      <w:r w:rsidRPr="000B188E">
        <w:rPr>
          <w:sz w:val="16"/>
        </w:rPr>
        <w:t xml:space="preserve">. At the beginning of 2013, Luxembourg’s Prime Minister Jean-Claude Juncker was widely ridiculed for evoking the shades of 1913. By now he is looking like a prophet. By 2014, as </w:t>
      </w:r>
      <w:r w:rsidRPr="000B188E">
        <w:rPr>
          <w:rStyle w:val="StyleUnderline"/>
        </w:rPr>
        <w:t>the security situation in the South China Sea deteriorated</w:t>
      </w:r>
      <w:r w:rsidRPr="000B188E">
        <w:rPr>
          <w:sz w:val="16"/>
        </w:rPr>
        <w:t xml:space="preserve">, Japanese Prime Minister </w:t>
      </w:r>
      <w:proofErr w:type="spellStart"/>
      <w:r w:rsidRPr="000B188E">
        <w:rPr>
          <w:sz w:val="16"/>
        </w:rPr>
        <w:t>Shinzo</w:t>
      </w:r>
      <w:proofErr w:type="spellEnd"/>
      <w:r w:rsidRPr="000B188E">
        <w:rPr>
          <w:sz w:val="16"/>
        </w:rPr>
        <w:t xml:space="preserve"> Abe cast China as the equivalent to Kaiser Wilhelm’s Germany; and the </w:t>
      </w:r>
      <w:r w:rsidRPr="000B188E">
        <w:rPr>
          <w:rStyle w:val="StyleUnderline"/>
        </w:rPr>
        <w:t>fighting in Ukraine and in Iraq is a sharp reminder of the dangers of escalation</w:t>
      </w:r>
      <w:r w:rsidRPr="000B188E">
        <w:rPr>
          <w:sz w:val="16"/>
        </w:rPr>
        <w:t xml:space="preserve">. Lessons of 1914 are about more than simply the dangers of national and sectarian animosities. </w:t>
      </w:r>
      <w:r w:rsidRPr="000B188E">
        <w:rPr>
          <w:rStyle w:val="StyleUnderline"/>
        </w:rPr>
        <w:t>The main story of today as then is the</w:t>
      </w:r>
      <w:r w:rsidRPr="000B188E">
        <w:rPr>
          <w:sz w:val="16"/>
        </w:rPr>
        <w:t xml:space="preserve"> </w:t>
      </w:r>
      <w:r w:rsidRPr="000B188E">
        <w:rPr>
          <w:rStyle w:val="Emphasis"/>
        </w:rPr>
        <w:t>precariousness of financial globalization</w:t>
      </w:r>
      <w:r w:rsidRPr="000B188E">
        <w:rPr>
          <w:sz w:val="16"/>
        </w:rPr>
        <w:t xml:space="preserve">, and the consequences that political leaders draw from it. In the influential view of Norman Angell in his 1910 book The Great Illusion, </w:t>
      </w:r>
      <w:r w:rsidRPr="000B188E">
        <w:rPr>
          <w:rStyle w:val="StyleUnderline"/>
        </w:rPr>
        <w:t>the interdependency of the increasingly complex global economy made war impossible. But</w:t>
      </w:r>
      <w:r w:rsidRPr="000B188E">
        <w:rPr>
          <w:sz w:val="16"/>
        </w:rPr>
        <w:t xml:space="preserve"> </w:t>
      </w:r>
      <w:r w:rsidRPr="000B188E">
        <w:rPr>
          <w:rStyle w:val="Emphasis"/>
        </w:rPr>
        <w:t xml:space="preserve">a quite opposite conclusion was possible and equally plausible </w:t>
      </w:r>
      <w:r w:rsidRPr="000B188E">
        <w:rPr>
          <w:sz w:val="16"/>
        </w:rPr>
        <w:t xml:space="preserve">– </w:t>
      </w:r>
      <w:r w:rsidRPr="000B188E">
        <w:rPr>
          <w:rStyle w:val="StyleUnderline"/>
        </w:rPr>
        <w:t>and</w:t>
      </w:r>
      <w:r w:rsidRPr="000B188E">
        <w:rPr>
          <w:sz w:val="16"/>
        </w:rPr>
        <w:t xml:space="preserve"> </w:t>
      </w:r>
      <w:r w:rsidRPr="000B188E">
        <w:rPr>
          <w:rStyle w:val="Emphasis"/>
        </w:rPr>
        <w:t>proved to be the case</w:t>
      </w:r>
      <w:r w:rsidRPr="000B188E">
        <w:rPr>
          <w:sz w:val="16"/>
        </w:rPr>
        <w:t xml:space="preserve">. </w:t>
      </w:r>
      <w:r w:rsidRPr="000B188E">
        <w:rPr>
          <w:rStyle w:val="StyleUnderline"/>
        </w:rPr>
        <w:t>Given the extent of fragility, a clever twist to the control levers might make war easily winnable by the economic hegemon</w:t>
      </w:r>
      <w:r w:rsidRPr="000B188E">
        <w:rPr>
          <w:sz w:val="16"/>
        </w:rPr>
        <w:t xml:space="preserve">. </w:t>
      </w:r>
      <w:r w:rsidRPr="000B188E">
        <w:rPr>
          <w:rStyle w:val="StyleUnderline"/>
        </w:rPr>
        <w:t>In the wake of an</w:t>
      </w:r>
      <w:r w:rsidRPr="000B188E">
        <w:rPr>
          <w:sz w:val="16"/>
        </w:rPr>
        <w:t xml:space="preserve"> </w:t>
      </w:r>
      <w:r w:rsidRPr="000B188E">
        <w:rPr>
          <w:rStyle w:val="Emphasis"/>
        </w:rPr>
        <w:t>epochal financial crisis that almost brought a complete global collapse,</w:t>
      </w:r>
      <w:r w:rsidRPr="000B188E">
        <w:rPr>
          <w:sz w:val="16"/>
        </w:rPr>
        <w:t xml:space="preserve"> </w:t>
      </w:r>
      <w:r w:rsidRPr="000B188E">
        <w:rPr>
          <w:rStyle w:val="StyleUnderline"/>
        </w:rPr>
        <w:t>in 1907</w:t>
      </w:r>
      <w:r w:rsidRPr="000B188E">
        <w:rPr>
          <w:sz w:val="16"/>
        </w:rPr>
        <w:t xml:space="preserve">, </w:t>
      </w:r>
      <w:r w:rsidRPr="000B188E">
        <w:rPr>
          <w:rStyle w:val="StyleUnderline"/>
        </w:rPr>
        <w:t>several countries started to think of finance as primarily an instrument of raw power</w:t>
      </w:r>
      <w:r w:rsidRPr="000B188E">
        <w:rPr>
          <w:sz w:val="16"/>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0B188E">
        <w:rPr>
          <w:rStyle w:val="StyleUnderline"/>
        </w:rPr>
        <w:t>the dynamics of the pre-1914 financial world are now re-emerging</w:t>
      </w:r>
      <w:r w:rsidRPr="000B188E">
        <w:rPr>
          <w:sz w:val="16"/>
        </w:rPr>
        <w:t xml:space="preserve">. </w:t>
      </w:r>
      <w:r w:rsidRPr="000B188E">
        <w:rPr>
          <w:rStyle w:val="StyleUnderline"/>
        </w:rPr>
        <w:t xml:space="preserve">Then an </w:t>
      </w:r>
      <w:r w:rsidRPr="000B188E">
        <w:rPr>
          <w:rStyle w:val="StyleUnderline"/>
          <w:bdr w:val="single" w:sz="4" w:space="0" w:color="auto"/>
        </w:rPr>
        <w:t>economically declining power</w:t>
      </w:r>
      <w:r w:rsidRPr="000B188E">
        <w:rPr>
          <w:rStyle w:val="StyleUnderline"/>
        </w:rPr>
        <w:t>, Britain, wanted to use finance as a weapon</w:t>
      </w:r>
      <w:r w:rsidRPr="000B188E">
        <w:rPr>
          <w:sz w:val="16"/>
        </w:rPr>
        <w:t xml:space="preserve"> against its larger and faster growing competitors, Germany and the United States. </w:t>
      </w:r>
      <w:r w:rsidRPr="000B188E">
        <w:rPr>
          <w:rStyle w:val="StyleUnderline"/>
        </w:rPr>
        <w:t>Now America is</w:t>
      </w:r>
      <w:r w:rsidRPr="000B188E">
        <w:rPr>
          <w:sz w:val="16"/>
        </w:rPr>
        <w:t xml:space="preserve"> in turn </w:t>
      </w:r>
      <w:r w:rsidRPr="000B188E">
        <w:rPr>
          <w:rStyle w:val="Emphasis"/>
        </w:rPr>
        <w:t>obsessed by being overtaken by China</w:t>
      </w:r>
      <w:r w:rsidRPr="000B188E">
        <w:rPr>
          <w:sz w:val="16"/>
        </w:rPr>
        <w:t xml:space="preserve"> – according to some calculations, set to become the world’s largest economy in 2014. </w:t>
      </w:r>
      <w:r w:rsidRPr="000B188E">
        <w:rPr>
          <w:rStyle w:val="StyleUnderline"/>
        </w:rPr>
        <w:t>In the aftermath of the 2008 financial crisis, financial institutions appear</w:t>
      </w:r>
      <w:r w:rsidRPr="000B188E">
        <w:rPr>
          <w:sz w:val="16"/>
        </w:rPr>
        <w:t xml:space="preserve"> both </w:t>
      </w:r>
      <w:r w:rsidRPr="000B188E">
        <w:rPr>
          <w:rStyle w:val="Emphasis"/>
        </w:rPr>
        <w:t>as dangerous weapons of mass destruction</w:t>
      </w:r>
      <w:r w:rsidRPr="000B188E">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0B188E">
        <w:rPr>
          <w:sz w:val="16"/>
        </w:rPr>
        <w:t>Eswar</w:t>
      </w:r>
      <w:proofErr w:type="spellEnd"/>
      <w:r w:rsidRPr="000B188E">
        <w:rPr>
          <w:sz w:val="16"/>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0B188E">
        <w:rPr>
          <w:sz w:val="16"/>
        </w:rPr>
        <w:t>renminbi</w:t>
      </w:r>
      <w:proofErr w:type="spellEnd"/>
      <w:r w:rsidRPr="000B188E">
        <w:rPr>
          <w:sz w:val="16"/>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0B188E">
        <w:rPr>
          <w:rStyle w:val="StyleUnderline"/>
        </w:rPr>
        <w:t>The threat of</w:t>
      </w:r>
      <w:r w:rsidRPr="000B188E">
        <w:rPr>
          <w:sz w:val="16"/>
        </w:rPr>
        <w:t xml:space="preserve"> </w:t>
      </w:r>
      <w:r w:rsidRPr="000B188E">
        <w:rPr>
          <w:rStyle w:val="Emphasis"/>
        </w:rPr>
        <w:t>systemic disruption</w:t>
      </w:r>
      <w:r w:rsidRPr="000B188E">
        <w:rPr>
          <w:sz w:val="16"/>
        </w:rPr>
        <w:t xml:space="preserve"> </w:t>
      </w:r>
      <w:r w:rsidRPr="000B188E">
        <w:rPr>
          <w:rStyle w:val="StyleUnderline"/>
        </w:rPr>
        <w:t>generates a new sort of uncertainty</w:t>
      </w:r>
      <w:r w:rsidRPr="000B188E">
        <w:rPr>
          <w:sz w:val="16"/>
        </w:rPr>
        <w:t xml:space="preserve">, one </w:t>
      </w:r>
      <w:r w:rsidRPr="000B188E">
        <w:rPr>
          <w:rStyle w:val="StyleUnderline"/>
        </w:rPr>
        <w:t>that mirrors the decisive feature of the crisis of the summer of 1914</w:t>
      </w:r>
      <w:r w:rsidRPr="000B188E">
        <w:rPr>
          <w:sz w:val="16"/>
        </w:rPr>
        <w:t xml:space="preserve">. </w:t>
      </w:r>
      <w:r w:rsidRPr="000B188E">
        <w:rPr>
          <w:rStyle w:val="StyleUnderline"/>
        </w:rPr>
        <w:t>At that time, no one could really know whether clashes would escalate or not</w:t>
      </w:r>
      <w:r w:rsidRPr="000B188E">
        <w:rPr>
          <w:sz w:val="16"/>
        </w:rPr>
        <w:t xml:space="preserve">. That feature contrasts remarkably with almost the entirety of the Cold War, especially since the 1960s, when </w:t>
      </w:r>
      <w:r w:rsidRPr="000B188E">
        <w:rPr>
          <w:rStyle w:val="StyleUnderline"/>
        </w:rPr>
        <w:t xml:space="preserve">the strategic doctrine of </w:t>
      </w:r>
      <w:r w:rsidRPr="000B188E">
        <w:rPr>
          <w:rStyle w:val="Emphasis"/>
        </w:rPr>
        <w:t>M</w:t>
      </w:r>
      <w:r w:rsidRPr="000B188E">
        <w:rPr>
          <w:rStyle w:val="StyleUnderline"/>
        </w:rPr>
        <w:t xml:space="preserve">utually </w:t>
      </w:r>
      <w:r w:rsidRPr="000B188E">
        <w:rPr>
          <w:rStyle w:val="Emphasis"/>
        </w:rPr>
        <w:t>A</w:t>
      </w:r>
      <w:r w:rsidRPr="000B188E">
        <w:rPr>
          <w:rStyle w:val="StyleUnderline"/>
        </w:rPr>
        <w:t xml:space="preserve">ssured </w:t>
      </w:r>
      <w:r w:rsidRPr="000B188E">
        <w:rPr>
          <w:rStyle w:val="Emphasis"/>
        </w:rPr>
        <w:t>D</w:t>
      </w:r>
      <w:r w:rsidRPr="000B188E">
        <w:rPr>
          <w:rStyle w:val="StyleUnderline"/>
        </w:rPr>
        <w:t>estruction</w:t>
      </w:r>
      <w:r w:rsidRPr="000B188E">
        <w:rPr>
          <w:sz w:val="16"/>
        </w:rPr>
        <w:t xml:space="preserve"> </w:t>
      </w:r>
      <w:r w:rsidRPr="000B188E">
        <w:rPr>
          <w:rStyle w:val="Emphasis"/>
        </w:rPr>
        <w:t>left no doubt that any superpower conflict would inevitably escalate</w:t>
      </w:r>
      <w:r w:rsidRPr="000B188E">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0B188E">
        <w:rPr>
          <w:rStyle w:val="StyleUnderline"/>
        </w:rPr>
        <w:t>there is an enhanced temptation to roll the dice</w:t>
      </w:r>
      <w:r w:rsidRPr="000B188E">
        <w:rPr>
          <w:sz w:val="16"/>
        </w:rPr>
        <w:t xml:space="preserve">, </w:t>
      </w:r>
      <w:r w:rsidRPr="000B188E">
        <w:rPr>
          <w:rStyle w:val="Emphasis"/>
        </w:rPr>
        <w:t>even though the game may be fatal</w:t>
      </w:r>
      <w:r w:rsidRPr="000B188E">
        <w:t>.</w:t>
      </w:r>
    </w:p>
    <w:p w:rsidR="00124FC8" w:rsidRDefault="00124FC8" w:rsidP="00124FC8">
      <w:pPr>
        <w:pStyle w:val="Heading4"/>
      </w:pPr>
      <w:r>
        <w:t>Decline of relative economic power triggers great power war and undermines the international order</w:t>
      </w:r>
    </w:p>
    <w:p w:rsidR="00124FC8" w:rsidRDefault="00124FC8" w:rsidP="00124FC8">
      <w:proofErr w:type="spellStart"/>
      <w:r w:rsidRPr="005F1624">
        <w:rPr>
          <w:rStyle w:val="Style13ptBold"/>
        </w:rPr>
        <w:t>Khalilzad</w:t>
      </w:r>
      <w:proofErr w:type="spellEnd"/>
      <w:r w:rsidRPr="005F1624">
        <w:rPr>
          <w:rStyle w:val="Style13ptBold"/>
        </w:rPr>
        <w:t xml:space="preserve"> 11</w:t>
      </w:r>
      <w:r>
        <w:t xml:space="preserve"> (</w:t>
      </w:r>
      <w:proofErr w:type="spellStart"/>
      <w:r>
        <w:t>Zalmay</w:t>
      </w:r>
      <w:proofErr w:type="spellEnd"/>
      <w:r>
        <w:t>, former consultant @ RAND and US Ambassador to the UN, 'The Economy and National Security," 2/8, http://www.nationalreview.com/node/259024/print)</w:t>
      </w:r>
    </w:p>
    <w:p w:rsidR="00124FC8" w:rsidRPr="005F1624" w:rsidRDefault="00124FC8" w:rsidP="00124FC8">
      <w:pPr>
        <w:rPr>
          <w:rStyle w:val="Emphasis"/>
        </w:rPr>
      </w:pPr>
      <w:r w:rsidRPr="005F1624">
        <w:rPr>
          <w:sz w:val="16"/>
        </w:rPr>
        <w:t xml:space="preserve">We face this domestic challenge while </w:t>
      </w:r>
      <w:r w:rsidRPr="005F1624">
        <w:rPr>
          <w:rStyle w:val="StyleUnderline"/>
        </w:rPr>
        <w:t>other major powers are experiencing rapid economic growth</w:t>
      </w:r>
      <w:r w:rsidRPr="005F1624">
        <w:rPr>
          <w:sz w:val="16"/>
        </w:rPr>
        <w:t xml:space="preserve">. Even though countries such as China, India, and Brazil have profound political, social, </w:t>
      </w:r>
      <w:proofErr w:type="gramStart"/>
      <w:r w:rsidRPr="005F1624">
        <w:rPr>
          <w:sz w:val="16"/>
        </w:rPr>
        <w:t>demographic,</w:t>
      </w:r>
      <w:proofErr w:type="gramEnd"/>
      <w:r w:rsidRPr="005F1624">
        <w:rPr>
          <w:sz w:val="16"/>
        </w:rPr>
        <w:t xml:space="preserve"> and economic problems, </w:t>
      </w:r>
      <w:r w:rsidRPr="005F1624">
        <w:rPr>
          <w:rStyle w:val="StyleUnderline"/>
        </w:rPr>
        <w:t xml:space="preserve">their economies are growing faster than ours, and this </w:t>
      </w:r>
      <w:r w:rsidRPr="005F1624">
        <w:rPr>
          <w:rStyle w:val="Emphasis"/>
        </w:rPr>
        <w:t>could alter the global distribution of power</w:t>
      </w:r>
      <w:r w:rsidRPr="005F1624">
        <w:rPr>
          <w:sz w:val="16"/>
        </w:rPr>
        <w:t xml:space="preserve">. These trends could in the long term produce a multi-polar world. </w:t>
      </w:r>
      <w:r w:rsidRPr="005F1624">
        <w:rPr>
          <w:rStyle w:val="StyleUnderline"/>
        </w:rPr>
        <w:t xml:space="preserve">If U.S. policymakers fail to act and other powers continue to grow, it is not a </w:t>
      </w:r>
      <w:r w:rsidRPr="005F1624">
        <w:rPr>
          <w:rStyle w:val="Emphasis"/>
        </w:rPr>
        <w:t>question of whether but when</w:t>
      </w:r>
      <w:r w:rsidRPr="005F1624">
        <w:rPr>
          <w:rStyle w:val="StyleUnderline"/>
        </w:rPr>
        <w:t xml:space="preserve"> a new international order will emerge</w:t>
      </w:r>
      <w:r w:rsidRPr="005F1624">
        <w:rPr>
          <w:sz w:val="16"/>
        </w:rPr>
        <w:t xml:space="preserve">. </w:t>
      </w:r>
      <w:r w:rsidRPr="005F1624">
        <w:rPr>
          <w:rStyle w:val="StyleUnderline"/>
        </w:rPr>
        <w:t>The closing of the gap</w:t>
      </w:r>
      <w:r w:rsidRPr="005F1624">
        <w:rPr>
          <w:sz w:val="16"/>
        </w:rPr>
        <w:t xml:space="preserve"> between the United States and its rivals </w:t>
      </w:r>
      <w:r w:rsidRPr="005F1624">
        <w:rPr>
          <w:rStyle w:val="StyleUnderline"/>
        </w:rPr>
        <w:t>could intensify geopolitical competition among major powers</w:t>
      </w:r>
      <w:r w:rsidRPr="005F1624">
        <w:rPr>
          <w:sz w:val="16"/>
        </w:rPr>
        <w:t xml:space="preserve">, increase incentives for local powers to play major powers against one another, </w:t>
      </w:r>
      <w:r w:rsidRPr="005F1624">
        <w:rPr>
          <w:rStyle w:val="StyleUnderline"/>
        </w:rPr>
        <w:t>and undercut our will to preclude or respond to international crises</w:t>
      </w:r>
      <w:r w:rsidRPr="005F1624">
        <w:rPr>
          <w:sz w:val="16"/>
        </w:rPr>
        <w:t xml:space="preserve"> because of the higher risk of escalation. </w:t>
      </w:r>
      <w:r w:rsidRPr="005F1624">
        <w:rPr>
          <w:rStyle w:val="StyleUnderline"/>
        </w:rPr>
        <w:t>The stakes are high</w:t>
      </w:r>
      <w:r w:rsidRPr="005F1624">
        <w:rPr>
          <w:sz w:val="16"/>
        </w:rPr>
        <w:t xml:space="preserve">. In modern history, the longest period of peace among the great powers has been the era of U.S. leadership. By contrast, </w:t>
      </w:r>
      <w:r w:rsidRPr="005F1624">
        <w:rPr>
          <w:rStyle w:val="StyleUnderline"/>
        </w:rPr>
        <w:t xml:space="preserve">multi-polar systems have been unstable, with their competitive dynamics resulting in frequent crises and </w:t>
      </w:r>
      <w:r w:rsidRPr="005F1624">
        <w:rPr>
          <w:rStyle w:val="Emphasis"/>
        </w:rPr>
        <w:t>major wars among the great powers</w:t>
      </w:r>
      <w:r w:rsidRPr="005F1624">
        <w:rPr>
          <w:sz w:val="16"/>
        </w:rPr>
        <w:t xml:space="preserve">. Failures of multi-polar international systems produced both world wars. American retrenchment could have devastating consequences. Without an American security blanket, </w:t>
      </w:r>
      <w:r w:rsidRPr="005F1624">
        <w:rPr>
          <w:rStyle w:val="StyleUnderline"/>
        </w:rPr>
        <w:t>regional powers could rearm</w:t>
      </w:r>
      <w:r w:rsidRPr="005F1624">
        <w:rPr>
          <w:sz w:val="16"/>
        </w:rPr>
        <w:t xml:space="preserve"> in an attempt to balance against emerging threats. Under this scenario, </w:t>
      </w:r>
      <w:r w:rsidRPr="005F1624">
        <w:rPr>
          <w:rStyle w:val="StyleUnderline"/>
        </w:rPr>
        <w:t>there would be a heightened possibility of arms races, miscalculation, or</w:t>
      </w:r>
      <w:r w:rsidRPr="005F1624">
        <w:rPr>
          <w:sz w:val="16"/>
        </w:rPr>
        <w:t xml:space="preserve"> other crises spiraling into </w:t>
      </w:r>
      <w:r w:rsidRPr="005F1624">
        <w:rPr>
          <w:rStyle w:val="Emphasis"/>
        </w:rPr>
        <w:t>all-out conflict.</w:t>
      </w:r>
      <w:r w:rsidRPr="005F1624">
        <w:rPr>
          <w:sz w:val="16"/>
        </w:rPr>
        <w:t xml:space="preserve"> Alternatively, in seeking to accommodate the stronger powers, weaker powers may shift their geopolitical posture away from the United States. Either way, </w:t>
      </w:r>
      <w:r w:rsidRPr="005F1624">
        <w:rPr>
          <w:rStyle w:val="StyleUnderline"/>
        </w:rPr>
        <w:t>hostile states would be emboldened to make aggressive moves</w:t>
      </w:r>
      <w:r w:rsidRPr="005F1624">
        <w:rPr>
          <w:sz w:val="16"/>
        </w:rPr>
        <w:t xml:space="preserve">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the United States must focus on restoring its economic and fiscal condition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5F1624">
        <w:rPr>
          <w:rStyle w:val="StyleUnderline"/>
        </w:rPr>
        <w:t>a stable economic and financial condition at home has enabled America to have an expansive role in the world</w:t>
      </w:r>
      <w:r w:rsidRPr="005F1624">
        <w:rPr>
          <w:sz w:val="16"/>
        </w:rPr>
        <w:t xml:space="preserve">. Today </w:t>
      </w:r>
      <w:r w:rsidRPr="005F1624">
        <w:rPr>
          <w:rStyle w:val="StyleUnderline"/>
        </w:rPr>
        <w:t>we can no longer take this for granted</w:t>
      </w:r>
      <w:r w:rsidRPr="005F1624">
        <w:rPr>
          <w:sz w:val="16"/>
        </w:rPr>
        <w:t xml:space="preserve">. </w:t>
      </w:r>
      <w:r w:rsidRPr="005F1624">
        <w:rPr>
          <w:rStyle w:val="StyleUnderline"/>
        </w:rPr>
        <w:t xml:space="preserve">Unless we get our economic house in order, there is a risk that domestic stagnation in combination with the rise of rival powers will </w:t>
      </w:r>
      <w:r w:rsidRPr="005F1624">
        <w:rPr>
          <w:rStyle w:val="Emphasis"/>
        </w:rPr>
        <w:t>undermine our ability to deal with growing international problems</w:t>
      </w:r>
      <w:r w:rsidRPr="005F1624">
        <w:rPr>
          <w:sz w:val="16"/>
        </w:rPr>
        <w:t xml:space="preserve">. </w:t>
      </w:r>
      <w:r w:rsidRPr="005F1624">
        <w:rPr>
          <w:rStyle w:val="Emphasis"/>
        </w:rPr>
        <w:t>Regional hegemons in Asia could seize the moment, leading the world toward a new, dangerous era of multi-polarity.</w:t>
      </w:r>
    </w:p>
    <w:p w:rsidR="00124FC8" w:rsidRPr="00B6713F" w:rsidRDefault="00124FC8" w:rsidP="00124FC8">
      <w:pPr>
        <w:pStyle w:val="Heading3"/>
      </w:pPr>
      <w:r>
        <w:t xml:space="preserve">Econ </w:t>
      </w:r>
      <w:proofErr w:type="spellStart"/>
      <w:r>
        <w:t>Heg</w:t>
      </w:r>
      <w:proofErr w:type="spellEnd"/>
      <w:r>
        <w:t xml:space="preserve"> Impacts – Data Confirms</w:t>
      </w:r>
    </w:p>
    <w:p w:rsidR="00124FC8" w:rsidRPr="00350502" w:rsidRDefault="00124FC8" w:rsidP="00124FC8">
      <w:pPr>
        <w:pStyle w:val="Heading4"/>
        <w:rPr>
          <w:lang w:eastAsia="zh-TW"/>
        </w:rPr>
      </w:pPr>
      <w:r w:rsidRPr="00350502">
        <w:rPr>
          <w:lang w:eastAsia="zh-TW"/>
        </w:rPr>
        <w:t xml:space="preserve">Competitiveness ensures </w:t>
      </w:r>
      <w:r w:rsidRPr="000A4118">
        <w:t xml:space="preserve">conflict </w:t>
      </w:r>
      <w:r>
        <w:t xml:space="preserve">prevention and </w:t>
      </w:r>
      <w:r w:rsidRPr="000A4118">
        <w:t xml:space="preserve">suppression </w:t>
      </w:r>
      <w:r>
        <w:rPr>
          <w:lang w:eastAsia="zh-TW"/>
        </w:rPr>
        <w:t xml:space="preserve">– data confirms </w:t>
      </w:r>
    </w:p>
    <w:p w:rsidR="00124FC8" w:rsidRPr="00350502" w:rsidRDefault="00124FC8" w:rsidP="00124FC8">
      <w:r>
        <w:rPr>
          <w:rStyle w:val="Style13ptBold"/>
        </w:rPr>
        <w:t xml:space="preserve">Hubbard </w:t>
      </w:r>
      <w:r w:rsidRPr="00350502">
        <w:rPr>
          <w:rStyle w:val="Style13ptBold"/>
        </w:rPr>
        <w:t>10</w:t>
      </w:r>
      <w:r w:rsidRPr="00350502">
        <w:t xml:space="preserve"> (</w:t>
      </w:r>
      <w:r>
        <w:t xml:space="preserve">Jesse, </w:t>
      </w:r>
      <w:r w:rsidRPr="00350502">
        <w:t>Program Assistant at Open Society Foundations Washington, District Of Columbia International Affairs Previous National Democratic Institute (NDI), National Defense University, Office of Congressman Jim Himes Educati</w:t>
      </w:r>
      <w:r>
        <w:t>on PPE at University of Oxford, “</w:t>
      </w:r>
      <w:r w:rsidRPr="00350502">
        <w:t>Hegemonic Stability Theory: An Empirical Analysis</w:t>
      </w:r>
      <w:r>
        <w:t xml:space="preserve">,” </w:t>
      </w:r>
      <w:r w:rsidRPr="000A4118">
        <w:t>http://isrj.wordpress.com/2010/05/28/hegemonic-stability-theory/</w:t>
      </w:r>
      <w:r>
        <w:t>)</w:t>
      </w:r>
    </w:p>
    <w:p w:rsidR="00124FC8" w:rsidRDefault="00124FC8" w:rsidP="00124FC8">
      <w:pPr>
        <w:rPr>
          <w:sz w:val="16"/>
          <w:lang w:eastAsia="zh-TW"/>
        </w:rPr>
      </w:pPr>
      <w:r w:rsidRPr="000A4118">
        <w:rPr>
          <w:rStyle w:val="Emphasis"/>
        </w:rPr>
        <w:t>Regression analysis</w:t>
      </w:r>
      <w:r w:rsidRPr="000A4118">
        <w:rPr>
          <w:sz w:val="16"/>
          <w:lang w:eastAsia="zh-TW"/>
        </w:rPr>
        <w:t xml:space="preserve"> of this data </w:t>
      </w:r>
      <w:r w:rsidRPr="000A4118">
        <w:rPr>
          <w:rStyle w:val="StyleUnderline"/>
        </w:rPr>
        <w:t>shows</w:t>
      </w:r>
      <w:r w:rsidRPr="000A4118">
        <w:rPr>
          <w:sz w:val="16"/>
          <w:lang w:eastAsia="zh-TW"/>
        </w:rPr>
        <w:t xml:space="preserve"> that Pearson’s </w:t>
      </w:r>
      <w:proofErr w:type="spellStart"/>
      <w:r w:rsidRPr="000A4118">
        <w:rPr>
          <w:sz w:val="16"/>
          <w:lang w:eastAsia="zh-TW"/>
        </w:rPr>
        <w:t>r-value</w:t>
      </w:r>
      <w:proofErr w:type="spellEnd"/>
      <w:r w:rsidRPr="000A4118">
        <w:rPr>
          <w:sz w:val="16"/>
          <w:lang w:eastAsia="zh-TW"/>
        </w:rPr>
        <w:t xml:space="preserve"> is -.836. </w:t>
      </w:r>
      <w:r w:rsidRPr="000A4118">
        <w:rPr>
          <w:rStyle w:val="Emphasis"/>
        </w:rPr>
        <w:t>In the case of American hegemony, economic strength is a better predictor of violent conflict than even overall national power</w:t>
      </w:r>
      <w:r w:rsidRPr="000A4118">
        <w:rPr>
          <w:sz w:val="16"/>
          <w:lang w:eastAsia="zh-TW"/>
        </w:rPr>
        <w:t xml:space="preserve">, which had an </w:t>
      </w:r>
      <w:proofErr w:type="spellStart"/>
      <w:r w:rsidRPr="000A4118">
        <w:rPr>
          <w:sz w:val="16"/>
          <w:lang w:eastAsia="zh-TW"/>
        </w:rPr>
        <w:t>r-value</w:t>
      </w:r>
      <w:proofErr w:type="spellEnd"/>
      <w:r w:rsidRPr="000A4118">
        <w:rPr>
          <w:sz w:val="16"/>
          <w:lang w:eastAsia="zh-TW"/>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0A4118">
        <w:rPr>
          <w:sz w:val="16"/>
          <w:lang w:eastAsia="zh-TW"/>
        </w:rPr>
        <w:t>To</w:t>
      </w:r>
      <w:proofErr w:type="gramEnd"/>
      <w:r w:rsidRPr="000A4118">
        <w:rPr>
          <w:sz w:val="16"/>
          <w:lang w:eastAsia="zh-TW"/>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w:t>
      </w:r>
      <w:proofErr w:type="gramStart"/>
      <w:r w:rsidRPr="000A4118">
        <w:rPr>
          <w:sz w:val="16"/>
          <w:lang w:eastAsia="zh-TW"/>
        </w:rPr>
        <w:t>system,</w:t>
      </w:r>
      <w:proofErr w:type="gramEnd"/>
      <w:r w:rsidRPr="000A4118">
        <w:rPr>
          <w:sz w:val="16"/>
          <w:lang w:eastAsia="zh-TW"/>
        </w:rPr>
        <w:t xml:space="preserve"> and that which focuses on armed conflict and instability. This research falls squarely into the second camp, but insights from the first camp are still of relevance. Even </w:t>
      </w:r>
      <w:proofErr w:type="spellStart"/>
      <w:r w:rsidRPr="000A4118">
        <w:rPr>
          <w:sz w:val="16"/>
          <w:lang w:eastAsia="zh-TW"/>
        </w:rPr>
        <w:t>Kindleberger’s</w:t>
      </w:r>
      <w:proofErr w:type="spellEnd"/>
      <w:r w:rsidRPr="000A4118">
        <w:rPr>
          <w:sz w:val="16"/>
          <w:lang w:eastAsia="zh-TW"/>
        </w:rPr>
        <w:t xml:space="preserve"> early work on this question is of relevance. </w:t>
      </w:r>
      <w:proofErr w:type="spellStart"/>
      <w:r w:rsidRPr="000A4118">
        <w:rPr>
          <w:sz w:val="16"/>
          <w:lang w:eastAsia="zh-TW"/>
        </w:rPr>
        <w:t>Kindleberger</w:t>
      </w:r>
      <w:proofErr w:type="spellEnd"/>
      <w:r w:rsidRPr="000A4118">
        <w:rPr>
          <w:sz w:val="16"/>
          <w:lang w:eastAsia="zh-TW"/>
        </w:rPr>
        <w:t xml:space="preserve"> posited that the economic </w:t>
      </w:r>
      <w:r w:rsidRPr="000A4118">
        <w:rPr>
          <w:rStyle w:val="StyleUnderline"/>
        </w:rPr>
        <w:t>instability between the First and Second World Wars could be attributed to the lack of an economic hegemon</w:t>
      </w:r>
      <w:r w:rsidRPr="000A4118">
        <w:rPr>
          <w:sz w:val="16"/>
          <w:lang w:eastAsia="zh-TW"/>
        </w:rPr>
        <w:t xml:space="preserve"> (</w:t>
      </w:r>
      <w:proofErr w:type="spellStart"/>
      <w:r w:rsidRPr="000A4118">
        <w:rPr>
          <w:sz w:val="16"/>
          <w:lang w:eastAsia="zh-TW"/>
        </w:rPr>
        <w:t>Kindleberger</w:t>
      </w:r>
      <w:proofErr w:type="spellEnd"/>
      <w:r w:rsidRPr="000A4118">
        <w:rPr>
          <w:sz w:val="16"/>
          <w:lang w:eastAsia="zh-TW"/>
        </w:rPr>
        <w:t xml:space="preserve"> 1973). But economic instability obviously has spillover effects into the international political arena. </w:t>
      </w:r>
      <w:proofErr w:type="gramStart"/>
      <w:r w:rsidRPr="000A4118">
        <w:rPr>
          <w:sz w:val="16"/>
          <w:lang w:eastAsia="zh-TW"/>
        </w:rPr>
        <w:t>Keynes, writing after WWI, warned in his seminal tract The Economic Consequences of the Peace that Germany’s economic humiliation could have a radicalizing effect on the nation’s political culture (Keynes 1919).</w:t>
      </w:r>
      <w:proofErr w:type="gramEnd"/>
      <w:r w:rsidRPr="000A4118">
        <w:rPr>
          <w:sz w:val="16"/>
          <w:lang w:eastAsia="zh-TW"/>
        </w:rPr>
        <w:t xml:space="preserve">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0A4118">
        <w:rPr>
          <w:sz w:val="16"/>
          <w:lang w:eastAsia="zh-TW"/>
        </w:rPr>
        <w:t>Kindleberger</w:t>
      </w:r>
      <w:proofErr w:type="spellEnd"/>
      <w:r w:rsidRPr="000A4118">
        <w:rPr>
          <w:sz w:val="16"/>
          <w:lang w:eastAsia="zh-TW"/>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0A4118">
        <w:rPr>
          <w:sz w:val="16"/>
          <w:lang w:eastAsia="zh-TW"/>
        </w:rPr>
        <w:t>Organski</w:t>
      </w:r>
      <w:proofErr w:type="spellEnd"/>
      <w:r w:rsidRPr="000A4118">
        <w:rPr>
          <w:sz w:val="16"/>
          <w:lang w:eastAsia="zh-TW"/>
        </w:rPr>
        <w:t xml:space="preserve"> 1958). The possibility that economic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0A4118">
        <w:rPr>
          <w:rStyle w:val="StyleUnderline"/>
        </w:rPr>
        <w:t xml:space="preserve">when a state has the preponderance of power in the international system, rivals are </w:t>
      </w:r>
      <w:r w:rsidRPr="000A4118">
        <w:rPr>
          <w:rStyle w:val="Emphasis"/>
        </w:rPr>
        <w:t>more likely</w:t>
      </w:r>
      <w:r w:rsidRPr="000A4118">
        <w:rPr>
          <w:rStyle w:val="StyleUnderline"/>
        </w:rPr>
        <w:t xml:space="preserve"> to resolve their disagreements without resorting to armed conflict</w:t>
      </w:r>
      <w:r w:rsidRPr="000A4118">
        <w:rPr>
          <w:sz w:val="16"/>
          <w:lang w:eastAsia="zh-TW"/>
        </w:rPr>
        <w:t xml:space="preserve">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0A4118">
        <w:rPr>
          <w:rStyle w:val="StyleUnderline"/>
        </w:rPr>
        <w:t>military power is, in</w:t>
      </w:r>
      <w:r w:rsidRPr="000A4118">
        <w:rPr>
          <w:sz w:val="16"/>
          <w:lang w:eastAsia="zh-TW"/>
        </w:rPr>
        <w:t xml:space="preserve"> the long run, </w:t>
      </w:r>
      <w:r w:rsidRPr="000A4118">
        <w:rPr>
          <w:rStyle w:val="Emphasis"/>
        </w:rPr>
        <w:t>dependent on economic strength</w:t>
      </w:r>
      <w:r w:rsidRPr="000A4118">
        <w:rPr>
          <w:sz w:val="16"/>
          <w:lang w:eastAsia="zh-TW"/>
        </w:rPr>
        <w:t xml:space="preserve">. Thus, </w:t>
      </w:r>
      <w:r w:rsidRPr="000A4118">
        <w:rPr>
          <w:sz w:val="16"/>
        </w:rPr>
        <w:t>it is possible that</w:t>
      </w:r>
      <w:r w:rsidRPr="000A4118">
        <w:rPr>
          <w:rStyle w:val="StyleUnderline"/>
        </w:rPr>
        <w:t xml:space="preserve"> as hegemons lose relative economic power, other nations are tempted to</w:t>
      </w:r>
      <w:r w:rsidRPr="000A4118">
        <w:rPr>
          <w:sz w:val="16"/>
          <w:lang w:eastAsia="zh-TW"/>
        </w:rPr>
        <w:t xml:space="preserve"> </w:t>
      </w:r>
      <w:r w:rsidRPr="000A4118">
        <w:rPr>
          <w:rStyle w:val="Emphasis"/>
        </w:rPr>
        <w:t>challenge them even if their short-term military capabilities are still strong</w:t>
      </w:r>
      <w:r w:rsidRPr="000A4118">
        <w:rPr>
          <w:sz w:val="16"/>
          <w:lang w:eastAsia="zh-TW"/>
        </w:rPr>
        <w:t xml:space="preserve">. 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 </w:t>
      </w:r>
      <w:r w:rsidRPr="000A4118">
        <w:rPr>
          <w:rStyle w:val="Emphasis"/>
        </w:rPr>
        <w:t>this research points to the central importance of economic influence in fostering international stability</w:t>
      </w:r>
      <w:r w:rsidRPr="000A4118">
        <w:rPr>
          <w:sz w:val="16"/>
          <w:lang w:eastAsia="zh-TW"/>
        </w:rPr>
        <w:t xml:space="preserve">. To misconstrue these findings to justify anything else would be a grave error indeed. Hegemons may play a stabilizing role in the international system, but this role is complicated. </w:t>
      </w:r>
      <w:r w:rsidRPr="000A4118">
        <w:rPr>
          <w:rStyle w:val="StyleUnderline"/>
        </w:rPr>
        <w:t>It is economic strength, not military dominance that is the</w:t>
      </w:r>
      <w:r w:rsidRPr="000A4118">
        <w:rPr>
          <w:sz w:val="16"/>
          <w:lang w:eastAsia="zh-TW"/>
        </w:rPr>
        <w:t xml:space="preserve"> </w:t>
      </w:r>
      <w:r w:rsidRPr="000A4118">
        <w:rPr>
          <w:rStyle w:val="Emphasis"/>
        </w:rPr>
        <w:t>true test</w:t>
      </w:r>
      <w:r w:rsidRPr="000A4118">
        <w:rPr>
          <w:sz w:val="16"/>
          <w:lang w:eastAsia="zh-TW"/>
        </w:rPr>
        <w:t xml:space="preserve"> </w:t>
      </w:r>
      <w:r w:rsidRPr="000A4118">
        <w:rPr>
          <w:rStyle w:val="StyleUnderline"/>
        </w:rPr>
        <w:t xml:space="preserve">of hegemony. A weak state with a strong military is a </w:t>
      </w:r>
      <w:r w:rsidRPr="000A4118">
        <w:rPr>
          <w:rStyle w:val="Emphasis"/>
        </w:rPr>
        <w:t>paper tiger</w:t>
      </w:r>
      <w:r w:rsidRPr="000A4118">
        <w:rPr>
          <w:sz w:val="16"/>
          <w:lang w:eastAsia="zh-TW"/>
        </w:rPr>
        <w:t xml:space="preserve"> – it may appear fearsome, but it is vulnerable to even a short blast of wind.</w:t>
      </w:r>
    </w:p>
    <w:p w:rsidR="00124FC8" w:rsidRDefault="00124FC8" w:rsidP="00124FC8">
      <w:pPr>
        <w:pStyle w:val="Heading4"/>
      </w:pPr>
      <w:r>
        <w:t xml:space="preserve">Economic strength prevents </w:t>
      </w:r>
      <w:r w:rsidRPr="0085454D">
        <w:t xml:space="preserve">great power conflict — relative </w:t>
      </w:r>
      <w:r>
        <w:t xml:space="preserve">growth is KEY </w:t>
      </w:r>
    </w:p>
    <w:p w:rsidR="00124FC8" w:rsidRDefault="00124FC8" w:rsidP="00124FC8">
      <w:r>
        <w:rPr>
          <w:rStyle w:val="Style13ptBold"/>
        </w:rPr>
        <w:t>Goldstein 7</w:t>
      </w:r>
      <w:r>
        <w:t xml:space="preserve"> (Avery, </w:t>
      </w:r>
      <w:r w:rsidRPr="00811140">
        <w:t>David M. Knott Professor of Global Politics and International Relations</w:t>
      </w:r>
      <w:r>
        <w:t xml:space="preserve"> @ University of Pennsylvania, </w:t>
      </w:r>
      <w:r w:rsidRPr="00811140">
        <w:t>Associate Director of the Christopher H. Browne Ce</w:t>
      </w:r>
      <w:r>
        <w:t xml:space="preserve">nter for International Politics, </w:t>
      </w:r>
      <w:r w:rsidRPr="00811140">
        <w:t>Senior Fellow at the Foreign Policy Research Institute</w:t>
      </w:r>
      <w:r>
        <w:t xml:space="preserve">, holds a Ph.D. from the University of California-Berkeley, “Power transitions, institutions, and China's rise in East Asia: Theoretical expectations and evidence,” </w:t>
      </w:r>
      <w:r w:rsidRPr="00C93D3D">
        <w:rPr>
          <w:i/>
        </w:rPr>
        <w:t>Journal of Strategic Studies</w:t>
      </w:r>
      <w:r>
        <w:t>, Volume 30, Number 4-5, August-October, p. 647-648)</w:t>
      </w:r>
    </w:p>
    <w:p w:rsidR="00124FC8" w:rsidRPr="0085454D" w:rsidRDefault="00124FC8" w:rsidP="00124FC8">
      <w:pPr>
        <w:rPr>
          <w:sz w:val="16"/>
        </w:rPr>
      </w:pPr>
      <w:r w:rsidRPr="0085454D">
        <w:rPr>
          <w:sz w:val="16"/>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4E1DA2">
        <w:rPr>
          <w:rStyle w:val="StyleUnderline"/>
        </w:rPr>
        <w:t>peace prevails when a dominant state’s capabilities enable it to ‘govern’ an international order that it has shaped</w:t>
      </w:r>
      <w:r w:rsidRPr="0085454D">
        <w:rPr>
          <w:sz w:val="16"/>
        </w:rPr>
        <w:t xml:space="preserve">. Over time, however, as economic and technological diffusion proceeds during eras of peace and development, other states are empowered. Moreover, the burdens of international governance drain and distract the reigning hegemon, and challengers eventually emerge who seek to rewrite the rules of governance. </w:t>
      </w:r>
      <w:r w:rsidRPr="004E1DA2">
        <w:rPr>
          <w:rStyle w:val="StyleUnderline"/>
        </w:rPr>
        <w:t>As the power advantage of the</w:t>
      </w:r>
      <w:r w:rsidRPr="0085454D">
        <w:rPr>
          <w:sz w:val="16"/>
        </w:rPr>
        <w:t xml:space="preserve"> erstwhile </w:t>
      </w:r>
      <w:r w:rsidRPr="004E1DA2">
        <w:rPr>
          <w:rStyle w:val="StyleUnderline"/>
        </w:rPr>
        <w:t xml:space="preserve">hegemon ebbs, it may become </w:t>
      </w:r>
      <w:r w:rsidRPr="004E1DA2">
        <w:rPr>
          <w:rStyle w:val="Emphasis"/>
        </w:rPr>
        <w:t>desperate enough</w:t>
      </w:r>
      <w:r w:rsidRPr="004E1DA2">
        <w:rPr>
          <w:rStyle w:val="StyleUnderline"/>
        </w:rPr>
        <w:t xml:space="preserve"> to resort to</w:t>
      </w:r>
      <w:r w:rsidRPr="0085454D">
        <w:rPr>
          <w:sz w:val="16"/>
        </w:rPr>
        <w:t xml:space="preserve"> the ultima ratio of international politics, </w:t>
      </w:r>
      <w:r w:rsidRPr="004E1DA2">
        <w:rPr>
          <w:rStyle w:val="StyleUnderline"/>
        </w:rPr>
        <w:t>force</w:t>
      </w:r>
      <w:r w:rsidRPr="0085454D">
        <w:rPr>
          <w:sz w:val="16"/>
        </w:rPr>
        <w:t xml:space="preserve">, </w:t>
      </w:r>
      <w:r w:rsidRPr="004E1DA2">
        <w:rPr>
          <w:rStyle w:val="StyleUnderline"/>
        </w:rPr>
        <w:t>to forestall the increasingly urgent demands of a rising challenger</w:t>
      </w:r>
      <w:r w:rsidRPr="0085454D">
        <w:rPr>
          <w:sz w:val="16"/>
        </w:rPr>
        <w:t xml:space="preserve">. Or </w:t>
      </w:r>
      <w:r w:rsidRPr="004E1DA2">
        <w:rPr>
          <w:rStyle w:val="StyleUnderline"/>
        </w:rPr>
        <w:t xml:space="preserve">as the power of the challenger rises, it may be tempted to </w:t>
      </w:r>
      <w:r w:rsidRPr="004E1DA2">
        <w:rPr>
          <w:rStyle w:val="Emphasis"/>
        </w:rPr>
        <w:t>press its case</w:t>
      </w:r>
      <w:r w:rsidRPr="004E1DA2">
        <w:rPr>
          <w:rStyle w:val="StyleUnderline"/>
        </w:rPr>
        <w:t xml:space="preserve"> with threats to use force. It is the rise and fall of the great powers that creates the circumstances under which</w:t>
      </w:r>
      <w:r w:rsidRPr="0085454D">
        <w:rPr>
          <w:sz w:val="16"/>
        </w:rPr>
        <w:t xml:space="preserve"> major wars, what Gilpin labels </w:t>
      </w:r>
      <w:r w:rsidRPr="004E1DA2">
        <w:rPr>
          <w:rStyle w:val="Emphasis"/>
        </w:rPr>
        <w:t>‘hegemonic wars’</w:t>
      </w:r>
      <w:r w:rsidRPr="0085454D">
        <w:rPr>
          <w:sz w:val="16"/>
        </w:rPr>
        <w:t xml:space="preserve">, </w:t>
      </w:r>
      <w:r w:rsidRPr="004E1DA2">
        <w:rPr>
          <w:rStyle w:val="Emphasis"/>
        </w:rPr>
        <w:t>break out</w:t>
      </w:r>
      <w:r w:rsidRPr="0085454D">
        <w:rPr>
          <w:sz w:val="16"/>
        </w:rPr>
        <w:t xml:space="preserve">.13 Gilpin’s argument logically encourages pessimism about the implications of a rising China. It leads to the expectation that </w:t>
      </w:r>
      <w:r w:rsidRPr="004E1DA2">
        <w:rPr>
          <w:rStyle w:val="StyleUnderline"/>
        </w:rPr>
        <w:t>international trade, investment, and technology transfer will result in a steady diffusion of American economic power</w:t>
      </w:r>
      <w:r w:rsidRPr="0085454D">
        <w:rPr>
          <w:sz w:val="16"/>
        </w:rPr>
        <w:t xml:space="preserve">, benefiting the rapidly developing states of the world, including China. </w:t>
      </w:r>
      <w:proofErr w:type="gramStart"/>
      <w:r w:rsidRPr="004E1DA2">
        <w:rPr>
          <w:rStyle w:val="StyleUnderline"/>
        </w:rPr>
        <w:t>As the US simultaneously scurries to put out the many brushfires that threaten its far-flung global interests</w:t>
      </w:r>
      <w:r w:rsidRPr="0085454D">
        <w:rPr>
          <w:sz w:val="16"/>
        </w:rPr>
        <w:t xml:space="preserve"> (i.e., the classic problem of overextension), </w:t>
      </w:r>
      <w:r w:rsidRPr="004E1DA2">
        <w:rPr>
          <w:rStyle w:val="StyleUnderline"/>
        </w:rPr>
        <w:t xml:space="preserve">it will be </w:t>
      </w:r>
      <w:r w:rsidRPr="004E1DA2">
        <w:rPr>
          <w:rStyle w:val="Emphasis"/>
        </w:rPr>
        <w:t>unable to devote sufficient resources to maintain or restore its former advantage</w:t>
      </w:r>
      <w:r w:rsidRPr="004E1DA2">
        <w:rPr>
          <w:rStyle w:val="StyleUnderline"/>
        </w:rPr>
        <w:t xml:space="preserve"> over emerging competitors like China</w:t>
      </w:r>
      <w:r w:rsidRPr="0085454D">
        <w:rPr>
          <w:sz w:val="16"/>
        </w:rPr>
        <w:t>.</w:t>
      </w:r>
      <w:proofErr w:type="gramEnd"/>
      <w:r w:rsidRPr="0085454D">
        <w:rPr>
          <w:sz w:val="16"/>
        </w:rPr>
        <w:t xml:space="preserve"> While the erosion of the once clear American advantage plays itself out, the US will find it ever more difficult to preserve the order in Asia that it created during its era of preponderance. </w:t>
      </w:r>
      <w:r w:rsidRPr="004E1DA2">
        <w:rPr>
          <w:rStyle w:val="StyleUnderline"/>
        </w:rPr>
        <w:t xml:space="preserve">The expectation is </w:t>
      </w:r>
      <w:r w:rsidRPr="004E1DA2">
        <w:rPr>
          <w:rStyle w:val="Emphasis"/>
        </w:rPr>
        <w:t>an increase in the likelihood for the use of force</w:t>
      </w:r>
      <w:r w:rsidRPr="004E1DA2">
        <w:rPr>
          <w:rStyle w:val="StyleUnderline"/>
        </w:rPr>
        <w:t xml:space="preserve"> – either by a Chinese challenger</w:t>
      </w:r>
      <w:r w:rsidRPr="0085454D">
        <w:rPr>
          <w:sz w:val="16"/>
        </w:rPr>
        <w:t xml:space="preserve"> able to field a stronger military in support of its demands for greater influence over international arrangements in Asia, </w:t>
      </w:r>
      <w:r w:rsidRPr="004E1DA2">
        <w:rPr>
          <w:rStyle w:val="StyleUnderline"/>
        </w:rPr>
        <w:t>or by a besieged American hegemon desperate to head off further decline</w:t>
      </w:r>
      <w:r w:rsidRPr="0085454D">
        <w:rPr>
          <w:sz w:val="16"/>
        </w:rPr>
        <w:t xml:space="preserve">. Among the trends that alarm [end page 647]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85454D">
        <w:rPr>
          <w:sz w:val="16"/>
        </w:rPr>
        <w:t>Organski</w:t>
      </w:r>
      <w:proofErr w:type="spellEnd"/>
      <w:r w:rsidRPr="0085454D">
        <w:rPr>
          <w:sz w:val="16"/>
        </w:rPr>
        <w:t xml:space="preserve"> and Jacek </w:t>
      </w:r>
      <w:proofErr w:type="spellStart"/>
      <w:r w:rsidRPr="0085454D">
        <w:rPr>
          <w:sz w:val="16"/>
        </w:rPr>
        <w:t>Kugler</w:t>
      </w:r>
      <w:proofErr w:type="spellEnd"/>
      <w:r w:rsidRPr="0085454D">
        <w:rPr>
          <w:sz w:val="16"/>
        </w:rPr>
        <w:t xml:space="preserve"> present in The War Ledger focuses more closely on the allegedly dangerous phenomenon of ‘crossover’– the point at which a dissatisfied challenger is about to overtake the established leading state.15 In such cases, </w:t>
      </w:r>
      <w:r w:rsidRPr="004E1DA2">
        <w:rPr>
          <w:rStyle w:val="StyleUnderline"/>
        </w:rPr>
        <w:t xml:space="preserve">when the power gap narrows, the dominant state becomes </w:t>
      </w:r>
      <w:r w:rsidRPr="004E1DA2">
        <w:rPr>
          <w:rStyle w:val="Emphasis"/>
        </w:rPr>
        <w:t>increasingly desperate to forestall</w:t>
      </w:r>
      <w:r w:rsidRPr="004E1DA2">
        <w:rPr>
          <w:rStyle w:val="StyleUnderline"/>
        </w:rPr>
        <w:t xml:space="preserve">, and the challenger becomes </w:t>
      </w:r>
      <w:r w:rsidRPr="004E1DA2">
        <w:rPr>
          <w:rStyle w:val="Emphasis"/>
        </w:rPr>
        <w:t>increasingly determined to realize the transition</w:t>
      </w:r>
      <w:r w:rsidRPr="004E1DA2">
        <w:rPr>
          <w:rStyle w:val="StyleUnderline"/>
        </w:rPr>
        <w:t xml:space="preserve"> to a new international order whose contours it will define</w:t>
      </w:r>
      <w:r w:rsidRPr="0085454D">
        <w:rPr>
          <w:sz w:val="16"/>
        </w:rPr>
        <w:t xml:space="preserve">. </w:t>
      </w:r>
    </w:p>
    <w:p w:rsidR="00124FC8" w:rsidRPr="0085454D" w:rsidRDefault="00124FC8" w:rsidP="00124FC8">
      <w:pPr>
        <w:pStyle w:val="Heading4"/>
      </w:pPr>
      <w:r>
        <w:t>C</w:t>
      </w:r>
      <w:r w:rsidRPr="0085454D">
        <w:t>ompetitiveness is vital to prevent great power conflict</w:t>
      </w:r>
    </w:p>
    <w:p w:rsidR="00124FC8" w:rsidRPr="0040749C" w:rsidRDefault="00124FC8" w:rsidP="00124FC8">
      <w:proofErr w:type="spellStart"/>
      <w:r w:rsidRPr="0085454D">
        <w:rPr>
          <w:rStyle w:val="Style13ptBold"/>
        </w:rPr>
        <w:t>Baru</w:t>
      </w:r>
      <w:proofErr w:type="spellEnd"/>
      <w:r w:rsidRPr="0085454D">
        <w:rPr>
          <w:rStyle w:val="Style13ptBold"/>
        </w:rPr>
        <w:t xml:space="preserve"> 9</w:t>
      </w:r>
      <w:r w:rsidRPr="0085454D">
        <w:t xml:space="preserve"> (</w:t>
      </w:r>
      <w:proofErr w:type="spellStart"/>
      <w:r w:rsidRPr="0085454D">
        <w:t>Sanjaya</w:t>
      </w:r>
      <w:proofErr w:type="spellEnd"/>
      <w:r w:rsidRPr="0085454D">
        <w:t xml:space="preserve">, Visiting Professor @ Lee </w:t>
      </w:r>
      <w:proofErr w:type="spellStart"/>
      <w:r w:rsidRPr="0085454D">
        <w:t>Kuan</w:t>
      </w:r>
      <w:proofErr w:type="spellEnd"/>
      <w:r w:rsidRPr="0085454D">
        <w:t xml:space="preserve"> Yew School of Public Policy and Institute of South Asian Studies (Singapore), “Year of the power shift</w:t>
      </w:r>
      <w:proofErr w:type="gramStart"/>
      <w:r w:rsidRPr="0085454D">
        <w:t>?,</w:t>
      </w:r>
      <w:proofErr w:type="gramEnd"/>
      <w:r w:rsidRPr="0085454D">
        <w:t xml:space="preserve">” Seminar, #593, January, </w:t>
      </w:r>
      <w:hyperlink r:id="rId7" w:history="1">
        <w:r w:rsidRPr="0085454D">
          <w:rPr>
            <w:rStyle w:val="Hyperlink"/>
          </w:rPr>
          <w:t>http://www.india-seminar.com/2009/593/593_sanjaya_baru.htm</w:t>
        </w:r>
      </w:hyperlink>
      <w:r>
        <w:t>)</w:t>
      </w:r>
    </w:p>
    <w:p w:rsidR="00124FC8" w:rsidRDefault="00124FC8" w:rsidP="00124FC8">
      <w:pPr>
        <w:rPr>
          <w:sz w:val="16"/>
        </w:rPr>
      </w:pPr>
      <w:r w:rsidRPr="0085454D">
        <w:rPr>
          <w:sz w:val="16"/>
        </w:rPr>
        <w:t xml:space="preserve">There is no doubt that economics alone will not determine the balance of global power, but there is no doubt either that economics has come to matter for more. </w:t>
      </w:r>
      <w:r w:rsidRPr="0040749C">
        <w:rPr>
          <w:rStyle w:val="StyleUnderline"/>
        </w:rPr>
        <w:t>The management of the economy</w:t>
      </w:r>
      <w:r w:rsidRPr="0085454D">
        <w:rPr>
          <w:sz w:val="16"/>
        </w:rPr>
        <w:t xml:space="preserve">, and of the treasury, </w:t>
      </w:r>
      <w:r w:rsidRPr="0040749C">
        <w:rPr>
          <w:rStyle w:val="StyleUnderline"/>
        </w:rPr>
        <w:t>has been a vital aspect of statecraft from time immemorial</w:t>
      </w:r>
      <w:r w:rsidRPr="0085454D">
        <w:rPr>
          <w:sz w:val="16"/>
        </w:rPr>
        <w:t xml:space="preserve">. </w:t>
      </w:r>
      <w:proofErr w:type="spellStart"/>
      <w:r w:rsidRPr="0085454D">
        <w:rPr>
          <w:sz w:val="16"/>
        </w:rPr>
        <w:t>Kautilya’s</w:t>
      </w:r>
      <w:proofErr w:type="spellEnd"/>
      <w:r w:rsidRPr="0085454D">
        <w:rPr>
          <w:sz w:val="16"/>
        </w:rPr>
        <w:t xml:space="preserve"> </w:t>
      </w:r>
      <w:proofErr w:type="spellStart"/>
      <w:r w:rsidRPr="0085454D">
        <w:rPr>
          <w:sz w:val="16"/>
        </w:rPr>
        <w:t>Arthashastra</w:t>
      </w:r>
      <w:proofErr w:type="spellEnd"/>
      <w:r w:rsidRPr="0085454D">
        <w:rPr>
          <w:sz w:val="16"/>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w:t>
      </w:r>
      <w:proofErr w:type="gramStart"/>
      <w:r w:rsidRPr="0085454D">
        <w:rPr>
          <w:sz w:val="16"/>
        </w:rPr>
        <w:t>Hence</w:t>
      </w:r>
      <w:proofErr w:type="gramEnd"/>
      <w:r w:rsidRPr="0085454D">
        <w:rPr>
          <w:sz w:val="16"/>
        </w:rPr>
        <w:t xml:space="preserve">, </w:t>
      </w:r>
      <w:r w:rsidRPr="0040749C">
        <w:rPr>
          <w:rStyle w:val="StyleUnderline"/>
        </w:rPr>
        <w:t>economic policies and performance</w:t>
      </w:r>
      <w:r w:rsidRPr="0085454D">
        <w:rPr>
          <w:sz w:val="16"/>
        </w:rPr>
        <w:t xml:space="preserve"> do </w:t>
      </w:r>
      <w:r w:rsidRPr="0040749C">
        <w:rPr>
          <w:rStyle w:val="StyleUnderline"/>
        </w:rPr>
        <w:t xml:space="preserve">have </w:t>
      </w:r>
      <w:r w:rsidRPr="0040749C">
        <w:rPr>
          <w:rStyle w:val="Emphasis"/>
        </w:rPr>
        <w:t>strategic consequences</w:t>
      </w:r>
      <w:r w:rsidRPr="0085454D">
        <w:rPr>
          <w:sz w:val="16"/>
        </w:rPr>
        <w:t xml:space="preserve">.5 In the modern era, </w:t>
      </w:r>
      <w:r w:rsidRPr="0040749C">
        <w:rPr>
          <w:rStyle w:val="StyleUnderline"/>
        </w:rPr>
        <w:t xml:space="preserve">the idea that strong economic performance is </w:t>
      </w:r>
      <w:r w:rsidRPr="0040749C">
        <w:rPr>
          <w:rStyle w:val="Emphasis"/>
        </w:rPr>
        <w:t>the foundation of power</w:t>
      </w:r>
      <w:r w:rsidRPr="0040749C">
        <w:rPr>
          <w:rStyle w:val="StyleUnderline"/>
        </w:rPr>
        <w:t xml:space="preserve"> was argued most persuasively by</w:t>
      </w:r>
      <w:r w:rsidRPr="0085454D">
        <w:rPr>
          <w:sz w:val="16"/>
        </w:rPr>
        <w:t xml:space="preserve"> historian Paul </w:t>
      </w:r>
      <w:r w:rsidRPr="0040749C">
        <w:rPr>
          <w:rStyle w:val="StyleUnderline"/>
        </w:rPr>
        <w:t>Kennedy</w:t>
      </w:r>
      <w:r w:rsidRPr="0085454D">
        <w:rPr>
          <w:sz w:val="16"/>
        </w:rPr>
        <w:t>. ‘</w:t>
      </w:r>
      <w:r w:rsidRPr="0040749C">
        <w:rPr>
          <w:rStyle w:val="StyleUnderline"/>
        </w:rPr>
        <w:t>Victory (in war)</w:t>
      </w:r>
      <w:r w:rsidRPr="0085454D">
        <w:rPr>
          <w:sz w:val="16"/>
        </w:rPr>
        <w:t>,’ Kennedy claimed, ‘</w:t>
      </w:r>
      <w:r w:rsidRPr="0040749C">
        <w:rPr>
          <w:rStyle w:val="StyleUnderline"/>
        </w:rPr>
        <w:t xml:space="preserve">has repeatedly gone to the side with </w:t>
      </w:r>
      <w:r w:rsidRPr="0040749C">
        <w:rPr>
          <w:rStyle w:val="Emphasis"/>
        </w:rPr>
        <w:t>more flourishing productive base</w:t>
      </w:r>
      <w:r w:rsidRPr="0085454D">
        <w:rPr>
          <w:sz w:val="16"/>
        </w:rPr>
        <w:t xml:space="preserve">.’6 </w:t>
      </w:r>
      <w:r w:rsidRPr="0040749C">
        <w:rPr>
          <w:rStyle w:val="StyleUnderline"/>
        </w:rPr>
        <w:t xml:space="preserve">Drawing attention to the interrelationships between economic wealth, technological innovation, and the ability of states to efficiently mobilize economic and technological resources for power projection and national </w:t>
      </w:r>
      <w:proofErr w:type="spellStart"/>
      <w:r w:rsidRPr="0040749C">
        <w:rPr>
          <w:rStyle w:val="StyleUnderline"/>
        </w:rPr>
        <w:t>defence</w:t>
      </w:r>
      <w:proofErr w:type="spellEnd"/>
      <w:r w:rsidRPr="0040749C">
        <w:rPr>
          <w:rStyle w:val="StyleUnderline"/>
        </w:rPr>
        <w:t xml:space="preserve">, Kennedy argued that nations that were able to </w:t>
      </w:r>
      <w:r w:rsidRPr="0040749C">
        <w:rPr>
          <w:rStyle w:val="Emphasis"/>
        </w:rPr>
        <w:t>better combine military and economic strength</w:t>
      </w:r>
      <w:r w:rsidRPr="0040749C">
        <w:rPr>
          <w:rStyle w:val="StyleUnderline"/>
        </w:rPr>
        <w:t xml:space="preserve"> scored over others</w:t>
      </w:r>
      <w:r w:rsidRPr="0085454D">
        <w:rPr>
          <w:sz w:val="16"/>
        </w:rPr>
        <w:t xml:space="preserve">. ‘The fact remains,’ Kennedy argued, ‘that </w:t>
      </w:r>
      <w:r w:rsidRPr="0040749C">
        <w:rPr>
          <w:rStyle w:val="Emphasis"/>
        </w:rPr>
        <w:t>all of the major shifts</w:t>
      </w:r>
      <w:r w:rsidRPr="0040749C">
        <w:rPr>
          <w:rStyle w:val="StyleUnderline"/>
        </w:rPr>
        <w:t xml:space="preserve"> in the world’s military-power balance have followed alterations in the productive balances</w:t>
      </w:r>
      <w:r w:rsidRPr="0085454D">
        <w:rPr>
          <w:sz w:val="16"/>
        </w:rPr>
        <w:t xml:space="preserve">; and further, that </w:t>
      </w:r>
      <w:r w:rsidRPr="0040749C">
        <w:rPr>
          <w:rStyle w:val="StyleUnderline"/>
        </w:rPr>
        <w:t xml:space="preserve">the rising and falling of the various empires and states in the international system has been confirmed by the outcomes of </w:t>
      </w:r>
      <w:r w:rsidRPr="0040749C">
        <w:rPr>
          <w:rStyle w:val="Emphasis"/>
        </w:rPr>
        <w:t>the major Great Power wars</w:t>
      </w:r>
      <w:r w:rsidRPr="0040749C">
        <w:rPr>
          <w:rStyle w:val="StyleUnderline"/>
        </w:rPr>
        <w:t xml:space="preserve">, where victory has </w:t>
      </w:r>
      <w:r w:rsidRPr="0040749C">
        <w:rPr>
          <w:rStyle w:val="Emphasis"/>
        </w:rPr>
        <w:t>always gone to the side with the greatest material resources</w:t>
      </w:r>
      <w:r w:rsidRPr="0085454D">
        <w:rPr>
          <w:sz w:val="16"/>
        </w:rPr>
        <w:t xml:space="preserve">.’7 In Kennedy’s view </w:t>
      </w:r>
      <w:r w:rsidRPr="0040749C">
        <w:rPr>
          <w:rStyle w:val="StyleUnderline"/>
        </w:rPr>
        <w:t xml:space="preserve">the geopolitical consequences of an economic crisis or even decline would be transmitted through a nation’s </w:t>
      </w:r>
      <w:r w:rsidRPr="0040749C">
        <w:rPr>
          <w:rStyle w:val="Emphasis"/>
        </w:rPr>
        <w:t>inability to find adequate financial resources to simultaneously sustain economic growth and military power</w:t>
      </w:r>
      <w:r w:rsidRPr="0085454D">
        <w:rPr>
          <w:sz w:val="16"/>
        </w:rPr>
        <w:t xml:space="preserve"> – the classic ‘guns vs butter’ dilemma.</w:t>
      </w:r>
    </w:p>
    <w:p w:rsidR="009108CB" w:rsidRDefault="009108CB" w:rsidP="009108CB">
      <w:pPr>
        <w:pStyle w:val="Heading3"/>
      </w:pPr>
      <w:r>
        <w:t xml:space="preserve">Econ </w:t>
      </w:r>
      <w:proofErr w:type="spellStart"/>
      <w:r>
        <w:t>Heg</w:t>
      </w:r>
      <w:proofErr w:type="spellEnd"/>
      <w:r>
        <w:t xml:space="preserve"> Impacts – Turns Every Impact</w:t>
      </w:r>
    </w:p>
    <w:p w:rsidR="00B805CB" w:rsidRDefault="00B805CB" w:rsidP="00B805CB">
      <w:pPr>
        <w:pStyle w:val="Heading4"/>
      </w:pPr>
      <w:r>
        <w:t>Perceived declines in relative economic weakness spark nuclear war AND complicate every global impact</w:t>
      </w:r>
    </w:p>
    <w:p w:rsidR="00B805CB" w:rsidRDefault="00B805CB" w:rsidP="00B805CB">
      <w:proofErr w:type="spellStart"/>
      <w:r w:rsidRPr="00E627F5">
        <w:rPr>
          <w:rStyle w:val="Style13ptBold"/>
        </w:rPr>
        <w:t>Lieberthal</w:t>
      </w:r>
      <w:proofErr w:type="spellEnd"/>
      <w:r w:rsidRPr="00E627F5">
        <w:rPr>
          <w:rStyle w:val="Style13ptBold"/>
        </w:rPr>
        <w:t xml:space="preserve"> and O'Hanlon 12</w:t>
      </w:r>
      <w:r>
        <w:t xml:space="preserve"> (Kenneth and Michael, Senior Fellows in Foreign Policy @ Brookings, "The Real National Security Threat: America's Debt," http://www.brookings.edu/research/opinions/2012/07/10-economy-foreign-policy-lieberthal-ohanlon)</w:t>
      </w:r>
    </w:p>
    <w:p w:rsidR="00B805CB" w:rsidRDefault="00B805CB" w:rsidP="00B805CB">
      <w:pPr>
        <w:rPr>
          <w:sz w:val="16"/>
        </w:rPr>
      </w:pPr>
      <w:r w:rsidRPr="00121C69">
        <w:rPr>
          <w:sz w:val="16"/>
        </w:rPr>
        <w:t xml:space="preserve">Lastly, American </w:t>
      </w:r>
      <w:r w:rsidRPr="00121C69">
        <w:rPr>
          <w:rStyle w:val="StyleUnderline"/>
        </w:rPr>
        <w:t>economic weakness undercuts U.S. leadership abroad</w:t>
      </w:r>
      <w:r w:rsidRPr="00121C69">
        <w:rPr>
          <w:sz w:val="16"/>
        </w:rPr>
        <w:t xml:space="preserve">. </w:t>
      </w:r>
      <w:r w:rsidRPr="00121C69">
        <w:rPr>
          <w:rStyle w:val="StyleUnderline"/>
        </w:rPr>
        <w:t>Other countries sense our weakness and wonder about</w:t>
      </w:r>
      <w:r w:rsidRPr="00121C69">
        <w:rPr>
          <w:sz w:val="16"/>
        </w:rPr>
        <w:t xml:space="preserve"> our purported </w:t>
      </w:r>
      <w:r w:rsidRPr="00121C69">
        <w:rPr>
          <w:rStyle w:val="StyleUnderline"/>
        </w:rPr>
        <w:t>decline. If this perception becomes</w:t>
      </w:r>
      <w:r w:rsidRPr="00121C69">
        <w:rPr>
          <w:sz w:val="16"/>
        </w:rPr>
        <w:t xml:space="preserve"> more </w:t>
      </w:r>
      <w:r w:rsidRPr="00121C69">
        <w:rPr>
          <w:rStyle w:val="StyleUnderline"/>
        </w:rPr>
        <w:t>widespread</w:t>
      </w:r>
      <w:r w:rsidRPr="00121C69">
        <w:rPr>
          <w:sz w:val="16"/>
        </w:rPr>
        <w:t xml:space="preserve">, and the case that we are in decline becomes more persuasive, </w:t>
      </w:r>
      <w:r w:rsidRPr="00121C69">
        <w:rPr>
          <w:rStyle w:val="StyleUnderline"/>
        </w:rPr>
        <w:t>countries will begin to take actions</w:t>
      </w:r>
      <w:r w:rsidRPr="00121C69">
        <w:rPr>
          <w:sz w:val="16"/>
        </w:rPr>
        <w:t xml:space="preserve"> that reflect their skepticism about America's future. </w:t>
      </w:r>
      <w:r w:rsidRPr="00121C69">
        <w:rPr>
          <w:rStyle w:val="StyleUnderline"/>
        </w:rPr>
        <w:t xml:space="preserve">Allies and friends will doubt our commitment and </w:t>
      </w:r>
      <w:r w:rsidRPr="00121C69">
        <w:rPr>
          <w:rStyle w:val="Emphasis"/>
        </w:rPr>
        <w:t>may pursue nuclear weapons</w:t>
      </w:r>
      <w:r w:rsidRPr="00121C69">
        <w:rPr>
          <w:sz w:val="16"/>
        </w:rPr>
        <w:t xml:space="preserve"> for their own security, for example; </w:t>
      </w:r>
      <w:r w:rsidRPr="00121C69">
        <w:rPr>
          <w:rStyle w:val="StyleUnderline"/>
        </w:rPr>
        <w:t>adversaries will sense opportunity and be less restrained in throwing around their weight</w:t>
      </w:r>
      <w:r w:rsidRPr="00121C69">
        <w:rPr>
          <w:sz w:val="16"/>
        </w:rPr>
        <w:t xml:space="preserve"> in their own neighborhoods. </w:t>
      </w:r>
      <w:r w:rsidRPr="00121C69">
        <w:rPr>
          <w:rStyle w:val="StyleUnderline"/>
        </w:rPr>
        <w:t xml:space="preserve">The </w:t>
      </w:r>
      <w:r w:rsidRPr="00121C69">
        <w:rPr>
          <w:sz w:val="16"/>
        </w:rPr>
        <w:t xml:space="preserve">crucial </w:t>
      </w:r>
      <w:r w:rsidRPr="00121C69">
        <w:rPr>
          <w:rStyle w:val="StyleUnderline"/>
        </w:rPr>
        <w:t>Persian Gulf and Western Pacific</w:t>
      </w:r>
      <w:r w:rsidRPr="00121C69">
        <w:rPr>
          <w:sz w:val="16"/>
        </w:rPr>
        <w:t xml:space="preserve"> regions </w:t>
      </w:r>
      <w:r w:rsidRPr="00121C69">
        <w:rPr>
          <w:rStyle w:val="StyleUnderline"/>
        </w:rPr>
        <w:t xml:space="preserve">will </w:t>
      </w:r>
      <w:r w:rsidRPr="00121C69">
        <w:rPr>
          <w:sz w:val="16"/>
        </w:rPr>
        <w:t xml:space="preserve">likely </w:t>
      </w:r>
      <w:r w:rsidRPr="00121C69">
        <w:rPr>
          <w:rStyle w:val="StyleUnderline"/>
        </w:rPr>
        <w:t>become less stable</w:t>
      </w:r>
      <w:r w:rsidRPr="00121C69">
        <w:rPr>
          <w:sz w:val="16"/>
        </w:rPr>
        <w:t xml:space="preserve">. </w:t>
      </w:r>
      <w:r w:rsidRPr="00121C69">
        <w:rPr>
          <w:rStyle w:val="Emphasis"/>
        </w:rPr>
        <w:t>Major war will become more likely</w:t>
      </w:r>
      <w:r w:rsidRPr="00121C69">
        <w:rPr>
          <w:sz w:val="16"/>
        </w:rPr>
        <w:t xml:space="preserve">. When running for president last time, </w:t>
      </w:r>
      <w:r w:rsidRPr="00121C69">
        <w:rPr>
          <w:rStyle w:val="StyleUnderline"/>
        </w:rPr>
        <w:t>Obama eloquently articulated big foreign policy visions</w:t>
      </w:r>
      <w:r w:rsidRPr="00121C69">
        <w:rPr>
          <w:sz w:val="16"/>
        </w:rPr>
        <w:t xml:space="preserve">: </w:t>
      </w:r>
      <w:r w:rsidRPr="00121C69">
        <w:rPr>
          <w:rStyle w:val="StyleUnderline"/>
        </w:rPr>
        <w:t>healing America's breach</w:t>
      </w:r>
      <w:r w:rsidRPr="00121C69">
        <w:rPr>
          <w:sz w:val="16"/>
        </w:rPr>
        <w:t xml:space="preserve"> </w:t>
      </w:r>
      <w:r w:rsidRPr="00121C69">
        <w:rPr>
          <w:rStyle w:val="StyleUnderline"/>
        </w:rPr>
        <w:t>with the Muslim world, controlling</w:t>
      </w:r>
      <w:r w:rsidRPr="00121C69">
        <w:rPr>
          <w:sz w:val="16"/>
        </w:rPr>
        <w:t xml:space="preserve"> global </w:t>
      </w:r>
      <w:r w:rsidRPr="00121C69">
        <w:rPr>
          <w:rStyle w:val="StyleUnderline"/>
        </w:rPr>
        <w:t>climate change</w:t>
      </w:r>
      <w:r w:rsidRPr="00121C69">
        <w:rPr>
          <w:sz w:val="16"/>
        </w:rPr>
        <w:t xml:space="preserve">, dramatically </w:t>
      </w:r>
      <w:r w:rsidRPr="00121C69">
        <w:rPr>
          <w:rStyle w:val="StyleUnderline"/>
        </w:rPr>
        <w:t>curbing global poverty</w:t>
      </w:r>
      <w:r w:rsidRPr="00121C69">
        <w:rPr>
          <w:sz w:val="16"/>
        </w:rPr>
        <w:t xml:space="preserve"> through development aid, moving toward </w:t>
      </w:r>
      <w:r w:rsidRPr="00121C69">
        <w:rPr>
          <w:rStyle w:val="StyleUnderline"/>
        </w:rPr>
        <w:t>a world free of nuclear weapons</w:t>
      </w:r>
      <w:r w:rsidRPr="00121C69">
        <w:rPr>
          <w:sz w:val="16"/>
        </w:rPr>
        <w:t>. These were, and remain, worthy if elusive goals. However, for Obama or his successor</w:t>
      </w:r>
      <w:r w:rsidRPr="00121C69">
        <w:rPr>
          <w:rStyle w:val="StyleUnderline"/>
        </w:rPr>
        <w:t xml:space="preserve">, there is now a much more urgent big-picture issue: </w:t>
      </w:r>
      <w:r w:rsidRPr="00121C69">
        <w:rPr>
          <w:rStyle w:val="Emphasis"/>
        </w:rPr>
        <w:t>restoring U.S. economic strength.</w:t>
      </w:r>
      <w:r w:rsidRPr="00121C69">
        <w:rPr>
          <w:sz w:val="16"/>
        </w:rPr>
        <w:t xml:space="preserve"> </w:t>
      </w:r>
      <w:r w:rsidRPr="00121C69">
        <w:rPr>
          <w:rStyle w:val="Emphasis"/>
        </w:rPr>
        <w:t>Nothing else is really possible if that fundamental prerequisite to effective foreign policy is not reestablished</w:t>
      </w:r>
      <w:r w:rsidRPr="00121C69">
        <w:rPr>
          <w:sz w:val="16"/>
        </w:rPr>
        <w:t>.</w:t>
      </w:r>
    </w:p>
    <w:p w:rsidR="00B805CB" w:rsidRDefault="00B805CB" w:rsidP="00B805CB">
      <w:pPr>
        <w:pStyle w:val="Heading4"/>
      </w:pPr>
      <w:r>
        <w:t>Failure to affirmatively defend US relative economic power undermines our ability to solve climate change and other global, existential risks</w:t>
      </w:r>
    </w:p>
    <w:p w:rsidR="00B805CB" w:rsidRPr="00B6713F" w:rsidRDefault="00B805CB" w:rsidP="00B805CB">
      <w:r w:rsidRPr="00B6713F">
        <w:rPr>
          <w:rStyle w:val="Style13ptBold"/>
        </w:rPr>
        <w:t>Posen 9</w:t>
      </w:r>
      <w:r w:rsidRPr="00B6713F">
        <w:t xml:space="preserve"> (Adam, deputy director and senior fellow </w:t>
      </w:r>
      <w:r>
        <w:t xml:space="preserve">@ </w:t>
      </w:r>
      <w:r w:rsidRPr="00B6713F">
        <w:t>Peterson Institute for International Economics, "Economic leadership beyond the crisis," http://clients.squareeye.com/uploads/foresight/documents/PN%20USA_FINAL_LR_1.pdf)</w:t>
      </w:r>
    </w:p>
    <w:p w:rsidR="00B805CB" w:rsidRDefault="00B805CB" w:rsidP="00B805CB">
      <w:pPr>
        <w:rPr>
          <w:sz w:val="16"/>
        </w:rPr>
      </w:pPr>
      <w:r w:rsidRPr="00B6713F">
        <w:rPr>
          <w:sz w:val="16"/>
        </w:rPr>
        <w:t xml:space="preserve">If this assessment is correct, </w:t>
      </w:r>
      <w:r w:rsidRPr="00B6713F">
        <w:rPr>
          <w:rStyle w:val="StyleUnderline"/>
        </w:rPr>
        <w:t>the policy challenge is to deal with relative US economic decline</w:t>
      </w:r>
      <w:r w:rsidRPr="00B6713F">
        <w:rPr>
          <w:sz w:val="16"/>
        </w:rPr>
        <w:t xml:space="preserv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 adjustment of current international economic institutions is all that is required, rather than desperately defending economic </w:t>
      </w:r>
      <w:proofErr w:type="spellStart"/>
      <w:r w:rsidRPr="00B6713F">
        <w:rPr>
          <w:sz w:val="16"/>
        </w:rPr>
        <w:t>globalisation</w:t>
      </w:r>
      <w:proofErr w:type="spellEnd"/>
      <w:r w:rsidRPr="00B6713F">
        <w:rPr>
          <w:sz w:val="16"/>
        </w:rPr>
        <w:t xml:space="preserve"> itself. For all of that reassurance, however, </w:t>
      </w:r>
      <w:r w:rsidRPr="00B6713F">
        <w:rPr>
          <w:rStyle w:val="StyleUnderline"/>
        </w:rPr>
        <w:t>the need to get buy-in from the rising new players to the current system is more pressing on the economic front</w:t>
      </w:r>
      <w:r w:rsidRPr="00B6713F">
        <w:rPr>
          <w:sz w:val="16"/>
        </w:rPr>
        <w:t xml:space="preserve"> than it ever has been before. Due to the crisis, the ability of the US and the other advanced industrial democracies to put up money and markets for rewards and side-payments to those new players is also more limited than it has been in the past, and will remain so for at least the next few years. The need for the US to avoid excessive domestic self-absorption is a real concern as well, given the combination of foreign policy fatigue from the Bush foreign policy agenda and economic insecurity from the financial crisis. Managing the post-crisis global economy </w:t>
      </w:r>
      <w:proofErr w:type="gramStart"/>
      <w:r w:rsidRPr="00B6713F">
        <w:rPr>
          <w:sz w:val="16"/>
        </w:rPr>
        <w:t>Thus</w:t>
      </w:r>
      <w:proofErr w:type="gramEnd"/>
      <w:r w:rsidRPr="00B6713F">
        <w:rPr>
          <w:sz w:val="16"/>
        </w:rPr>
        <w:t xml:space="preserve">, the US faces a challenging but not truly threatening global economic situation as a result of the crisis and longer-term financial trends. </w:t>
      </w:r>
      <w:r w:rsidRPr="00B6713F">
        <w:rPr>
          <w:rStyle w:val="StyleUnderline"/>
        </w:rPr>
        <w:t>Failure to act affirmatively to manage the situation</w:t>
      </w:r>
      <w:r w:rsidRPr="00B6713F">
        <w:rPr>
          <w:sz w:val="16"/>
        </w:rPr>
        <w:t xml:space="preserve">, however, </w:t>
      </w:r>
      <w:r w:rsidRPr="00B6713F">
        <w:rPr>
          <w:rStyle w:val="StyleUnderline"/>
        </w:rPr>
        <w:t>bears two significant and related risks</w:t>
      </w:r>
      <w:r w:rsidRPr="00B6713F">
        <w:rPr>
          <w:sz w:val="16"/>
        </w:rPr>
        <w:t xml:space="preserve">: first, that </w:t>
      </w:r>
      <w:r w:rsidRPr="00B6713F">
        <w:rPr>
          <w:rStyle w:val="StyleUnderline"/>
        </w:rPr>
        <w:t>China and</w:t>
      </w:r>
      <w:r w:rsidRPr="00B6713F">
        <w:rPr>
          <w:sz w:val="16"/>
        </w:rPr>
        <w:t xml:space="preserve"> perhaps some </w:t>
      </w:r>
      <w:r w:rsidRPr="00B6713F">
        <w:rPr>
          <w:rStyle w:val="StyleUnderline"/>
        </w:rPr>
        <w:t>other rising economic powers will opportunistically divert countries in US-oriented integrated relationships to their economic sphere(s</w:t>
      </w:r>
      <w:r w:rsidRPr="00B6713F">
        <w:rPr>
          <w:sz w:val="16"/>
        </w:rPr>
        <w:t xml:space="preserve">); second, that </w:t>
      </w:r>
      <w:r w:rsidRPr="00B6713F">
        <w:rPr>
          <w:rStyle w:val="StyleUnderline"/>
        </w:rPr>
        <w:t>a leadership vacuum will arise</w:t>
      </w:r>
      <w:r w:rsidRPr="00B6713F">
        <w:rPr>
          <w:sz w:val="16"/>
        </w:rPr>
        <w:t xml:space="preserve"> in international financial affairs and in multilateral trade efforts, </w:t>
      </w:r>
      <w:r w:rsidRPr="00B6713F">
        <w:rPr>
          <w:rStyle w:val="StyleUnderline"/>
        </w:rPr>
        <w:t>which will over time erode support for a globally integrated economy</w:t>
      </w:r>
      <w:r w:rsidRPr="00B6713F">
        <w:rPr>
          <w:sz w:val="16"/>
        </w:rPr>
        <w:t xml:space="preserve">. </w:t>
      </w:r>
      <w:r w:rsidRPr="00B6713F">
        <w:rPr>
          <w:rStyle w:val="StyleUnderline"/>
        </w:rPr>
        <w:t xml:space="preserve">Both of these risks if </w:t>
      </w:r>
      <w:proofErr w:type="spellStart"/>
      <w:r w:rsidRPr="00B6713F">
        <w:rPr>
          <w:rStyle w:val="StyleUnderline"/>
        </w:rPr>
        <w:t>realised</w:t>
      </w:r>
      <w:proofErr w:type="spellEnd"/>
      <w:r w:rsidRPr="00B6713F">
        <w:rPr>
          <w:rStyle w:val="StyleUnderline"/>
        </w:rPr>
        <w:t xml:space="preserve"> would diminish US foreign policy influence, make the economic system less resilient</w:t>
      </w:r>
      <w:r w:rsidRPr="00B6713F">
        <w:rPr>
          <w:sz w:val="16"/>
        </w:rPr>
        <w:t xml:space="preserve"> in response to future shocks (to every country’s detriment), </w:t>
      </w:r>
      <w:r w:rsidRPr="00B6713F">
        <w:rPr>
          <w:rStyle w:val="StyleUnderline"/>
        </w:rPr>
        <w:t xml:space="preserve">reduce economic growth and thus the rate of reduction in global poverty, and </w:t>
      </w:r>
      <w:r w:rsidRPr="00B6713F">
        <w:rPr>
          <w:rStyle w:val="Emphasis"/>
        </w:rPr>
        <w:t>conflict with other foreign policy goals like controlling climate change or managing migration and demographic shifts</w:t>
      </w:r>
      <w:r w:rsidRPr="00B6713F">
        <w:rPr>
          <w:sz w:val="16"/>
        </w:rPr>
        <w:t>. If the US is to rise to the challenge, it should concentrate on the following priority measures.</w:t>
      </w:r>
    </w:p>
    <w:p w:rsidR="009108CB" w:rsidRDefault="009108CB" w:rsidP="00057FDC">
      <w:pPr>
        <w:pStyle w:val="Heading4"/>
      </w:pPr>
      <w:r>
        <w:t>US economic strength is key to managing all global problems – it’s the lure and the whip of 21</w:t>
      </w:r>
      <w:r w:rsidRPr="001B01C0">
        <w:rPr>
          <w:vertAlign w:val="superscript"/>
        </w:rPr>
        <w:t>st</w:t>
      </w:r>
      <w:r>
        <w:t xml:space="preserve"> century international affairs </w:t>
      </w:r>
    </w:p>
    <w:p w:rsidR="009108CB" w:rsidRDefault="009108CB" w:rsidP="009108CB">
      <w:r w:rsidRPr="00057FDC">
        <w:rPr>
          <w:rStyle w:val="Style13ptBold"/>
        </w:rPr>
        <w:t>Gelb 10</w:t>
      </w:r>
      <w:r>
        <w:t xml:space="preserve"> (Leslie, President Emeritus of the Council on Foreign Relations, "GDP Now Matters More than Force," Foreign Affairs, p. </w:t>
      </w:r>
      <w:proofErr w:type="spellStart"/>
      <w:r>
        <w:t>ebscohost</w:t>
      </w:r>
      <w:proofErr w:type="spellEnd"/>
      <w:r>
        <w:t>)</w:t>
      </w:r>
    </w:p>
    <w:p w:rsidR="009108CB" w:rsidRDefault="009108CB" w:rsidP="009108CB">
      <w:pPr>
        <w:rPr>
          <w:sz w:val="16"/>
        </w:rPr>
      </w:pPr>
      <w:r w:rsidRPr="001B01C0">
        <w:rPr>
          <w:sz w:val="16"/>
        </w:rPr>
        <w:t xml:space="preserve">No matter the decline in U.S. power, most nations do not doubt that </w:t>
      </w:r>
      <w:r w:rsidRPr="008375FC">
        <w:rPr>
          <w:rStyle w:val="StyleUnderline"/>
        </w:rPr>
        <w:t>the U</w:t>
      </w:r>
      <w:r w:rsidRPr="001B01C0">
        <w:rPr>
          <w:sz w:val="16"/>
        </w:rPr>
        <w:t xml:space="preserve">nited </w:t>
      </w:r>
      <w:r w:rsidRPr="008375FC">
        <w:rPr>
          <w:rStyle w:val="StyleUnderline"/>
        </w:rPr>
        <w:t>S</w:t>
      </w:r>
      <w:r w:rsidRPr="001B01C0">
        <w:rPr>
          <w:sz w:val="16"/>
        </w:rPr>
        <w:t xml:space="preserve">tates </w:t>
      </w:r>
      <w:r w:rsidRPr="008375FC">
        <w:rPr>
          <w:rStyle w:val="StyleUnderline"/>
        </w:rPr>
        <w:t>is the indispensable leader in solving major international problems</w:t>
      </w:r>
      <w:r w:rsidRPr="001B01C0">
        <w:rPr>
          <w:sz w:val="16"/>
        </w:rPr>
        <w:t xml:space="preserve">. </w:t>
      </w:r>
      <w:r w:rsidRPr="008375FC">
        <w:rPr>
          <w:rStyle w:val="StyleUnderline"/>
        </w:rPr>
        <w:t>This problem-solving capacity creates opportunities for U.S. leadership in everything from trade talks to military-conflict resolution to international agreements on global war</w:t>
      </w:r>
      <w:r w:rsidRPr="001B01C0">
        <w:rPr>
          <w:rStyle w:val="StyleUnderline"/>
        </w:rPr>
        <w:t>ming</w:t>
      </w:r>
      <w:r w:rsidRPr="001B01C0">
        <w:rPr>
          <w:sz w:val="16"/>
        </w:rPr>
        <w:t xml:space="preserve">. </w:t>
      </w:r>
      <w:r w:rsidRPr="001B01C0">
        <w:rPr>
          <w:rStyle w:val="StyleUnderline"/>
        </w:rPr>
        <w:t>Only Washington can help the nations bordering the South China Sea forge a formula for sharing the region's resources. Only Washington has a chance of pushing the Israelis and the Palestinians toward peace</w:t>
      </w:r>
      <w:r w:rsidRPr="001B01C0">
        <w:rPr>
          <w:sz w:val="16"/>
        </w:rPr>
        <w:t xml:space="preserve">. Only Washington can bargain to increase the low value of a Chinese currency exchange rate that disadvantages almost every nation's trade with China. But it is clear to Americans and non-Americans alike that </w:t>
      </w:r>
      <w:r w:rsidRPr="001B01C0">
        <w:rPr>
          <w:rStyle w:val="StyleUnderline"/>
        </w:rPr>
        <w:t>Washington lacks the power to solve or manage difficult problems alone; the indispensable leader must work with indispensable partners</w:t>
      </w:r>
      <w:r w:rsidRPr="001B01C0">
        <w:rPr>
          <w:sz w:val="16"/>
        </w:rPr>
        <w:t xml:space="preserve">.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w:t>
      </w:r>
      <w:proofErr w:type="gramStart"/>
      <w:r w:rsidRPr="001B01C0">
        <w:rPr>
          <w:rStyle w:val="StyleUnderline"/>
        </w:rPr>
        <w:t>Pressing prematurely for decisions</w:t>
      </w:r>
      <w:r w:rsidRPr="001B01C0">
        <w:rPr>
          <w:sz w:val="16"/>
        </w:rPr>
        <w:t>--an unfortunate hallmark of U.S. style--</w:t>
      </w:r>
      <w:r w:rsidRPr="001B01C0">
        <w:rPr>
          <w:rStyle w:val="StyleUnderline"/>
        </w:rPr>
        <w:t>results in failure, the prime enemy of power.</w:t>
      </w:r>
      <w:proofErr w:type="gramEnd"/>
      <w:r w:rsidRPr="001B01C0">
        <w:rPr>
          <w:rStyle w:val="StyleUnderline"/>
        </w:rPr>
        <w:t xml:space="preserve"> Success breeds power, and failure breeds weakness.</w:t>
      </w:r>
      <w:r w:rsidRPr="001B01C0">
        <w:rPr>
          <w:sz w:val="16"/>
        </w:rPr>
        <w:t xml:space="preserve"> Even when various domestic constituencies shout for quick action, </w:t>
      </w:r>
      <w:r w:rsidRPr="001B01C0">
        <w:rPr>
          <w:rStyle w:val="StyleUnderline"/>
        </w:rPr>
        <w:t>Washington's leaders must learn to buy time in order to allow for U.S. power</w:t>
      </w:r>
      <w:r w:rsidRPr="001B01C0">
        <w:rPr>
          <w:sz w:val="16"/>
        </w:rPr>
        <w:t>--and the power of U.S.-led coalitions--</w:t>
      </w:r>
      <w:r w:rsidRPr="001B01C0">
        <w:rPr>
          <w:rStyle w:val="StyleUnderline"/>
        </w:rPr>
        <w:t>to take effect abroad. Patience is especially valuable in the economic arena</w:t>
      </w:r>
      <w:r w:rsidRPr="001B01C0">
        <w:rPr>
          <w:sz w:val="16"/>
        </w:rPr>
        <w:t xml:space="preserve">, where there are far more players than in the military and diplomatic realms. To corral all these players takes time. Military power can work quickly, like a storm; </w:t>
      </w:r>
      <w:r w:rsidRPr="001B01C0">
        <w:rPr>
          <w:rStyle w:val="Emphasis"/>
        </w:rPr>
        <w:t>economic power grabs slowly, like the tide. It needs time to erode the shoreline, but it surely does nibble away</w:t>
      </w:r>
      <w:r w:rsidRPr="001B01C0">
        <w:rPr>
          <w:sz w:val="16"/>
        </w:rPr>
        <w:t xml:space="preserve">. To be sure, U.S. presidents need to preserve the United States' core role as the world's military and diplomatic balancer--for its own sake; and because it strengthens U.S. interests in economic transactions. But </w:t>
      </w:r>
      <w:r w:rsidRPr="001B01C0">
        <w:rPr>
          <w:rStyle w:val="Emphasis"/>
        </w:rPr>
        <w:t>economics has to be the main driver for current policy</w:t>
      </w:r>
      <w:r w:rsidRPr="001B01C0">
        <w:rPr>
          <w:sz w:val="16"/>
        </w:rPr>
        <w:t xml:space="preserve">, as </w:t>
      </w:r>
      <w:r w:rsidRPr="001B01C0">
        <w:rPr>
          <w:rStyle w:val="StyleUnderline"/>
        </w:rPr>
        <w:t xml:space="preserve">nations calculate power more in terms of GDP than military might. </w:t>
      </w:r>
      <w:r w:rsidRPr="001B01C0">
        <w:rPr>
          <w:rStyle w:val="Emphasis"/>
        </w:rPr>
        <w:t>U.S. GDP will be the lure and the whip in the international affairs of the twenty-first century</w:t>
      </w:r>
      <w:r w:rsidRPr="001B01C0">
        <w:rPr>
          <w:sz w:val="16"/>
        </w:rPr>
        <w:t>. U</w:t>
      </w:r>
      <w:r w:rsidRPr="001B01C0">
        <w:rPr>
          <w:rStyle w:val="StyleUnderline"/>
        </w:rPr>
        <w:t xml:space="preserve">.S. interests abroad cannot be adequately protected or advanced </w:t>
      </w:r>
      <w:r w:rsidRPr="001B01C0">
        <w:rPr>
          <w:rStyle w:val="Emphasis"/>
        </w:rPr>
        <w:t>without an economic reawakening at home</w:t>
      </w:r>
      <w:r w:rsidRPr="001B01C0">
        <w:rPr>
          <w:sz w:val="16"/>
        </w:rPr>
        <w:t xml:space="preserve">. U.S. leaders forever swear their allegiance to making the tough choices to restore the U.S. economy. But they never deliver. Equally often, they appear to grasp the need for a new foreign policy for the age of economic power. </w:t>
      </w:r>
      <w:proofErr w:type="gramStart"/>
      <w:r w:rsidRPr="001B01C0">
        <w:rPr>
          <w:sz w:val="16"/>
        </w:rPr>
        <w:t>But that, too, they fail to deliver.</w:t>
      </w:r>
      <w:proofErr w:type="gramEnd"/>
      <w:r w:rsidRPr="001B01C0">
        <w:rPr>
          <w:sz w:val="16"/>
        </w:rPr>
        <w:t xml:space="preserve"> President Barack Obama, in particular, has often struck just the right themes, only to let them fizzle in the din. In the meantime, Americans of nearly every political stripe are waiting and wondering whether their leaders are prepared to let the nation that saved the world in the twentieth century sink into history in the twenty-first. </w:t>
      </w:r>
    </w:p>
    <w:p w:rsidR="00057FDC" w:rsidRPr="00064CAB" w:rsidRDefault="00057FDC" w:rsidP="00057FDC">
      <w:pPr>
        <w:pStyle w:val="Heading4"/>
      </w:pPr>
      <w:r w:rsidRPr="00064CAB">
        <w:t xml:space="preserve">Loss of US economic leadership </w:t>
      </w:r>
      <w:r>
        <w:t>turns EVERY hotspot</w:t>
      </w:r>
    </w:p>
    <w:p w:rsidR="00057FDC" w:rsidRPr="00057FDC" w:rsidRDefault="00057FDC" w:rsidP="00057FDC">
      <w:proofErr w:type="spellStart"/>
      <w:r w:rsidRPr="00057FDC">
        <w:rPr>
          <w:rStyle w:val="Style13ptBold"/>
        </w:rPr>
        <w:t>Freidberg</w:t>
      </w:r>
      <w:proofErr w:type="spellEnd"/>
      <w:r w:rsidRPr="00057FDC">
        <w:rPr>
          <w:rStyle w:val="Style13ptBold"/>
        </w:rPr>
        <w:t xml:space="preserve"> 8</w:t>
      </w:r>
      <w:r w:rsidRPr="00057FDC">
        <w:t xml:space="preserve"> (Aaron, Professor of Politics and International Relations – Princeton University's Woodrow Wilson School, “The Dangers of a Diminished America”, Wall Street Journal, 10-21, http://online.wsj.com/article/SB122455074012352571.html?mod=googlenews_wsj)</w:t>
      </w:r>
    </w:p>
    <w:p w:rsidR="00057FDC" w:rsidRPr="00057FDC" w:rsidRDefault="00057FDC" w:rsidP="00057FDC">
      <w:pPr>
        <w:rPr>
          <w:sz w:val="16"/>
          <w:szCs w:val="20"/>
        </w:rPr>
      </w:pPr>
      <w:r w:rsidRPr="00495CDB">
        <w:rPr>
          <w:rStyle w:val="Heading3Char"/>
        </w:rPr>
        <w:t xml:space="preserve">With the global </w:t>
      </w:r>
      <w:r w:rsidRPr="00057FDC">
        <w:rPr>
          <w:rStyle w:val="Heading3Char"/>
          <w:rFonts w:cs="Times New Roman"/>
          <w:szCs w:val="20"/>
        </w:rPr>
        <w:t>financial system in serious trouble, is America's geostrategic dominance likely to diminish? If so, what would that mean?</w:t>
      </w:r>
      <w:r w:rsidRPr="00057FDC">
        <w:rPr>
          <w:sz w:val="16"/>
          <w:szCs w:val="20"/>
        </w:rPr>
        <w:t xml:space="preserve"> One immediate implication of the crisis that began on Wall Street and spread across the world is that </w:t>
      </w:r>
      <w:r w:rsidRPr="00057FDC">
        <w:rPr>
          <w:rStyle w:val="Heading3Char"/>
          <w:rFonts w:cs="Times New Roman"/>
          <w:szCs w:val="20"/>
        </w:rPr>
        <w:t>the primary instruments of U.S. foreign policy will be crimped</w:t>
      </w:r>
      <w:r w:rsidRPr="00057FDC">
        <w:rPr>
          <w:sz w:val="16"/>
          <w:szCs w:val="20"/>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057FDC">
        <w:rPr>
          <w:rStyle w:val="UnderlineChar"/>
          <w:rFonts w:ascii="Times New Roman" w:hAnsi="Times New Roman"/>
          <w:sz w:val="20"/>
          <w:szCs w:val="20"/>
          <w:highlight w:val="yellow"/>
        </w:rPr>
        <w:t>we may be headed: toward</w:t>
      </w:r>
      <w:r w:rsidRPr="00057FDC">
        <w:rPr>
          <w:rStyle w:val="UnderlineChar"/>
          <w:rFonts w:ascii="Times New Roman" w:hAnsi="Times New Roman"/>
          <w:sz w:val="20"/>
          <w:szCs w:val="20"/>
        </w:rPr>
        <w:t xml:space="preserve"> a major reduction in America's world role, and perhaps even a new era of </w:t>
      </w:r>
      <w:r w:rsidRPr="00057FDC">
        <w:rPr>
          <w:rStyle w:val="UnderlineChar"/>
          <w:rFonts w:ascii="Times New Roman" w:hAnsi="Times New Roman"/>
          <w:sz w:val="20"/>
          <w:szCs w:val="20"/>
          <w:highlight w:val="yellow"/>
        </w:rPr>
        <w:t>financially-induced isolationism</w:t>
      </w:r>
      <w:r w:rsidRPr="00057FDC">
        <w:rPr>
          <w:rStyle w:val="Heading3Char"/>
          <w:rFonts w:cs="Times New Roman"/>
          <w:szCs w:val="20"/>
        </w:rPr>
        <w:t>. Pressures to cut defense spending, and to dodge the cost of waging two wars, already intense before this crisis, are likely to mount</w:t>
      </w:r>
      <w:r w:rsidRPr="00057FDC">
        <w:rPr>
          <w:sz w:val="16"/>
          <w:szCs w:val="20"/>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057FDC">
        <w:rPr>
          <w:rStyle w:val="Heading3Char"/>
          <w:rFonts w:cs="Times New Roman"/>
          <w:szCs w:val="20"/>
        </w:rPr>
        <w:t>Protectionist sentiments are sure to grow</w:t>
      </w:r>
      <w:r w:rsidRPr="00057FDC">
        <w:rPr>
          <w:sz w:val="16"/>
          <w:szCs w:val="20"/>
        </w:rPr>
        <w:t xml:space="preserve"> stronger as jobs disappear in the coming slowdown. Even before our current woes, calls to save jobs by restricting imports had begun to gather support among many Democrats and some Republicans. In a prolonged recession, gale-force winds of protectionism will blow. Then </w:t>
      </w:r>
      <w:r w:rsidRPr="00057FDC">
        <w:rPr>
          <w:rStyle w:val="UnderlineChar"/>
          <w:rFonts w:ascii="Times New Roman" w:hAnsi="Times New Roman"/>
          <w:sz w:val="20"/>
          <w:szCs w:val="20"/>
          <w:highlight w:val="yellow"/>
        </w:rPr>
        <w:t>there are</w:t>
      </w:r>
      <w:r w:rsidRPr="00057FDC">
        <w:rPr>
          <w:rStyle w:val="UnderlineChar"/>
          <w:rFonts w:ascii="Times New Roman" w:hAnsi="Times New Roman"/>
          <w:sz w:val="20"/>
          <w:szCs w:val="20"/>
        </w:rPr>
        <w:t xml:space="preserve"> the dolorous </w:t>
      </w:r>
      <w:r w:rsidRPr="00057FDC">
        <w:rPr>
          <w:rStyle w:val="UnderlineChar"/>
          <w:rFonts w:ascii="Times New Roman" w:hAnsi="Times New Roman"/>
          <w:sz w:val="20"/>
          <w:szCs w:val="20"/>
          <w:highlight w:val="yellow"/>
        </w:rPr>
        <w:t>consequences</w:t>
      </w:r>
      <w:r w:rsidRPr="00057FDC">
        <w:rPr>
          <w:rStyle w:val="UnderlineChar"/>
          <w:rFonts w:ascii="Times New Roman" w:hAnsi="Times New Roman"/>
          <w:sz w:val="20"/>
          <w:szCs w:val="20"/>
        </w:rPr>
        <w:t xml:space="preserve"> of a potential collapse of the world's financial architecture</w:t>
      </w:r>
      <w:r w:rsidRPr="00057FDC">
        <w:rPr>
          <w:rStyle w:val="Heading3Char"/>
          <w:rFonts w:cs="Times New Roman"/>
          <w:szCs w:val="20"/>
        </w:rPr>
        <w:t>. For decades</w:t>
      </w:r>
      <w:r w:rsidRPr="00057FDC">
        <w:rPr>
          <w:sz w:val="16"/>
          <w:szCs w:val="20"/>
        </w:rPr>
        <w:t xml:space="preserve"> now, </w:t>
      </w:r>
      <w:r w:rsidRPr="00057FDC">
        <w:rPr>
          <w:rStyle w:val="Heading3Char"/>
          <w:rFonts w:cs="Times New Roman"/>
          <w:szCs w:val="20"/>
        </w:rPr>
        <w:t>Americans have enjoyed</w:t>
      </w:r>
      <w:r w:rsidRPr="00057FDC">
        <w:rPr>
          <w:sz w:val="16"/>
          <w:szCs w:val="20"/>
        </w:rPr>
        <w:t xml:space="preserve"> the advantages of </w:t>
      </w:r>
      <w:r w:rsidRPr="00057FDC">
        <w:rPr>
          <w:rStyle w:val="Heading3Char"/>
          <w:rFonts w:cs="Times New Roman"/>
          <w:szCs w:val="20"/>
        </w:rPr>
        <w:t>being</w:t>
      </w:r>
      <w:r w:rsidRPr="00057FDC">
        <w:rPr>
          <w:sz w:val="16"/>
          <w:szCs w:val="20"/>
        </w:rPr>
        <w:t xml:space="preserve"> at </w:t>
      </w:r>
      <w:r w:rsidRPr="00057FDC">
        <w:rPr>
          <w:rStyle w:val="Heading3Char"/>
          <w:rFonts w:cs="Times New Roman"/>
          <w:szCs w:val="20"/>
        </w:rPr>
        <w:t>the center of that system</w:t>
      </w:r>
      <w:r w:rsidRPr="00057FDC">
        <w:rPr>
          <w:sz w:val="16"/>
          <w:szCs w:val="20"/>
        </w:rPr>
        <w:t xml:space="preserve">.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w:t>
      </w:r>
      <w:r w:rsidRPr="00057FDC">
        <w:rPr>
          <w:rStyle w:val="Heading3Char"/>
          <w:rFonts w:cs="Times New Roman"/>
          <w:szCs w:val="20"/>
        </w:rPr>
        <w:t>foreign-policy challenges are multiplying</w:t>
      </w:r>
      <w:r w:rsidRPr="00057FDC">
        <w:rPr>
          <w:sz w:val="16"/>
          <w:szCs w:val="20"/>
        </w:rPr>
        <w:t xml:space="preserve">. </w:t>
      </w:r>
      <w:r w:rsidRPr="00057FDC">
        <w:rPr>
          <w:rStyle w:val="Heading3Char"/>
          <w:rFonts w:cs="Times New Roman"/>
          <w:szCs w:val="20"/>
        </w:rPr>
        <w:t>The threat from</w:t>
      </w:r>
      <w:r w:rsidRPr="00057FDC">
        <w:rPr>
          <w:sz w:val="16"/>
          <w:szCs w:val="20"/>
        </w:rPr>
        <w:t xml:space="preserve"> al Qaeda and Islamic terrorist </w:t>
      </w:r>
      <w:r w:rsidRPr="00057FDC">
        <w:rPr>
          <w:rStyle w:val="Heading3Char"/>
          <w:rFonts w:cs="Times New Roman"/>
          <w:szCs w:val="20"/>
        </w:rPr>
        <w:t xml:space="preserve">affiliates has not been extinguished. </w:t>
      </w:r>
      <w:r w:rsidRPr="00057FDC">
        <w:rPr>
          <w:rStyle w:val="UnderlineChar"/>
          <w:rFonts w:ascii="Times New Roman" w:hAnsi="Times New Roman"/>
          <w:sz w:val="20"/>
          <w:szCs w:val="20"/>
          <w:highlight w:val="yellow"/>
        </w:rPr>
        <w:t>Iran and North Korea are continuing</w:t>
      </w:r>
      <w:r w:rsidRPr="00057FDC">
        <w:rPr>
          <w:rStyle w:val="UnderlineChar"/>
          <w:rFonts w:ascii="Times New Roman" w:hAnsi="Times New Roman"/>
          <w:sz w:val="20"/>
          <w:szCs w:val="20"/>
        </w:rPr>
        <w:t xml:space="preserve"> on their </w:t>
      </w:r>
      <w:r w:rsidRPr="00057FDC">
        <w:rPr>
          <w:rStyle w:val="UnderlineChar"/>
          <w:rFonts w:ascii="Times New Roman" w:hAnsi="Times New Roman"/>
          <w:sz w:val="20"/>
          <w:szCs w:val="20"/>
          <w:highlight w:val="yellow"/>
        </w:rPr>
        <w:t>bellicose paths</w:t>
      </w:r>
      <w:r w:rsidRPr="00057FDC">
        <w:rPr>
          <w:rStyle w:val="UnderlineChar"/>
          <w:rFonts w:ascii="Times New Roman" w:hAnsi="Times New Roman"/>
          <w:sz w:val="20"/>
          <w:szCs w:val="20"/>
        </w:rPr>
        <w:t xml:space="preserve">, while </w:t>
      </w:r>
      <w:r w:rsidRPr="00057FDC">
        <w:rPr>
          <w:rStyle w:val="UnderlineChar"/>
          <w:rFonts w:ascii="Times New Roman" w:hAnsi="Times New Roman"/>
          <w:sz w:val="20"/>
          <w:szCs w:val="20"/>
          <w:highlight w:val="yellow"/>
        </w:rPr>
        <w:t>Pakistan and Afghanistan are progressing</w:t>
      </w:r>
      <w:r w:rsidRPr="00057FDC">
        <w:rPr>
          <w:rStyle w:val="UnderlineChar"/>
          <w:rFonts w:ascii="Times New Roman" w:hAnsi="Times New Roman"/>
          <w:sz w:val="20"/>
          <w:szCs w:val="20"/>
        </w:rPr>
        <w:t xml:space="preserve"> smartly down the road </w:t>
      </w:r>
      <w:r w:rsidRPr="00057FDC">
        <w:rPr>
          <w:rStyle w:val="UnderlineChar"/>
          <w:rFonts w:ascii="Times New Roman" w:hAnsi="Times New Roman"/>
          <w:sz w:val="20"/>
          <w:szCs w:val="20"/>
          <w:highlight w:val="yellow"/>
        </w:rPr>
        <w:t>to chaos. Russia's</w:t>
      </w:r>
      <w:r w:rsidRPr="00057FDC">
        <w:rPr>
          <w:rStyle w:val="UnderlineChar"/>
          <w:rFonts w:ascii="Times New Roman" w:hAnsi="Times New Roman"/>
          <w:sz w:val="20"/>
          <w:szCs w:val="20"/>
        </w:rPr>
        <w:t xml:space="preserve"> new </w:t>
      </w:r>
      <w:r w:rsidRPr="00057FDC">
        <w:rPr>
          <w:rStyle w:val="UnderlineChar"/>
          <w:rFonts w:ascii="Times New Roman" w:hAnsi="Times New Roman"/>
          <w:sz w:val="20"/>
          <w:szCs w:val="20"/>
          <w:highlight w:val="yellow"/>
        </w:rPr>
        <w:t>militancy and China's</w:t>
      </w:r>
      <w:r w:rsidRPr="00057FDC">
        <w:rPr>
          <w:rStyle w:val="UnderlineChar"/>
          <w:rFonts w:ascii="Times New Roman" w:hAnsi="Times New Roman"/>
          <w:sz w:val="20"/>
          <w:szCs w:val="20"/>
        </w:rPr>
        <w:t xml:space="preserve"> seemingly relentless </w:t>
      </w:r>
      <w:r w:rsidRPr="00057FDC">
        <w:rPr>
          <w:rStyle w:val="UnderlineChar"/>
          <w:rFonts w:ascii="Times New Roman" w:hAnsi="Times New Roman"/>
          <w:sz w:val="20"/>
          <w:szCs w:val="20"/>
          <w:highlight w:val="yellow"/>
        </w:rPr>
        <w:t>rise</w:t>
      </w:r>
      <w:r w:rsidRPr="00057FDC">
        <w:rPr>
          <w:rStyle w:val="UnderlineChar"/>
          <w:rFonts w:ascii="Times New Roman" w:hAnsi="Times New Roman"/>
          <w:sz w:val="20"/>
          <w:szCs w:val="20"/>
        </w:rPr>
        <w:t xml:space="preserve"> also </w:t>
      </w:r>
      <w:r w:rsidRPr="00057FDC">
        <w:rPr>
          <w:rStyle w:val="UnderlineChar"/>
          <w:rFonts w:ascii="Times New Roman" w:hAnsi="Times New Roman"/>
          <w:sz w:val="20"/>
          <w:szCs w:val="20"/>
          <w:highlight w:val="yellow"/>
        </w:rPr>
        <w:t>give cause for concern. If America</w:t>
      </w:r>
      <w:r w:rsidRPr="00057FDC">
        <w:rPr>
          <w:rStyle w:val="UnderlineChar"/>
          <w:rFonts w:ascii="Times New Roman" w:hAnsi="Times New Roman"/>
          <w:sz w:val="20"/>
          <w:szCs w:val="20"/>
        </w:rPr>
        <w:t xml:space="preserve"> now </w:t>
      </w:r>
      <w:r w:rsidRPr="00057FDC">
        <w:rPr>
          <w:rStyle w:val="UnderlineChar"/>
          <w:rFonts w:ascii="Times New Roman" w:hAnsi="Times New Roman"/>
          <w:sz w:val="20"/>
          <w:szCs w:val="20"/>
          <w:highlight w:val="yellow"/>
        </w:rPr>
        <w:t xml:space="preserve">tries to pull back </w:t>
      </w:r>
      <w:r w:rsidRPr="00057FDC">
        <w:rPr>
          <w:rStyle w:val="UnderlineChar"/>
          <w:rFonts w:ascii="Times New Roman" w:hAnsi="Times New Roman"/>
          <w:sz w:val="20"/>
          <w:szCs w:val="20"/>
        </w:rPr>
        <w:t xml:space="preserve">from the world stage, </w:t>
      </w:r>
      <w:r w:rsidRPr="00057FDC">
        <w:rPr>
          <w:rStyle w:val="UnderlineChar"/>
          <w:rFonts w:ascii="Times New Roman" w:hAnsi="Times New Roman"/>
          <w:sz w:val="20"/>
          <w:szCs w:val="20"/>
          <w:highlight w:val="yellow"/>
        </w:rPr>
        <w:t>it will leave a dangerous power vacuum</w:t>
      </w:r>
      <w:r w:rsidRPr="00057FDC">
        <w:rPr>
          <w:rStyle w:val="UnderlineChar"/>
          <w:rFonts w:ascii="Times New Roman" w:hAnsi="Times New Roman"/>
          <w:sz w:val="20"/>
          <w:szCs w:val="20"/>
        </w:rPr>
        <w:t xml:space="preserve">. The </w:t>
      </w:r>
      <w:r w:rsidRPr="00057FDC">
        <w:rPr>
          <w:rStyle w:val="UnderlineChar"/>
          <w:rFonts w:ascii="Times New Roman" w:hAnsi="Times New Roman"/>
          <w:sz w:val="20"/>
          <w:szCs w:val="20"/>
          <w:highlight w:val="yellow"/>
        </w:rPr>
        <w:t>stabilizing effects of</w:t>
      </w:r>
      <w:r w:rsidRPr="00057FDC">
        <w:rPr>
          <w:rStyle w:val="UnderlineChar"/>
          <w:rFonts w:ascii="Times New Roman" w:hAnsi="Times New Roman"/>
          <w:sz w:val="20"/>
          <w:szCs w:val="20"/>
        </w:rPr>
        <w:t xml:space="preserve"> our </w:t>
      </w:r>
      <w:r w:rsidRPr="00057FDC">
        <w:rPr>
          <w:rStyle w:val="UnderlineChar"/>
          <w:rFonts w:ascii="Times New Roman" w:hAnsi="Times New Roman"/>
          <w:sz w:val="20"/>
          <w:szCs w:val="20"/>
          <w:highlight w:val="yellow"/>
        </w:rPr>
        <w:t>presence in Asia</w:t>
      </w:r>
      <w:r w:rsidRPr="00057FDC">
        <w:rPr>
          <w:rStyle w:val="UnderlineChar"/>
          <w:rFonts w:ascii="Times New Roman" w:hAnsi="Times New Roman"/>
          <w:sz w:val="20"/>
          <w:szCs w:val="20"/>
        </w:rPr>
        <w:t xml:space="preserve">, our continuing commitment to </w:t>
      </w:r>
      <w:r w:rsidRPr="00057FDC">
        <w:rPr>
          <w:rStyle w:val="UnderlineChar"/>
          <w:rFonts w:ascii="Times New Roman" w:hAnsi="Times New Roman"/>
          <w:sz w:val="20"/>
          <w:szCs w:val="20"/>
          <w:highlight w:val="yellow"/>
        </w:rPr>
        <w:t>Europe, and</w:t>
      </w:r>
      <w:r w:rsidRPr="00057FDC">
        <w:rPr>
          <w:rStyle w:val="UnderlineChar"/>
          <w:rFonts w:ascii="Times New Roman" w:hAnsi="Times New Roman"/>
          <w:sz w:val="20"/>
          <w:szCs w:val="20"/>
        </w:rPr>
        <w:t xml:space="preserve"> our position as defender of last resort for </w:t>
      </w:r>
      <w:r w:rsidRPr="00057FDC">
        <w:rPr>
          <w:rStyle w:val="UnderlineChar"/>
          <w:rFonts w:ascii="Times New Roman" w:hAnsi="Times New Roman"/>
          <w:sz w:val="20"/>
          <w:szCs w:val="20"/>
          <w:highlight w:val="yellow"/>
        </w:rPr>
        <w:t>Middle East</w:t>
      </w:r>
      <w:r w:rsidRPr="00057FDC">
        <w:rPr>
          <w:rStyle w:val="UnderlineChar"/>
          <w:rFonts w:ascii="Times New Roman" w:hAnsi="Times New Roman"/>
          <w:sz w:val="20"/>
          <w:szCs w:val="20"/>
        </w:rPr>
        <w:t xml:space="preserve"> energy sources and supply lines </w:t>
      </w:r>
      <w:r w:rsidRPr="00057FDC">
        <w:rPr>
          <w:rStyle w:val="UnderlineChar"/>
          <w:rFonts w:ascii="Times New Roman" w:hAnsi="Times New Roman"/>
          <w:sz w:val="20"/>
          <w:szCs w:val="20"/>
          <w:highlight w:val="yellow"/>
        </w:rPr>
        <w:t>could</w:t>
      </w:r>
      <w:r w:rsidRPr="00057FDC">
        <w:rPr>
          <w:rStyle w:val="UnderlineChar"/>
          <w:rFonts w:ascii="Times New Roman" w:hAnsi="Times New Roman"/>
          <w:sz w:val="20"/>
          <w:szCs w:val="20"/>
        </w:rPr>
        <w:t xml:space="preserve"> all </w:t>
      </w:r>
      <w:r w:rsidRPr="00057FDC">
        <w:rPr>
          <w:rStyle w:val="UnderlineChar"/>
          <w:rFonts w:ascii="Times New Roman" w:hAnsi="Times New Roman"/>
          <w:sz w:val="20"/>
          <w:szCs w:val="20"/>
          <w:highlight w:val="yellow"/>
        </w:rPr>
        <w:t>be placed at risk</w:t>
      </w:r>
      <w:r w:rsidRPr="00057FDC">
        <w:rPr>
          <w:sz w:val="16"/>
          <w:szCs w:val="20"/>
        </w:rPr>
        <w:t xml:space="preserve">. In such a scenario there are shades of the 1930s, </w:t>
      </w:r>
      <w:r w:rsidRPr="00057FDC">
        <w:rPr>
          <w:rStyle w:val="Heading3Char"/>
          <w:rFonts w:cs="Times New Roman"/>
          <w:szCs w:val="20"/>
        </w:rPr>
        <w:t>when global trade</w:t>
      </w:r>
      <w:r w:rsidRPr="00057FDC">
        <w:rPr>
          <w:sz w:val="16"/>
          <w:szCs w:val="20"/>
        </w:rPr>
        <w:t xml:space="preserve"> and finance </w:t>
      </w:r>
      <w:r w:rsidRPr="00057FDC">
        <w:rPr>
          <w:rStyle w:val="Heading3Char"/>
          <w:rFonts w:cs="Times New Roman"/>
          <w:szCs w:val="20"/>
        </w:rPr>
        <w:t>ground</w:t>
      </w:r>
      <w:r w:rsidRPr="00057FDC">
        <w:rPr>
          <w:sz w:val="16"/>
          <w:szCs w:val="20"/>
        </w:rPr>
        <w:t xml:space="preserve"> nearly </w:t>
      </w:r>
      <w:r w:rsidRPr="00057FDC">
        <w:rPr>
          <w:rStyle w:val="Heading3Char"/>
          <w:rFonts w:cs="Times New Roman"/>
          <w:szCs w:val="20"/>
        </w:rPr>
        <w:t>to a halt</w:t>
      </w:r>
      <w:r w:rsidRPr="00057FDC">
        <w:rPr>
          <w:sz w:val="16"/>
          <w:szCs w:val="20"/>
        </w:rPr>
        <w:t xml:space="preserve">, the peaceful democracies failed to cooperate, and </w:t>
      </w:r>
      <w:r w:rsidRPr="00057FDC">
        <w:rPr>
          <w:rStyle w:val="Heading3Char"/>
          <w:rFonts w:cs="Times New Roman"/>
          <w:szCs w:val="20"/>
        </w:rPr>
        <w:t>aggressive powers</w:t>
      </w:r>
      <w:r w:rsidRPr="00057FDC">
        <w:rPr>
          <w:sz w:val="16"/>
          <w:szCs w:val="20"/>
        </w:rPr>
        <w:t xml:space="preserve"> led by the remorseless fanatics who </w:t>
      </w:r>
      <w:r w:rsidRPr="00057FDC">
        <w:rPr>
          <w:rStyle w:val="Heading3Char"/>
          <w:rFonts w:cs="Times New Roman"/>
          <w:szCs w:val="20"/>
        </w:rPr>
        <w:t>rose up</w:t>
      </w:r>
      <w:r w:rsidRPr="00057FDC">
        <w:rPr>
          <w:sz w:val="16"/>
          <w:szCs w:val="20"/>
        </w:rPr>
        <w:t xml:space="preserve"> on the crest of economic disaster exploited their divisions. </w:t>
      </w:r>
      <w:r w:rsidRPr="00057FDC">
        <w:rPr>
          <w:rStyle w:val="UnderlineChar"/>
          <w:rFonts w:ascii="Times New Roman" w:hAnsi="Times New Roman"/>
          <w:sz w:val="20"/>
          <w:szCs w:val="20"/>
        </w:rPr>
        <w:t xml:space="preserve">Today we run the risk that </w:t>
      </w:r>
      <w:r w:rsidRPr="00057FDC">
        <w:rPr>
          <w:rStyle w:val="UnderlineChar"/>
          <w:rFonts w:ascii="Times New Roman" w:hAnsi="Times New Roman"/>
          <w:sz w:val="20"/>
          <w:szCs w:val="20"/>
          <w:highlight w:val="yellow"/>
        </w:rPr>
        <w:t>rogue states may</w:t>
      </w:r>
      <w:r w:rsidRPr="00057FDC">
        <w:rPr>
          <w:rStyle w:val="UnderlineChar"/>
          <w:rFonts w:ascii="Times New Roman" w:hAnsi="Times New Roman"/>
          <w:sz w:val="20"/>
          <w:szCs w:val="20"/>
        </w:rPr>
        <w:t xml:space="preserve"> choose to </w:t>
      </w:r>
      <w:r w:rsidRPr="00057FDC">
        <w:rPr>
          <w:rStyle w:val="UnderlineChar"/>
          <w:rFonts w:ascii="Times New Roman" w:hAnsi="Times New Roman"/>
          <w:sz w:val="20"/>
          <w:szCs w:val="20"/>
          <w:highlight w:val="yellow"/>
        </w:rPr>
        <w:t>become</w:t>
      </w:r>
      <w:r w:rsidRPr="00057FDC">
        <w:rPr>
          <w:rStyle w:val="UnderlineChar"/>
          <w:rFonts w:ascii="Times New Roman" w:hAnsi="Times New Roman"/>
          <w:sz w:val="20"/>
          <w:szCs w:val="20"/>
        </w:rPr>
        <w:t xml:space="preserve"> ever more </w:t>
      </w:r>
      <w:r w:rsidRPr="00057FDC">
        <w:rPr>
          <w:rStyle w:val="UnderlineChar"/>
          <w:rFonts w:ascii="Times New Roman" w:hAnsi="Times New Roman"/>
          <w:sz w:val="20"/>
          <w:szCs w:val="20"/>
          <w:highlight w:val="yellow"/>
        </w:rPr>
        <w:t>reckless with</w:t>
      </w:r>
      <w:r w:rsidRPr="00057FDC">
        <w:rPr>
          <w:rStyle w:val="UnderlineChar"/>
          <w:rFonts w:ascii="Times New Roman" w:hAnsi="Times New Roman"/>
          <w:sz w:val="20"/>
          <w:szCs w:val="20"/>
        </w:rPr>
        <w:t xml:space="preserve"> their </w:t>
      </w:r>
      <w:r w:rsidRPr="00057FDC">
        <w:rPr>
          <w:rStyle w:val="UnderlineChar"/>
          <w:rFonts w:ascii="Times New Roman" w:hAnsi="Times New Roman"/>
          <w:sz w:val="20"/>
          <w:szCs w:val="20"/>
          <w:highlight w:val="yellow"/>
        </w:rPr>
        <w:t>nuclear toys</w:t>
      </w:r>
      <w:r w:rsidRPr="00057FDC">
        <w:rPr>
          <w:rStyle w:val="UnderlineChar"/>
          <w:rFonts w:ascii="Times New Roman" w:hAnsi="Times New Roman"/>
          <w:sz w:val="20"/>
          <w:szCs w:val="20"/>
        </w:rPr>
        <w:t>, just at our moment of maximum vulnerability</w:t>
      </w:r>
      <w:r w:rsidRPr="00057FDC">
        <w:rPr>
          <w:sz w:val="16"/>
          <w:szCs w:val="20"/>
        </w:rPr>
        <w:t xml:space="preserve">. </w:t>
      </w:r>
      <w:r w:rsidRPr="00057FDC">
        <w:rPr>
          <w:rStyle w:val="Heading3Char"/>
          <w:rFonts w:cs="Times New Roman"/>
          <w:szCs w:val="20"/>
        </w:rPr>
        <w:t>The aftershocks of</w:t>
      </w:r>
      <w:r w:rsidRPr="00057FDC">
        <w:rPr>
          <w:sz w:val="16"/>
          <w:szCs w:val="20"/>
        </w:rPr>
        <w:t xml:space="preserve"> the </w:t>
      </w:r>
      <w:r w:rsidRPr="00057FDC">
        <w:rPr>
          <w:rStyle w:val="Heading3Char"/>
          <w:rFonts w:cs="Times New Roman"/>
          <w:szCs w:val="20"/>
        </w:rPr>
        <w:t>financial crisis will</w:t>
      </w:r>
      <w:r w:rsidRPr="00057FDC">
        <w:rPr>
          <w:sz w:val="16"/>
          <w:szCs w:val="20"/>
        </w:rPr>
        <w:t xml:space="preserve"> almost certainly </w:t>
      </w:r>
      <w:r w:rsidRPr="00057FDC">
        <w:rPr>
          <w:rStyle w:val="Heading3Char"/>
          <w:rFonts w:cs="Times New Roman"/>
          <w:szCs w:val="20"/>
        </w:rPr>
        <w:t>rock</w:t>
      </w:r>
      <w:r w:rsidRPr="00057FDC">
        <w:rPr>
          <w:sz w:val="16"/>
          <w:szCs w:val="20"/>
        </w:rPr>
        <w:t xml:space="preserve"> our principal </w:t>
      </w:r>
      <w:r w:rsidRPr="00057FDC">
        <w:rPr>
          <w:rStyle w:val="Heading3Char"/>
          <w:rFonts w:cs="Times New Roman"/>
          <w:szCs w:val="20"/>
        </w:rPr>
        <w:t>strategic competitors</w:t>
      </w:r>
      <w:r w:rsidRPr="00057FDC">
        <w:rPr>
          <w:sz w:val="16"/>
          <w:szCs w:val="20"/>
        </w:rPr>
        <w:t xml:space="preserve">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057FDC">
        <w:rPr>
          <w:rStyle w:val="Heading3Char"/>
          <w:rFonts w:cs="Times New Roman"/>
          <w:szCs w:val="20"/>
        </w:rPr>
        <w:t>There is no substitute for America on the world stage</w:t>
      </w:r>
      <w:r w:rsidRPr="00057FDC">
        <w:rPr>
          <w:sz w:val="16"/>
          <w:szCs w:val="20"/>
        </w:rPr>
        <w:t xml:space="preserve">. </w:t>
      </w:r>
      <w:r w:rsidRPr="00057FDC">
        <w:rPr>
          <w:rStyle w:val="UnderlineChar"/>
          <w:rFonts w:ascii="Times New Roman" w:hAnsi="Times New Roman"/>
          <w:sz w:val="20"/>
          <w:szCs w:val="20"/>
          <w:highlight w:val="yellow"/>
        </w:rPr>
        <w:t>The choice</w:t>
      </w:r>
      <w:r w:rsidRPr="00057FDC">
        <w:rPr>
          <w:rStyle w:val="UnderlineChar"/>
          <w:rFonts w:ascii="Times New Roman" w:hAnsi="Times New Roman"/>
          <w:sz w:val="20"/>
          <w:szCs w:val="20"/>
        </w:rPr>
        <w:t xml:space="preserve"> we have before us </w:t>
      </w:r>
      <w:r w:rsidRPr="00057FDC">
        <w:rPr>
          <w:rStyle w:val="UnderlineChar"/>
          <w:rFonts w:ascii="Times New Roman" w:hAnsi="Times New Roman"/>
          <w:sz w:val="20"/>
          <w:szCs w:val="20"/>
          <w:highlight w:val="yellow"/>
        </w:rPr>
        <w:t>is between</w:t>
      </w:r>
      <w:r w:rsidRPr="00057FDC">
        <w:rPr>
          <w:rStyle w:val="UnderlineChar"/>
          <w:rFonts w:ascii="Times New Roman" w:hAnsi="Times New Roman"/>
          <w:sz w:val="20"/>
          <w:szCs w:val="20"/>
        </w:rPr>
        <w:t xml:space="preserve"> the potentially disastrous effects of </w:t>
      </w:r>
      <w:r w:rsidRPr="00057FDC">
        <w:rPr>
          <w:rStyle w:val="UnderlineChar"/>
          <w:rFonts w:ascii="Times New Roman" w:hAnsi="Times New Roman"/>
          <w:sz w:val="20"/>
          <w:szCs w:val="20"/>
          <w:highlight w:val="yellow"/>
        </w:rPr>
        <w:t>disengagement and</w:t>
      </w:r>
      <w:r w:rsidRPr="00057FDC">
        <w:rPr>
          <w:rStyle w:val="UnderlineChar"/>
          <w:rFonts w:ascii="Times New Roman" w:hAnsi="Times New Roman"/>
          <w:sz w:val="20"/>
          <w:szCs w:val="20"/>
        </w:rPr>
        <w:t xml:space="preserve"> the stiff price tag of continued </w:t>
      </w:r>
      <w:r w:rsidRPr="00057FDC">
        <w:rPr>
          <w:rStyle w:val="UnderlineChar"/>
          <w:rFonts w:ascii="Times New Roman" w:hAnsi="Times New Roman"/>
          <w:sz w:val="20"/>
          <w:szCs w:val="20"/>
          <w:highlight w:val="yellow"/>
        </w:rPr>
        <w:t>American leadership</w:t>
      </w:r>
      <w:r w:rsidRPr="00057FDC">
        <w:rPr>
          <w:sz w:val="16"/>
          <w:szCs w:val="20"/>
        </w:rPr>
        <w:t>.</w:t>
      </w:r>
    </w:p>
    <w:p w:rsidR="00057FDC" w:rsidRPr="001B01C0" w:rsidRDefault="00057FDC" w:rsidP="009108CB">
      <w:pPr>
        <w:rPr>
          <w:sz w:val="16"/>
        </w:rPr>
      </w:pPr>
    </w:p>
    <w:p w:rsidR="00B805CB" w:rsidRDefault="00B805CB" w:rsidP="00B805CB">
      <w:pPr>
        <w:pStyle w:val="Heading3"/>
      </w:pPr>
      <w:r>
        <w:t xml:space="preserve">Econ </w:t>
      </w:r>
      <w:proofErr w:type="spellStart"/>
      <w:r>
        <w:t>Heg</w:t>
      </w:r>
      <w:proofErr w:type="spellEnd"/>
      <w:r>
        <w:t xml:space="preserve"> </w:t>
      </w:r>
      <w:r w:rsidR="009108CB">
        <w:t xml:space="preserve">Impacts </w:t>
      </w:r>
      <w:r>
        <w:t xml:space="preserve">– </w:t>
      </w:r>
      <w:r w:rsidR="009108CB">
        <w:t xml:space="preserve">1nc </w:t>
      </w:r>
      <w:r>
        <w:t xml:space="preserve">Russia </w:t>
      </w:r>
      <w:r w:rsidR="009108CB">
        <w:t>Aggression</w:t>
      </w:r>
    </w:p>
    <w:p w:rsidR="00B805CB" w:rsidRPr="00E627F5" w:rsidRDefault="00B805CB" w:rsidP="00B805CB">
      <w:pPr>
        <w:pStyle w:val="Heading4"/>
      </w:pPr>
      <w:r w:rsidRPr="00E627F5">
        <w:t xml:space="preserve">Economic weakness undercuts the global perception of US resolve - encourages </w:t>
      </w:r>
      <w:r>
        <w:t xml:space="preserve">Russian aggression </w:t>
      </w:r>
      <w:r w:rsidRPr="00E627F5">
        <w:t xml:space="preserve"> </w:t>
      </w:r>
    </w:p>
    <w:p w:rsidR="00B805CB" w:rsidRPr="00E627F5" w:rsidRDefault="00B805CB" w:rsidP="00B805CB">
      <w:r w:rsidRPr="00DA0271">
        <w:rPr>
          <w:rStyle w:val="Style13ptBold"/>
        </w:rPr>
        <w:t>Kudlow 14</w:t>
      </w:r>
      <w:r w:rsidRPr="00E627F5">
        <w:t xml:space="preserve"> (Larry, former economist @ US Treasury under President Reagan and Editor @ National Review, "Obama is Crushing the Reagan Link, and Putin Knows It," 7/18, http://www.nationalreview.com/node/383149/print)</w:t>
      </w:r>
    </w:p>
    <w:p w:rsidR="00B805CB" w:rsidRDefault="00B805CB" w:rsidP="00B805CB">
      <w:pPr>
        <w:rPr>
          <w:sz w:val="16"/>
        </w:rPr>
      </w:pPr>
      <w:r w:rsidRPr="00DA0271">
        <w:rPr>
          <w:sz w:val="16"/>
        </w:rPr>
        <w:t xml:space="preserve">Across his remarkably successful presidency, Ronald </w:t>
      </w:r>
      <w:r w:rsidRPr="00E627F5">
        <w:rPr>
          <w:rStyle w:val="StyleUnderline"/>
        </w:rPr>
        <w:t>Reagan repeatedly made the link between the U.S. economy and U.S. international security and defense</w:t>
      </w:r>
      <w:r w:rsidRPr="00DA0271">
        <w:rPr>
          <w:sz w:val="16"/>
        </w:rPr>
        <w:t xml:space="preserve">. He consistently argued that weakness at home leads to weakness abroad. Reagan was aiming at the dismal Carter years. But </w:t>
      </w:r>
      <w:r w:rsidRPr="00E627F5">
        <w:rPr>
          <w:rStyle w:val="StyleUnderline"/>
        </w:rPr>
        <w:t>he understood</w:t>
      </w:r>
      <w:r w:rsidRPr="00DA0271">
        <w:rPr>
          <w:sz w:val="16"/>
        </w:rPr>
        <w:t xml:space="preserve"> for all times </w:t>
      </w:r>
      <w:r w:rsidRPr="00E627F5">
        <w:rPr>
          <w:rStyle w:val="Emphasis"/>
        </w:rPr>
        <w:t>that economic strength</w:t>
      </w:r>
      <w:r w:rsidRPr="00DA0271">
        <w:rPr>
          <w:sz w:val="16"/>
        </w:rPr>
        <w:t xml:space="preserve"> at home </w:t>
      </w:r>
      <w:r w:rsidRPr="00E627F5">
        <w:rPr>
          <w:rStyle w:val="Emphasis"/>
        </w:rPr>
        <w:t>sends a powerful signal for international security overseas</w:t>
      </w:r>
      <w:r w:rsidRPr="00DA0271">
        <w:rPr>
          <w:sz w:val="16"/>
        </w:rPr>
        <w:t xml:space="preserve">. When Reagan went to Reykjavik to meet with Gorbachev, he believed the resurgent American economy would hammer the nails on the coffin of Soviet communism. And he explained to Gorbachev that if the Soviets didn’t come to the negotiating table with nuclear weapons, the U.S. would out-produce them on nukes and with technological superiority. Similarly, Reagan would not give up his vision for strategic missile defense. And in both cases — building nukes and SDI — Reagan knew the American economy had the resources capable of achieving these goals, while the sinking Soviet economy couldn’t match us. In the end, the Soviet system imploded in one of the greatest reversals in world history. Freedom won. Communism lost. Now, circumstances are somewhat different today. But the horrible Malaysia Airlines crash in Ukraine highlights some worrisome facts about American-Russian relations. Mitt Romney was right. </w:t>
      </w:r>
      <w:r w:rsidRPr="00DA0271">
        <w:rPr>
          <w:rStyle w:val="StyleUnderline"/>
        </w:rPr>
        <w:t>Russia is our biggest threat</w:t>
      </w:r>
      <w:r w:rsidRPr="00DA0271">
        <w:rPr>
          <w:sz w:val="16"/>
        </w:rPr>
        <w:t xml:space="preserve">. We know that the Malaysian plane was brought down by a ground-to-air missile fired from Russian-made SA-11 weapons run by pro-Russian </w:t>
      </w:r>
      <w:proofErr w:type="spellStart"/>
      <w:r w:rsidRPr="00DA0271">
        <w:rPr>
          <w:sz w:val="16"/>
        </w:rPr>
        <w:t>Ukranian</w:t>
      </w:r>
      <w:proofErr w:type="spellEnd"/>
      <w:r w:rsidRPr="00DA0271">
        <w:rPr>
          <w:sz w:val="16"/>
        </w:rPr>
        <w:t xml:space="preserve"> rebel terrorists. We also know that </w:t>
      </w:r>
      <w:r w:rsidRPr="00DA0271">
        <w:rPr>
          <w:rStyle w:val="StyleUnderline"/>
        </w:rPr>
        <w:t>Russia is fighting a proxy war with the U.S. in Ukr</w:t>
      </w:r>
      <w:r w:rsidRPr="00DA0271">
        <w:rPr>
          <w:sz w:val="16"/>
        </w:rPr>
        <w:t xml:space="preserve">aine, and that Russian </w:t>
      </w:r>
      <w:proofErr w:type="gramStart"/>
      <w:r w:rsidRPr="00DA0271">
        <w:rPr>
          <w:sz w:val="16"/>
        </w:rPr>
        <w:t>special forces</w:t>
      </w:r>
      <w:proofErr w:type="gramEnd"/>
      <w:r w:rsidRPr="00DA0271">
        <w:rPr>
          <w:sz w:val="16"/>
        </w:rPr>
        <w:t xml:space="preserve"> are leading the terrorist movement in Ukraine. </w:t>
      </w:r>
      <w:r w:rsidRPr="00DA0271">
        <w:rPr>
          <w:rStyle w:val="StyleUnderline"/>
        </w:rPr>
        <w:t>We can add to this the proxy war fought by Russia in the Middle East</w:t>
      </w:r>
      <w:r w:rsidRPr="00DA0271">
        <w:rPr>
          <w:sz w:val="16"/>
        </w:rPr>
        <w:t xml:space="preserve">, with its main ally Iran, and the fact that Russia is engaging in state-sponsored terrorism. Whether President Obama understands all this, I don’t know. His policies have been alternatively passive (Libya, Egypt), incoherent (Russian reset), and feckless (Syria). But </w:t>
      </w:r>
      <w:r w:rsidRPr="00DA0271">
        <w:rPr>
          <w:rStyle w:val="StyleUnderline"/>
        </w:rPr>
        <w:t>the fact that the current U.S. economic recovery is the slowest in</w:t>
      </w:r>
      <w:r w:rsidRPr="00DA0271">
        <w:rPr>
          <w:sz w:val="16"/>
        </w:rPr>
        <w:t xml:space="preserve"> post-WWII history — spanning </w:t>
      </w:r>
      <w:r w:rsidRPr="00DA0271">
        <w:rPr>
          <w:rStyle w:val="StyleUnderline"/>
        </w:rPr>
        <w:t>70 years</w:t>
      </w:r>
      <w:r w:rsidRPr="00DA0271">
        <w:rPr>
          <w:sz w:val="16"/>
        </w:rPr>
        <w:t xml:space="preserve"> — </w:t>
      </w:r>
      <w:r w:rsidRPr="00DA0271">
        <w:rPr>
          <w:rStyle w:val="Emphasis"/>
        </w:rPr>
        <w:t>is surely a key factor in</w:t>
      </w:r>
      <w:r w:rsidRPr="00DA0271">
        <w:rPr>
          <w:sz w:val="16"/>
        </w:rPr>
        <w:t xml:space="preserve"> Vladimir </w:t>
      </w:r>
      <w:r w:rsidRPr="00DA0271">
        <w:rPr>
          <w:rStyle w:val="Emphasis"/>
        </w:rPr>
        <w:t>Putin’s adventurism</w:t>
      </w:r>
      <w:r w:rsidRPr="00DA0271">
        <w:rPr>
          <w:sz w:val="16"/>
        </w:rPr>
        <w:t xml:space="preserve">. This brings us back to Reagan’s link. Putin may recognize that Russia’s economy is a thin deck of cards. But he surely doesn’t fear the weak American economic position. </w:t>
      </w:r>
      <w:proofErr w:type="gramStart"/>
      <w:r w:rsidRPr="00DA0271">
        <w:rPr>
          <w:sz w:val="16"/>
        </w:rPr>
        <w:t>Ditto for the broken economic dictatorships in North Korea, Iran, and Venezuela, and the rising economic dictatorship in China.</w:t>
      </w:r>
      <w:proofErr w:type="gramEnd"/>
      <w:r w:rsidRPr="00DA0271">
        <w:rPr>
          <w:sz w:val="16"/>
        </w:rPr>
        <w:t xml:space="preserve"> They don’t fear us. In fact, </w:t>
      </w:r>
      <w:r w:rsidRPr="00DA0271">
        <w:rPr>
          <w:rStyle w:val="Emphasis"/>
        </w:rPr>
        <w:t xml:space="preserve">America’s economic weakness is so </w:t>
      </w:r>
      <w:proofErr w:type="gramStart"/>
      <w:r w:rsidRPr="00DA0271">
        <w:rPr>
          <w:rStyle w:val="Emphasis"/>
        </w:rPr>
        <w:t>worrying,</w:t>
      </w:r>
      <w:proofErr w:type="gramEnd"/>
      <w:r w:rsidRPr="00DA0271">
        <w:rPr>
          <w:rStyle w:val="Emphasis"/>
        </w:rPr>
        <w:t xml:space="preserve"> one suspects our friends are losing respect for us too</w:t>
      </w:r>
      <w:r w:rsidRPr="00DA0271">
        <w:rPr>
          <w:sz w:val="16"/>
        </w:rPr>
        <w:t xml:space="preserve">. Whether in Europe, Asia, Latin America, or Israel, </w:t>
      </w:r>
      <w:r w:rsidRPr="00DA0271">
        <w:rPr>
          <w:rStyle w:val="StyleUnderline"/>
        </w:rPr>
        <w:t>our allies know that America has been the backstop for freedom.</w:t>
      </w:r>
      <w:r w:rsidRPr="00DA0271">
        <w:rPr>
          <w:sz w:val="16"/>
        </w:rPr>
        <w:t xml:space="preserve"> If not us, who? </w:t>
      </w:r>
      <w:r w:rsidRPr="00DA0271">
        <w:rPr>
          <w:rStyle w:val="StyleUnderline"/>
        </w:rPr>
        <w:t>But can they say that now?</w:t>
      </w:r>
      <w:r w:rsidRPr="00DA0271">
        <w:rPr>
          <w:sz w:val="16"/>
        </w:rPr>
        <w:t xml:space="preserve"> As I testified this week before the congressional Joint Economic Committee, at 2.1 percent average real growth, </w:t>
      </w:r>
      <w:r w:rsidRPr="00DA0271">
        <w:rPr>
          <w:rStyle w:val="StyleUnderline"/>
        </w:rPr>
        <w:t>the U.S. is lagging far behind the 4.1 percent average recovery pace of the post-war business cycles</w:t>
      </w:r>
      <w:r w:rsidRPr="00DA0271">
        <w:rPr>
          <w:sz w:val="16"/>
        </w:rPr>
        <w:t xml:space="preserve">. The Reagan recovery averaged 5 percent annual growth at the same point as the Obama recovery. Obama’s stock market from the depth of the meltdown does beat Reagan’s market and the post-war average for equities. But here’s a very worrisome trend. Over the entire post-war period, average yearly growth has been 3.2 percent. And in the 1980s and ’90s, growth was 3.7 percent. Since 2001, however, under Republican and Democratic presidents and congresses, as the dollar lost over a third of its value growth has dropped to only 1.8 percent annually. </w:t>
      </w:r>
      <w:r w:rsidRPr="00DA0271">
        <w:rPr>
          <w:rStyle w:val="StyleUnderline"/>
        </w:rPr>
        <w:t>Something has clearly gone very wrong</w:t>
      </w:r>
      <w:r w:rsidRPr="00DA0271">
        <w:rPr>
          <w:sz w:val="16"/>
        </w:rPr>
        <w:t>.</w:t>
      </w:r>
    </w:p>
    <w:p w:rsidR="00B805CB" w:rsidRDefault="00B805CB" w:rsidP="00B805CB">
      <w:pPr>
        <w:pStyle w:val="Heading4"/>
      </w:pPr>
      <w:r>
        <w:t xml:space="preserve">Continued Russian aggression triggers global nuclear war – deterrence is key </w:t>
      </w:r>
    </w:p>
    <w:p w:rsidR="00B805CB" w:rsidRDefault="00B805CB" w:rsidP="00B805CB">
      <w:r w:rsidRPr="00D90B65">
        <w:rPr>
          <w:rStyle w:val="Style13ptBold"/>
        </w:rPr>
        <w:t>Fisher 9/3/14</w:t>
      </w:r>
      <w:r>
        <w:t xml:space="preserve"> (Max, Political Analyst @ </w:t>
      </w:r>
      <w:proofErr w:type="spellStart"/>
      <w:r>
        <w:t>Vox</w:t>
      </w:r>
      <w:proofErr w:type="spellEnd"/>
      <w:r>
        <w:t>, "Obama's Russia paradox: Why he just threatened WWIII in order to prevent it," http://www.vox.com/2014/9/3/6101507/obama-just-committed-the-us-to-war-against-russia-if-it-invades)</w:t>
      </w:r>
    </w:p>
    <w:p w:rsidR="00B805CB" w:rsidRDefault="00B805CB" w:rsidP="00B805CB">
      <w:pPr>
        <w:rPr>
          <w:sz w:val="16"/>
        </w:rPr>
      </w:pPr>
      <w:r w:rsidRPr="009B2FA4">
        <w:rPr>
          <w:sz w:val="16"/>
        </w:rPr>
        <w:t xml:space="preserve">President </w:t>
      </w:r>
      <w:r w:rsidRPr="009B2FA4">
        <w:rPr>
          <w:rStyle w:val="StyleUnderline"/>
        </w:rPr>
        <w:t>Obama</w:t>
      </w:r>
      <w:r w:rsidRPr="009B2FA4">
        <w:rPr>
          <w:sz w:val="16"/>
        </w:rPr>
        <w:t xml:space="preserve"> gave a speech on Wednesday, in a city most Americans have never heard of, committing the United States to possible war against Russia. He </w:t>
      </w:r>
      <w:r w:rsidRPr="009B2FA4">
        <w:rPr>
          <w:rStyle w:val="StyleUnderline"/>
        </w:rPr>
        <w:t>said</w:t>
      </w:r>
      <w:r w:rsidRPr="009B2FA4">
        <w:rPr>
          <w:sz w:val="16"/>
        </w:rPr>
        <w:t xml:space="preserve"> that the North Atlantic Treaty Organization, a Western military alliance better known as </w:t>
      </w:r>
      <w:r w:rsidRPr="009B2FA4">
        <w:rPr>
          <w:rStyle w:val="StyleUnderline"/>
        </w:rPr>
        <w:t>NATO, would fight to defend eastern European members like Estonia against any foreign aggression. In other words, if</w:t>
      </w:r>
      <w:r w:rsidRPr="009B2FA4">
        <w:rPr>
          <w:sz w:val="16"/>
        </w:rPr>
        <w:t xml:space="preserve"> Russian President Vladimir </w:t>
      </w:r>
      <w:r w:rsidRPr="009B2FA4">
        <w:rPr>
          <w:rStyle w:val="StyleUnderline"/>
        </w:rPr>
        <w:t>Putin invades Estonia or Latvia as he invaded Ukraine, then Putin would trigger war with the US and most of Europe</w:t>
      </w:r>
      <w:r w:rsidRPr="009B2FA4">
        <w:rPr>
          <w:sz w:val="16"/>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w:t>
      </w:r>
      <w:proofErr w:type="gramStart"/>
      <w:r w:rsidRPr="009B2FA4">
        <w:rPr>
          <w:sz w:val="16"/>
        </w:rPr>
        <w:t>states</w:t>
      </w:r>
      <w:proofErr w:type="gramEnd"/>
      <w:r w:rsidRPr="009B2FA4">
        <w:rPr>
          <w:sz w:val="16"/>
        </w:rPr>
        <w:t xml:space="preserve">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B2FA4">
        <w:rPr>
          <w:rStyle w:val="StyleUnderline"/>
        </w:rPr>
        <w:t xml:space="preserve">If Russia invades any member of NATO, even these small Baltic </w:t>
      </w:r>
      <w:proofErr w:type="gramStart"/>
      <w:r w:rsidRPr="009B2FA4">
        <w:rPr>
          <w:rStyle w:val="StyleUnderline"/>
        </w:rPr>
        <w:t>states</w:t>
      </w:r>
      <w:proofErr w:type="gramEnd"/>
      <w:r w:rsidRPr="009B2FA4">
        <w:rPr>
          <w:sz w:val="16"/>
        </w:rPr>
        <w:t xml:space="preserve"> on the alliance's far periphery, </w:t>
      </w:r>
      <w:r w:rsidRPr="009B2FA4">
        <w:rPr>
          <w:rStyle w:val="StyleUnderline"/>
        </w:rPr>
        <w:t>then it will be at war with all of them — including the United States</w:t>
      </w:r>
      <w:r w:rsidRPr="009B2FA4">
        <w:rPr>
          <w:sz w:val="16"/>
        </w:rPr>
        <w:t xml:space="preserve">. "The defense of Tallinn and Riga and Vilnius is just as important as the defense of Berlin and Paris and London," Obama said. To be really clear: that defense means war with </w:t>
      </w:r>
      <w:r w:rsidRPr="009B2FA4">
        <w:rPr>
          <w:rStyle w:val="StyleUnderline"/>
        </w:rPr>
        <w:t>Russia</w:t>
      </w:r>
      <w:r w:rsidRPr="009B2FA4">
        <w:rPr>
          <w:sz w:val="16"/>
        </w:rPr>
        <w:t xml:space="preserve">, which </w:t>
      </w:r>
      <w:r w:rsidRPr="009B2FA4">
        <w:rPr>
          <w:rStyle w:val="StyleUnderline"/>
        </w:rPr>
        <w:t>has the world's second-largest military and second-largest nuclear arsena</w:t>
      </w:r>
      <w:r w:rsidRPr="009B2FA4">
        <w:rPr>
          <w:sz w:val="16"/>
        </w:rPr>
        <w:t xml:space="preserve">l, a prospect so dangerous that even during the angriest moments of the Cold War, the world managed to avoid it. </w:t>
      </w:r>
      <w:r w:rsidRPr="009B2FA4">
        <w:rPr>
          <w:rStyle w:val="StyleUnderline"/>
        </w:rPr>
        <w:t>The idea</w:t>
      </w:r>
      <w:r w:rsidRPr="009B2FA4">
        <w:rPr>
          <w:sz w:val="16"/>
        </w:rPr>
        <w:t xml:space="preserve">, though, </w:t>
      </w:r>
      <w:r w:rsidRPr="009B2FA4">
        <w:rPr>
          <w:rStyle w:val="StyleUnderline"/>
        </w:rPr>
        <w:t>is not that Obama wants to go to war with Russia, it's that he wants to avoid war with Russia</w:t>
      </w:r>
      <w:r w:rsidRPr="009B2FA4">
        <w:rPr>
          <w:sz w:val="16"/>
        </w:rPr>
        <w:t xml:space="preserve"> — this is also why the US and Europe are not intervening militarily in Ukraine to push back the Russian tanks — but that </w:t>
      </w:r>
      <w:r w:rsidRPr="009B2FA4">
        <w:rPr>
          <w:rStyle w:val="Emphasis"/>
        </w:rPr>
        <w:t xml:space="preserve">avoiding war with Russia means deterring </w:t>
      </w:r>
      <w:r w:rsidRPr="009B2FA4">
        <w:rPr>
          <w:sz w:val="16"/>
        </w:rPr>
        <w:t xml:space="preserve">Russian President Vladimir </w:t>
      </w:r>
      <w:r w:rsidRPr="009B2FA4">
        <w:rPr>
          <w:rStyle w:val="Emphasis"/>
        </w:rPr>
        <w:t>Putin from invading these Baltic states in the first place</w:t>
      </w:r>
      <w:r w:rsidRPr="009B2FA4">
        <w:rPr>
          <w:sz w:val="16"/>
        </w:rPr>
        <w:t xml:space="preserve"> by scaring him off. The risk of</w:t>
      </w:r>
      <w:r w:rsidRPr="009B2FA4">
        <w:rPr>
          <w:rStyle w:val="StyleUnderline"/>
        </w:rPr>
        <w:t xml:space="preserve"> </w:t>
      </w:r>
      <w:r w:rsidRPr="009B2FA4">
        <w:rPr>
          <w:rStyle w:val="Emphasis"/>
        </w:rPr>
        <w:t>such an invasion</w:t>
      </w:r>
      <w:r w:rsidRPr="009B2FA4">
        <w:rPr>
          <w:rStyle w:val="StyleUnderline"/>
        </w:rPr>
        <w:t>,</w:t>
      </w:r>
      <w:r w:rsidRPr="009B2FA4">
        <w:rPr>
          <w:sz w:val="16"/>
        </w:rPr>
        <w:t xml:space="preserve"> by the way, is real: these countries are about one-quarter ethnic Russian, and Ukraine's own Russian minority which was Putin's excuse for invading Crimea in March. Putin also clearly sees former Soviet states as fair game; he has invaded Ukraine and Georgia, both marked in red on the above map. So the Baltic </w:t>
      </w:r>
      <w:proofErr w:type="gramStart"/>
      <w:r w:rsidRPr="009B2FA4">
        <w:rPr>
          <w:sz w:val="16"/>
        </w:rPr>
        <w:t>states</w:t>
      </w:r>
      <w:proofErr w:type="gramEnd"/>
      <w:r w:rsidRPr="009B2FA4">
        <w:rPr>
          <w:sz w:val="16"/>
        </w:rPr>
        <w:t xml:space="preserve"> are rightly terrified that they are next.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9B2FA4">
        <w:rPr>
          <w:rStyle w:val="Emphasis"/>
        </w:rPr>
        <w:t>could legitimately lead to World War Three and global nuclear war</w:t>
      </w:r>
      <w:r w:rsidRPr="009B2FA4">
        <w:rPr>
          <w:sz w:val="16"/>
        </w:rPr>
        <w:t>, is for Putin to call Obama's bluff, invade Estonia, and have Obama's bluff turn out to not be a bluff.</w:t>
      </w:r>
    </w:p>
    <w:p w:rsidR="00B805CB" w:rsidRPr="00EE2247" w:rsidRDefault="009108CB" w:rsidP="00B805CB">
      <w:pPr>
        <w:pStyle w:val="Heading3"/>
      </w:pPr>
      <w:r>
        <w:t xml:space="preserve">Econ </w:t>
      </w:r>
      <w:proofErr w:type="spellStart"/>
      <w:r>
        <w:t>Heg</w:t>
      </w:r>
      <w:proofErr w:type="spellEnd"/>
      <w:r>
        <w:t xml:space="preserve"> Impacts - </w:t>
      </w:r>
      <w:r w:rsidR="00B805CB">
        <w:t xml:space="preserve">Russian Aggression </w:t>
      </w:r>
    </w:p>
    <w:p w:rsidR="00B805CB" w:rsidRPr="00EE2247" w:rsidRDefault="00B805CB" w:rsidP="00B805CB">
      <w:pPr>
        <w:pStyle w:val="Heading4"/>
      </w:pPr>
      <w:r w:rsidRPr="00EE2247">
        <w:t xml:space="preserve">Russian aggression causes nuclear war AND collapses collective security </w:t>
      </w:r>
    </w:p>
    <w:p w:rsidR="00B805CB" w:rsidRPr="00EE2247" w:rsidRDefault="00B805CB" w:rsidP="00B805CB">
      <w:pPr>
        <w:rPr>
          <w:sz w:val="18"/>
        </w:rPr>
      </w:pPr>
      <w:r w:rsidRPr="00EE2247">
        <w:rPr>
          <w:rStyle w:val="Style13ptBold"/>
        </w:rPr>
        <w:t>Blank 9</w:t>
      </w:r>
      <w:r w:rsidRPr="00EE2247">
        <w:t xml:space="preserve"> (Dr. Stephen, Research Professor of National Security Affairs at the Strategic Studies Institute of the U.S. Army War College, March 2009, “Russia And Arms Control: Are There Opportunities For The Obama Administration?” http://www.strategicstudiesinstitute.army.mil/pdffiles/pub908.pdf)</w:t>
      </w:r>
    </w:p>
    <w:p w:rsidR="00B805CB" w:rsidRPr="009108CB" w:rsidRDefault="00B805CB" w:rsidP="00B805CB">
      <w:pPr>
        <w:rPr>
          <w:sz w:val="16"/>
        </w:rPr>
      </w:pPr>
      <w:r w:rsidRPr="009108CB">
        <w:rPr>
          <w:sz w:val="16"/>
        </w:rPr>
        <w:t xml:space="preserve">Proliferators or nuclear states like China and Russia can then deter regional or intercontinental attacks either by denial or by threat of retaliation.168 </w:t>
      </w:r>
      <w:proofErr w:type="gramStart"/>
      <w:r w:rsidRPr="009108CB">
        <w:rPr>
          <w:sz w:val="16"/>
        </w:rPr>
        <w:t>Given</w:t>
      </w:r>
      <w:proofErr w:type="gramEnd"/>
      <w:r w:rsidRPr="009108CB">
        <w:rPr>
          <w:sz w:val="16"/>
        </w:rPr>
        <w:t xml:space="preserve"> a multipolar world structure with little ideological rivalry among major powers, it is unlikely that they will go to war with each other. Rather, like </w:t>
      </w:r>
      <w:r w:rsidRPr="00EE2247">
        <w:rPr>
          <w:rStyle w:val="Emphasis"/>
        </w:rPr>
        <w:t>Russia</w:t>
      </w:r>
      <w:r w:rsidRPr="009108CB">
        <w:rPr>
          <w:sz w:val="16"/>
        </w:rPr>
        <w:t xml:space="preserve">, they </w:t>
      </w:r>
      <w:r w:rsidRPr="00EE2247">
        <w:rPr>
          <w:rStyle w:val="Emphasis"/>
        </w:rPr>
        <w:t>will strive for exclusive hegemony in their own “sphere of influence” and use nuclear instruments towards that end</w:t>
      </w:r>
      <w:r w:rsidRPr="009108CB">
        <w:rPr>
          <w:sz w:val="16"/>
        </w:rPr>
        <w:t xml:space="preserve">. However, </w:t>
      </w:r>
      <w:r w:rsidRPr="00EE2247">
        <w:rPr>
          <w:rStyle w:val="Emphasis"/>
        </w:rPr>
        <w:t>wars may well break out</w:t>
      </w:r>
      <w:r w:rsidRPr="009108CB">
        <w:rPr>
          <w:sz w:val="16"/>
        </w:rPr>
        <w:t xml:space="preserve"> </w:t>
      </w:r>
      <w:r w:rsidRPr="00EE2247">
        <w:rPr>
          <w:rStyle w:val="underline"/>
          <w:rFonts w:eastAsia="Times New Roman"/>
        </w:rPr>
        <w:t>between major powers and weaker “peripheral” states</w:t>
      </w:r>
      <w:r w:rsidRPr="009108CB">
        <w:rPr>
          <w:sz w:val="16"/>
        </w:rPr>
        <w:t xml:space="preserve"> or between peripheral and </w:t>
      </w:r>
      <w:proofErr w:type="spellStart"/>
      <w:r w:rsidRPr="009108CB">
        <w:rPr>
          <w:sz w:val="16"/>
        </w:rPr>
        <w:t>semiperipheral</w:t>
      </w:r>
      <w:proofErr w:type="spellEnd"/>
      <w:r w:rsidRPr="009108CB">
        <w:rPr>
          <w:sz w:val="16"/>
        </w:rPr>
        <w:t xml:space="preserve"> states given their lack of domestic legitimacy, the absence of the means of crisis prevention, the visible absence of crisis management mechanisms, and their strategic calculation that asymmetric wars might give them the victory or respite they need.169 Simultaneously</w:t>
      </w:r>
      <w:proofErr w:type="gramStart"/>
      <w:r w:rsidRPr="009108CB">
        <w:rPr>
          <w:sz w:val="16"/>
        </w:rPr>
        <w:t>,</w:t>
      </w:r>
      <w:r w:rsidR="009108CB" w:rsidRPr="009108CB">
        <w:rPr>
          <w:sz w:val="12"/>
        </w:rPr>
        <w:t>¶</w:t>
      </w:r>
      <w:proofErr w:type="gramEnd"/>
      <w:r w:rsidRPr="009108CB">
        <w:rPr>
          <w:sz w:val="16"/>
        </w:rPr>
        <w:t xml:space="preserve"> The states of periphery and </w:t>
      </w:r>
      <w:proofErr w:type="spellStart"/>
      <w:r w:rsidRPr="009108CB">
        <w:rPr>
          <w:sz w:val="16"/>
        </w:rPr>
        <w:t>semiperiphery</w:t>
      </w:r>
      <w:proofErr w:type="spellEnd"/>
      <w:r w:rsidRPr="009108CB">
        <w:rPr>
          <w:sz w:val="16"/>
        </w:rPr>
        <w:t xml:space="preserve"> have far more opportunities for political maneuvering. </w:t>
      </w:r>
      <w:r w:rsidRPr="00EE2247">
        <w:rPr>
          <w:rStyle w:val="underline"/>
          <w:rFonts w:eastAsia="Times New Roman"/>
        </w:rPr>
        <w:t>Since war remains a political option, these states may find it convenient to exercise their military power as a means for achieving political objectives</w:t>
      </w:r>
      <w:r w:rsidRPr="009108CB">
        <w:rPr>
          <w:sz w:val="16"/>
        </w:rPr>
        <w:t xml:space="preserve">. Thus </w:t>
      </w:r>
      <w:r w:rsidRPr="00EE2247">
        <w:rPr>
          <w:rStyle w:val="Emphasis"/>
        </w:rPr>
        <w:t>international crises may increase in number</w:t>
      </w:r>
      <w:r w:rsidRPr="00EE2247">
        <w:rPr>
          <w:u w:val="single"/>
        </w:rPr>
        <w:t xml:space="preserve">. </w:t>
      </w:r>
      <w:r w:rsidRPr="00EE2247">
        <w:rPr>
          <w:rStyle w:val="underline"/>
          <w:rFonts w:eastAsia="Times New Roman"/>
        </w:rPr>
        <w:t>This has</w:t>
      </w:r>
      <w:r w:rsidRPr="009108CB">
        <w:rPr>
          <w:sz w:val="16"/>
        </w:rPr>
        <w:t xml:space="preserve"> two </w:t>
      </w:r>
      <w:r w:rsidRPr="00EE2247">
        <w:rPr>
          <w:rStyle w:val="Emphasis"/>
        </w:rPr>
        <w:t>important implications for the use of WMD</w:t>
      </w:r>
      <w:r w:rsidRPr="009108CB">
        <w:rPr>
          <w:b/>
          <w:sz w:val="16"/>
        </w:rPr>
        <w:t>.</w:t>
      </w:r>
      <w:r w:rsidRPr="009108CB">
        <w:rPr>
          <w:sz w:val="16"/>
        </w:rPr>
        <w:t xml:space="preserve"> First, </w:t>
      </w:r>
      <w:r w:rsidRPr="00EE2247">
        <w:rPr>
          <w:rStyle w:val="underline"/>
          <w:rFonts w:eastAsia="Times New Roman"/>
        </w:rPr>
        <w:t>they may be</w:t>
      </w:r>
      <w:r w:rsidRPr="00EE2247">
        <w:rPr>
          <w:u w:val="single"/>
        </w:rPr>
        <w:t xml:space="preserve"> </w:t>
      </w:r>
      <w:r w:rsidRPr="00EE2247">
        <w:rPr>
          <w:rStyle w:val="Emphasis"/>
        </w:rPr>
        <w:t>used deliberately to offer a decisive victory</w:t>
      </w:r>
      <w:r w:rsidRPr="00EE2247">
        <w:rPr>
          <w:u w:val="single"/>
        </w:rPr>
        <w:t xml:space="preserve"> </w:t>
      </w:r>
      <w:r w:rsidRPr="00EE2247">
        <w:rPr>
          <w:rStyle w:val="underline"/>
          <w:rFonts w:eastAsia="Times New Roman"/>
        </w:rPr>
        <w:t>(or in</w:t>
      </w:r>
      <w:r w:rsidRPr="00EE2247">
        <w:rPr>
          <w:u w:val="single"/>
        </w:rPr>
        <w:t xml:space="preserve"> </w:t>
      </w:r>
      <w:r w:rsidRPr="00EE2247">
        <w:rPr>
          <w:rStyle w:val="Emphasis"/>
        </w:rPr>
        <w:t>Russia’s case</w:t>
      </w:r>
      <w:r w:rsidRPr="00EE2247">
        <w:rPr>
          <w:rStyle w:val="underline"/>
          <w:rFonts w:eastAsia="Times New Roman"/>
        </w:rPr>
        <w:t>, to achieve “intra-war escalation control</w:t>
      </w:r>
      <w:r w:rsidRPr="00EE2247">
        <w:rPr>
          <w:u w:val="single"/>
        </w:rPr>
        <w:t>”</w:t>
      </w:r>
      <w:r w:rsidRPr="009108CB">
        <w:rPr>
          <w:sz w:val="16"/>
        </w:rPr>
        <w:t xml:space="preserve">—author170) to the striker, </w:t>
      </w:r>
      <w:r w:rsidRPr="00EE2247">
        <w:rPr>
          <w:rStyle w:val="underline"/>
          <w:rFonts w:eastAsia="Times New Roman"/>
        </w:rPr>
        <w:t>or for defensive purposes when imbalances in military capabilities are significant</w:t>
      </w:r>
      <w:r w:rsidRPr="009108CB">
        <w:rPr>
          <w:sz w:val="16"/>
        </w:rPr>
        <w:t xml:space="preserve">; and second, </w:t>
      </w:r>
      <w:r w:rsidRPr="00EE2247">
        <w:rPr>
          <w:rStyle w:val="Emphasis"/>
        </w:rPr>
        <w:t>crises increase the possibilities of inadvertent or accidental wars involving WMD</w:t>
      </w:r>
      <w:r w:rsidRPr="009108CB">
        <w:rPr>
          <w:sz w:val="16"/>
        </w:rPr>
        <w:t>.171</w:t>
      </w:r>
      <w:r w:rsidR="009108CB" w:rsidRPr="009108CB">
        <w:rPr>
          <w:sz w:val="12"/>
        </w:rPr>
        <w:t>¶</w:t>
      </w:r>
      <w:r w:rsidRPr="009108CB">
        <w:rPr>
          <w:sz w:val="16"/>
        </w:rPr>
        <w:t xml:space="preserve"> Obviously nuclear proliferators or </w:t>
      </w:r>
      <w:r w:rsidRPr="00EE2247">
        <w:rPr>
          <w:rStyle w:val="underline"/>
          <w:rFonts w:eastAsia="Times New Roman"/>
        </w:rPr>
        <w:t>states that are expanding their nuclear arsenals like Russia can exercise a great influence upon world politics if they chose to defy the prevailing consensus and use their weapons</w:t>
      </w:r>
      <w:r w:rsidRPr="009108CB">
        <w:rPr>
          <w:sz w:val="16"/>
        </w:rPr>
        <w:t xml:space="preserve"> not as defensive weapons, as has been commonly thought, but </w:t>
      </w:r>
      <w:r w:rsidRPr="00EE2247">
        <w:rPr>
          <w:rStyle w:val="underline"/>
          <w:rFonts w:eastAsia="Times New Roman"/>
        </w:rPr>
        <w:t>as offensive weapons to threaten other states</w:t>
      </w:r>
      <w:r w:rsidRPr="009108CB">
        <w:rPr>
          <w:sz w:val="16"/>
        </w:rPr>
        <w:t xml:space="preserve"> and deter nuclear powers. Their decision to go either for cooperative security and strengthened international military-political norms of action, or for individual national “egotism” will critically affect world politics. For, as Roberts observes</w:t>
      </w:r>
      <w:proofErr w:type="gramStart"/>
      <w:r w:rsidRPr="009108CB">
        <w:rPr>
          <w:sz w:val="16"/>
        </w:rPr>
        <w:t>,</w:t>
      </w:r>
      <w:r w:rsidR="009108CB" w:rsidRPr="009108CB">
        <w:rPr>
          <w:sz w:val="12"/>
        </w:rPr>
        <w:t>¶</w:t>
      </w:r>
      <w:proofErr w:type="gramEnd"/>
      <w:r w:rsidRPr="009108CB">
        <w:rPr>
          <w:sz w:val="16"/>
        </w:rPr>
        <w:t xml:space="preserve"> But if they drift away from those efforts [to bring about more cooperative security], </w:t>
      </w:r>
      <w:r w:rsidRPr="00EE2247">
        <w:rPr>
          <w:rStyle w:val="Emphasis"/>
        </w:rPr>
        <w:t>the consequences could be profound</w:t>
      </w:r>
      <w:r w:rsidRPr="009108CB">
        <w:rPr>
          <w:sz w:val="16"/>
        </w:rPr>
        <w:t xml:space="preserve">. At the very least, </w:t>
      </w:r>
      <w:r w:rsidRPr="00EE2247">
        <w:rPr>
          <w:rStyle w:val="underline"/>
          <w:rFonts w:eastAsia="Times New Roman"/>
        </w:rPr>
        <w:t xml:space="preserve">the </w:t>
      </w:r>
      <w:r w:rsidRPr="00EE2247">
        <w:rPr>
          <w:rStyle w:val="Emphasis"/>
        </w:rPr>
        <w:t>effective functioning of</w:t>
      </w:r>
      <w:r w:rsidRPr="00EE2247">
        <w:rPr>
          <w:rStyle w:val="underline"/>
          <w:rFonts w:eastAsia="Times New Roman"/>
        </w:rPr>
        <w:t xml:space="preserve"> inherited </w:t>
      </w:r>
      <w:r w:rsidRPr="00EE2247">
        <w:rPr>
          <w:rStyle w:val="Emphasis"/>
        </w:rPr>
        <w:t>mechanisms of world order</w:t>
      </w:r>
      <w:r w:rsidRPr="00EE2247">
        <w:rPr>
          <w:rStyle w:val="IntenseEmphasis"/>
        </w:rPr>
        <w:t>, such as</w:t>
      </w:r>
      <w:r w:rsidRPr="009108CB">
        <w:rPr>
          <w:sz w:val="16"/>
        </w:rPr>
        <w:t xml:space="preserve"> the special </w:t>
      </w:r>
      <w:r w:rsidRPr="00EE2247">
        <w:rPr>
          <w:rStyle w:val="IntenseEmphasis"/>
        </w:rPr>
        <w:t>responsibility of</w:t>
      </w:r>
      <w:r w:rsidRPr="009108CB">
        <w:rPr>
          <w:sz w:val="16"/>
        </w:rPr>
        <w:t xml:space="preserve"> the “</w:t>
      </w:r>
      <w:r w:rsidRPr="00EE2247">
        <w:rPr>
          <w:rStyle w:val="IntenseEmphasis"/>
        </w:rPr>
        <w:t>great powers” in the management of the interstate system</w:t>
      </w:r>
      <w:r w:rsidRPr="009108CB">
        <w:rPr>
          <w:sz w:val="16"/>
        </w:rPr>
        <w:t xml:space="preserve">, especially problems of armed aggression, under the aegis of </w:t>
      </w:r>
      <w:r w:rsidRPr="00EE2247">
        <w:rPr>
          <w:rStyle w:val="IntenseEmphasis"/>
        </w:rPr>
        <w:t>collective security,</w:t>
      </w:r>
      <w:r w:rsidRPr="00EE2247">
        <w:rPr>
          <w:u w:val="single"/>
        </w:rPr>
        <w:t xml:space="preserve"> </w:t>
      </w:r>
      <w:r w:rsidRPr="00EE2247">
        <w:rPr>
          <w:rStyle w:val="Emphasis"/>
        </w:rPr>
        <w:t>could be significantly impaired</w:t>
      </w:r>
      <w:r w:rsidRPr="009108CB">
        <w:rPr>
          <w:sz w:val="16"/>
        </w:rPr>
        <w:t xml:space="preserve">. Armed with the ability to defeat an intervention, or impose substantial costs in blood or money on an intervening force or the populaces of the </w:t>
      </w:r>
      <w:proofErr w:type="spellStart"/>
      <w:r w:rsidRPr="009108CB">
        <w:rPr>
          <w:sz w:val="16"/>
        </w:rPr>
        <w:t>nations</w:t>
      </w:r>
      <w:proofErr w:type="spellEnd"/>
      <w:r w:rsidRPr="009108CB">
        <w:rPr>
          <w:sz w:val="16"/>
        </w:rPr>
        <w:t xml:space="preserve"> marshaling that force, </w:t>
      </w:r>
      <w:r w:rsidRPr="00EE2247">
        <w:rPr>
          <w:rStyle w:val="underline"/>
          <w:rFonts w:eastAsia="Times New Roman"/>
        </w:rPr>
        <w:t>the newly empowered tier could</w:t>
      </w:r>
      <w:r w:rsidRPr="00EE2247">
        <w:rPr>
          <w:u w:val="single"/>
        </w:rPr>
        <w:t xml:space="preserve"> </w:t>
      </w:r>
      <w:r w:rsidRPr="00EE2247">
        <w:rPr>
          <w:rStyle w:val="Emphasis"/>
        </w:rPr>
        <w:t>bring an end to collective security operations</w:t>
      </w:r>
      <w:r w:rsidRPr="00EE2247">
        <w:rPr>
          <w:u w:val="single"/>
        </w:rPr>
        <w:t xml:space="preserve">, </w:t>
      </w:r>
      <w:r w:rsidRPr="00EE2247">
        <w:rPr>
          <w:rStyle w:val="Emphasis"/>
        </w:rPr>
        <w:t>undermine the credibility of alliance commitments by the great powers</w:t>
      </w:r>
      <w:r w:rsidRPr="009108CB">
        <w:rPr>
          <w:sz w:val="16"/>
        </w:rPr>
        <w:t xml:space="preserve">, [undermine guarantees of extended deterrence by them to threatened nations and states] </w:t>
      </w:r>
      <w:r w:rsidRPr="00EE2247">
        <w:rPr>
          <w:rStyle w:val="underline"/>
          <w:rFonts w:eastAsia="Times New Roman"/>
        </w:rPr>
        <w:t>extend alliances of their own</w:t>
      </w:r>
      <w:r w:rsidRPr="009108CB">
        <w:rPr>
          <w:sz w:val="16"/>
        </w:rPr>
        <w:t xml:space="preserve">, </w:t>
      </w:r>
      <w:r w:rsidRPr="00EE2247">
        <w:rPr>
          <w:rStyle w:val="underline"/>
          <w:rFonts w:eastAsia="Times New Roman"/>
        </w:rPr>
        <w:t>and</w:t>
      </w:r>
      <w:r w:rsidRPr="009108CB">
        <w:rPr>
          <w:sz w:val="16"/>
        </w:rPr>
        <w:t xml:space="preserve"> perhaps </w:t>
      </w:r>
      <w:r w:rsidRPr="00EE2247">
        <w:rPr>
          <w:rStyle w:val="Emphasis"/>
        </w:rPr>
        <w:t>make wars of aggression on their neighbors or their own people</w:t>
      </w:r>
      <w:r w:rsidRPr="009108CB">
        <w:rPr>
          <w:sz w:val="16"/>
        </w:rPr>
        <w:t>.172</w:t>
      </w:r>
    </w:p>
    <w:p w:rsidR="00B805CB" w:rsidRPr="00EE2247" w:rsidRDefault="00B805CB" w:rsidP="00B805CB">
      <w:pPr>
        <w:pStyle w:val="Heading4"/>
      </w:pPr>
      <w:r w:rsidRPr="00EE2247">
        <w:t>Extinction</w:t>
      </w:r>
    </w:p>
    <w:p w:rsidR="00B805CB" w:rsidRPr="00EE2247" w:rsidRDefault="00B805CB" w:rsidP="00B805CB">
      <w:r w:rsidRPr="00CA3C20">
        <w:rPr>
          <w:rStyle w:val="Style13ptBold"/>
        </w:rPr>
        <w:t>Muller 00</w:t>
      </w:r>
      <w:r w:rsidRPr="00EE2247">
        <w:t xml:space="preserve"> (Dr. Harold, Director of the Peace Research Institute-Frankfurt and Professor of International Relations at Goethe University Compliance Politics: A Critical Analysis of Multilateral Arms Control Treaty Enforcement </w:t>
      </w:r>
      <w:hyperlink r:id="rId8" w:history="1">
        <w:r w:rsidRPr="00EE2247">
          <w:rPr>
            <w:rStyle w:val="Hyperlink"/>
          </w:rPr>
          <w:t>http://cns.miis.edu/npr/pdfs/72muell.pdf</w:t>
        </w:r>
      </w:hyperlink>
      <w:r w:rsidRPr="00EE2247">
        <w:t>)</w:t>
      </w:r>
    </w:p>
    <w:p w:rsidR="00B805CB" w:rsidRDefault="00B805CB" w:rsidP="00B805CB">
      <w:pPr>
        <w:pStyle w:val="cardtext"/>
        <w:ind w:left="0"/>
        <w:rPr>
          <w:rFonts w:ascii="Times New Roman" w:hAnsi="Times New Roman"/>
          <w:sz w:val="16"/>
        </w:rPr>
      </w:pPr>
      <w:r w:rsidRPr="00EE2247">
        <w:rPr>
          <w:rFonts w:ascii="Times New Roman" w:hAnsi="Times New Roman"/>
          <w:sz w:val="16"/>
        </w:rPr>
        <w:t>In this author's view</w:t>
      </w:r>
      <w:proofErr w:type="gramStart"/>
      <w:r w:rsidRPr="00EE2247">
        <w:rPr>
          <w:rFonts w:ascii="Times New Roman" w:hAnsi="Times New Roman"/>
          <w:sz w:val="16"/>
        </w:rPr>
        <w:t>,3</w:t>
      </w:r>
      <w:proofErr w:type="gramEnd"/>
      <w:r w:rsidRPr="00EE2247">
        <w:rPr>
          <w:rFonts w:ascii="Times New Roman" w:hAnsi="Times New Roman"/>
          <w:sz w:val="16"/>
        </w:rPr>
        <w:t xml:space="preserve"> at least four distinct missions continue to make arms control, disarmament, and non-proliferation agreements useful, even indispensable parts of a stable and reliable world security structure:</w:t>
      </w:r>
      <w:r w:rsidRPr="00EE2247">
        <w:rPr>
          <w:sz w:val="16"/>
        </w:rPr>
        <w:t xml:space="preserve"> </w:t>
      </w:r>
      <w:r w:rsidRPr="00EE2247">
        <w:rPr>
          <w:rFonts w:ascii="Times New Roman" w:hAnsi="Times New Roman"/>
          <w:sz w:val="16"/>
        </w:rPr>
        <w:t xml:space="preserve">• </w:t>
      </w:r>
      <w:r w:rsidRPr="00EE2247">
        <w:rPr>
          <w:rStyle w:val="StyleUnderline"/>
          <w:rFonts w:ascii="Times New Roman" w:hAnsi="Times New Roman"/>
        </w:rPr>
        <w:t xml:space="preserve">As long </w:t>
      </w:r>
      <w:r w:rsidRPr="00CA3C20">
        <w:rPr>
          <w:rStyle w:val="StyleUnderline"/>
          <w:rFonts w:ascii="Times New Roman" w:hAnsi="Times New Roman"/>
          <w:highlight w:val="yellow"/>
        </w:rPr>
        <w:t xml:space="preserve">as the risk of </w:t>
      </w:r>
      <w:r w:rsidRPr="00CA3C20">
        <w:rPr>
          <w:rStyle w:val="Emphasis"/>
          <w:highlight w:val="yellow"/>
        </w:rPr>
        <w:t>great power rivalry</w:t>
      </w:r>
      <w:r w:rsidRPr="00CA3C20">
        <w:rPr>
          <w:rStyle w:val="StyleUnderline"/>
          <w:rFonts w:ascii="Times New Roman" w:hAnsi="Times New Roman"/>
          <w:highlight w:val="yellow"/>
        </w:rPr>
        <w:t xml:space="preserve"> and </w:t>
      </w:r>
      <w:r w:rsidRPr="00CA3C20">
        <w:rPr>
          <w:rStyle w:val="Emphasis"/>
          <w:highlight w:val="yellow"/>
        </w:rPr>
        <w:t>competition</w:t>
      </w:r>
      <w:r w:rsidRPr="00CA3C20">
        <w:rPr>
          <w:rStyle w:val="StyleUnderline"/>
          <w:rFonts w:ascii="Times New Roman" w:hAnsi="Times New Roman"/>
          <w:highlight w:val="yellow"/>
        </w:rPr>
        <w:t xml:space="preserve"> exists</w:t>
      </w:r>
      <w:r w:rsidRPr="00EE2247">
        <w:rPr>
          <w:rFonts w:ascii="Times New Roman" w:hAnsi="Times New Roman"/>
          <w:sz w:val="16"/>
        </w:rPr>
        <w:t>—and it exists today—</w:t>
      </w:r>
      <w:r w:rsidRPr="00CA3C20">
        <w:rPr>
          <w:rStyle w:val="StyleUnderline"/>
          <w:rFonts w:ascii="Times New Roman" w:hAnsi="Times New Roman"/>
          <w:highlight w:val="yellow"/>
        </w:rPr>
        <w:t>constructing barriers</w:t>
      </w:r>
      <w:r w:rsidRPr="00EE2247">
        <w:rPr>
          <w:rStyle w:val="StyleUnderline"/>
          <w:rFonts w:ascii="Times New Roman" w:hAnsi="Times New Roman"/>
        </w:rPr>
        <w:t xml:space="preserve"> </w:t>
      </w:r>
      <w:r w:rsidRPr="00CA3C20">
        <w:rPr>
          <w:rStyle w:val="StyleUnderline"/>
          <w:rFonts w:ascii="Times New Roman" w:hAnsi="Times New Roman"/>
          <w:highlight w:val="yellow"/>
        </w:rPr>
        <w:t>against</w:t>
      </w:r>
      <w:r w:rsidRPr="00EE2247">
        <w:rPr>
          <w:rStyle w:val="StyleUnderline"/>
          <w:rFonts w:ascii="Times New Roman" w:hAnsi="Times New Roman"/>
        </w:rPr>
        <w:t xml:space="preserve"> a degeneration of this competition into </w:t>
      </w:r>
      <w:r w:rsidRPr="00CA3C20">
        <w:rPr>
          <w:rStyle w:val="Emphasis"/>
          <w:highlight w:val="yellow"/>
        </w:rPr>
        <w:t>major violence</w:t>
      </w:r>
      <w:r w:rsidRPr="00CA3C20">
        <w:rPr>
          <w:rStyle w:val="StyleUnderline"/>
          <w:rFonts w:ascii="Times New Roman" w:hAnsi="Times New Roman"/>
          <w:highlight w:val="yellow"/>
        </w:rPr>
        <w:t xml:space="preserve"> remains a pivotal task</w:t>
      </w:r>
      <w:r w:rsidRPr="00EE2247">
        <w:rPr>
          <w:rFonts w:ascii="Times New Roman" w:hAnsi="Times New Roman"/>
          <w:sz w:val="16"/>
        </w:rPr>
        <w:t xml:space="preserve"> of global security policy. </w:t>
      </w:r>
      <w:r w:rsidRPr="00EE2247">
        <w:rPr>
          <w:rStyle w:val="StyleUnderline"/>
          <w:rFonts w:ascii="Times New Roman" w:hAnsi="Times New Roman"/>
        </w:rPr>
        <w:t>Things may be more complicated than during the bipolar age</w:t>
      </w:r>
      <w:r w:rsidRPr="00EE2247">
        <w:rPr>
          <w:rFonts w:ascii="Times New Roman" w:hAnsi="Times New Roman"/>
          <w:sz w:val="16"/>
        </w:rPr>
        <w:t xml:space="preserve"> since asymmetries loom larger and more than one pair of competing major powers may exist. With overlapping rivalries among these powers, </w:t>
      </w:r>
      <w:r w:rsidRPr="00CA3C20">
        <w:rPr>
          <w:rStyle w:val="StyleUnderline"/>
          <w:rFonts w:ascii="Times New Roman" w:hAnsi="Times New Roman"/>
          <w:highlight w:val="yellow"/>
        </w:rPr>
        <w:t xml:space="preserve">arms races are </w:t>
      </w:r>
      <w:r w:rsidRPr="00CA3C20">
        <w:rPr>
          <w:rStyle w:val="Emphasis"/>
          <w:highlight w:val="yellow"/>
        </w:rPr>
        <w:t>likely</w:t>
      </w:r>
      <w:r w:rsidRPr="00EE2247">
        <w:rPr>
          <w:rFonts w:ascii="Times New Roman" w:hAnsi="Times New Roman"/>
          <w:sz w:val="16"/>
        </w:rPr>
        <w:t xml:space="preserve"> to be interconnected, and the stability of any one pair of rivals might be affected negatively by developments in other dyads. Because of this greater risk of instability, the increased political complexity of the post-bipolar world calls for more rather than less arms control. For these competitive relationships, stability or </w:t>
      </w:r>
      <w:r w:rsidRPr="00EE2247">
        <w:rPr>
          <w:rStyle w:val="StyleUnderline"/>
          <w:rFonts w:ascii="Times New Roman" w:hAnsi="Times New Roman"/>
        </w:rPr>
        <w:t>stabilization remains a key</w:t>
      </w:r>
      <w:r w:rsidRPr="00EE2247">
        <w:rPr>
          <w:rFonts w:ascii="Times New Roman" w:hAnsi="Times New Roman"/>
          <w:sz w:val="16"/>
        </w:rPr>
        <w:t xml:space="preserve"> goal, and effectively verified agreements can contribute much to establish such stability. • Arms control also has a role to play in securing regional stability. At the regional level, arms control agreements can create balances of forces that reassure regional powers that their basic security is certain, and help build confidence in the basically non-aggressive policies of neighbors. Over time, </w:t>
      </w:r>
      <w:r w:rsidRPr="00EE2247">
        <w:rPr>
          <w:rStyle w:val="StyleUnderline"/>
          <w:rFonts w:ascii="Times New Roman" w:hAnsi="Times New Roman"/>
        </w:rPr>
        <w:t xml:space="preserve">a web of </w:t>
      </w:r>
      <w:r w:rsidRPr="00CA3C20">
        <w:rPr>
          <w:rStyle w:val="Emphasis"/>
          <w:highlight w:val="yellow"/>
        </w:rPr>
        <w:t>interlocking agreements</w:t>
      </w:r>
      <w:r w:rsidRPr="00EE2247">
        <w:rPr>
          <w:rStyle w:val="StyleUnderline"/>
          <w:rFonts w:ascii="Times New Roman" w:hAnsi="Times New Roman"/>
        </w:rPr>
        <w:t xml:space="preserve"> may even </w:t>
      </w:r>
      <w:r w:rsidRPr="00CA3C20">
        <w:rPr>
          <w:rStyle w:val="StyleUnderline"/>
          <w:rFonts w:ascii="Times New Roman" w:hAnsi="Times New Roman"/>
          <w:highlight w:val="yellow"/>
        </w:rPr>
        <w:t xml:space="preserve">create enough of a sense of </w:t>
      </w:r>
      <w:r w:rsidRPr="00CA3C20">
        <w:rPr>
          <w:rStyle w:val="Emphasis"/>
          <w:highlight w:val="yellow"/>
        </w:rPr>
        <w:t>security</w:t>
      </w:r>
      <w:r w:rsidRPr="00CA3C20">
        <w:rPr>
          <w:rStyle w:val="StyleUnderline"/>
          <w:rFonts w:ascii="Times New Roman" w:hAnsi="Times New Roman"/>
          <w:highlight w:val="yellow"/>
        </w:rPr>
        <w:t xml:space="preserve"> and </w:t>
      </w:r>
      <w:r w:rsidRPr="00CA3C20">
        <w:rPr>
          <w:rStyle w:val="Emphasis"/>
          <w:highlight w:val="yellow"/>
        </w:rPr>
        <w:t>confidence</w:t>
      </w:r>
      <w:r w:rsidRPr="00CA3C20">
        <w:rPr>
          <w:rStyle w:val="StyleUnderline"/>
          <w:rFonts w:ascii="Times New Roman" w:hAnsi="Times New Roman"/>
          <w:highlight w:val="yellow"/>
        </w:rPr>
        <w:t xml:space="preserve"> to overcome</w:t>
      </w:r>
      <w:r w:rsidRPr="00EE2247">
        <w:rPr>
          <w:rStyle w:val="StyleUnderline"/>
          <w:rFonts w:ascii="Times New Roman" w:hAnsi="Times New Roman"/>
        </w:rPr>
        <w:t xml:space="preserve"> past </w:t>
      </w:r>
      <w:r w:rsidRPr="00CA3C20">
        <w:rPr>
          <w:rStyle w:val="StyleUnderline"/>
          <w:rFonts w:ascii="Times New Roman" w:hAnsi="Times New Roman"/>
          <w:highlight w:val="yellow"/>
        </w:rPr>
        <w:t>confrontations and enable transitions towards</w:t>
      </w:r>
      <w:r w:rsidRPr="00EE2247">
        <w:rPr>
          <w:rStyle w:val="StyleUnderline"/>
          <w:rFonts w:ascii="Times New Roman" w:hAnsi="Times New Roman"/>
        </w:rPr>
        <w:t xml:space="preserve"> more </w:t>
      </w:r>
      <w:r w:rsidRPr="00CA3C20">
        <w:rPr>
          <w:rStyle w:val="StyleUnderline"/>
          <w:rFonts w:ascii="Times New Roman" w:hAnsi="Times New Roman"/>
          <w:highlight w:val="yellow"/>
        </w:rPr>
        <w:t>cooperative relationships</w:t>
      </w:r>
      <w:r w:rsidRPr="00EE2247">
        <w:rPr>
          <w:rStyle w:val="StyleUnderline"/>
          <w:rFonts w:ascii="Times New Roman" w:hAnsi="Times New Roman"/>
        </w:rPr>
        <w:t>.</w:t>
      </w:r>
      <w:r w:rsidRPr="00EE2247">
        <w:rPr>
          <w:rFonts w:ascii="Times New Roman" w:hAnsi="Times New Roman"/>
          <w:sz w:val="16"/>
        </w:rPr>
        <w:t xml:space="preserve"> At the global level, </w:t>
      </w:r>
      <w:r w:rsidRPr="00CA3C20">
        <w:rPr>
          <w:rStyle w:val="StyleUnderline"/>
          <w:rFonts w:ascii="Times New Roman" w:hAnsi="Times New Roman"/>
          <w:highlight w:val="yellow"/>
        </w:rPr>
        <w:t>arms limitation</w:t>
      </w:r>
      <w:r w:rsidRPr="00EE2247">
        <w:rPr>
          <w:rFonts w:ascii="Times New Roman" w:hAnsi="Times New Roman"/>
          <w:sz w:val="16"/>
        </w:rPr>
        <w:t xml:space="preserve"> or prohibition </w:t>
      </w:r>
      <w:r w:rsidRPr="00CA3C20">
        <w:rPr>
          <w:rStyle w:val="StyleUnderline"/>
          <w:rFonts w:ascii="Times New Roman" w:hAnsi="Times New Roman"/>
          <w:highlight w:val="yellow"/>
        </w:rPr>
        <w:t>agreement</w:t>
      </w:r>
      <w:r w:rsidRPr="00CA3C20">
        <w:rPr>
          <w:rFonts w:ascii="Times New Roman" w:hAnsi="Times New Roman"/>
          <w:sz w:val="16"/>
          <w:highlight w:val="yellow"/>
        </w:rPr>
        <w:t>s</w:t>
      </w:r>
      <w:r w:rsidRPr="00EE2247">
        <w:rPr>
          <w:rFonts w:ascii="Times New Roman" w:hAnsi="Times New Roman"/>
          <w:sz w:val="16"/>
        </w:rPr>
        <w:t xml:space="preserve">, notably in the field of weapons of mass destruction, </w:t>
      </w:r>
      <w:r w:rsidRPr="00CA3C20">
        <w:rPr>
          <w:rStyle w:val="StyleUnderline"/>
          <w:rFonts w:ascii="Times New Roman" w:hAnsi="Times New Roman"/>
          <w:highlight w:val="yellow"/>
        </w:rPr>
        <w:t xml:space="preserve">are needed to ban </w:t>
      </w:r>
      <w:r w:rsidRPr="00CA3C20">
        <w:rPr>
          <w:rStyle w:val="Emphasis"/>
          <w:highlight w:val="yellow"/>
        </w:rPr>
        <w:t>existential dangers</w:t>
      </w:r>
      <w:r w:rsidRPr="00EE2247">
        <w:rPr>
          <w:rStyle w:val="StyleUnderline"/>
          <w:rFonts w:ascii="Times New Roman" w:hAnsi="Times New Roman"/>
        </w:rPr>
        <w:t xml:space="preserve"> for global stability, </w:t>
      </w:r>
      <w:r w:rsidRPr="00CA3C20">
        <w:rPr>
          <w:rStyle w:val="Emphasis"/>
          <w:highlight w:val="yellow"/>
        </w:rPr>
        <w:t>ecological</w:t>
      </w:r>
      <w:r w:rsidRPr="00CA3C20">
        <w:rPr>
          <w:rStyle w:val="StyleUnderline"/>
          <w:rFonts w:ascii="Times New Roman" w:hAnsi="Times New Roman"/>
          <w:highlight w:val="yellow"/>
        </w:rPr>
        <w:t xml:space="preserve"> safety, and</w:t>
      </w:r>
      <w:r w:rsidRPr="00EE2247">
        <w:rPr>
          <w:rStyle w:val="StyleUnderline"/>
          <w:rFonts w:ascii="Times New Roman" w:hAnsi="Times New Roman"/>
        </w:rPr>
        <w:t xml:space="preserve"> maybe </w:t>
      </w:r>
      <w:r w:rsidRPr="00CA3C20">
        <w:rPr>
          <w:rStyle w:val="Emphasis"/>
          <w:highlight w:val="yellow"/>
        </w:rPr>
        <w:t>the</w:t>
      </w:r>
      <w:r w:rsidRPr="00EE2247">
        <w:rPr>
          <w:rStyle w:val="Emphasis"/>
        </w:rPr>
        <w:t xml:space="preserve"> very </w:t>
      </w:r>
      <w:r w:rsidRPr="00CA3C20">
        <w:rPr>
          <w:rStyle w:val="Emphasis"/>
          <w:highlight w:val="yellow"/>
        </w:rPr>
        <w:t>survival of human life</w:t>
      </w:r>
      <w:r w:rsidRPr="00EE2247">
        <w:rPr>
          <w:rStyle w:val="Emphasis"/>
        </w:rPr>
        <w:t xml:space="preserve"> on earth</w:t>
      </w:r>
      <w:r w:rsidRPr="00EE2247">
        <w:rPr>
          <w:rFonts w:ascii="Times New Roman" w:hAnsi="Times New Roman"/>
          <w:sz w:val="16"/>
        </w:rPr>
        <w:t xml:space="preserve">. In an age of increasing interdependence and ensuing complex networks that support the satisfaction of basic needs, international cooperation is needed to secure the smooth working of these networks. Arms control can create underlying conditions of security and stability that reduce distrust and enable countries to commit them-selves to far-reaching cooperation in other sectors without perceiving undesirable risks to their national security. </w:t>
      </w:r>
      <w:r w:rsidRPr="00CA3C20">
        <w:rPr>
          <w:rStyle w:val="StyleUnderline"/>
          <w:rFonts w:ascii="Times New Roman" w:hAnsi="Times New Roman"/>
          <w:highlight w:val="yellow"/>
        </w:rPr>
        <w:t>Global agreements</w:t>
      </w:r>
      <w:r w:rsidRPr="00EE2247">
        <w:rPr>
          <w:rStyle w:val="StyleUnderline"/>
          <w:rFonts w:ascii="Times New Roman" w:hAnsi="Times New Roman"/>
        </w:rPr>
        <w:t xml:space="preserve"> also</w:t>
      </w:r>
      <w:r w:rsidRPr="00EE2247">
        <w:rPr>
          <w:rFonts w:ascii="Times New Roman" w:hAnsi="Times New Roman"/>
          <w:sz w:val="16"/>
        </w:rPr>
        <w:t xml:space="preserve"> affect regional balances and help, if successful, to </w:t>
      </w:r>
      <w:r w:rsidRPr="00CA3C20">
        <w:rPr>
          <w:rStyle w:val="Emphasis"/>
          <w:highlight w:val="yellow"/>
        </w:rPr>
        <w:t>reduce the chances</w:t>
      </w:r>
      <w:r w:rsidRPr="00CA3C20">
        <w:rPr>
          <w:rStyle w:val="StyleUnderline"/>
          <w:rFonts w:ascii="Times New Roman" w:hAnsi="Times New Roman"/>
          <w:highlight w:val="yellow"/>
        </w:rPr>
        <w:t xml:space="preserve"> that</w:t>
      </w:r>
      <w:r w:rsidRPr="00EE2247">
        <w:rPr>
          <w:rStyle w:val="StyleUnderline"/>
          <w:rFonts w:ascii="Times New Roman" w:hAnsi="Times New Roman"/>
        </w:rPr>
        <w:t xml:space="preserve"> regional </w:t>
      </w:r>
      <w:r w:rsidRPr="00CA3C20">
        <w:rPr>
          <w:rStyle w:val="StyleUnderline"/>
          <w:rFonts w:ascii="Times New Roman" w:hAnsi="Times New Roman"/>
          <w:highlight w:val="yellow"/>
        </w:rPr>
        <w:t>conflicts will escalate</w:t>
      </w:r>
      <w:r w:rsidRPr="00CA3C20">
        <w:rPr>
          <w:rFonts w:ascii="Times New Roman" w:hAnsi="Times New Roman"/>
          <w:sz w:val="16"/>
          <w:highlight w:val="yellow"/>
        </w:rPr>
        <w:t>.</w:t>
      </w:r>
      <w:r w:rsidRPr="00EE2247">
        <w:rPr>
          <w:rFonts w:ascii="Times New Roman" w:hAnsi="Times New Roman"/>
          <w:sz w:val="16"/>
        </w:rPr>
        <w:t xml:space="preserve"> Under opportune circumstances, </w:t>
      </w:r>
      <w:r w:rsidRPr="00EE2247">
        <w:rPr>
          <w:rStyle w:val="StyleUnderline"/>
          <w:rFonts w:ascii="Times New Roman" w:hAnsi="Times New Roman"/>
        </w:rPr>
        <w:t>the normative frameworks that they enshrine may engender a feeling of community and shared security interests that help reduce the general level of conflict and assist in ushering in new relations of global cooperation</w:t>
      </w:r>
      <w:r w:rsidRPr="00EE2247">
        <w:rPr>
          <w:rFonts w:ascii="Times New Roman" w:hAnsi="Times New Roman"/>
          <w:sz w:val="16"/>
        </w:rPr>
        <w:t xml:space="preserve">. • Finally, one aspect that is rarely discussed in the arms control context is arms control among friends and partners. It takes the innocent form of military cooperation; joint staffs, commands, and units; common procurement planning; and broad and far-reaching transparency. While these relations serve at the surface to enhance a country's military capability by linking it with others, they are conducive as well to creating a sense of irreversibility in current friendly relations, by making unthinkable a return to previous, possibly more conflictual times. European defense cooperation is a case in point.1 </w:t>
      </w:r>
      <w:proofErr w:type="gramStart"/>
      <w:r w:rsidRPr="00EE2247">
        <w:rPr>
          <w:rFonts w:ascii="Times New Roman" w:hAnsi="Times New Roman"/>
          <w:sz w:val="16"/>
        </w:rPr>
        <w:t>Whatever</w:t>
      </w:r>
      <w:proofErr w:type="gramEnd"/>
      <w:r w:rsidRPr="00EE2247">
        <w:rPr>
          <w:rFonts w:ascii="Times New Roman" w:hAnsi="Times New Roman"/>
          <w:sz w:val="16"/>
        </w:rPr>
        <w:t xml:space="preserve"> the particular mission of a specific agreement</w:t>
      </w:r>
      <w:r w:rsidRPr="00CA3C20">
        <w:rPr>
          <w:rFonts w:ascii="Times New Roman" w:hAnsi="Times New Roman"/>
          <w:sz w:val="16"/>
          <w:highlight w:val="yellow"/>
        </w:rPr>
        <w:t xml:space="preserve">, </w:t>
      </w:r>
      <w:r w:rsidRPr="00CA3C20">
        <w:rPr>
          <w:rStyle w:val="StyleUnderline"/>
          <w:rFonts w:ascii="Times New Roman" w:hAnsi="Times New Roman"/>
          <w:highlight w:val="yellow"/>
        </w:rPr>
        <w:t xml:space="preserve">it will serve these worthwhile purposes </w:t>
      </w:r>
      <w:r w:rsidRPr="00CA3C20">
        <w:rPr>
          <w:rStyle w:val="Emphasis"/>
          <w:highlight w:val="yellow"/>
        </w:rPr>
        <w:t>only if</w:t>
      </w:r>
      <w:r w:rsidRPr="00EE2247">
        <w:rPr>
          <w:rFonts w:ascii="Times New Roman" w:hAnsi="Times New Roman"/>
          <w:sz w:val="16"/>
        </w:rPr>
        <w:t xml:space="preserve"> it is implemented appropriately and, if not, </w:t>
      </w:r>
      <w:r w:rsidRPr="00CA3C20">
        <w:rPr>
          <w:rStyle w:val="StyleUnderline"/>
          <w:rFonts w:ascii="Times New Roman" w:hAnsi="Times New Roman"/>
          <w:highlight w:val="yellow"/>
        </w:rPr>
        <w:t xml:space="preserve">means are available to ensure </w:t>
      </w:r>
      <w:r w:rsidRPr="00CA3C20">
        <w:rPr>
          <w:rStyle w:val="Emphasis"/>
          <w:highlight w:val="yellow"/>
        </w:rPr>
        <w:t>compliance</w:t>
      </w:r>
      <w:r w:rsidRPr="00EE2247">
        <w:rPr>
          <w:rFonts w:ascii="Times New Roman" w:hAnsi="Times New Roman"/>
          <w:sz w:val="16"/>
        </w:rPr>
        <w:t>. In other words, the enduring value of arms control rests very much on the ability to assure compliance.5 Despite the reasons given above for the continuing utility of arms control, the skeptics may still have the last word if agreements are made empty shells by repeated breaches and a lack of effective enforcement.</w:t>
      </w:r>
    </w:p>
    <w:p w:rsidR="00B805CB" w:rsidRPr="00EE2247" w:rsidRDefault="00B805CB" w:rsidP="00B805CB">
      <w:pPr>
        <w:pStyle w:val="Heading4"/>
      </w:pPr>
      <w:r w:rsidRPr="00EE2247">
        <w:t xml:space="preserve">Russian aggression sets a precedent globally – sparks SCS conflict </w:t>
      </w:r>
    </w:p>
    <w:p w:rsidR="00B805CB" w:rsidRPr="00EE2247" w:rsidRDefault="00B805CB" w:rsidP="00B805CB">
      <w:r w:rsidRPr="00CA3C20">
        <w:rPr>
          <w:rStyle w:val="Style13ptBold"/>
        </w:rPr>
        <w:t>Wash Post 8/28/14</w:t>
      </w:r>
      <w:r w:rsidRPr="00EE2247">
        <w:t xml:space="preserve"> ("The West must make Mr. Putin pay for his aggression," http://www.washingtonpost.com/opinions/the-west-must-make-mr-putin-pay-for-his-aggression/2014/08/28/0eaa39a0-2eea-11e4-994d-202962a9150c_story.html)</w:t>
      </w:r>
    </w:p>
    <w:p w:rsidR="00B805CB" w:rsidRPr="00EE2247" w:rsidRDefault="00B805CB" w:rsidP="00B805CB">
      <w:pPr>
        <w:rPr>
          <w:sz w:val="16"/>
        </w:rPr>
      </w:pPr>
      <w:r w:rsidRPr="00EE2247">
        <w:rPr>
          <w:rStyle w:val="StyleUnderline"/>
        </w:rPr>
        <w:t>IF ANY international norm can still be called uncontroversial, it is the stricture against cross-border aggression</w:t>
      </w:r>
      <w:r w:rsidRPr="00EE2247">
        <w:rPr>
          <w:sz w:val="16"/>
        </w:rPr>
        <w:t xml:space="preserve"> by one sovereign state against another. </w:t>
      </w:r>
      <w:r w:rsidRPr="00EE2247">
        <w:rPr>
          <w:rStyle w:val="Emphasis"/>
        </w:rPr>
        <w:t>Certainly any failure to enforce it in one place invites violations elsewhere</w:t>
      </w:r>
      <w:r w:rsidRPr="00EE2247">
        <w:rPr>
          <w:sz w:val="16"/>
        </w:rPr>
        <w:t xml:space="preserve">. </w:t>
      </w:r>
      <w:r w:rsidRPr="00EE2247">
        <w:rPr>
          <w:rStyle w:val="StyleUnderline"/>
        </w:rPr>
        <w:t>That is why</w:t>
      </w:r>
      <w:r w:rsidRPr="00EE2247">
        <w:rPr>
          <w:sz w:val="16"/>
        </w:rPr>
        <w:t xml:space="preserve"> Vladi­mir </w:t>
      </w:r>
      <w:r w:rsidRPr="00EE2247">
        <w:rPr>
          <w:rStyle w:val="StyleUnderline"/>
        </w:rPr>
        <w:t>Putin’s decision</w:t>
      </w:r>
      <w:r w:rsidRPr="00EE2247">
        <w:rPr>
          <w:sz w:val="16"/>
        </w:rPr>
        <w:t xml:space="preserve"> to send Russian forces openly into Ukraine in the past 48 hours </w:t>
      </w:r>
      <w:r w:rsidRPr="00EE2247">
        <w:rPr>
          <w:rStyle w:val="StyleUnderline"/>
        </w:rPr>
        <w:t>is a watershed</w:t>
      </w:r>
      <w:r w:rsidRPr="00EE2247">
        <w:rPr>
          <w:sz w:val="16"/>
        </w:rPr>
        <w:t xml:space="preserve">, not a mere “continuation of what’s been taking place for months,” as President Obama understated the case Thursday. </w:t>
      </w:r>
      <w:r w:rsidRPr="00EE2247">
        <w:rPr>
          <w:rStyle w:val="StyleUnderline"/>
        </w:rPr>
        <w:t>If</w:t>
      </w:r>
      <w:r w:rsidRPr="00EE2247">
        <w:rPr>
          <w:sz w:val="16"/>
        </w:rPr>
        <w:t xml:space="preserve"> Mr. </w:t>
      </w:r>
      <w:r w:rsidRPr="00EE2247">
        <w:rPr>
          <w:rStyle w:val="StyleUnderline"/>
        </w:rPr>
        <w:t>Putin does not pay a high price</w:t>
      </w:r>
      <w:r w:rsidRPr="00EE2247">
        <w:rPr>
          <w:sz w:val="16"/>
        </w:rPr>
        <w:t xml:space="preserve"> for this naked, if still cynically denied, attack on his neighbors, </w:t>
      </w:r>
      <w:r w:rsidRPr="00EE2247">
        <w:rPr>
          <w:rStyle w:val="Emphasis"/>
        </w:rPr>
        <w:t>the precedent could sow instability far and wide</w:t>
      </w:r>
      <w:r w:rsidRPr="00EE2247">
        <w:rPr>
          <w:sz w:val="16"/>
        </w:rPr>
        <w:t xml:space="preserve"> — </w:t>
      </w:r>
      <w:r w:rsidRPr="00EE2247">
        <w:rPr>
          <w:rStyle w:val="Emphasis"/>
        </w:rPr>
        <w:t>from the Baltic Sea</w:t>
      </w:r>
      <w:r w:rsidRPr="00EE2247">
        <w:rPr>
          <w:sz w:val="16"/>
        </w:rPr>
        <w:t xml:space="preserve">, ringed by small, free states with large Russian minorities, </w:t>
      </w:r>
      <w:r w:rsidRPr="00EE2247">
        <w:rPr>
          <w:rStyle w:val="Emphasis"/>
        </w:rPr>
        <w:t>to the South China Sea</w:t>
      </w:r>
      <w:r w:rsidRPr="00EE2247">
        <w:rPr>
          <w:sz w:val="16"/>
        </w:rPr>
        <w:t xml:space="preserve">, dotted with islands that China covets but other countries claim. The reasons for Mr. Putin’s escalation, after months of destabilizing Ukraine through more covert means, may be only guessed. Ukraine’s military has made gains against Russian-instigated “separatists” in two key cities, </w:t>
      </w:r>
      <w:proofErr w:type="spellStart"/>
      <w:r w:rsidRPr="00EE2247">
        <w:rPr>
          <w:sz w:val="16"/>
        </w:rPr>
        <w:t>Luhansk</w:t>
      </w:r>
      <w:proofErr w:type="spellEnd"/>
      <w:r w:rsidRPr="00EE2247">
        <w:rPr>
          <w:sz w:val="16"/>
        </w:rPr>
        <w:t xml:space="preserve"> and Donetsk, and Mr. Putin may have felt that he could not abandon them without incurring political risk in Moscow. The Russian army’s move on Novoazovsk, well to the south of these contested areas, relieved the pressure on them — and perhaps foreshadows seizing a land corridor to Crimea, which Mr. Putin absorbed through force and chicanery six months ago but has struggled to resupply by air and sea since. Mr. Putin’s strategic goal could be even grander: the takeover of southeastern Ukraine, which he calls “New </w:t>
      </w:r>
      <w:proofErr w:type="gramStart"/>
      <w:r w:rsidRPr="00EE2247">
        <w:rPr>
          <w:sz w:val="16"/>
        </w:rPr>
        <w:t>Russia,”</w:t>
      </w:r>
      <w:proofErr w:type="gramEnd"/>
      <w:r w:rsidRPr="00EE2247">
        <w:rPr>
          <w:sz w:val="16"/>
        </w:rPr>
        <w:t xml:space="preserve"> and its incorporation into his ballyhooed Eurasian Union. What is evident is that Mr. Putin cares little for diplomatic “off-ramps,” as the West calls the various face-saving solutions it has dangled since Mr. Putin first began his squeeze on Crimea, and to which Mr. Obama alluded yet again Thursday. To the contrary: </w:t>
      </w:r>
      <w:r w:rsidRPr="00EE2247">
        <w:rPr>
          <w:rStyle w:val="StyleUnderline"/>
        </w:rPr>
        <w:t>Sending his own regulars to seize Ukrainian territory suggests that he would rather risk further conflict with the West</w:t>
      </w:r>
      <w:r w:rsidRPr="00EE2247">
        <w:rPr>
          <w:sz w:val="16"/>
        </w:rPr>
        <w:t xml:space="preserve"> than see his minions go down to defeat in Donetsk, </w:t>
      </w:r>
      <w:proofErr w:type="spellStart"/>
      <w:r w:rsidRPr="00EE2247">
        <w:rPr>
          <w:sz w:val="16"/>
        </w:rPr>
        <w:t>Luhansk</w:t>
      </w:r>
      <w:proofErr w:type="spellEnd"/>
      <w:r w:rsidRPr="00EE2247">
        <w:rPr>
          <w:sz w:val="16"/>
        </w:rPr>
        <w:t xml:space="preserve"> and elsewhere. </w:t>
      </w:r>
      <w:r w:rsidRPr="00EE2247">
        <w:rPr>
          <w:rStyle w:val="StyleUnderline"/>
        </w:rPr>
        <w:t>There may be some in Washington who conclude from this that</w:t>
      </w:r>
      <w:r w:rsidRPr="00EE2247">
        <w:rPr>
          <w:sz w:val="16"/>
        </w:rPr>
        <w:t xml:space="preserve"> Mr. </w:t>
      </w:r>
      <w:r w:rsidRPr="00EE2247">
        <w:rPr>
          <w:rStyle w:val="StyleUnderline"/>
        </w:rPr>
        <w:t>Putin’s interest in Ukraine will always be greater than that of the United States, so pressure or sanctions can’t work</w:t>
      </w:r>
      <w:r w:rsidRPr="00EE2247">
        <w:rPr>
          <w:sz w:val="16"/>
        </w:rPr>
        <w:t xml:space="preserve"> — and might even be counterproductive, given the need for Russian cooperation on other matters such as Iran’s nuclear program. If the issue were only Russia’s neighborhood, we would still disagree, vehemently, but we would understand the logic. But </w:t>
      </w:r>
      <w:r w:rsidRPr="00EE2247">
        <w:rPr>
          <w:rStyle w:val="Emphasis"/>
        </w:rPr>
        <w:t>given the global repercussions of this struggle, the United States and its allies cannot afford to let Mr. Putin break the rules</w:t>
      </w:r>
      <w:r w:rsidRPr="00EE2247">
        <w:rPr>
          <w:sz w:val="16"/>
        </w:rPr>
        <w:t>. It is time to hit Russia with the full brunt of financial sanctions, to supply Ukraine with the arms and intelligence it needs to defend its territorial integrity (which Russia itself once pledged to respect), to halt all military sales to Russia by Western nations — and to bolster the neglected North Atlantic Treaty Organization. Mr. Obama made little effort Thursday to explain or defend the “broader principle” that he said is at stake in Europe. Nations around the world that rely on U.S. leadership and its commitment to the rule of law can only hope that he brings more passion to the cause at what deserves to be a historic NATO summit in Wales next week.</w:t>
      </w:r>
    </w:p>
    <w:p w:rsidR="00B805CB" w:rsidRPr="00EE2247" w:rsidRDefault="00B805CB" w:rsidP="00B805CB">
      <w:pPr>
        <w:pStyle w:val="Heading4"/>
      </w:pPr>
      <w:r w:rsidRPr="00EE2247">
        <w:t>Extinction AND most probable scenario for war</w:t>
      </w:r>
    </w:p>
    <w:p w:rsidR="00B805CB" w:rsidRPr="00EE2247" w:rsidRDefault="00B805CB" w:rsidP="00B805CB">
      <w:r w:rsidRPr="00CA3C20">
        <w:rPr>
          <w:rStyle w:val="Style13ptBold"/>
        </w:rPr>
        <w:t>Mead 10</w:t>
      </w:r>
      <w:r w:rsidRPr="00EE2247">
        <w:t xml:space="preserve"> (Walter Russell</w:t>
      </w:r>
      <w:r w:rsidRPr="00EE2247">
        <w:rPr>
          <w:rStyle w:val="Style13ptBold"/>
        </w:rPr>
        <w:t xml:space="preserve">, </w:t>
      </w:r>
      <w:r w:rsidRPr="00EE2247">
        <w:t>Senior Fellow @ the Council on Foreign Relations, 11-9, “Obama in Asia”, http://blogs.the-american-interest.com/wrm/2010/11/09/obama-in-asia/)</w:t>
      </w:r>
    </w:p>
    <w:p w:rsidR="00B805CB" w:rsidRPr="00EE2247" w:rsidRDefault="00B805CB" w:rsidP="00B805CB">
      <w:pPr>
        <w:ind w:right="288"/>
        <w:rPr>
          <w:rFonts w:eastAsia="Times New Roman"/>
          <w:bCs/>
          <w:u w:val="single"/>
        </w:rPr>
      </w:pPr>
      <w:r w:rsidRPr="00EE2247">
        <w:rPr>
          <w:rFonts w:eastAsia="Times New Roman"/>
          <w:sz w:val="16"/>
        </w:rPr>
        <w:t xml:space="preserve">The decision to go to Asia is one that all thinking Americans can and should support regardless of either party or ideological affiliation.  </w:t>
      </w:r>
      <w:r w:rsidRPr="00EE2247">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EE2247">
        <w:rPr>
          <w:rFonts w:eastAsia="Calibri"/>
          <w:b/>
          <w:bCs/>
          <w:u w:val="single"/>
        </w:rPr>
        <w:t>.</w:t>
      </w:r>
      <w:r w:rsidRPr="00EE2247">
        <w:rPr>
          <w:rFonts w:eastAsia="Times New Roman"/>
          <w:sz w:val="16"/>
        </w:rPr>
        <w:t xml:space="preserve">  American objectives in this region are clear.  While convincing China that its best interests are not served by a rash, </w:t>
      </w:r>
      <w:r w:rsidRPr="00EE2247">
        <w:rPr>
          <w:rFonts w:eastAsia="Times New Roman"/>
          <w:sz w:val="16"/>
          <w:szCs w:val="16"/>
        </w:rPr>
        <w:t>Kaiser Wilhelm-like</w:t>
      </w:r>
      <w:r w:rsidRPr="00EE2247">
        <w:rPr>
          <w:rFonts w:eastAsia="Times New Roman"/>
          <w:sz w:val="16"/>
        </w:rPr>
        <w:t xml:space="preserve"> dash for supremacy in the region, the US does not want either to isolate or contain China.  We want a strong, rich, open and free China in an Asia that is also strong, rich, open and free.  </w:t>
      </w:r>
      <w:r w:rsidRPr="00CA3C20">
        <w:rPr>
          <w:rStyle w:val="StyleUnderline"/>
          <w:highlight w:val="yellow"/>
        </w:rPr>
        <w:t xml:space="preserve">Our destiny is </w:t>
      </w:r>
      <w:r w:rsidRPr="00CA3C20">
        <w:rPr>
          <w:rStyle w:val="Emphasis"/>
          <w:highlight w:val="yellow"/>
        </w:rPr>
        <w:t>inextricably linked with Asia’s</w:t>
      </w:r>
      <w:r w:rsidRPr="00EE2247">
        <w:rPr>
          <w:rFonts w:eastAsia="Calibri"/>
          <w:b/>
          <w:bCs/>
          <w:u w:val="single"/>
        </w:rPr>
        <w:t xml:space="preserve">; </w:t>
      </w:r>
      <w:r w:rsidRPr="00EE2247">
        <w:rPr>
          <w:rStyle w:val="StyleUnderline"/>
        </w:rPr>
        <w:t xml:space="preserve">Asian success will make America stronger, richer and more secure.  </w:t>
      </w:r>
      <w:r w:rsidRPr="00CA3C20">
        <w:rPr>
          <w:rStyle w:val="StyleUnderline"/>
          <w:highlight w:val="yellow"/>
        </w:rPr>
        <w:t>Asia’s failures will reverberate</w:t>
      </w:r>
      <w:r w:rsidRPr="00EE2247">
        <w:rPr>
          <w:rStyle w:val="StyleUnderline"/>
        </w:rPr>
        <w:t xml:space="preserve"> over here, </w:t>
      </w:r>
      <w:r w:rsidRPr="00CA3C20">
        <w:rPr>
          <w:rStyle w:val="Emphasis"/>
          <w:highlight w:val="yellow"/>
        </w:rPr>
        <w:t>threatening</w:t>
      </w:r>
      <w:r w:rsidRPr="00EE2247">
        <w:rPr>
          <w:rStyle w:val="StyleUnderline"/>
        </w:rPr>
        <w:t xml:space="preserve"> our </w:t>
      </w:r>
      <w:r w:rsidRPr="00CA3C20">
        <w:rPr>
          <w:rStyle w:val="StyleUnderline"/>
          <w:highlight w:val="yellow"/>
        </w:rPr>
        <w:t>prosperity</w:t>
      </w:r>
      <w:r w:rsidRPr="00EE2247">
        <w:rPr>
          <w:rStyle w:val="StyleUnderline"/>
        </w:rPr>
        <w:t xml:space="preserve">, our </w:t>
      </w:r>
      <w:r w:rsidRPr="00CA3C20">
        <w:rPr>
          <w:rStyle w:val="StyleUnderline"/>
          <w:highlight w:val="yellow"/>
        </w:rPr>
        <w:t>security and</w:t>
      </w:r>
      <w:r w:rsidRPr="00EE2247">
        <w:rPr>
          <w:rStyle w:val="StyleUnderline"/>
        </w:rPr>
        <w:t xml:space="preserve"> perhaps even </w:t>
      </w:r>
      <w:r w:rsidRPr="00CA3C20">
        <w:rPr>
          <w:rStyle w:val="Emphasis"/>
          <w:highlight w:val="yellow"/>
        </w:rPr>
        <w:t>our survival</w:t>
      </w:r>
      <w:r w:rsidRPr="00CA3C20">
        <w:rPr>
          <w:rFonts w:eastAsia="Calibri"/>
          <w:b/>
          <w:bCs/>
          <w:highlight w:val="yellow"/>
          <w:u w:val="single"/>
        </w:rPr>
        <w:t xml:space="preserve">. </w:t>
      </w:r>
      <w:r w:rsidRPr="00EE2247">
        <w:rPr>
          <w:rStyle w:val="StyleUnderline"/>
        </w:rPr>
        <w:t xml:space="preserve">The world’s two most mutually hostile nuclear states, </w:t>
      </w:r>
      <w:r w:rsidRPr="00CA3C20">
        <w:rPr>
          <w:rStyle w:val="StyleUnderline"/>
          <w:highlight w:val="yellow"/>
        </w:rPr>
        <w:t>India and Pakistan</w:t>
      </w:r>
      <w:r w:rsidRPr="00EE2247">
        <w:rPr>
          <w:rStyle w:val="StyleUnderline"/>
        </w:rPr>
        <w:t xml:space="preserve">, </w:t>
      </w:r>
      <w:r w:rsidRPr="00CA3C20">
        <w:rPr>
          <w:rStyle w:val="StyleUnderline"/>
          <w:highlight w:val="yellow"/>
        </w:rPr>
        <w:t>are in</w:t>
      </w:r>
      <w:r w:rsidRPr="00EE2247">
        <w:rPr>
          <w:rStyle w:val="StyleUnderline"/>
        </w:rPr>
        <w:t xml:space="preserve"> </w:t>
      </w:r>
      <w:r w:rsidRPr="00CA3C20">
        <w:rPr>
          <w:rStyle w:val="StyleUnderline"/>
          <w:highlight w:val="yellow"/>
        </w:rPr>
        <w:t>Asia</w:t>
      </w:r>
      <w:r w:rsidRPr="00EE2247">
        <w:rPr>
          <w:rStyle w:val="StyleUnderline"/>
        </w:rPr>
        <w:t>. </w:t>
      </w:r>
      <w:r w:rsidRPr="00EE2247">
        <w:rPr>
          <w:rFonts w:eastAsia="Calibri"/>
          <w:b/>
          <w:bCs/>
          <w:u w:val="single"/>
        </w:rPr>
        <w:t xml:space="preserve"> </w:t>
      </w:r>
      <w:r w:rsidRPr="00CA3C20">
        <w:rPr>
          <w:rStyle w:val="StyleUnderline"/>
          <w:highlight w:val="yellow"/>
        </w:rPr>
        <w:t>The</w:t>
      </w:r>
      <w:r w:rsidRPr="00EE2247">
        <w:rPr>
          <w:rStyle w:val="StyleUnderline"/>
        </w:rPr>
        <w:t xml:space="preserve"> two states </w:t>
      </w:r>
      <w:r w:rsidRPr="00CA3C20">
        <w:rPr>
          <w:rStyle w:val="Emphasis"/>
          <w:highlight w:val="yellow"/>
        </w:rPr>
        <w:t>most likely to threaten others with nukes</w:t>
      </w:r>
      <w:r w:rsidRPr="00EE2247">
        <w:rPr>
          <w:rStyle w:val="StyleUnderline"/>
        </w:rPr>
        <w:t xml:space="preserve">, </w:t>
      </w:r>
      <w:r w:rsidRPr="00CA3C20">
        <w:rPr>
          <w:rStyle w:val="StyleUnderline"/>
          <w:highlight w:val="yellow"/>
        </w:rPr>
        <w:t>North Korea</w:t>
      </w:r>
      <w:r w:rsidRPr="00EE2247">
        <w:rPr>
          <w:rStyle w:val="StyleUnderline"/>
        </w:rPr>
        <w:t xml:space="preserve"> </w:t>
      </w:r>
      <w:r w:rsidRPr="00CA3C20">
        <w:rPr>
          <w:rStyle w:val="StyleUnderline"/>
          <w:highlight w:val="yellow"/>
        </w:rPr>
        <w:t>and</w:t>
      </w:r>
      <w:r w:rsidRPr="00EE2247">
        <w:rPr>
          <w:rStyle w:val="StyleUnderline"/>
        </w:rPr>
        <w:t xml:space="preserve"> aspiring rogue nuclear power </w:t>
      </w:r>
      <w:r w:rsidRPr="00CA3C20">
        <w:rPr>
          <w:rStyle w:val="StyleUnderline"/>
          <w:highlight w:val="yellow"/>
        </w:rPr>
        <w:t>Iran, are there</w:t>
      </w:r>
      <w:r w:rsidRPr="00EE2247">
        <w:rPr>
          <w:rFonts w:eastAsia="Calibri"/>
          <w:b/>
          <w:bCs/>
          <w:u w:val="single"/>
        </w:rPr>
        <w:t xml:space="preserve">.  </w:t>
      </w:r>
      <w:r w:rsidRPr="00EE2247">
        <w:rPr>
          <w:rStyle w:val="StyleUnderline"/>
        </w:rPr>
        <w:t xml:space="preserve">The </w:t>
      </w:r>
      <w:r w:rsidRPr="00CA3C20">
        <w:rPr>
          <w:rStyle w:val="Emphasis"/>
          <w:highlight w:val="yellow"/>
        </w:rPr>
        <w:t>two superpowers</w:t>
      </w:r>
      <w:r w:rsidRPr="00EE2247">
        <w:rPr>
          <w:rStyle w:val="StyleUnderline"/>
        </w:rPr>
        <w:t xml:space="preserve"> with a billion plus people </w:t>
      </w:r>
      <w:r w:rsidRPr="00CA3C20">
        <w:rPr>
          <w:rStyle w:val="StyleUnderline"/>
          <w:highlight w:val="yellow"/>
        </w:rPr>
        <w:t>are in Asia</w:t>
      </w:r>
      <w:r w:rsidRPr="00EE2247">
        <w:rPr>
          <w:rStyle w:val="StyleUnderline"/>
        </w:rPr>
        <w:t xml:space="preserve"> as well.  This is where the world’s fastest growing economies are.  It is where the worst environmental problems exist.  It is the home of the world’s largest democracy,</w:t>
      </w:r>
      <w:r w:rsidRPr="00EE2247">
        <w:rPr>
          <w:rFonts w:eastAsia="Times New Roman"/>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CA3C20">
        <w:rPr>
          <w:rStyle w:val="StyleUnderline"/>
          <w:highlight w:val="yellow"/>
        </w:rPr>
        <w:t xml:space="preserve">The world’s </w:t>
      </w:r>
      <w:r w:rsidRPr="00CA3C20">
        <w:rPr>
          <w:rStyle w:val="Emphasis"/>
          <w:highlight w:val="yellow"/>
        </w:rPr>
        <w:t>most explosive territorial disputes</w:t>
      </w:r>
      <w:r w:rsidRPr="00CA3C20">
        <w:rPr>
          <w:rStyle w:val="StyleUnderline"/>
          <w:highlight w:val="yellow"/>
        </w:rPr>
        <w:t xml:space="preserve"> are in Asia</w:t>
      </w:r>
      <w:r w:rsidRPr="00EE2247">
        <w:rPr>
          <w:rFonts w:eastAsia="Times New Roman"/>
          <w:sz w:val="16"/>
        </w:rPr>
        <w:t xml:space="preserve"> as well, </w:t>
      </w:r>
      <w:r w:rsidRPr="00CA3C20">
        <w:rPr>
          <w:rStyle w:val="StyleUnderline"/>
          <w:highlight w:val="yellow"/>
        </w:rPr>
        <w:t>with islands</w:t>
      </w:r>
      <w:r w:rsidRPr="00EE2247">
        <w:rPr>
          <w:rFonts w:eastAsia="Times New Roman"/>
          <w:sz w:val="16"/>
        </w:rPr>
        <w:t xml:space="preserve"> (and the surrounding mineral and fishery resources) </w:t>
      </w:r>
      <w:r w:rsidRPr="00CA3C20">
        <w:rPr>
          <w:rStyle w:val="StyleUnderline"/>
          <w:highlight w:val="yellow"/>
        </w:rPr>
        <w:t>bitterly disputed between</w:t>
      </w:r>
      <w:r w:rsidRPr="00EE2247">
        <w:rPr>
          <w:rFonts w:eastAsia="Times New Roman"/>
          <w:sz w:val="16"/>
        </w:rPr>
        <w:t xml:space="preserve"> countries like </w:t>
      </w:r>
      <w:r w:rsidRPr="00CA3C20">
        <w:rPr>
          <w:rStyle w:val="StyleUnderline"/>
          <w:highlight w:val="yellow"/>
        </w:rPr>
        <w:t>Russia</w:t>
      </w:r>
      <w:r w:rsidRPr="00EE2247">
        <w:rPr>
          <w:rFonts w:eastAsia="Times New Roman"/>
          <w:sz w:val="16"/>
        </w:rPr>
        <w:t xml:space="preserve">, the two </w:t>
      </w:r>
      <w:r w:rsidRPr="00CA3C20">
        <w:rPr>
          <w:rStyle w:val="StyleUnderline"/>
          <w:highlight w:val="yellow"/>
        </w:rPr>
        <w:t>Koreas, Japan, China</w:t>
      </w:r>
      <w:r w:rsidRPr="00EE2247">
        <w:rPr>
          <w:rFonts w:eastAsia="Times New Roman"/>
          <w:sz w:val="16"/>
        </w:rPr>
        <w:t xml:space="preserve"> (both from Beijing and Taipei), and Vietnam.  From the streets of Jerusalem to the beaches of Taiwan </w:t>
      </w:r>
      <w:r w:rsidRPr="00EE2247">
        <w:rPr>
          <w:rFonts w:eastAsia="Times New Roman"/>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EE2247">
        <w:rPr>
          <w:rFonts w:eastAsia="Times New Roman"/>
          <w:sz w:val="16"/>
        </w:rPr>
        <w:t xml:space="preserve">.  That is the overwhelming reality of world politics today, and </w:t>
      </w:r>
      <w:r w:rsidRPr="00EE2247">
        <w:rPr>
          <w:rFonts w:eastAsia="Times New Roman"/>
          <w:bCs/>
          <w:u w:val="single"/>
        </w:rPr>
        <w:t xml:space="preserve">that reality is what </w:t>
      </w:r>
      <w:r w:rsidRPr="00EE2247">
        <w:rPr>
          <w:rFonts w:eastAsia="Times New Roman"/>
          <w:sz w:val="16"/>
        </w:rPr>
        <w:t xml:space="preserve">President </w:t>
      </w:r>
      <w:r w:rsidRPr="00EE2247">
        <w:rPr>
          <w:rFonts w:eastAsia="Times New Roman"/>
          <w:bCs/>
          <w:u w:val="single"/>
        </w:rPr>
        <w:t>Obama</w:t>
      </w:r>
      <w:r w:rsidRPr="00EE2247">
        <w:rPr>
          <w:rFonts w:eastAsia="Times New Roman"/>
          <w:sz w:val="16"/>
        </w:rPr>
        <w:t xml:space="preserve">’s trip is </w:t>
      </w:r>
      <w:r w:rsidRPr="00EE2247">
        <w:rPr>
          <w:rFonts w:eastAsia="Times New Roman"/>
          <w:bCs/>
          <w:u w:val="single"/>
        </w:rPr>
        <w:t>intended to address.</w:t>
      </w:r>
    </w:p>
    <w:p w:rsidR="00B805CB" w:rsidRPr="00EE2247" w:rsidRDefault="00B805CB" w:rsidP="00B805CB">
      <w:pPr>
        <w:pStyle w:val="cardtext"/>
        <w:ind w:left="0"/>
        <w:rPr>
          <w:rFonts w:ascii="Times New Roman" w:hAnsi="Times New Roman"/>
          <w:sz w:val="16"/>
        </w:rPr>
      </w:pPr>
    </w:p>
    <w:p w:rsidR="009108CB" w:rsidRDefault="009108CB" w:rsidP="009108CB">
      <w:pPr>
        <w:pStyle w:val="Heading3"/>
      </w:pPr>
      <w:r>
        <w:t xml:space="preserve">US/Russia War Outweighs – 2nc </w:t>
      </w:r>
    </w:p>
    <w:p w:rsidR="009108CB" w:rsidRPr="009108CB" w:rsidRDefault="009108CB" w:rsidP="009108CB">
      <w:pPr>
        <w:pStyle w:val="Heading4"/>
      </w:pPr>
      <w:r w:rsidRPr="009108CB">
        <w:t>US/Russia nuclear war outweighs – only existential risk</w:t>
      </w:r>
    </w:p>
    <w:p w:rsidR="009108CB" w:rsidRPr="009108CB" w:rsidRDefault="009108CB" w:rsidP="009108CB">
      <w:proofErr w:type="spellStart"/>
      <w:r w:rsidRPr="009108CB">
        <w:rPr>
          <w:rStyle w:val="Style13ptBold"/>
        </w:rPr>
        <w:t>Bostrom</w:t>
      </w:r>
      <w:proofErr w:type="spellEnd"/>
      <w:r w:rsidRPr="009108CB">
        <w:rPr>
          <w:rStyle w:val="Style13ptBold"/>
        </w:rPr>
        <w:t xml:space="preserve"> 2</w:t>
      </w:r>
      <w:r w:rsidRPr="009108CB">
        <w:t xml:space="preserve"> (Nick, Professor of Philosophy and Global Studies at Yale, "Existential Risks: Analyzing Human Extinction </w:t>
      </w:r>
      <w:proofErr w:type="gramStart"/>
      <w:r w:rsidRPr="009108CB">
        <w:t>Scenarios  and</w:t>
      </w:r>
      <w:proofErr w:type="gramEnd"/>
      <w:r w:rsidRPr="009108CB">
        <w:t xml:space="preserve"> Related Hazards," 38,  www.transhumanist.com/volume9/risks.html)</w:t>
      </w:r>
    </w:p>
    <w:p w:rsidR="009108CB" w:rsidRPr="009108CB" w:rsidRDefault="009108CB" w:rsidP="009108CB">
      <w:pPr>
        <w:rPr>
          <w:sz w:val="16"/>
        </w:rPr>
      </w:pPr>
      <w:r w:rsidRPr="009108CB">
        <w:rPr>
          <w:rStyle w:val="StyleUnderline"/>
          <w:highlight w:val="yellow"/>
        </w:rPr>
        <w:t xml:space="preserve">A </w:t>
      </w:r>
      <w:r w:rsidRPr="009108CB">
        <w:rPr>
          <w:rStyle w:val="Emphasis"/>
          <w:highlight w:val="yellow"/>
        </w:rPr>
        <w:t>much greater existential risk</w:t>
      </w:r>
      <w:r w:rsidRPr="009108CB">
        <w:rPr>
          <w:rStyle w:val="StyleUnderline"/>
          <w:highlight w:val="yellow"/>
        </w:rPr>
        <w:t xml:space="preserve"> emerged with</w:t>
      </w:r>
      <w:r w:rsidRPr="009108CB">
        <w:rPr>
          <w:sz w:val="16"/>
        </w:rPr>
        <w:t xml:space="preserve"> the build-up of </w:t>
      </w:r>
      <w:r w:rsidRPr="009108CB">
        <w:rPr>
          <w:rStyle w:val="StyleUnderline"/>
          <w:highlight w:val="yellow"/>
        </w:rPr>
        <w:t>nuclear arsenals in the US and the USSR</w:t>
      </w:r>
      <w:r w:rsidRPr="009108CB">
        <w:rPr>
          <w:sz w:val="16"/>
        </w:rPr>
        <w:t xml:space="preserve">. </w:t>
      </w:r>
      <w:r w:rsidRPr="009108CB">
        <w:rPr>
          <w:rStyle w:val="StyleUnderline"/>
        </w:rPr>
        <w:t xml:space="preserve">An </w:t>
      </w:r>
      <w:r w:rsidRPr="009108CB">
        <w:rPr>
          <w:rStyle w:val="StyleUnderline"/>
          <w:highlight w:val="yellow"/>
        </w:rPr>
        <w:t>all-out nuclear war</w:t>
      </w:r>
      <w:r w:rsidRPr="009108CB">
        <w:rPr>
          <w:sz w:val="16"/>
        </w:rPr>
        <w:t xml:space="preserve"> was a possibility with both a substantial probability and with consequences that </w:t>
      </w:r>
      <w:r w:rsidRPr="009108CB">
        <w:rPr>
          <w:rStyle w:val="StyleUnderline"/>
          <w:highlight w:val="yellow"/>
        </w:rPr>
        <w:t>might</w:t>
      </w:r>
      <w:r w:rsidRPr="009108CB">
        <w:rPr>
          <w:sz w:val="16"/>
        </w:rPr>
        <w:t xml:space="preserve"> have been persistent enough to </w:t>
      </w:r>
      <w:r w:rsidRPr="009108CB">
        <w:rPr>
          <w:rStyle w:val="Emphasis"/>
          <w:highlight w:val="yellow"/>
        </w:rPr>
        <w:t>qualify as global and terminal</w:t>
      </w:r>
      <w:r w:rsidRPr="009108CB">
        <w:rPr>
          <w:sz w:val="16"/>
        </w:rPr>
        <w:t xml:space="preserve">. There was a real worry among those best acquainted with the information available at the time that </w:t>
      </w:r>
      <w:r w:rsidRPr="007B3E42">
        <w:rPr>
          <w:highlight w:val="yellow"/>
          <w:u w:val="single"/>
        </w:rPr>
        <w:t xml:space="preserve">a </w:t>
      </w:r>
      <w:r w:rsidRPr="009E5523">
        <w:rPr>
          <w:rStyle w:val="Emphasis"/>
          <w:highlight w:val="yellow"/>
        </w:rPr>
        <w:t xml:space="preserve">nuclear Armageddon </w:t>
      </w:r>
      <w:r w:rsidRPr="007B3E42">
        <w:rPr>
          <w:highlight w:val="yellow"/>
          <w:u w:val="single"/>
        </w:rPr>
        <w:t>would</w:t>
      </w:r>
      <w:r w:rsidRPr="009108CB">
        <w:rPr>
          <w:sz w:val="16"/>
        </w:rPr>
        <w:t xml:space="preserve"> </w:t>
      </w:r>
      <w:r w:rsidRPr="009108CB">
        <w:rPr>
          <w:sz w:val="16"/>
          <w:szCs w:val="16"/>
        </w:rPr>
        <w:t>occur and</w:t>
      </w:r>
      <w:r w:rsidRPr="009108CB">
        <w:rPr>
          <w:sz w:val="16"/>
        </w:rPr>
        <w:t xml:space="preserve"> that </w:t>
      </w:r>
      <w:r w:rsidRPr="009108CB">
        <w:rPr>
          <w:sz w:val="16"/>
          <w:szCs w:val="16"/>
        </w:rPr>
        <w:t>it might</w:t>
      </w:r>
      <w:r w:rsidRPr="009108CB">
        <w:rPr>
          <w:sz w:val="16"/>
        </w:rPr>
        <w:t xml:space="preserve"> </w:t>
      </w:r>
      <w:r w:rsidRPr="009108CB">
        <w:rPr>
          <w:sz w:val="16"/>
          <w:szCs w:val="12"/>
        </w:rPr>
        <w:t>annihilate our species or</w:t>
      </w:r>
      <w:r w:rsidRPr="009108CB">
        <w:rPr>
          <w:sz w:val="16"/>
        </w:rPr>
        <w:t xml:space="preserve"> permanently </w:t>
      </w:r>
      <w:r w:rsidRPr="007B3E42">
        <w:rPr>
          <w:highlight w:val="yellow"/>
          <w:u w:val="single"/>
        </w:rPr>
        <w:t>destroy</w:t>
      </w:r>
      <w:r w:rsidRPr="009108CB">
        <w:rPr>
          <w:sz w:val="16"/>
        </w:rPr>
        <w:t xml:space="preserve"> human </w:t>
      </w:r>
      <w:r w:rsidRPr="009E5523">
        <w:rPr>
          <w:rStyle w:val="Emphasis"/>
          <w:highlight w:val="yellow"/>
        </w:rPr>
        <w:t>civilization</w:t>
      </w:r>
      <w:r w:rsidRPr="007B3E42">
        <w:rPr>
          <w:highlight w:val="yellow"/>
          <w:u w:val="single"/>
        </w:rPr>
        <w:t xml:space="preserve">. Russia and the US retain </w:t>
      </w:r>
      <w:r w:rsidRPr="009E5523">
        <w:rPr>
          <w:rStyle w:val="Emphasis"/>
          <w:highlight w:val="yellow"/>
        </w:rPr>
        <w:t>large nuclear arsenals</w:t>
      </w:r>
      <w:r w:rsidRPr="007B3E42">
        <w:rPr>
          <w:highlight w:val="yellow"/>
          <w:u w:val="single"/>
        </w:rPr>
        <w:t xml:space="preserve"> </w:t>
      </w:r>
      <w:r w:rsidRPr="007B3E42">
        <w:rPr>
          <w:szCs w:val="12"/>
          <w:highlight w:val="yellow"/>
          <w:u w:val="single"/>
        </w:rPr>
        <w:t xml:space="preserve">that </w:t>
      </w:r>
      <w:r w:rsidRPr="007B3E42">
        <w:rPr>
          <w:rStyle w:val="StyleUnderline"/>
          <w:highlight w:val="yellow"/>
        </w:rPr>
        <w:t>could be used in</w:t>
      </w:r>
      <w:r w:rsidRPr="007B3E42">
        <w:rPr>
          <w:rStyle w:val="StyleUnderline"/>
        </w:rPr>
        <w:t xml:space="preserve"> a </w:t>
      </w:r>
      <w:r w:rsidRPr="007B3E42">
        <w:rPr>
          <w:rStyle w:val="StyleUnderline"/>
          <w:highlight w:val="yellow"/>
        </w:rPr>
        <w:t>future confrontation</w:t>
      </w:r>
      <w:r w:rsidRPr="007B3E42">
        <w:rPr>
          <w:rStyle w:val="StyleUnderline"/>
        </w:rPr>
        <w:t xml:space="preserve">, either </w:t>
      </w:r>
      <w:r w:rsidRPr="007B3E42">
        <w:rPr>
          <w:rStyle w:val="StyleUnderline"/>
          <w:highlight w:val="yellow"/>
        </w:rPr>
        <w:t>accidentally or deliberately</w:t>
      </w:r>
      <w:r w:rsidRPr="009108CB">
        <w:rPr>
          <w:sz w:val="16"/>
          <w:szCs w:val="12"/>
        </w:rPr>
        <w:t>.</w:t>
      </w:r>
      <w:r w:rsidRPr="009108CB">
        <w:rPr>
          <w:sz w:val="16"/>
        </w:rPr>
        <w:t xml:space="preserve"> There is also a risk that other states may one day build up large nuclear arsenals. Note however that </w:t>
      </w:r>
      <w:r w:rsidRPr="009E5523">
        <w:rPr>
          <w:rStyle w:val="StyleUnderline"/>
          <w:highlight w:val="yellow"/>
        </w:rPr>
        <w:t>a smaller nuclear exchange</w:t>
      </w:r>
      <w:r w:rsidRPr="009108CB">
        <w:rPr>
          <w:sz w:val="16"/>
          <w:szCs w:val="16"/>
        </w:rPr>
        <w:t>, between</w:t>
      </w:r>
      <w:r w:rsidRPr="009108CB">
        <w:rPr>
          <w:sz w:val="16"/>
        </w:rPr>
        <w:t xml:space="preserve"> India and</w:t>
      </w:r>
      <w:r w:rsidRPr="007B3E42">
        <w:rPr>
          <w:u w:val="single"/>
        </w:rPr>
        <w:t xml:space="preserve"> Pakistan for instance, </w:t>
      </w:r>
      <w:r w:rsidRPr="009E5523">
        <w:rPr>
          <w:highlight w:val="yellow"/>
          <w:u w:val="single"/>
        </w:rPr>
        <w:t>is not an existential risk</w:t>
      </w:r>
      <w:r w:rsidRPr="007B3E42">
        <w:rPr>
          <w:u w:val="single"/>
        </w:rPr>
        <w:t xml:space="preserve">, since </w:t>
      </w:r>
      <w:r w:rsidRPr="009108CB">
        <w:rPr>
          <w:highlight w:val="yellow"/>
          <w:u w:val="single"/>
        </w:rPr>
        <w:t>it would not destroy</w:t>
      </w:r>
      <w:r w:rsidRPr="009108CB">
        <w:rPr>
          <w:sz w:val="16"/>
        </w:rPr>
        <w:t xml:space="preserve"> </w:t>
      </w:r>
      <w:r w:rsidRPr="009108CB">
        <w:rPr>
          <w:sz w:val="16"/>
          <w:szCs w:val="16"/>
        </w:rPr>
        <w:t>or thwart</w:t>
      </w:r>
      <w:r w:rsidRPr="009108CB">
        <w:rPr>
          <w:sz w:val="16"/>
        </w:rPr>
        <w:t xml:space="preserve"> </w:t>
      </w:r>
      <w:r w:rsidRPr="009108CB">
        <w:rPr>
          <w:highlight w:val="yellow"/>
          <w:u w:val="single"/>
        </w:rPr>
        <w:t>humankind</w:t>
      </w:r>
      <w:r w:rsidRPr="009108CB">
        <w:rPr>
          <w:sz w:val="16"/>
        </w:rPr>
        <w:t xml:space="preserve">’s </w:t>
      </w:r>
      <w:r w:rsidRPr="009108CB">
        <w:rPr>
          <w:sz w:val="16"/>
          <w:szCs w:val="16"/>
        </w:rPr>
        <w:t>potential permanently</w:t>
      </w:r>
      <w:r w:rsidRPr="009108CB">
        <w:rPr>
          <w:sz w:val="16"/>
        </w:rPr>
        <w:t xml:space="preserve">. </w:t>
      </w:r>
    </w:p>
    <w:p w:rsidR="009108CB" w:rsidRPr="00DA0271" w:rsidRDefault="009108CB" w:rsidP="009108CB">
      <w:pPr>
        <w:pStyle w:val="Heading4"/>
      </w:pPr>
      <w:r>
        <w:t xml:space="preserve">US-Russia nuclear war risks extinction  </w:t>
      </w:r>
    </w:p>
    <w:p w:rsidR="009108CB" w:rsidRPr="00DA0271" w:rsidRDefault="009108CB" w:rsidP="009108CB">
      <w:r w:rsidRPr="00DA0271">
        <w:rPr>
          <w:rStyle w:val="Style13ptBold"/>
        </w:rPr>
        <w:t>Starr 14</w:t>
      </w:r>
      <w:r w:rsidRPr="00DA0271">
        <w:t xml:space="preserve"> </w:t>
      </w:r>
      <w:r>
        <w:t>(Steven,</w:t>
      </w:r>
      <w:r w:rsidRPr="00DA0271">
        <w:t xml:space="preserve"> Senior Scientist for Physicians for Social Responsibility and Director of the Clinical Laboratory Science Pr</w:t>
      </w:r>
      <w:r>
        <w:t xml:space="preserve">ogram @ University of Missouri, </w:t>
      </w:r>
      <w:r w:rsidRPr="00DA0271">
        <w:t xml:space="preserve">“Ukraine + NATO = Nuclear War,” </w:t>
      </w:r>
      <w:proofErr w:type="spellStart"/>
      <w:r w:rsidRPr="00DA0271">
        <w:t>Truthout</w:t>
      </w:r>
      <w:proofErr w:type="spellEnd"/>
      <w:r w:rsidRPr="00DA0271">
        <w:t>, Tuesday, 11 March 2014 13:03 pg. http://tinyurl.com/ohgfk5p</w:t>
      </w:r>
      <w:r>
        <w:t>)</w:t>
      </w:r>
    </w:p>
    <w:p w:rsidR="009108CB" w:rsidRPr="00DA0271" w:rsidRDefault="009108CB" w:rsidP="009108CB">
      <w:pPr>
        <w:rPr>
          <w:rStyle w:val="StyleUnderline"/>
        </w:rPr>
      </w:pPr>
      <w:r w:rsidRPr="00DA0271">
        <w:rPr>
          <w:sz w:val="16"/>
        </w:rPr>
        <w:t xml:space="preserve">Furthermore, US/NATO naval forces should not be deployed in the Black Sea, where they would be in close proximity to Russian naval forces. In the event of a war in which Russian forces were actively engaged, </w:t>
      </w:r>
      <w:r w:rsidRPr="00DA0271">
        <w:rPr>
          <w:rStyle w:val="StyleUnderline"/>
        </w:rPr>
        <w:t>the presence of US forces nearby would create a significant chance for a mistake in which US or Russian forces would fire upon each other</w:t>
      </w:r>
      <w:r w:rsidRPr="00DA0271">
        <w:rPr>
          <w:sz w:val="16"/>
        </w:rPr>
        <w:t xml:space="preserve">. Supersonic fighters traveling at more than 1,000 mph can easily overfly national boundaries or "hostile" military forces. If NATO and Russian forces to come into direct military conflict, then </w:t>
      </w:r>
      <w:r w:rsidRPr="00DA0271">
        <w:rPr>
          <w:rStyle w:val="StyleUnderline"/>
        </w:rPr>
        <w:t>the possibility of nuclear conflict increases exponentially</w:t>
      </w:r>
      <w:r w:rsidRPr="00DA0271">
        <w:rPr>
          <w:sz w:val="16"/>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Even if NATO could manage to use its conventional forces to defeat Russian conventional forces, </w:t>
      </w:r>
      <w:r w:rsidRPr="00DA0271">
        <w:rPr>
          <w:rStyle w:val="StyleUnderline"/>
        </w:rPr>
        <w:t>Russia would *not* allow such a defeat</w:t>
      </w:r>
      <w:r w:rsidRPr="00DA0271">
        <w:rPr>
          <w:sz w:val="16"/>
        </w:rPr>
        <w:t xml:space="preserve"> upon its very border. Russia would certainly use nuclear weapons to stop NATO. </w:t>
      </w:r>
      <w:r w:rsidRPr="00DA0271">
        <w:rPr>
          <w:rStyle w:val="StyleUnderline"/>
        </w:rPr>
        <w:t>Russia has</w:t>
      </w:r>
      <w:r w:rsidRPr="00DA0271">
        <w:rPr>
          <w:sz w:val="16"/>
        </w:rPr>
        <w:t xml:space="preserve"> for some time </w:t>
      </w:r>
      <w:r w:rsidRPr="00DA0271">
        <w:rPr>
          <w:rStyle w:val="StyleUnderline"/>
        </w:rPr>
        <w:t>adopted the policy of "nuclear de-escalation":</w:t>
      </w:r>
      <w:r w:rsidRPr="00DA0271">
        <w:rPr>
          <w:sz w:val="16"/>
        </w:rPr>
        <w:t xml:space="preserve"> "In order to maintain a credible nuclear deterrence effect under the conditions of a regional war, Russia believes it should not rely on strategic nuclear forces, or on them only, but must maintain a range of options for the limited or selective use of nuclear weapons in order to be able to inflict a precisely set level of damage to the enemy </w:t>
      </w:r>
      <w:r w:rsidRPr="00DA0271">
        <w:rPr>
          <w:rStyle w:val="StyleUnderline"/>
        </w:rPr>
        <w:t xml:space="preserve">sufficient </w:t>
      </w:r>
      <w:r w:rsidRPr="00DA0271">
        <w:rPr>
          <w:sz w:val="16"/>
        </w:rPr>
        <w:t xml:space="preserve">to convince him </w:t>
      </w:r>
      <w:r w:rsidRPr="00DA0271">
        <w:rPr>
          <w:rStyle w:val="StyleUnderline"/>
        </w:rPr>
        <w:t>to terminate military confrontation</w:t>
      </w:r>
      <w:r w:rsidRPr="00DA0271">
        <w:rPr>
          <w:sz w:val="16"/>
        </w:rPr>
        <w:t xml:space="preserve"> by exposing him to the danger of further nuclear escalation . . . When introducing the concept of "nuclear de-escalation" in the late 1990s, the Russian </w:t>
      </w:r>
      <w:proofErr w:type="spellStart"/>
      <w:r w:rsidRPr="00DA0271">
        <w:rPr>
          <w:sz w:val="16"/>
        </w:rPr>
        <w:t>defence</w:t>
      </w:r>
      <w:proofErr w:type="spellEnd"/>
      <w:r w:rsidRPr="00DA0271">
        <w:rPr>
          <w:sz w:val="16"/>
        </w:rPr>
        <w:t xml:space="preserve"> establishment was obsessed with the possibility of a Kosovo-type US/NATO intervention in the war ("armed conflict") in Chechnya, which resumed in 1999. It did not exclude the possibility that, in the event of such a case, Russia would be forced to resort to nuclear weapons." In a NATO-Russian conflict, in which Russia introduced nuclear weapons, NATO would be fully capable of responding in a tit-for-tat fashion. This would be the same pattern as was seen in the NATO war games of the Cold War. </w:t>
      </w:r>
      <w:r w:rsidRPr="00DA0271">
        <w:rPr>
          <w:rStyle w:val="StyleUnderline"/>
        </w:rPr>
        <w:t>Once the nuclear "firebreak" is crossed</w:t>
      </w:r>
      <w:r w:rsidRPr="00DA0271">
        <w:rPr>
          <w:sz w:val="16"/>
        </w:rPr>
        <w:t xml:space="preserve">, once nuclear weapons are introduced into a military conflict in which *both sides have nuclear weapons*, </w:t>
      </w:r>
      <w:r w:rsidRPr="00DA0271">
        <w:rPr>
          <w:rStyle w:val="StyleUnderline"/>
        </w:rPr>
        <w:t>there would likely be an almost inevitable escalation</w:t>
      </w:r>
      <w:r w:rsidRPr="00DA0271">
        <w:rPr>
          <w:sz w:val="16"/>
        </w:rPr>
        <w:t xml:space="preserve"> of conflict, a progressive use of nuclear weapons by both sides, with progressively larger targets being taken out. </w:t>
      </w:r>
      <w:r w:rsidRPr="00DA0271">
        <w:rPr>
          <w:rStyle w:val="StyleUnderline"/>
        </w:rPr>
        <w:t>Peer-reviewed scientific studies predict that a war fought with hundreds or thousands of US and Russian strategic nuclear weapons would ignite nuclear firestorms</w:t>
      </w:r>
      <w:r w:rsidRPr="00DA0271">
        <w:rPr>
          <w:sz w:val="16"/>
        </w:rPr>
        <w:t xml:space="preserve"> over tens of thousands of square miles. These mass fires would </w:t>
      </w:r>
      <w:r w:rsidRPr="00DA0271">
        <w:rPr>
          <w:rStyle w:val="StyleUnderline"/>
        </w:rPr>
        <w:t>produce between 50 million to 150 million tons of smoke</w:t>
      </w:r>
      <w:r w:rsidRPr="00DA0271">
        <w:rPr>
          <w:sz w:val="16"/>
        </w:rPr>
        <w:t xml:space="preserve">, which would quickly rise above cloud level in to the stratosphere, where winds would carry it around the Earth. In a matter of weeks or months, a global stratospheric smoke layer would form, which would block up to 70% of warming sunlight, </w:t>
      </w:r>
      <w:r w:rsidRPr="00DA0271">
        <w:rPr>
          <w:rStyle w:val="StyleUnderline"/>
        </w:rPr>
        <w:t>quickly producing Ice Age weather conditions</w:t>
      </w:r>
      <w:r w:rsidRPr="00DA0271">
        <w:rPr>
          <w:sz w:val="16"/>
        </w:rPr>
        <w:t xml:space="preserve"> in the Northern Hemisphere. The scientists predict that temperatures in the central </w:t>
      </w:r>
      <w:proofErr w:type="gramStart"/>
      <w:r w:rsidRPr="00DA0271">
        <w:rPr>
          <w:sz w:val="16"/>
        </w:rPr>
        <w:t>US</w:t>
      </w:r>
      <w:proofErr w:type="gramEnd"/>
      <w:r w:rsidRPr="00DA0271">
        <w:rPr>
          <w:sz w:val="16"/>
        </w:rPr>
        <w:t xml:space="preserve"> and Eurasia would fall below freezing every day for about three years. The smoke, the darkness, and extreme cold weather would last for ten years or longer, </w:t>
      </w:r>
      <w:r w:rsidRPr="00DA0271">
        <w:rPr>
          <w:rStyle w:val="StyleUnderline"/>
        </w:rPr>
        <w:t>eliminating growing seasons, making it impossible to grow food. Most people and animals would perish from nuclear famine</w:t>
      </w:r>
      <w:r w:rsidRPr="00DA0271">
        <w:rPr>
          <w:sz w:val="16"/>
        </w:rPr>
        <w:t xml:space="preserve">. </w:t>
      </w:r>
      <w:r w:rsidRPr="00DA0271">
        <w:rPr>
          <w:rStyle w:val="StyleUnderline"/>
        </w:rPr>
        <w:t>Nuclear war is suicide for the human race.</w:t>
      </w:r>
    </w:p>
    <w:p w:rsidR="009108CB" w:rsidRDefault="009108CB" w:rsidP="009108CB">
      <w:pPr>
        <w:pStyle w:val="Heading4"/>
      </w:pPr>
      <w:r>
        <w:t xml:space="preserve">OR </w:t>
      </w:r>
      <w:proofErr w:type="spellStart"/>
      <w:r>
        <w:t>Bostrum</w:t>
      </w:r>
      <w:proofErr w:type="spellEnd"/>
    </w:p>
    <w:p w:rsidR="00B805CB" w:rsidRDefault="00B805CB" w:rsidP="00B805CB">
      <w:pPr>
        <w:pStyle w:val="Heading3"/>
      </w:pPr>
      <w:r>
        <w:t xml:space="preserve">Yes Russian Aggression – 2nc </w:t>
      </w:r>
    </w:p>
    <w:p w:rsidR="00B805CB" w:rsidRDefault="00B805CB" w:rsidP="00B805CB">
      <w:pPr>
        <w:pStyle w:val="Heading4"/>
      </w:pPr>
      <w:r>
        <w:t xml:space="preserve">Your impact D doesn’t apply - </w:t>
      </w:r>
      <w:r w:rsidRPr="00356C97">
        <w:t>Thune says Russian aggression is a LEGITIMATE threat now AND Fisher says that continued aggression risks US-Russia MISCALC that escalates to global nuclear war</w:t>
      </w:r>
      <w:r>
        <w:t xml:space="preserve"> </w:t>
      </w:r>
    </w:p>
    <w:p w:rsidR="00B805CB" w:rsidRPr="00EE2247" w:rsidRDefault="00B805CB" w:rsidP="00B805CB">
      <w:pPr>
        <w:pStyle w:val="Heading4"/>
      </w:pPr>
      <w:r>
        <w:br/>
        <w:t xml:space="preserve">AND </w:t>
      </w:r>
      <w:r w:rsidRPr="00EE2247">
        <w:t xml:space="preserve">Russian aggression increasing now – firm signals of US deterrence are vital </w:t>
      </w:r>
    </w:p>
    <w:p w:rsidR="00B805CB" w:rsidRPr="00EE2247" w:rsidRDefault="00B805CB" w:rsidP="00B805CB">
      <w:r w:rsidRPr="00CA3C20">
        <w:rPr>
          <w:rStyle w:val="Style13ptBold"/>
        </w:rPr>
        <w:t>Taylor and Ybarra 10/23/14</w:t>
      </w:r>
      <w:r w:rsidRPr="00EE2247">
        <w:t xml:space="preserve"> (Guy and Maggie, Wash Times, "U.S., allies scramble jets almost daily to repel Russian incursions," http://www.washingtontimes.com/news/2014/oct/23/vladimir-putin-emboldened-by-weak-us-response-to-r/print/)</w:t>
      </w:r>
    </w:p>
    <w:p w:rsidR="00B805CB" w:rsidRPr="00EE2247" w:rsidRDefault="00B805CB" w:rsidP="00B805CB">
      <w:pPr>
        <w:rPr>
          <w:sz w:val="16"/>
        </w:rPr>
      </w:pPr>
      <w:r w:rsidRPr="00EE2247">
        <w:rPr>
          <w:rStyle w:val="StyleUnderline"/>
        </w:rPr>
        <w:t xml:space="preserve">Russian military provocations have increased </w:t>
      </w:r>
      <w:r w:rsidRPr="00EE2247">
        <w:rPr>
          <w:sz w:val="16"/>
        </w:rPr>
        <w:t xml:space="preserve">so much over the seven months </w:t>
      </w:r>
      <w:r w:rsidRPr="00EE2247">
        <w:rPr>
          <w:rStyle w:val="StyleUnderline"/>
        </w:rPr>
        <w:t>since Moscow annexed Crimea</w:t>
      </w:r>
      <w:r w:rsidRPr="00EE2247">
        <w:rPr>
          <w:sz w:val="16"/>
        </w:rPr>
        <w:t xml:space="preserve"> from Ukraine that Washington and its allies are scrambling defense assets on a nearly daily basis in response to air, sea and land incursions by Vladimir Putin's forces. </w:t>
      </w:r>
      <w:r w:rsidRPr="00EE2247">
        <w:rPr>
          <w:rStyle w:val="StyleUnderline"/>
        </w:rPr>
        <w:t>Not only is Moscow continuing to foment unrest in Eastern Ukraine</w:t>
      </w:r>
      <w:r w:rsidRPr="00EE2247">
        <w:rPr>
          <w:sz w:val="16"/>
        </w:rPr>
        <w:t xml:space="preserve">, U.S. officials and regional security </w:t>
      </w:r>
      <w:r w:rsidRPr="00EE2247">
        <w:rPr>
          <w:rStyle w:val="StyleUnderline"/>
        </w:rPr>
        <w:t>experts say Russian fighter jets are testing U.S. reaction times over Alaska and Japan's ability to scramble planes over its northern islands — all while haunting Sweden's navy and antagonizing Estonia's tiny national security force.</w:t>
      </w:r>
      <w:r w:rsidRPr="00EE2247">
        <w:rPr>
          <w:sz w:val="16"/>
        </w:rPr>
        <w:t xml:space="preserve"> </w:t>
      </w:r>
      <w:r w:rsidRPr="00EE2247">
        <w:rPr>
          <w:rStyle w:val="StyleUnderline"/>
        </w:rPr>
        <w:t>The White House</w:t>
      </w:r>
      <w:r w:rsidRPr="00EE2247">
        <w:rPr>
          <w:sz w:val="16"/>
        </w:rPr>
        <w:t xml:space="preserve"> months ago </w:t>
      </w:r>
      <w:r w:rsidRPr="00EE2247">
        <w:rPr>
          <w:rStyle w:val="StyleUnderline"/>
        </w:rPr>
        <w:t>leveled economic sanctions</w:t>
      </w:r>
      <w:r w:rsidRPr="00EE2247">
        <w:rPr>
          <w:sz w:val="16"/>
        </w:rPr>
        <w:t xml:space="preserve"> on several Russian businesses and political players, and recent weeks have seen President Obama intensify his rhetoric toward Moscow. But </w:t>
      </w:r>
      <w:r w:rsidRPr="00EE2247">
        <w:rPr>
          <w:rStyle w:val="Emphasis"/>
        </w:rPr>
        <w:t>many in Washington's national security community say the response is simply not firm enough and that, as a result</w:t>
      </w:r>
      <w:r w:rsidRPr="00EE2247">
        <w:rPr>
          <w:sz w:val="16"/>
        </w:rPr>
        <w:t xml:space="preserve">, Mr. </w:t>
      </w:r>
      <w:r w:rsidRPr="00EE2247">
        <w:rPr>
          <w:rStyle w:val="Emphasis"/>
        </w:rPr>
        <w:t>Putin actually feels emboldened to push the envelope — Cold War-style</w:t>
      </w:r>
      <w:r w:rsidRPr="00EE2247">
        <w:rPr>
          <w:sz w:val="16"/>
        </w:rPr>
        <w:t>. "</w:t>
      </w:r>
      <w:r w:rsidRPr="00EE2247">
        <w:rPr>
          <w:rStyle w:val="Emphasis"/>
        </w:rPr>
        <w:t>What's going on is a radical escalation of aggressive Russian muscle flexing and posturing</w:t>
      </w:r>
      <w:r w:rsidRPr="00EE2247">
        <w:rPr>
          <w:sz w:val="16"/>
        </w:rPr>
        <w:t xml:space="preserve"> designed to demonstrate that Russia is no longer a defeated power of the Cold War era," </w:t>
      </w:r>
      <w:r w:rsidRPr="00EE2247">
        <w:rPr>
          <w:rStyle w:val="StyleUnderline"/>
        </w:rPr>
        <w:t xml:space="preserve">says </w:t>
      </w:r>
      <w:r w:rsidRPr="00EE2247">
        <w:rPr>
          <w:sz w:val="16"/>
        </w:rPr>
        <w:t xml:space="preserve">Ariel </w:t>
      </w:r>
      <w:r w:rsidRPr="00EE2247">
        <w:rPr>
          <w:rStyle w:val="StyleUnderline"/>
        </w:rPr>
        <w:t>Cohen, who heads the Center for Energy, National Resources and Geopolitics at the Institute for the Analysis of Global Security</w:t>
      </w:r>
      <w:r w:rsidRPr="00EE2247">
        <w:rPr>
          <w:sz w:val="16"/>
        </w:rPr>
        <w:t xml:space="preserve"> in Washington. "</w:t>
      </w:r>
      <w:r w:rsidRPr="00EE2247">
        <w:rPr>
          <w:rStyle w:val="Emphasis"/>
        </w:rPr>
        <w:t>The more we retreat, the more we are encouraging Russia to behave in a more aggressive way</w:t>
      </w:r>
      <w:r w:rsidRPr="00EE2247">
        <w:rPr>
          <w:sz w:val="16"/>
        </w:rPr>
        <w:t xml:space="preserve">," Mr. Cohen said. "We need to be engaging more deeply with our Central Asian allies, but instead we are in the process of abandoning turf to Russia, and it's wrong — it's against our interests geopolitically to let Russia feel that they all of a sudden have won all the turf without firing a shot." </w:t>
      </w:r>
    </w:p>
    <w:p w:rsidR="00B805CB" w:rsidRPr="00EE2247" w:rsidRDefault="00B805CB" w:rsidP="00B805CB">
      <w:pPr>
        <w:pStyle w:val="Heading4"/>
      </w:pPr>
      <w:r w:rsidRPr="00EE2247">
        <w:t>Russian aggression increasing now – on the brink of a new Cold War</w:t>
      </w:r>
    </w:p>
    <w:p w:rsidR="00B805CB" w:rsidRPr="00EE2247" w:rsidRDefault="00B805CB" w:rsidP="00B805CB">
      <w:r w:rsidRPr="00CA3C20">
        <w:rPr>
          <w:rStyle w:val="Style13ptBold"/>
        </w:rPr>
        <w:t>Taylor and Ybarra 10/23/14</w:t>
      </w:r>
      <w:r w:rsidRPr="00EE2247">
        <w:t xml:space="preserve"> (Guy and Maggie, Wash Times, "U.S., allies scramble jets almost daily to repel Russian incursions," http://www.washingtontimes.com/news/2014/oct/23/vladimir-putin-emboldened-by-weak-us-response-to-r/print/)</w:t>
      </w:r>
    </w:p>
    <w:p w:rsidR="00B805CB" w:rsidRPr="00EE2247" w:rsidRDefault="00B805CB" w:rsidP="00B805CB">
      <w:pPr>
        <w:rPr>
          <w:sz w:val="16"/>
        </w:rPr>
      </w:pPr>
      <w:r w:rsidRPr="00EE2247">
        <w:rPr>
          <w:sz w:val="16"/>
        </w:rPr>
        <w:t xml:space="preserve">But Mr. </w:t>
      </w:r>
      <w:r w:rsidRPr="00EE2247">
        <w:rPr>
          <w:rStyle w:val="Emphasis"/>
        </w:rPr>
        <w:t>Putin has appeared undeterred</w:t>
      </w:r>
      <w:r w:rsidRPr="00EE2247">
        <w:rPr>
          <w:sz w:val="16"/>
        </w:rPr>
        <w:t xml:space="preserve">. NATO officials confirmed this week that </w:t>
      </w:r>
      <w:r w:rsidRPr="00EE2247">
        <w:rPr>
          <w:rStyle w:val="StyleUnderline"/>
        </w:rPr>
        <w:t>the Russian air force flew</w:t>
      </w:r>
      <w:r w:rsidRPr="00EE2247">
        <w:rPr>
          <w:sz w:val="16"/>
        </w:rPr>
        <w:t xml:space="preserve"> an Ilyushin-20 spy plane </w:t>
      </w:r>
      <w:r w:rsidRPr="00EE2247">
        <w:rPr>
          <w:rStyle w:val="StyleUnderline"/>
        </w:rPr>
        <w:t>into Estonian airspace</w:t>
      </w:r>
      <w:r w:rsidRPr="00EE2247">
        <w:rPr>
          <w:sz w:val="16"/>
        </w:rPr>
        <w:t xml:space="preserve"> Tuesday, triggering a swift reaction from NATO fighter jets patrolling the area. The incursion came just days after </w:t>
      </w:r>
      <w:r w:rsidRPr="00EE2247">
        <w:rPr>
          <w:rStyle w:val="StyleUnderline"/>
        </w:rPr>
        <w:t>Sweden made international headlines by scrambling a fleet of naval vessels</w:t>
      </w:r>
      <w:r w:rsidRPr="00EE2247">
        <w:rPr>
          <w:sz w:val="16"/>
        </w:rPr>
        <w:t xml:space="preserve"> to search for a suspected submarine sighted about 30 miles off the coast of Stockholm in the Baltic Sea. Swedish authorities avoided pinning the incident directly on Russia, and Moscow denied involvement. But regional analysts like Mr. Cohen say they'd be surprised if the sub was not Russian</w:t>
      </w:r>
      <w:r w:rsidRPr="00EE2247">
        <w:rPr>
          <w:rStyle w:val="StyleUnderline"/>
        </w:rPr>
        <w:t>. The development, the analysts say, fits within a growing list of similar Russian actions</w:t>
      </w:r>
      <w:r w:rsidRPr="00EE2247">
        <w:rPr>
          <w:sz w:val="16"/>
        </w:rPr>
        <w:t xml:space="preserve">, including some directly challenging U.S. territory. </w:t>
      </w:r>
      <w:r w:rsidRPr="00EE2247">
        <w:rPr>
          <w:rStyle w:val="StyleUnderline"/>
        </w:rPr>
        <w:t>The North American Aerospace Defense Command scrambled jets to scare off two Russian strategic bombers</w:t>
      </w:r>
      <w:r w:rsidRPr="00EE2247">
        <w:rPr>
          <w:sz w:val="16"/>
        </w:rPr>
        <w:t xml:space="preserve"> that suddenly appeared to conduct practice runs in airspace just 65 miles off Alaska in June. A similar incident occurred in September, with U.S. and Canadian fighters scrambling to deter six Russian aircraft, including two nuclear bombers, two fighter jets and two refueling tankers, according to news reports. Around the same time, </w:t>
      </w:r>
      <w:r w:rsidRPr="00EE2247">
        <w:rPr>
          <w:rStyle w:val="StyleUnderline"/>
        </w:rPr>
        <w:t>Russian ground forces were making the unprecedented move of arresting an Estonian security official at gunpoint</w:t>
      </w:r>
      <w:r w:rsidRPr="00EE2247">
        <w:rPr>
          <w:sz w:val="16"/>
        </w:rPr>
        <w:t xml:space="preserve"> near the Baltic nation's border with Russia. The official is reportedly now in Moscow facing espionage charges. More worrisome are reports that </w:t>
      </w:r>
      <w:r w:rsidRPr="00EE2247">
        <w:rPr>
          <w:rStyle w:val="StyleUnderline"/>
        </w:rPr>
        <w:t>Japan has had to scramble fighter jets to ward off Russian bombers and spy planes twice</w:t>
      </w:r>
      <w:r w:rsidRPr="00EE2247">
        <w:rPr>
          <w:sz w:val="16"/>
        </w:rPr>
        <w:t xml:space="preserve"> as often as usual over the past six months. Japanese government figures released this week show flights dispatched to meet Russian aircraft in the latest six months soared to 324 from 136 over the preceding six months, according to a report by Reuters. Steve </w:t>
      </w:r>
      <w:proofErr w:type="spellStart"/>
      <w:r w:rsidRPr="00EE2247">
        <w:rPr>
          <w:sz w:val="16"/>
        </w:rPr>
        <w:t>Ganyard</w:t>
      </w:r>
      <w:proofErr w:type="spellEnd"/>
      <w:r w:rsidRPr="00EE2247">
        <w:rPr>
          <w:sz w:val="16"/>
        </w:rPr>
        <w:t xml:space="preserve">, the president of </w:t>
      </w:r>
      <w:proofErr w:type="spellStart"/>
      <w:r w:rsidRPr="00EE2247">
        <w:rPr>
          <w:sz w:val="16"/>
        </w:rPr>
        <w:t>Avascent</w:t>
      </w:r>
      <w:proofErr w:type="spellEnd"/>
      <w:r w:rsidRPr="00EE2247">
        <w:rPr>
          <w:sz w:val="16"/>
        </w:rPr>
        <w:t xml:space="preserve"> International, a global security consulting firm in Washington, says </w:t>
      </w:r>
      <w:r w:rsidRPr="00EE2247">
        <w:rPr>
          <w:rStyle w:val="StyleUnderline"/>
        </w:rPr>
        <w:t>Russia's moves reflect</w:t>
      </w:r>
      <w:r w:rsidRPr="00EE2247">
        <w:rPr>
          <w:sz w:val="16"/>
        </w:rPr>
        <w:t xml:space="preserve"> Mr. </w:t>
      </w:r>
      <w:r w:rsidRPr="00EE2247">
        <w:rPr>
          <w:rStyle w:val="StyleUnderline"/>
        </w:rPr>
        <w:t>Putin's desire to bring about a new era of cat and mouse-style games that were "prevalent in the Cold War</w:t>
      </w:r>
      <w:r w:rsidRPr="00EE2247">
        <w:rPr>
          <w:sz w:val="16"/>
        </w:rPr>
        <w:t xml:space="preserve">." Tuesday's Estonia incursion, for instance, was "quite deliberate," said Mr. </w:t>
      </w:r>
      <w:proofErr w:type="spellStart"/>
      <w:proofErr w:type="gramStart"/>
      <w:r w:rsidRPr="00EE2247">
        <w:rPr>
          <w:sz w:val="16"/>
        </w:rPr>
        <w:t>Ganyard</w:t>
      </w:r>
      <w:proofErr w:type="spellEnd"/>
      <w:r w:rsidRPr="00EE2247">
        <w:rPr>
          <w:sz w:val="16"/>
        </w:rPr>
        <w:t>,</w:t>
      </w:r>
      <w:proofErr w:type="gramEnd"/>
      <w:r w:rsidRPr="00EE2247">
        <w:rPr>
          <w:sz w:val="16"/>
        </w:rPr>
        <w:t xml:space="preserve"> a former Marine Corps fighter pilot who has also held past posts at the Pentagon and State Department. Mr. </w:t>
      </w:r>
      <w:r w:rsidRPr="00EE2247">
        <w:rPr>
          <w:rStyle w:val="StyleUnderline"/>
        </w:rPr>
        <w:t>Putin is engaged in a ploy to garner international recognition as a way to reassure Russian citizens that their nation remains a formidable military power</w:t>
      </w:r>
      <w:r w:rsidRPr="00EE2247">
        <w:rPr>
          <w:sz w:val="16"/>
        </w:rPr>
        <w:t xml:space="preserve">, he said. "Military has its own appeal to nationalism, and that is what helps him keep [his] power and keep his approval ratings so high," he said. "Putin knows how to play domestic politics," Mr. </w:t>
      </w:r>
      <w:proofErr w:type="spellStart"/>
      <w:r w:rsidRPr="00EE2247">
        <w:rPr>
          <w:sz w:val="16"/>
        </w:rPr>
        <w:t>Ganyard</w:t>
      </w:r>
      <w:proofErr w:type="spellEnd"/>
      <w:r w:rsidRPr="00EE2247">
        <w:rPr>
          <w:sz w:val="16"/>
        </w:rPr>
        <w:t xml:space="preserve"> added. "Right now, one of his platforms is to return Russia to its glory, and part of that means its military glory" by bolstering the "myth of the Red Army saving the motherland." In February, Mr. Putin's defense minister, Sergei </w:t>
      </w:r>
      <w:proofErr w:type="spellStart"/>
      <w:r w:rsidRPr="00EE2247">
        <w:rPr>
          <w:sz w:val="16"/>
        </w:rPr>
        <w:t>Shoigu</w:t>
      </w:r>
      <w:proofErr w:type="spellEnd"/>
      <w:r w:rsidRPr="00EE2247">
        <w:rPr>
          <w:sz w:val="16"/>
        </w:rPr>
        <w:t xml:space="preserve">, made headlines by claiming the Russian military was engaged in talks with Algeria, Cyprus, Nicaragua, Venezuela, Cuba, Seychelles, Vietnam and Singapore — and that the Russian navy was seeking permission to use ports in Latin America and Asia. Such claims are in keeping with "a Russian narrative of a more assertive and powerful country," said William </w:t>
      </w:r>
      <w:proofErr w:type="spellStart"/>
      <w:r w:rsidRPr="00EE2247">
        <w:rPr>
          <w:sz w:val="16"/>
        </w:rPr>
        <w:t>Pomeranz</w:t>
      </w:r>
      <w:proofErr w:type="spellEnd"/>
      <w:r w:rsidRPr="00EE2247">
        <w:rPr>
          <w:sz w:val="16"/>
        </w:rPr>
        <w:t xml:space="preserve">, a national security analyst at the Wilson International Center for Scholars and Russian law professor at Georgetown University. Mr. </w:t>
      </w:r>
      <w:proofErr w:type="spellStart"/>
      <w:r w:rsidRPr="00EE2247">
        <w:rPr>
          <w:sz w:val="16"/>
        </w:rPr>
        <w:t>Pomeranz</w:t>
      </w:r>
      <w:proofErr w:type="spellEnd"/>
      <w:r w:rsidRPr="00EE2247">
        <w:rPr>
          <w:sz w:val="16"/>
        </w:rPr>
        <w:t xml:space="preserve"> said that while the past decade saw Mr. Putin build a reputation as a "relatively conservative international player," </w:t>
      </w:r>
      <w:r w:rsidRPr="00EE2247">
        <w:rPr>
          <w:rStyle w:val="StyleUnderline"/>
        </w:rPr>
        <w:t>the Ukraine crisis has pushed the Russian president into a kind of "corner," creating internal pressure on him to make a show of force to the world</w:t>
      </w:r>
      <w:r w:rsidRPr="00EE2247">
        <w:rPr>
          <w:sz w:val="16"/>
        </w:rPr>
        <w:t xml:space="preserve">. The crisis began in early 2014 when, in the aftermath of a revolution that forced former Ukrainian President Viktor Yanukovych to flee the country, pro-Russian forces took control of the Crimean Peninsula. The takeover caused an uproar in Ukraine, and Mr. Putin responded by sending thousands of military troops to the Russian border with the nation. Mr. </w:t>
      </w:r>
      <w:proofErr w:type="spellStart"/>
      <w:r w:rsidRPr="00EE2247">
        <w:rPr>
          <w:rStyle w:val="StyleUnderline"/>
        </w:rPr>
        <w:t>Pomeranz</w:t>
      </w:r>
      <w:proofErr w:type="spellEnd"/>
      <w:r w:rsidRPr="00EE2247">
        <w:rPr>
          <w:rStyle w:val="StyleUnderline"/>
        </w:rPr>
        <w:t xml:space="preserve"> said the massing of troops and the "rubbing up" against U.S. and NATO airspace by Moscow </w:t>
      </w:r>
      <w:proofErr w:type="gramStart"/>
      <w:r w:rsidRPr="00EE2247">
        <w:rPr>
          <w:rStyle w:val="StyleUnderline"/>
        </w:rPr>
        <w:t>are</w:t>
      </w:r>
      <w:proofErr w:type="gramEnd"/>
      <w:r w:rsidRPr="00EE2247">
        <w:rPr>
          <w:rStyle w:val="StyleUnderline"/>
        </w:rPr>
        <w:t xml:space="preserve"> designed to show the Russian military has advanced since</w:t>
      </w:r>
      <w:r w:rsidRPr="00EE2247">
        <w:rPr>
          <w:sz w:val="16"/>
        </w:rPr>
        <w:t xml:space="preserve"> its last major international feud — with nearby </w:t>
      </w:r>
      <w:r w:rsidRPr="00EE2247">
        <w:rPr>
          <w:rStyle w:val="StyleUnderline"/>
        </w:rPr>
        <w:t>Georgia</w:t>
      </w:r>
      <w:r w:rsidRPr="00EE2247">
        <w:rPr>
          <w:sz w:val="16"/>
        </w:rPr>
        <w:t xml:space="preserve"> in 2008.</w:t>
      </w:r>
    </w:p>
    <w:p w:rsidR="00B805CB" w:rsidRPr="00B805CB" w:rsidRDefault="00B805CB" w:rsidP="00B805CB"/>
    <w:p w:rsidR="009108CB" w:rsidRPr="00EE2247" w:rsidRDefault="009108CB" w:rsidP="009108CB">
      <w:pPr>
        <w:pStyle w:val="Heading3"/>
      </w:pPr>
      <w:r>
        <w:t>A2 Can’t Deter Russia</w:t>
      </w:r>
    </w:p>
    <w:p w:rsidR="009108CB" w:rsidRPr="00EE2247" w:rsidRDefault="009108CB" w:rsidP="009108CB">
      <w:pPr>
        <w:pStyle w:val="Heading4"/>
      </w:pPr>
      <w:r w:rsidRPr="00EE2247">
        <w:t xml:space="preserve">US-led pressure key to containing Russia and offsetting its rising power </w:t>
      </w:r>
    </w:p>
    <w:p w:rsidR="009108CB" w:rsidRPr="00EE2247" w:rsidRDefault="009108CB" w:rsidP="009108CB">
      <w:r w:rsidRPr="00CA3C20">
        <w:rPr>
          <w:rStyle w:val="Style13ptBold"/>
        </w:rPr>
        <w:t>Herman 10/7/14</w:t>
      </w:r>
      <w:r w:rsidRPr="00EE2247">
        <w:t xml:space="preserve"> (Arthur, Senior Fellow @ Hudson Institution, "Fighting </w:t>
      </w:r>
      <w:proofErr w:type="spellStart"/>
      <w:r w:rsidRPr="00EE2247">
        <w:t>Obamapolitik</w:t>
      </w:r>
      <w:proofErr w:type="spellEnd"/>
      <w:r w:rsidRPr="00EE2247">
        <w:t>," http://www.hudson.org/research/10693-fighting-obamapolitik)</w:t>
      </w:r>
    </w:p>
    <w:p w:rsidR="009108CB" w:rsidRDefault="009108CB" w:rsidP="009108CB">
      <w:r w:rsidRPr="00EE2247">
        <w:rPr>
          <w:rStyle w:val="StyleUnderline"/>
        </w:rPr>
        <w:t>A</w:t>
      </w:r>
      <w:r w:rsidRPr="00EE2247">
        <w:t xml:space="preserve"> second </w:t>
      </w:r>
      <w:r w:rsidRPr="00EE2247">
        <w:rPr>
          <w:rStyle w:val="StyleUnderline"/>
        </w:rPr>
        <w:t xml:space="preserve">major step would be to downgrade Russia’s influence in the world </w:t>
      </w:r>
      <w:r w:rsidRPr="00EE2247">
        <w:t xml:space="preserve">and, correspondingly, restore ours to its former strength. </w:t>
      </w:r>
      <w:r w:rsidRPr="00EE2247">
        <w:rPr>
          <w:rStyle w:val="StyleUnderline"/>
        </w:rPr>
        <w:t>Putin has used the pretense of Russia’s great-power status to win popularity at home</w:t>
      </w:r>
      <w:r w:rsidRPr="00EE2247">
        <w:t xml:space="preserve"> — he has never ridden so high in domestic opinion polls as he does now — </w:t>
      </w:r>
      <w:r w:rsidRPr="00EE2247">
        <w:rPr>
          <w:rStyle w:val="StyleUnderline"/>
        </w:rPr>
        <w:t>and to humiliate the United States</w:t>
      </w:r>
      <w:r w:rsidRPr="00EE2247">
        <w:t xml:space="preserve"> in Iran, Syria, and Ukraine. </w:t>
      </w:r>
      <w:r w:rsidRPr="00EE2247">
        <w:rPr>
          <w:rStyle w:val="StyleUnderline"/>
        </w:rPr>
        <w:t xml:space="preserve">In response, the United States should stop regarding Russia as a superpower and instead </w:t>
      </w:r>
      <w:r w:rsidRPr="00EE2247">
        <w:rPr>
          <w:rStyle w:val="Emphasis"/>
        </w:rPr>
        <w:t>conduct foreign policy in ways that take advantage</w:t>
      </w:r>
      <w:r w:rsidRPr="00EE2247">
        <w:rPr>
          <w:rStyle w:val="StyleUnderline"/>
        </w:rPr>
        <w:t xml:space="preserve"> of its declining military capability, its shrinking population, and its crumbling economy </w:t>
      </w:r>
      <w:r w:rsidRPr="00EE2247">
        <w:t xml:space="preserve">(whose growth now depends on commodity prices). </w:t>
      </w:r>
      <w:r w:rsidRPr="00EE2247">
        <w:rPr>
          <w:rStyle w:val="StyleUnderline"/>
        </w:rPr>
        <w:t>Reducing the international position of Russia and its authoritarian allies would neatly match the steps discussed above to strengthen U.S. allies</w:t>
      </w:r>
      <w:r w:rsidRPr="00EE2247">
        <w:t>. In the absence of any policy from President Obama, Congress should again take the lead.</w:t>
      </w:r>
    </w:p>
    <w:p w:rsidR="009108CB" w:rsidRPr="00EE2247" w:rsidRDefault="009108CB" w:rsidP="009108CB">
      <w:pPr>
        <w:pStyle w:val="Heading4"/>
      </w:pPr>
      <w:r w:rsidRPr="00EE2247">
        <w:t xml:space="preserve">Continued Russian aggression risks </w:t>
      </w:r>
      <w:proofErr w:type="spellStart"/>
      <w:r w:rsidRPr="00EE2247">
        <w:t>miscalc</w:t>
      </w:r>
      <w:proofErr w:type="spellEnd"/>
      <w:r w:rsidRPr="00EE2247">
        <w:t xml:space="preserve"> and war – US-led signals are key to deterring Putin</w:t>
      </w:r>
    </w:p>
    <w:p w:rsidR="009108CB" w:rsidRPr="00EE2247" w:rsidRDefault="009108CB" w:rsidP="009108CB">
      <w:r w:rsidRPr="00CA3C20">
        <w:rPr>
          <w:rStyle w:val="Style13ptBold"/>
        </w:rPr>
        <w:t>Ignatius 14</w:t>
      </w:r>
      <w:r w:rsidRPr="00EE2247">
        <w:t xml:space="preserve"> (David, an associate editor and columnist for the Washington Post, former Adjunct Lecturer at the Kennedy School of Government at Harvard University and currently Senior Fellow to the Future of Diplomacy Program, co-hosts </w:t>
      </w:r>
      <w:proofErr w:type="spellStart"/>
      <w:r w:rsidRPr="00EE2247">
        <w:t>PostGlobal</w:t>
      </w:r>
      <w:proofErr w:type="spellEnd"/>
      <w:r w:rsidRPr="00EE2247">
        <w:t xml:space="preserve">, an online discussion of international issues at Washingtonpost.com, with Fareed </w:t>
      </w:r>
      <w:proofErr w:type="spellStart"/>
      <w:r w:rsidRPr="00EE2247">
        <w:t>Zakaria</w:t>
      </w:r>
      <w:proofErr w:type="spellEnd"/>
      <w:r w:rsidRPr="00EE2247">
        <w:t>, "David Ignatius: Putin’s error in Ukraine is the kind that leads to catastrophe," http://www.washingtonpost.com/opinions/david-ignatius-putins-error-in-ukraine-is-the-kind-that-leads-to-catastrophe/2014/03/02/d376603e-a249-11e3-a5fa-55f0c77bf39c_story.html)</w:t>
      </w:r>
    </w:p>
    <w:p w:rsidR="009108CB" w:rsidRPr="00EE2247" w:rsidRDefault="009108CB" w:rsidP="009108CB">
      <w:pPr>
        <w:rPr>
          <w:sz w:val="16"/>
        </w:rPr>
      </w:pPr>
      <w:r w:rsidRPr="00EE2247">
        <w:rPr>
          <w:sz w:val="16"/>
        </w:rPr>
        <w:t xml:space="preserve">The Russian leader’s nostalgia for the past was on display at the Sochi Olympics. As David </w:t>
      </w:r>
      <w:proofErr w:type="spellStart"/>
      <w:r w:rsidRPr="00EE2247">
        <w:rPr>
          <w:sz w:val="16"/>
        </w:rPr>
        <w:t>Remnick</w:t>
      </w:r>
      <w:proofErr w:type="spellEnd"/>
      <w:r w:rsidRPr="00EE2247">
        <w:rPr>
          <w:sz w:val="16"/>
        </w:rPr>
        <w:t xml:space="preserve"> wrote last week in the New Yorker, </w:t>
      </w:r>
      <w:r w:rsidRPr="00EE2247">
        <w:rPr>
          <w:rStyle w:val="StyleUnderline"/>
        </w:rPr>
        <w:t>Putin regards the fall of the Soviet Union as a “tragic error,</w:t>
      </w:r>
      <w:r w:rsidRPr="00EE2247">
        <w:rPr>
          <w:sz w:val="16"/>
        </w:rPr>
        <w:t xml:space="preserve">” and the Olympics celebrated his vision that a strong Russia is back. </w:t>
      </w:r>
      <w:r w:rsidRPr="00EE2247">
        <w:rPr>
          <w:rStyle w:val="StyleUnderline"/>
        </w:rPr>
        <w:t>That attitude led Putin to</w:t>
      </w:r>
      <w:r w:rsidRPr="00EE2247">
        <w:rPr>
          <w:sz w:val="16"/>
        </w:rPr>
        <w:t xml:space="preserve"> what Secretary of State John Kerry described on Sunday as </w:t>
      </w:r>
      <w:r w:rsidRPr="00EE2247">
        <w:rPr>
          <w:rStyle w:val="StyleUnderline"/>
        </w:rPr>
        <w:t>a “brazen act of aggression</w:t>
      </w:r>
      <w:r w:rsidRPr="00EE2247">
        <w:rPr>
          <w:sz w:val="16"/>
        </w:rPr>
        <w:t xml:space="preserve">” and a “violation of international obligations.” Kerry called on Putin to “undo this act of invasion.” The Russian leader would save </w:t>
      </w:r>
      <w:proofErr w:type="gramStart"/>
      <w:r w:rsidRPr="00EE2247">
        <w:rPr>
          <w:sz w:val="16"/>
        </w:rPr>
        <w:t>himself</w:t>
      </w:r>
      <w:proofErr w:type="gramEnd"/>
      <w:r w:rsidRPr="00EE2247">
        <w:rPr>
          <w:sz w:val="16"/>
        </w:rPr>
        <w:t xml:space="preserve"> immense grief by following Kerry’s advice, but that seems unlikely. </w:t>
      </w:r>
      <w:r w:rsidRPr="00EE2247">
        <w:rPr>
          <w:rStyle w:val="StyleUnderline"/>
        </w:rPr>
        <w:t xml:space="preserve">His mistake in Sevastopol </w:t>
      </w:r>
      <w:r w:rsidRPr="00EE2247">
        <w:rPr>
          <w:rStyle w:val="Emphasis"/>
        </w:rPr>
        <w:t>may lead to others elsewhere</w:t>
      </w:r>
      <w:r w:rsidRPr="00EE2247">
        <w:rPr>
          <w:sz w:val="16"/>
        </w:rPr>
        <w:t xml:space="preserve">, though </w:t>
      </w:r>
      <w:r w:rsidRPr="00EE2247">
        <w:rPr>
          <w:rStyle w:val="StyleUnderline"/>
        </w:rPr>
        <w:t>hopefully Putin will avoid reckless actions</w:t>
      </w:r>
      <w:r w:rsidRPr="00EE2247">
        <w:rPr>
          <w:sz w:val="16"/>
        </w:rPr>
        <w:t xml:space="preserve">. But the more Putin seeks to assert Russia’s </w:t>
      </w:r>
      <w:proofErr w:type="gramStart"/>
      <w:r w:rsidRPr="00EE2247">
        <w:rPr>
          <w:sz w:val="16"/>
        </w:rPr>
        <w:t>strength,</w:t>
      </w:r>
      <w:proofErr w:type="gramEnd"/>
      <w:r w:rsidRPr="00EE2247">
        <w:rPr>
          <w:sz w:val="16"/>
        </w:rPr>
        <w:t xml:space="preserve"> he will actually underline its weakness. Perhaps inevitably, given Washington’s political monomania, the big subject over the weekend wasn’t Putin’s criminal attack on Crimea but whether Obama had encouraged it by being insufficiently muscular. There are many valid criticisms to be made of Obama’s foreign policy, especially in Syria, but the notion that Putin’s attack is somehow the United States’ fault is perverse. For two months the Obama administration has been prodding the European Union to take the Ukraine crisis more seriously. I’m told that U.S. reporting showed that Putin was impatient with Ukraine’s pro-Russian president, Viktor Yanukovych, and wanted him to crack down even harder on the protesters in Kiev’s </w:t>
      </w:r>
      <w:proofErr w:type="spellStart"/>
      <w:r w:rsidRPr="00EE2247">
        <w:rPr>
          <w:sz w:val="16"/>
        </w:rPr>
        <w:t>Maidan</w:t>
      </w:r>
      <w:proofErr w:type="spellEnd"/>
      <w:r w:rsidRPr="00EE2247">
        <w:rPr>
          <w:sz w:val="16"/>
        </w:rPr>
        <w:t xml:space="preserve"> Square. Putin’s distaste for Yanukovych has been obvious since he fled the capital a week ago. What Putin misunderstands most is that the center of gravity for the former Soviet Union has shifted west. Former Soviet satellites such as Poland and the Czech Republic are prosperous members of the E.U. The nations that made up what was once Yugoslavia have survived their bloody breakup, and most have emerged as strong democracies. Ukraine was set to join this movement toward the European Union last November when Yanukovych suddenly suspended trade and financial talks with the E.U. and accepted what amounted to a $15 billion bribe from Putin to stay in Russia’s camp. To the tens of thousands of courageous Ukrainians who braved the cold and police brutality to protest, Yanukovych’s submission to Moscow looked like an attempt to reverse history. The opportunity for Putin is almost precisely opposite his atavistic vision of restoration. It is only by moving west, toward Europe, that Russia itself can reverse its demographic and political trap. Year by year, the Russian political system becomes more of a corrupt Oriental despotism — with Moscow closer to Almaty than Berlin. The alternative is for Ukraine to pull Russia with it toward the West. As former national security adviser </w:t>
      </w:r>
      <w:proofErr w:type="spellStart"/>
      <w:r w:rsidRPr="00EE2247">
        <w:rPr>
          <w:sz w:val="16"/>
        </w:rPr>
        <w:t>Zbigniew</w:t>
      </w:r>
      <w:proofErr w:type="spellEnd"/>
      <w:r w:rsidRPr="00EE2247">
        <w:rPr>
          <w:sz w:val="16"/>
        </w:rPr>
        <w:t xml:space="preserve"> Brzezinski explained in a 2008 book, “If Ukraine moves to the West, first to the EU and eventually to NATO, the probability that Russia will move toward Europe is far greater. . . . Russians will eventually say, ‘Our future will be safest, our control over the Far East territories most assured . . . if there is a kind of Atlantic community that stretches from Lisbon to Vladivostok.’ ” </w:t>
      </w:r>
      <w:r w:rsidRPr="00EE2247">
        <w:rPr>
          <w:rStyle w:val="StyleUnderline"/>
        </w:rPr>
        <w:t>Putin’s Russia may well make more mistakes</w:t>
      </w:r>
      <w:r w:rsidRPr="00EE2247">
        <w:rPr>
          <w:sz w:val="16"/>
        </w:rPr>
        <w:t xml:space="preserve">: </w:t>
      </w:r>
      <w:r w:rsidRPr="00EE2247">
        <w:rPr>
          <w:rStyle w:val="Emphasis"/>
        </w:rPr>
        <w:t xml:space="preserve">We may see a cascading chain of error </w:t>
      </w:r>
      <w:r w:rsidRPr="00EE2247">
        <w:rPr>
          <w:rStyle w:val="StyleUnderline"/>
        </w:rPr>
        <w:t>that brings Russian troops deeper into Ukraine and sets the stage for civil war.</w:t>
      </w:r>
      <w:r w:rsidRPr="00EE2247">
        <w:rPr>
          <w:sz w:val="16"/>
        </w:rPr>
        <w:t xml:space="preserve"> </w:t>
      </w:r>
      <w:r w:rsidRPr="00EE2247">
        <w:rPr>
          <w:rStyle w:val="Emphasis"/>
        </w:rPr>
        <w:t>Those are the kind of miscalculations that lead to catastrophic consequences</w:t>
      </w:r>
      <w:r w:rsidRPr="00EE2247">
        <w:rPr>
          <w:sz w:val="16"/>
        </w:rPr>
        <w:t xml:space="preserve">, </w:t>
      </w:r>
      <w:r w:rsidRPr="00EE2247">
        <w:rPr>
          <w:rStyle w:val="StyleUnderline"/>
        </w:rPr>
        <w:t xml:space="preserve">and Obama </w:t>
      </w:r>
      <w:r w:rsidRPr="00EE2247">
        <w:rPr>
          <w:rStyle w:val="Emphasis"/>
        </w:rPr>
        <w:t>would be wise to seek to deter Russian aggression</w:t>
      </w:r>
      <w:r w:rsidRPr="00EE2247">
        <w:rPr>
          <w:rStyle w:val="StyleUnderline"/>
        </w:rPr>
        <w:t xml:space="preserve"> without specifying too clearly what the U.S. ladder of escalation might be</w:t>
      </w:r>
      <w:r w:rsidRPr="00EE2247">
        <w:rPr>
          <w:sz w:val="16"/>
        </w:rPr>
        <w:t>. But Americans and Europeans should agree that this is a story about Putin’s violation of the international order. I’d be happy if we could interrupt Russia’s mistakes, but so far Putin insists on doing the wrong thing.</w:t>
      </w:r>
    </w:p>
    <w:p w:rsidR="009108CB" w:rsidRPr="00EE2247" w:rsidRDefault="00CB617D" w:rsidP="009108CB">
      <w:pPr>
        <w:pStyle w:val="Heading3"/>
      </w:pPr>
      <w:r>
        <w:t xml:space="preserve">A2 Econ </w:t>
      </w:r>
      <w:proofErr w:type="spellStart"/>
      <w:r>
        <w:t>Heg</w:t>
      </w:r>
      <w:proofErr w:type="spellEnd"/>
      <w:r>
        <w:t xml:space="preserve"> Not Deter Russia</w:t>
      </w:r>
    </w:p>
    <w:p w:rsidR="009108CB" w:rsidRDefault="009108CB" w:rsidP="009108CB">
      <w:pPr>
        <w:pStyle w:val="Heading4"/>
      </w:pPr>
      <w:r>
        <w:t xml:space="preserve">US economic strength key to deterring Russian aggression – failure sets a destabilizing precedent globally </w:t>
      </w:r>
    </w:p>
    <w:p w:rsidR="009108CB" w:rsidRDefault="009108CB" w:rsidP="009108CB">
      <w:proofErr w:type="spellStart"/>
      <w:r w:rsidRPr="00B805CB">
        <w:rPr>
          <w:rStyle w:val="Style13ptBold"/>
        </w:rPr>
        <w:t>Bilotti</w:t>
      </w:r>
      <w:proofErr w:type="spellEnd"/>
      <w:r w:rsidRPr="00B805CB">
        <w:rPr>
          <w:rStyle w:val="Style13ptBold"/>
        </w:rPr>
        <w:t xml:space="preserve"> 14</w:t>
      </w:r>
      <w:r>
        <w:t xml:space="preserve"> (Michael, Contributor @ Fordham Political Review, "Halting Russia Begins </w:t>
      </w:r>
      <w:proofErr w:type="gramStart"/>
      <w:r>
        <w:t>With</w:t>
      </w:r>
      <w:proofErr w:type="gramEnd"/>
      <w:r>
        <w:t xml:space="preserve"> Economics," http://fordhampoliticalreview.org/halting-russia-begins-with-economics/)</w:t>
      </w:r>
    </w:p>
    <w:p w:rsidR="009108CB" w:rsidRDefault="009108CB" w:rsidP="009108CB">
      <w:pPr>
        <w:rPr>
          <w:sz w:val="16"/>
        </w:rPr>
      </w:pPr>
      <w:r w:rsidRPr="008375FC">
        <w:rPr>
          <w:sz w:val="16"/>
        </w:rPr>
        <w:t xml:space="preserve">Russian President Vladimir </w:t>
      </w:r>
      <w:r w:rsidRPr="008375FC">
        <w:rPr>
          <w:rStyle w:val="StyleUnderline"/>
        </w:rPr>
        <w:t>Putin’s recent use of force</w:t>
      </w:r>
      <w:r w:rsidRPr="008375FC">
        <w:rPr>
          <w:sz w:val="16"/>
        </w:rPr>
        <w:t xml:space="preserve"> in the Crimean Peninsula </w:t>
      </w:r>
      <w:r w:rsidRPr="008375FC">
        <w:rPr>
          <w:rStyle w:val="StyleUnderline"/>
        </w:rPr>
        <w:t>has pushed the West into a huddle to determine how best to show Russia that it will not tolerate this reckless land-grab.</w:t>
      </w:r>
      <w:r w:rsidRPr="008375FC">
        <w:rPr>
          <w:sz w:val="16"/>
        </w:rPr>
        <w:t xml:space="preserve"> Analysts around the world have noticed a warmer relationship emerging between the United States and Europe as policymakers from both regions ensure they are not alone in pushing for a punishment for Russia. President Obama’s relations with Europe have been strained in recent years due to his “pivot” to Asia and the NSA spying scandals, however the most recent series of events expose one the main reasons close ties between Europe and the US are needed. Putin convinced the now-ousted Ukrainian President Viktor </w:t>
      </w:r>
      <w:proofErr w:type="spellStart"/>
      <w:r w:rsidRPr="008375FC">
        <w:rPr>
          <w:sz w:val="16"/>
        </w:rPr>
        <w:t>Yanukovich</w:t>
      </w:r>
      <w:proofErr w:type="spellEnd"/>
      <w:r w:rsidRPr="008375FC">
        <w:rPr>
          <w:sz w:val="16"/>
        </w:rPr>
        <w:t xml:space="preserve"> to back out of an economic deal with the West in preference for one with Russia. </w:t>
      </w:r>
      <w:r w:rsidRPr="008375FC">
        <w:rPr>
          <w:rStyle w:val="StyleUnderline"/>
        </w:rPr>
        <w:t>This crisis began with the economy and should be handled with the economy</w:t>
      </w:r>
      <w:r w:rsidRPr="008375FC">
        <w:rPr>
          <w:sz w:val="16"/>
        </w:rPr>
        <w:t xml:space="preserve">. The US and the EU should begin looking into cooperative economic means to both bolster their own economies so as to look healthier relative to a corrupt Russian system and assist other Eastern European nations that might be affected by Russian intervention. The West has three main ways of doing this: push for energy independence in Eastern Europe by developing long-term strategies to wane natural gas needs off Russia; continue with the development and passage of the Transatlantic Trade and Investment Partnership (TTIP); and join in unison to subject biting sanctions on the Russian economy. </w:t>
      </w:r>
      <w:r w:rsidRPr="008375FC">
        <w:rPr>
          <w:rStyle w:val="Emphasis"/>
        </w:rPr>
        <w:t>If the West wants to put up a front to Russian aggression, it should be one of economic, rather than military, might</w:t>
      </w:r>
      <w:r w:rsidRPr="008375FC">
        <w:rPr>
          <w:sz w:val="16"/>
        </w:rPr>
        <w:t xml:space="preserve">. The European Union imports upwards of 35% of its natural gas from Russia, a statistic that weighs heavily over the heads of European policymakers. The situation is even </w:t>
      </w:r>
      <w:proofErr w:type="gramStart"/>
      <w:r w:rsidRPr="008375FC">
        <w:rPr>
          <w:sz w:val="16"/>
        </w:rPr>
        <w:t>more dire</w:t>
      </w:r>
      <w:proofErr w:type="gramEnd"/>
      <w:r w:rsidRPr="008375FC">
        <w:rPr>
          <w:sz w:val="16"/>
        </w:rPr>
        <w:t xml:space="preserve"> for countries in Eastern Europe (see figure 1 below). With some countries importing 100% of their natural gas needs from Russia, any price change could send their respective economies into turbulence with the only way to quell such volatility coming from Mr. Putin. Already, Russia has spiked the price of natural gas to Ukraine by 44%; other countries remain just as vulnerable to these fluctuations. The United States is in an extraordinary position regarding its ability to assist with the natural gas needs of Eastern Europe. The US produces more natural gas than any other country and its production has increased 20% between 2007 and 2011. Unfortunately, there is only one port in the United States built to transform natural gas into the liquid form for transport; however, there are nine more specially fitted ports set for construction and even more should receive swift investment. The ports would take a few more years before we see any significant changes in export levels but, if we want to change the exposure of Eastern European energy sources to Russian interference, then we must plan for the long-term. Many Americans against developing natural gas ports might argue that domestic prices will increase as we enter the global gas market. Natural gas producers can continue to offer competitive domestic prices by planning ahead with the expectation for increased exports in the next few years. If the government wanted to assist, it could open new lands up to natural gas exploration. To further bolster Western unification, the United States and the European Union should move forward with the TTIP. This agreement would lift the US and EU GDPs by $124 billion and $165 billion, respectively. This partnership creates would show those in Eastern Europe interested in close ties to Russia that the West offers standards of living and wealth unlike any other nation in the world. The partnership would also make any collective sanctions all the more painful for Russian diplomats and oligarchs. The TTIP would combine the two largest economies in the world in the name of democracy, business, and diplomatic cooperation. The European Union and the United States already rely on each other militarily through NATO, making it only logical that the support should continue on the economic side of the relationship through the TTIP. One of the most immediate issues that need to be addressed that of financial assistance for Ukraine and Eastern Europe. Over the past few weeks, the United States, the International Monetary Fund, and other European nations have provided large financial aid packages to the Ukrainian government. Both the House and the Senate passed a $1 billion aid bill that would provide loan guarantees as well as institute sanctions on a list of Russians closest to Putin. The IMF has pledged upwards of $18 billion in a single aid package while also freeing up funds for another $9 billion to be provided over the next two years, including large contributions from the UK and Japan. The West has been impressive in jumping to aid Ukraine, but unfortunately more must be done. The packages from the US and the IMF would total $28 billion over the next two years, 20% short of the target the Ukrainian finance ministry believes would be needed to avoid default. Elsewhere in Eastern Europe, the IMF should be looking to deliver aid in other forms of loan guarantees that would reduce pressure to form economic partnerships with Russia. Until a substantive peace agreement has been negotiated, </w:t>
      </w:r>
      <w:r w:rsidRPr="008375FC">
        <w:rPr>
          <w:rStyle w:val="StyleUnderline"/>
        </w:rPr>
        <w:t>we should not underestimate the lengths Putin will go to in order to reestablish Russia’s power</w:t>
      </w:r>
      <w:r w:rsidRPr="008375FC">
        <w:rPr>
          <w:sz w:val="16"/>
        </w:rPr>
        <w:t xml:space="preserve">, therefore we must financially protect our most vulnerable allies in the east. When Crimea fell into Russian hands on March 18th, the West was outraged at the most credible threat to world security since the end of the Cold War. </w:t>
      </w:r>
      <w:r w:rsidRPr="008375FC">
        <w:rPr>
          <w:rStyle w:val="StyleUnderline"/>
        </w:rPr>
        <w:t>The precedent Russia set</w:t>
      </w:r>
      <w:r w:rsidRPr="008375FC">
        <w:rPr>
          <w:sz w:val="16"/>
        </w:rPr>
        <w:t xml:space="preserve"> by performing this illegal land-grab under the guise of protecting ethnic Russians </w:t>
      </w:r>
      <w:r w:rsidRPr="008375FC">
        <w:rPr>
          <w:rStyle w:val="StyleUnderline"/>
        </w:rPr>
        <w:t>is extraordinarily dangerous</w:t>
      </w:r>
      <w:r w:rsidRPr="008375FC">
        <w:rPr>
          <w:sz w:val="16"/>
        </w:rPr>
        <w:t xml:space="preserve">. </w:t>
      </w:r>
      <w:r w:rsidRPr="008375FC">
        <w:rPr>
          <w:rStyle w:val="StyleUnderline"/>
        </w:rPr>
        <w:t>If the West fails</w:t>
      </w:r>
      <w:r w:rsidRPr="008375FC">
        <w:rPr>
          <w:sz w:val="16"/>
        </w:rPr>
        <w:t xml:space="preserve"> to protect its allies and show developing nations that it will not tolerate such activities, </w:t>
      </w:r>
      <w:r w:rsidRPr="008375FC">
        <w:rPr>
          <w:rStyle w:val="StyleUnderline"/>
        </w:rPr>
        <w:t>states could very easily begin aggressive behavior towards each other.</w:t>
      </w:r>
      <w:r w:rsidRPr="008375FC">
        <w:rPr>
          <w:sz w:val="16"/>
        </w:rPr>
        <w:t xml:space="preserve"> </w:t>
      </w:r>
      <w:r w:rsidRPr="008375FC">
        <w:rPr>
          <w:rStyle w:val="StyleUnderline"/>
        </w:rPr>
        <w:t>The ramifications</w:t>
      </w:r>
      <w:r w:rsidRPr="008375FC">
        <w:rPr>
          <w:sz w:val="16"/>
        </w:rPr>
        <w:t xml:space="preserve"> resulting </w:t>
      </w:r>
      <w:r w:rsidRPr="008375FC">
        <w:rPr>
          <w:rStyle w:val="StyleUnderline"/>
        </w:rPr>
        <w:t>from the failure</w:t>
      </w:r>
      <w:r w:rsidRPr="008375FC">
        <w:rPr>
          <w:sz w:val="16"/>
        </w:rPr>
        <w:t xml:space="preserve"> of the West </w:t>
      </w:r>
      <w:r w:rsidRPr="008375FC">
        <w:rPr>
          <w:rStyle w:val="StyleUnderline"/>
        </w:rPr>
        <w:t>to substantively answer Russia’s antagonism</w:t>
      </w:r>
      <w:r w:rsidRPr="008375FC">
        <w:rPr>
          <w:sz w:val="16"/>
        </w:rPr>
        <w:t xml:space="preserve"> </w:t>
      </w:r>
      <w:r w:rsidRPr="008375FC">
        <w:rPr>
          <w:rStyle w:val="Emphasis"/>
        </w:rPr>
        <w:t>would be far-reaching and severely destabilizing</w:t>
      </w:r>
      <w:r w:rsidRPr="008375FC">
        <w:rPr>
          <w:sz w:val="16"/>
        </w:rPr>
        <w:t>. It is for this reason that the West should produce a unified economic front to show the world that it stands with its principles of a free economy, self-governance, and international cooperation.</w:t>
      </w:r>
    </w:p>
    <w:p w:rsidR="00124FC8" w:rsidRDefault="00124FC8" w:rsidP="00124FC8">
      <w:pPr>
        <w:pStyle w:val="Heading3"/>
      </w:pPr>
      <w:r>
        <w:t>Ex-</w:t>
      </w:r>
      <w:proofErr w:type="spellStart"/>
      <w:r>
        <w:t>Im</w:t>
      </w:r>
      <w:proofErr w:type="spellEnd"/>
      <w:r>
        <w:t xml:space="preserve"> Bank Key to Satellites – 2nc</w:t>
      </w:r>
    </w:p>
    <w:p w:rsidR="00124FC8" w:rsidRDefault="00124FC8" w:rsidP="00124FC8">
      <w:pPr>
        <w:pStyle w:val="Heading4"/>
      </w:pPr>
      <w:r>
        <w:t>Ex-</w:t>
      </w:r>
      <w:proofErr w:type="spellStart"/>
      <w:r>
        <w:t>Im</w:t>
      </w:r>
      <w:proofErr w:type="spellEnd"/>
      <w:r>
        <w:t xml:space="preserve"> Bank reauthorization key to future satellite projects </w:t>
      </w:r>
    </w:p>
    <w:p w:rsidR="00124FC8" w:rsidRPr="00057FDC" w:rsidRDefault="00124FC8" w:rsidP="00124FC8">
      <w:r w:rsidRPr="00057FDC">
        <w:rPr>
          <w:rStyle w:val="Style13ptBold"/>
        </w:rPr>
        <w:t>Communications Daily 3/26/12 ("</w:t>
      </w:r>
      <w:r w:rsidRPr="00057FDC">
        <w:t xml:space="preserve">Fight </w:t>
      </w:r>
      <w:proofErr w:type="gramStart"/>
      <w:r w:rsidRPr="00057FDC">
        <w:t>Over</w:t>
      </w:r>
      <w:proofErr w:type="gramEnd"/>
      <w:r w:rsidRPr="00057FDC">
        <w:t xml:space="preserve"> Ex-</w:t>
      </w:r>
      <w:proofErr w:type="spellStart"/>
      <w:r w:rsidRPr="00057FDC">
        <w:t>Im</w:t>
      </w:r>
      <w:proofErr w:type="spellEnd"/>
      <w:r w:rsidRPr="00057FDC">
        <w:t xml:space="preserve"> Bank Threatens Future Satellite Financing," lexis)</w:t>
      </w:r>
    </w:p>
    <w:p w:rsidR="00124FC8" w:rsidRPr="00057FDC" w:rsidRDefault="00124FC8" w:rsidP="00124FC8">
      <w:pPr>
        <w:rPr>
          <w:sz w:val="16"/>
          <w:szCs w:val="20"/>
        </w:rPr>
      </w:pPr>
      <w:r w:rsidRPr="00057FDC">
        <w:rPr>
          <w:rStyle w:val="UnderlineChar"/>
          <w:rFonts w:ascii="Times New Roman" w:hAnsi="Times New Roman"/>
          <w:sz w:val="20"/>
          <w:szCs w:val="20"/>
        </w:rPr>
        <w:t xml:space="preserve">An ongoing standoff in Congress over reauthorizing the U.S. Export-Import Bank </w:t>
      </w:r>
      <w:r w:rsidRPr="00057FDC">
        <w:rPr>
          <w:rStyle w:val="UnderlineChar"/>
          <w:rFonts w:ascii="Times New Roman" w:hAnsi="Times New Roman"/>
          <w:b/>
          <w:sz w:val="20"/>
          <w:szCs w:val="20"/>
        </w:rPr>
        <w:t>puts at risk an entity that has been increasingly important for satellite projects</w:t>
      </w:r>
      <w:r w:rsidRPr="00057FDC">
        <w:rPr>
          <w:sz w:val="16"/>
          <w:szCs w:val="20"/>
        </w:rPr>
        <w:t xml:space="preserve">, say industry executives. </w:t>
      </w:r>
      <w:r w:rsidRPr="00057FDC">
        <w:rPr>
          <w:rStyle w:val="UnderlineChar"/>
          <w:rFonts w:ascii="Times New Roman" w:hAnsi="Times New Roman"/>
          <w:sz w:val="20"/>
          <w:szCs w:val="20"/>
        </w:rPr>
        <w:t>The bank</w:t>
      </w:r>
      <w:r w:rsidRPr="00057FDC">
        <w:rPr>
          <w:sz w:val="16"/>
          <w:szCs w:val="20"/>
        </w:rPr>
        <w:t xml:space="preserve">, which provides loan and loan guarantees for U.S.-made exports, </w:t>
      </w:r>
      <w:r w:rsidRPr="00057FDC">
        <w:rPr>
          <w:rStyle w:val="UnderlineChar"/>
          <w:rFonts w:ascii="Times New Roman" w:hAnsi="Times New Roman"/>
          <w:sz w:val="20"/>
          <w:szCs w:val="20"/>
        </w:rPr>
        <w:t>is facing the expiration of its congressional authorization and possibly reaching the loan exposure limits of its charter</w:t>
      </w:r>
      <w:r w:rsidRPr="00057FDC">
        <w:rPr>
          <w:sz w:val="16"/>
          <w:szCs w:val="20"/>
        </w:rPr>
        <w:t xml:space="preserve">, said Phil Cogan, vice president-communications. The bank has never lost its authorization and it remains unclear exactly what would happen if it did, he said. The bank, an independent agency that provided $1.3 billion in satellite financing in 2011, is operating on an extension of its authorization. The 5-year reauthorization, passed by Congress in 2006, ended Dec. 31 and the most recent extension of the authorization is up May 31, Cogan said. Overall, </w:t>
      </w:r>
      <w:r w:rsidRPr="00057FDC">
        <w:rPr>
          <w:rStyle w:val="UnderlineChar"/>
          <w:rFonts w:ascii="Times New Roman" w:hAnsi="Times New Roman"/>
          <w:sz w:val="20"/>
          <w:szCs w:val="20"/>
        </w:rPr>
        <w:t>the bank</w:t>
      </w:r>
      <w:r w:rsidRPr="00057FDC">
        <w:rPr>
          <w:sz w:val="16"/>
          <w:szCs w:val="20"/>
        </w:rPr>
        <w:t xml:space="preserve"> provided some $33 billion in financing in 2011, he said. It </w:t>
      </w:r>
      <w:r w:rsidRPr="00057FDC">
        <w:rPr>
          <w:rStyle w:val="UnderlineChar"/>
          <w:rFonts w:ascii="Times New Roman" w:hAnsi="Times New Roman"/>
          <w:sz w:val="20"/>
          <w:szCs w:val="20"/>
        </w:rPr>
        <w:t>has helped fund other telecom projects</w:t>
      </w:r>
      <w:r w:rsidRPr="00057FDC">
        <w:rPr>
          <w:sz w:val="16"/>
          <w:szCs w:val="20"/>
        </w:rPr>
        <w:t xml:space="preserve">, including cell and radio services, </w:t>
      </w:r>
      <w:r w:rsidRPr="00057FDC">
        <w:rPr>
          <w:rStyle w:val="UnderlineChar"/>
          <w:rFonts w:ascii="Times New Roman" w:hAnsi="Times New Roman"/>
          <w:b/>
          <w:sz w:val="20"/>
          <w:szCs w:val="20"/>
        </w:rPr>
        <w:t>though satellite has been the largest recipient within the telecom industry</w:t>
      </w:r>
      <w:r w:rsidRPr="00057FDC">
        <w:rPr>
          <w:sz w:val="16"/>
          <w:szCs w:val="20"/>
        </w:rPr>
        <w:t xml:space="preserve">, he said. </w:t>
      </w:r>
      <w:r w:rsidRPr="00057FDC">
        <w:rPr>
          <w:rStyle w:val="UnderlineChar"/>
          <w:rFonts w:ascii="Times New Roman" w:hAnsi="Times New Roman"/>
          <w:sz w:val="20"/>
          <w:szCs w:val="20"/>
        </w:rPr>
        <w:t>The bank has been especially important in recent years for big-ticket exports</w:t>
      </w:r>
      <w:r w:rsidRPr="00057FDC">
        <w:rPr>
          <w:sz w:val="16"/>
          <w:szCs w:val="20"/>
        </w:rPr>
        <w:t xml:space="preserve">, such as planes, said a satellite industry lawyer. The inherent </w:t>
      </w:r>
      <w:proofErr w:type="gramStart"/>
      <w:r w:rsidRPr="00057FDC">
        <w:rPr>
          <w:sz w:val="16"/>
          <w:szCs w:val="20"/>
        </w:rPr>
        <w:t>complexities of gaining financing approval through the bank often makes</w:t>
      </w:r>
      <w:proofErr w:type="gramEnd"/>
      <w:r w:rsidRPr="00057FDC">
        <w:rPr>
          <w:sz w:val="16"/>
          <w:szCs w:val="20"/>
        </w:rPr>
        <w:t xml:space="preserve"> the process only worthwhile for larger projects, he said. Ex-</w:t>
      </w:r>
      <w:proofErr w:type="spellStart"/>
      <w:r w:rsidRPr="00057FDC">
        <w:rPr>
          <w:sz w:val="16"/>
          <w:szCs w:val="20"/>
        </w:rPr>
        <w:t>Im</w:t>
      </w:r>
      <w:proofErr w:type="spellEnd"/>
      <w:r w:rsidRPr="00057FDC">
        <w:rPr>
          <w:sz w:val="16"/>
          <w:szCs w:val="20"/>
        </w:rPr>
        <w:t xml:space="preserve"> agreed last year to provide $700 million in financing for Inmarsat's purchase of its </w:t>
      </w:r>
      <w:proofErr w:type="spellStart"/>
      <w:r w:rsidRPr="00057FDC">
        <w:rPr>
          <w:sz w:val="16"/>
          <w:szCs w:val="20"/>
        </w:rPr>
        <w:t>Ka</w:t>
      </w:r>
      <w:proofErr w:type="spellEnd"/>
      <w:r w:rsidRPr="00057FDC">
        <w:rPr>
          <w:sz w:val="16"/>
          <w:szCs w:val="20"/>
        </w:rPr>
        <w:t xml:space="preserve">-band constellation, Global Xpress, from Boeing. </w:t>
      </w:r>
    </w:p>
    <w:p w:rsidR="00124FC8" w:rsidRPr="00057FDC" w:rsidRDefault="00124FC8" w:rsidP="00124FC8">
      <w:pPr>
        <w:pStyle w:val="Heading3"/>
      </w:pPr>
      <w:proofErr w:type="spellStart"/>
      <w:r w:rsidRPr="00057FDC">
        <w:t>Sats</w:t>
      </w:r>
      <w:proofErr w:type="spellEnd"/>
      <w:r w:rsidRPr="00057FDC">
        <w:t xml:space="preserve"> Key to Econ/</w:t>
      </w:r>
      <w:proofErr w:type="spellStart"/>
      <w:r w:rsidRPr="00057FDC">
        <w:t>Heg</w:t>
      </w:r>
      <w:proofErr w:type="spellEnd"/>
    </w:p>
    <w:p w:rsidR="00124FC8" w:rsidRPr="00057FDC" w:rsidRDefault="00124FC8" w:rsidP="00124FC8">
      <w:pPr>
        <w:pStyle w:val="Heading4"/>
      </w:pPr>
      <w:r w:rsidRPr="00057FDC">
        <w:t xml:space="preserve">That tanks the global economy and undermines US global hegemony </w:t>
      </w:r>
    </w:p>
    <w:p w:rsidR="00124FC8" w:rsidRPr="00057FDC" w:rsidRDefault="00124FC8" w:rsidP="00124FC8">
      <w:pPr>
        <w:rPr>
          <w:szCs w:val="20"/>
        </w:rPr>
      </w:pPr>
      <w:r w:rsidRPr="00057FDC">
        <w:rPr>
          <w:rStyle w:val="Style13ptBold"/>
        </w:rPr>
        <w:t xml:space="preserve">Dolman 6 </w:t>
      </w:r>
      <w:r w:rsidRPr="00057FDC">
        <w:rPr>
          <w:szCs w:val="20"/>
        </w:rPr>
        <w:t>(Everett C., Associate Professor of Comparative Military Studies at the U.S. Air Force’s School of Advanced Air and Space Studies, “A Debate About Weapons in Space: For U.S. Military Transformation and Weapons in Space” SAIS Review vol. XXVI no. 1, Winter–Spring)</w:t>
      </w:r>
    </w:p>
    <w:p w:rsidR="00124FC8" w:rsidRPr="00057FDC" w:rsidRDefault="00124FC8" w:rsidP="00124FC8">
      <w:pPr>
        <w:rPr>
          <w:szCs w:val="20"/>
        </w:rPr>
      </w:pPr>
      <w:r w:rsidRPr="00057FDC">
        <w:rPr>
          <w:rStyle w:val="UnderlineChar"/>
          <w:rFonts w:ascii="Times New Roman" w:hAnsi="Times New Roman"/>
          <w:sz w:val="20"/>
          <w:szCs w:val="20"/>
        </w:rPr>
        <w:t>No nation relies on space more than the United States</w:t>
      </w:r>
      <w:r w:rsidRPr="00057FDC">
        <w:rPr>
          <w:szCs w:val="20"/>
        </w:rPr>
        <w:t>—none is even close—</w:t>
      </w:r>
      <w:r w:rsidRPr="00057FDC">
        <w:rPr>
          <w:rStyle w:val="UnderlineChar"/>
          <w:rFonts w:ascii="Times New Roman" w:hAnsi="Times New Roman"/>
          <w:b/>
          <w:sz w:val="20"/>
          <w:szCs w:val="20"/>
        </w:rPr>
        <w:t>and its reliance grows daily</w:t>
      </w:r>
      <w:r w:rsidRPr="00057FDC">
        <w:rPr>
          <w:szCs w:val="20"/>
        </w:rPr>
        <w:t xml:space="preserve">. A </w:t>
      </w:r>
      <w:r w:rsidRPr="00057FDC">
        <w:rPr>
          <w:rStyle w:val="UnderlineChar"/>
          <w:rFonts w:ascii="Times New Roman" w:hAnsi="Times New Roman"/>
          <w:sz w:val="20"/>
          <w:szCs w:val="20"/>
        </w:rPr>
        <w:t xml:space="preserve">widespread loss of space capabilities </w:t>
      </w:r>
      <w:r w:rsidRPr="00057FDC">
        <w:rPr>
          <w:rStyle w:val="UnderlineChar"/>
          <w:rFonts w:ascii="Times New Roman" w:hAnsi="Times New Roman"/>
          <w:b/>
          <w:sz w:val="20"/>
          <w:szCs w:val="20"/>
        </w:rPr>
        <w:t>would prove disastrous</w:t>
      </w:r>
      <w:r w:rsidRPr="00057FDC">
        <w:rPr>
          <w:rStyle w:val="UnderlineChar"/>
          <w:rFonts w:ascii="Times New Roman" w:hAnsi="Times New Roman"/>
          <w:sz w:val="20"/>
          <w:szCs w:val="20"/>
        </w:rPr>
        <w:t xml:space="preserve"> for American military security and civilian welfare</w:t>
      </w:r>
      <w:r w:rsidRPr="00057FDC">
        <w:rPr>
          <w:szCs w:val="20"/>
        </w:rPr>
        <w:t xml:space="preserve">. </w:t>
      </w:r>
      <w:r w:rsidRPr="00057FDC">
        <w:rPr>
          <w:rStyle w:val="UnderlineChar"/>
          <w:rFonts w:ascii="Times New Roman" w:hAnsi="Times New Roman"/>
          <w:b/>
          <w:sz w:val="20"/>
          <w:szCs w:val="20"/>
        </w:rPr>
        <w:t>America’s economy would collapse, bringing the rest of the world down with it</w:t>
      </w:r>
      <w:r w:rsidRPr="00057FDC">
        <w:rPr>
          <w:szCs w:val="20"/>
        </w:rPr>
        <w:t xml:space="preserve">. </w:t>
      </w:r>
      <w:r w:rsidRPr="00057FDC">
        <w:rPr>
          <w:rStyle w:val="UnderlineChar"/>
          <w:rFonts w:ascii="Times New Roman" w:hAnsi="Times New Roman"/>
          <w:sz w:val="20"/>
          <w:szCs w:val="20"/>
        </w:rPr>
        <w:t xml:space="preserve">Its military would be obliged to </w:t>
      </w:r>
      <w:r w:rsidRPr="00057FDC">
        <w:rPr>
          <w:rStyle w:val="UnderlineChar"/>
          <w:rFonts w:ascii="Times New Roman" w:hAnsi="Times New Roman"/>
          <w:b/>
          <w:sz w:val="20"/>
          <w:szCs w:val="20"/>
        </w:rPr>
        <w:t>hunker down in a defensive crouch</w:t>
      </w:r>
      <w:r w:rsidRPr="00057FDC">
        <w:rPr>
          <w:rStyle w:val="UnderlineChar"/>
          <w:rFonts w:ascii="Times New Roman" w:hAnsi="Times New Roman"/>
          <w:sz w:val="20"/>
          <w:szCs w:val="20"/>
        </w:rPr>
        <w:t xml:space="preserve"> while it prepared to withdraw from</w:t>
      </w:r>
      <w:r w:rsidRPr="00057FDC">
        <w:rPr>
          <w:szCs w:val="20"/>
        </w:rPr>
        <w:t xml:space="preserve"> dozens of then-untenable </w:t>
      </w:r>
      <w:r w:rsidRPr="00057FDC">
        <w:rPr>
          <w:rStyle w:val="UnderlineChar"/>
          <w:rFonts w:ascii="Times New Roman" w:hAnsi="Times New Roman"/>
          <w:sz w:val="20"/>
          <w:szCs w:val="20"/>
        </w:rPr>
        <w:t xml:space="preserve">foreign deployments. </w:t>
      </w:r>
      <w:r w:rsidRPr="00057FDC">
        <w:rPr>
          <w:szCs w:val="20"/>
        </w:rPr>
        <w:t xml:space="preserve">To prevent such disasters from occurring, the United States military—in particular the United States Air Force—is charged with protect- </w:t>
      </w:r>
      <w:proofErr w:type="spellStart"/>
      <w:r w:rsidRPr="00057FDC">
        <w:rPr>
          <w:szCs w:val="20"/>
        </w:rPr>
        <w:t>ing</w:t>
      </w:r>
      <w:proofErr w:type="spellEnd"/>
      <w:r w:rsidRPr="00057FDC">
        <w:rPr>
          <w:szCs w:val="20"/>
        </w:rPr>
        <w:t xml:space="preserve"> space capabilities from harm and ensuring reliable space operations for the foreseeable future. As a martial organization, the Air Force naturally looks to military means to achieve these desired ends. And so it should.</w:t>
      </w:r>
    </w:p>
    <w:p w:rsidR="00124FC8" w:rsidRPr="00057FDC" w:rsidRDefault="00124FC8" w:rsidP="00124FC8">
      <w:pPr>
        <w:pStyle w:val="Heading3"/>
      </w:pPr>
      <w:r w:rsidRPr="00057FDC">
        <w:br w:type="page"/>
      </w:r>
      <w:proofErr w:type="spellStart"/>
      <w:r w:rsidRPr="00057FDC">
        <w:t>Sats</w:t>
      </w:r>
      <w:proofErr w:type="spellEnd"/>
      <w:r w:rsidRPr="00057FDC">
        <w:t xml:space="preserve"> Solve Terrorism</w:t>
      </w:r>
    </w:p>
    <w:p w:rsidR="00124FC8" w:rsidRPr="00057FDC" w:rsidRDefault="00124FC8" w:rsidP="00124FC8">
      <w:pPr>
        <w:pStyle w:val="Heading4"/>
      </w:pPr>
      <w:r w:rsidRPr="00057FDC">
        <w:t xml:space="preserve">US satellite supremacy key to winning the war on terrorism </w:t>
      </w:r>
    </w:p>
    <w:p w:rsidR="00124FC8" w:rsidRPr="00057FDC" w:rsidRDefault="00124FC8" w:rsidP="00124FC8">
      <w:pPr>
        <w:rPr>
          <w:szCs w:val="20"/>
        </w:rPr>
      </w:pPr>
      <w:proofErr w:type="spellStart"/>
      <w:r w:rsidRPr="00057FDC">
        <w:rPr>
          <w:rStyle w:val="Style13ptBold"/>
        </w:rPr>
        <w:t>Ruppersberger</w:t>
      </w:r>
      <w:proofErr w:type="spellEnd"/>
      <w:r w:rsidRPr="00057FDC">
        <w:rPr>
          <w:rStyle w:val="Style13ptBold"/>
        </w:rPr>
        <w:t xml:space="preserve"> 11</w:t>
      </w:r>
      <w:r w:rsidRPr="00057FDC">
        <w:rPr>
          <w:szCs w:val="20"/>
        </w:rPr>
        <w:t xml:space="preserve"> (C.A. Dutch, Worldwide Threats Hearing Opening Statement  American politician, has been a Democratic member of the United States House of Representatives since 2003, representing the 2nd District of Maryland. He was born in Baltimore, Maryland, was educated at University of Maryland and the University of Baltimore, and was a lawyer and member of the Baltimore City Council before entering the House. http://intelligence.house.gov/sites/intelligence.house </w:t>
      </w:r>
      <w:proofErr w:type="spellStart"/>
      <w:r w:rsidRPr="00057FDC">
        <w:rPr>
          <w:szCs w:val="20"/>
        </w:rPr>
        <w:t>gov</w:t>
      </w:r>
      <w:proofErr w:type="spellEnd"/>
      <w:r w:rsidRPr="00057FDC">
        <w:rPr>
          <w:szCs w:val="20"/>
        </w:rPr>
        <w:t>/files/documents/RMOpeningWorldwideThreatsHearing.pdf)</w:t>
      </w:r>
    </w:p>
    <w:p w:rsidR="00124FC8" w:rsidRPr="00057FDC" w:rsidRDefault="00124FC8" w:rsidP="00124FC8">
      <w:pPr>
        <w:rPr>
          <w:szCs w:val="20"/>
        </w:rPr>
      </w:pPr>
      <w:r w:rsidRPr="00057FDC">
        <w:rPr>
          <w:szCs w:val="20"/>
        </w:rPr>
        <w:t xml:space="preserve">The last issue I would like to discuss is space. We have some of the best satellite systems. </w:t>
      </w:r>
      <w:r w:rsidRPr="00057FDC">
        <w:rPr>
          <w:rStyle w:val="UnderlineChar"/>
          <w:rFonts w:ascii="Times New Roman" w:hAnsi="Times New Roman"/>
          <w:sz w:val="20"/>
          <w:szCs w:val="20"/>
        </w:rPr>
        <w:t>America is the most powerful country in the world, in part, because we control the skies. Satellites are important because they keep us safe</w:t>
      </w:r>
      <w:r w:rsidRPr="00057FDC">
        <w:rPr>
          <w:szCs w:val="20"/>
        </w:rPr>
        <w:t xml:space="preserve">. </w:t>
      </w:r>
      <w:r w:rsidRPr="00057FDC">
        <w:rPr>
          <w:rStyle w:val="UnderlineChar"/>
          <w:rFonts w:ascii="Times New Roman" w:hAnsi="Times New Roman"/>
          <w:b/>
          <w:sz w:val="20"/>
          <w:szCs w:val="20"/>
        </w:rPr>
        <w:t>We use satellites and their images to track suspected terrorists around the world and stop future attacks</w:t>
      </w:r>
      <w:r w:rsidRPr="00057FDC">
        <w:rPr>
          <w:szCs w:val="20"/>
        </w:rPr>
        <w:t xml:space="preserve">. </w:t>
      </w:r>
      <w:r w:rsidRPr="00057FDC">
        <w:rPr>
          <w:rStyle w:val="UnderlineChar"/>
          <w:rFonts w:ascii="Times New Roman" w:hAnsi="Times New Roman"/>
          <w:sz w:val="20"/>
          <w:szCs w:val="20"/>
        </w:rPr>
        <w:t>Satellites allow us to monitor important global developments</w:t>
      </w:r>
      <w:r w:rsidRPr="00057FDC">
        <w:rPr>
          <w:szCs w:val="20"/>
        </w:rPr>
        <w:t xml:space="preserve"> and provide real-time data to our troops on the ground in Iraq and Afghanistan. When our troops climb a hill on the battlefield, they know what is on the other side of that hill because of our technology. </w:t>
      </w:r>
      <w:r w:rsidRPr="00057FDC">
        <w:rPr>
          <w:rStyle w:val="UnderlineChar"/>
          <w:rFonts w:ascii="Times New Roman" w:hAnsi="Times New Roman"/>
          <w:sz w:val="20"/>
          <w:szCs w:val="20"/>
        </w:rPr>
        <w:t>We can find that needle in the haystack because we have the best satellites in the world</w:t>
      </w:r>
      <w:r w:rsidRPr="00057FDC">
        <w:rPr>
          <w:szCs w:val="20"/>
        </w:rPr>
        <w:t>.  You may have heard the President of the United States mention our “Sputnik moment”. Well, he stole my line. I have been talking about this for years. More than 50 years ago, the Soviet Union rocked our world by launching Sputnik into space. Just 12 years later, America answered the challenge and landed a man on the moon.  The space industry was born. America made a massive investment in research and development, employed the best and brightest scientists, mathematicians and engineers, and put unprecedented emphasis on science education. America made worldwide headlines and just about every kid on Earth wanted to be Neil Armstrong. Today, America’s dominance in space is fragile.</w:t>
      </w:r>
    </w:p>
    <w:p w:rsidR="00124FC8" w:rsidRPr="00057FDC" w:rsidRDefault="00124FC8" w:rsidP="00124FC8">
      <w:pPr>
        <w:pStyle w:val="Heading3"/>
      </w:pPr>
      <w:r w:rsidRPr="00057FDC">
        <w:br w:type="page"/>
      </w:r>
      <w:bookmarkStart w:id="0" w:name="_GoBack"/>
      <w:proofErr w:type="spellStart"/>
      <w:r w:rsidRPr="00057FDC">
        <w:t>Sats</w:t>
      </w:r>
      <w:proofErr w:type="spellEnd"/>
      <w:r w:rsidRPr="00057FDC">
        <w:t xml:space="preserve"> Key to Environment/Solve Warming</w:t>
      </w:r>
    </w:p>
    <w:p w:rsidR="00124FC8" w:rsidRPr="00057FDC" w:rsidRDefault="00124FC8" w:rsidP="00124FC8">
      <w:pPr>
        <w:pStyle w:val="Heading4"/>
      </w:pPr>
      <w:r w:rsidRPr="00057FDC">
        <w:t xml:space="preserve">Satellite developments key to effective global environmental monitoring </w:t>
      </w:r>
    </w:p>
    <w:p w:rsidR="00124FC8" w:rsidRPr="00057FDC" w:rsidRDefault="00124FC8" w:rsidP="00124FC8">
      <w:pPr>
        <w:rPr>
          <w:szCs w:val="20"/>
        </w:rPr>
      </w:pPr>
      <w:r w:rsidRPr="00057FDC">
        <w:rPr>
          <w:rStyle w:val="Style13ptBold"/>
        </w:rPr>
        <w:t>Pace 9</w:t>
      </w:r>
      <w:r w:rsidRPr="00057FDC">
        <w:rPr>
          <w:szCs w:val="20"/>
        </w:rPr>
        <w:t xml:space="preserve"> (House Science and Technology Subcommittee on Space and Aeronautics Hearing; Keeping the Space Environment Safe for Civil and Commercial Users; Testimony by Scott Pace, Director, Space Policy Institute, George Washington University Congressional Documents and Publications April 28, 2009 lexis)</w:t>
      </w:r>
    </w:p>
    <w:p w:rsidR="00124FC8" w:rsidRPr="00057FDC" w:rsidRDefault="00124FC8" w:rsidP="00124FC8">
      <w:pPr>
        <w:rPr>
          <w:szCs w:val="20"/>
        </w:rPr>
      </w:pPr>
      <w:r w:rsidRPr="00057FDC">
        <w:rPr>
          <w:rStyle w:val="UnderlineChar"/>
          <w:rFonts w:ascii="Times New Roman" w:hAnsi="Times New Roman"/>
          <w:sz w:val="20"/>
          <w:szCs w:val="20"/>
        </w:rPr>
        <w:t>Space activities contribute to</w:t>
      </w:r>
      <w:r w:rsidRPr="00057FDC">
        <w:rPr>
          <w:szCs w:val="20"/>
        </w:rPr>
        <w:t xml:space="preserve"> the long-term </w:t>
      </w:r>
      <w:proofErr w:type="spellStart"/>
      <w:r w:rsidRPr="00057FDC">
        <w:rPr>
          <w:szCs w:val="20"/>
        </w:rPr>
        <w:t>well being</w:t>
      </w:r>
      <w:proofErr w:type="spellEnd"/>
      <w:r w:rsidRPr="00057FDC">
        <w:rPr>
          <w:szCs w:val="20"/>
        </w:rPr>
        <w:t xml:space="preserve"> of society through </w:t>
      </w:r>
      <w:r w:rsidRPr="00057FDC">
        <w:rPr>
          <w:rStyle w:val="UnderlineChar"/>
          <w:rFonts w:ascii="Times New Roman" w:hAnsi="Times New Roman"/>
          <w:sz w:val="20"/>
          <w:szCs w:val="20"/>
        </w:rPr>
        <w:t>improved scientific understanding</w:t>
      </w:r>
      <w:r w:rsidRPr="00057FDC">
        <w:rPr>
          <w:szCs w:val="20"/>
        </w:rPr>
        <w:t xml:space="preserve"> in every field of knowledge, </w:t>
      </w:r>
      <w:r w:rsidRPr="00057FDC">
        <w:rPr>
          <w:rStyle w:val="UnderlineChar"/>
          <w:rFonts w:ascii="Times New Roman" w:hAnsi="Times New Roman"/>
          <w:b/>
          <w:sz w:val="20"/>
          <w:szCs w:val="20"/>
        </w:rPr>
        <w:t>most notably with respect to the global environment</w:t>
      </w:r>
      <w:r w:rsidRPr="00057FDC">
        <w:rPr>
          <w:szCs w:val="20"/>
        </w:rPr>
        <w:t xml:space="preserve">. The design, development, and operation of </w:t>
      </w:r>
      <w:r w:rsidRPr="00057FDC">
        <w:rPr>
          <w:rStyle w:val="UnderlineChar"/>
          <w:rFonts w:ascii="Times New Roman" w:hAnsi="Times New Roman"/>
          <w:sz w:val="20"/>
          <w:szCs w:val="20"/>
        </w:rPr>
        <w:t>space systems</w:t>
      </w:r>
      <w:r w:rsidRPr="00057FDC">
        <w:rPr>
          <w:szCs w:val="20"/>
        </w:rPr>
        <w:t xml:space="preserve"> constitute major technical and managerial challenges in systems engineering and thus </w:t>
      </w:r>
      <w:r w:rsidRPr="00057FDC">
        <w:rPr>
          <w:rStyle w:val="UnderlineChar"/>
          <w:rFonts w:ascii="Times New Roman" w:hAnsi="Times New Roman"/>
          <w:sz w:val="20"/>
          <w:szCs w:val="20"/>
        </w:rPr>
        <w:t>help strengthen the engineering capacities of participating nations</w:t>
      </w:r>
      <w:r w:rsidRPr="00057FDC">
        <w:rPr>
          <w:szCs w:val="20"/>
        </w:rPr>
        <w:t xml:space="preserve">. China and India are but the latest examples of nations that see the value of space to their further development. Most immediately, </w:t>
      </w:r>
      <w:r w:rsidRPr="00057FDC">
        <w:rPr>
          <w:rStyle w:val="UnderlineChar"/>
          <w:rFonts w:ascii="Times New Roman" w:hAnsi="Times New Roman"/>
          <w:sz w:val="20"/>
          <w:szCs w:val="20"/>
        </w:rPr>
        <w:t>space systems such as satellite communications, environmental monitoring, and global navigation satellite systems are crucial to</w:t>
      </w:r>
      <w:r w:rsidRPr="00057FDC">
        <w:rPr>
          <w:szCs w:val="20"/>
        </w:rPr>
        <w:t xml:space="preserve"> the productivity of many types of </w:t>
      </w:r>
      <w:r w:rsidRPr="00057FDC">
        <w:rPr>
          <w:rStyle w:val="UnderlineChar"/>
          <w:rFonts w:ascii="Times New Roman" w:hAnsi="Times New Roman"/>
          <w:sz w:val="20"/>
          <w:szCs w:val="20"/>
        </w:rPr>
        <w:t>national and international infrastructures</w:t>
      </w:r>
      <w:r w:rsidRPr="00057FDC">
        <w:rPr>
          <w:szCs w:val="20"/>
        </w:rPr>
        <w:t xml:space="preserve"> such as air, sea, and highway transportation, oil and gas pipelines, financial networks, and global communications. Information services enabled by the unique capabilities and global reach of space systems are crucial to the functioning of the global economy. In a time of global economic crisis, the United States and other space-faring nations need to cooperate more closely to protect space systems from intentional or unintentional interference. The space environment today is a very different from what it was in 1957 when the first satellite was launched, or 1972 when the international convention on liability for damage caused by space objects was signed. In the past two years, a Chinese anti-satellite test and communications satellite collision have added thousands of orbital debris to the local space environment, much of which will be in orbit for many years to come. Today, the Joint Space Operations Center is tracking over 19,000 man-made objects and that number is growing. </w:t>
      </w:r>
      <w:r w:rsidRPr="00057FDC">
        <w:rPr>
          <w:rStyle w:val="UnderlineChar"/>
          <w:rFonts w:ascii="Times New Roman" w:hAnsi="Times New Roman"/>
          <w:sz w:val="20"/>
          <w:szCs w:val="20"/>
        </w:rPr>
        <w:t>The space environment</w:t>
      </w:r>
      <w:r w:rsidRPr="00057FDC">
        <w:rPr>
          <w:szCs w:val="20"/>
        </w:rPr>
        <w:t xml:space="preserve"> is not safe - it might be fairly characterized as an environment in which everything is trying to kill you and your spacecraft. It </w:t>
      </w:r>
      <w:r w:rsidRPr="00057FDC">
        <w:rPr>
          <w:rStyle w:val="UnderlineChar"/>
          <w:rFonts w:ascii="Times New Roman" w:hAnsi="Times New Roman"/>
          <w:sz w:val="20"/>
          <w:szCs w:val="20"/>
        </w:rPr>
        <w:t>can</w:t>
      </w:r>
      <w:r w:rsidRPr="00057FDC">
        <w:rPr>
          <w:szCs w:val="20"/>
        </w:rPr>
        <w:t xml:space="preserve"> however </w:t>
      </w:r>
      <w:r w:rsidRPr="00057FDC">
        <w:rPr>
          <w:rStyle w:val="UnderlineChar"/>
          <w:rFonts w:ascii="Times New Roman" w:hAnsi="Times New Roman"/>
          <w:sz w:val="20"/>
          <w:szCs w:val="20"/>
        </w:rPr>
        <w:t>be made sustainable in that the vital functions we use space for today can be reliably maintained</w:t>
      </w:r>
      <w:r w:rsidRPr="00057FDC">
        <w:rPr>
          <w:szCs w:val="20"/>
        </w:rPr>
        <w:t xml:space="preserve"> for generations to come.</w:t>
      </w:r>
    </w:p>
    <w:p w:rsidR="00124FC8" w:rsidRPr="00057FDC" w:rsidRDefault="00124FC8" w:rsidP="00124FC8">
      <w:pPr>
        <w:pStyle w:val="Heading4"/>
      </w:pPr>
      <w:r w:rsidRPr="00057FDC">
        <w:t xml:space="preserve">Improving satellite capabilities are a necessary condition for solving climate change – accurate data, demonstration of climate leadership </w:t>
      </w:r>
    </w:p>
    <w:p w:rsidR="00124FC8" w:rsidRPr="00057FDC" w:rsidRDefault="00124FC8" w:rsidP="00124FC8">
      <w:pPr>
        <w:rPr>
          <w:szCs w:val="20"/>
        </w:rPr>
      </w:pPr>
      <w:r w:rsidRPr="00057FDC">
        <w:rPr>
          <w:rStyle w:val="Style13ptBold"/>
        </w:rPr>
        <w:t>Lewis et al., 2010</w:t>
      </w:r>
      <w:r w:rsidRPr="00057FDC">
        <w:rPr>
          <w:szCs w:val="20"/>
        </w:rPr>
        <w:t xml:space="preserve"> (James A., Director and Senior Fellow, Technology and Public Policy Program – CSIS, Sarah O. Ladislaw, Senior Fellow, Energy and National Security Program – CSIS, Denise E. Zheng, Congressional Staffer - Salary Data, “Earth Observation for Climate Change,” June, http://csis.org/files/publication/100608_Lewis_EarthObservation_WEB.pdf)</w:t>
      </w:r>
    </w:p>
    <w:p w:rsidR="00124FC8" w:rsidRPr="00057FDC" w:rsidRDefault="00124FC8" w:rsidP="00124FC8">
      <w:pPr>
        <w:rPr>
          <w:sz w:val="16"/>
          <w:szCs w:val="20"/>
        </w:rPr>
      </w:pPr>
      <w:r w:rsidRPr="00057FDC">
        <w:rPr>
          <w:sz w:val="16"/>
          <w:szCs w:val="20"/>
        </w:rPr>
        <w:t xml:space="preserve">Climate change will have pervasive and unavoidable effects on economic and national security. Managing these consequences and mitigating them when possible are new and difficult tasks for governments. Progress in mitigating and adapting to climate change will require the world’s countries to agree to coordinate their actions. Reaching such agreement will be no easy task. That said, climate change offers a unique opportunity for the United States to engage other nations in pursuing common interests and addressing future challenges. </w:t>
      </w:r>
      <w:r w:rsidRPr="00057FDC">
        <w:rPr>
          <w:rStyle w:val="UnderlineChar"/>
          <w:rFonts w:ascii="Times New Roman" w:hAnsi="Times New Roman"/>
          <w:sz w:val="20"/>
          <w:szCs w:val="20"/>
        </w:rPr>
        <w:t>Not only is the United States well positioned to lead on this issue because of its significant space and scientific capacity, it also faces global expectations that it should shoulder the leadership burden</w:t>
      </w:r>
      <w:r w:rsidRPr="00057FDC">
        <w:rPr>
          <w:sz w:val="16"/>
          <w:szCs w:val="20"/>
        </w:rPr>
        <w:t xml:space="preserve"> for climate change. A commitment to </w:t>
      </w:r>
      <w:r w:rsidRPr="00057FDC">
        <w:rPr>
          <w:rStyle w:val="UnderlineChar"/>
          <w:rFonts w:ascii="Times New Roman" w:hAnsi="Times New Roman"/>
          <w:b/>
          <w:sz w:val="20"/>
          <w:szCs w:val="20"/>
        </w:rPr>
        <w:t>building the space and information infrastructure needed to manage climate change could demonstrate the U.S. leadership</w:t>
      </w:r>
      <w:r w:rsidRPr="00057FDC">
        <w:rPr>
          <w:sz w:val="16"/>
          <w:szCs w:val="20"/>
        </w:rPr>
        <w:t xml:space="preserve">, based on competence and advancing the global </w:t>
      </w:r>
      <w:proofErr w:type="gramStart"/>
      <w:r w:rsidRPr="00057FDC">
        <w:rPr>
          <w:sz w:val="16"/>
          <w:szCs w:val="20"/>
        </w:rPr>
        <w:t>good, that</w:t>
      </w:r>
      <w:proofErr w:type="gramEnd"/>
      <w:r w:rsidRPr="00057FDC">
        <w:rPr>
          <w:sz w:val="16"/>
          <w:szCs w:val="20"/>
        </w:rPr>
        <w:t xml:space="preserve"> the world respects and admires. Operationalization is the next step for dealing with climate change—to make the data and knowledge generation by satellites and science easier to use in policymaking. Operationalization requires a new approach. </w:t>
      </w:r>
      <w:r w:rsidRPr="00057FDC">
        <w:rPr>
          <w:rStyle w:val="UnderlineChar"/>
          <w:rFonts w:ascii="Times New Roman" w:hAnsi="Times New Roman"/>
          <w:sz w:val="20"/>
          <w:szCs w:val="20"/>
        </w:rPr>
        <w:t>Climate change has largely been an issue of science. The existing vehicles for international cooperation and data sharing are aimed at the scientific community</w:t>
      </w:r>
      <w:r w:rsidRPr="00057FDC">
        <w:rPr>
          <w:sz w:val="16"/>
          <w:szCs w:val="20"/>
        </w:rPr>
        <w:t>. Effective global management of climate requires a new approach with three integrated elements—space, networks, and collaboration. Our belief is that a concerted effort to analyze and share data from the many national efforts could significantly advance our understanding of the risks and causes of climate change, better measure the effects of mitigation policies, and guide planning on how to adapt to changes in the environment. Achieving such a concerted effort will require coordination must occur on several different levels if it is to have a meaningful effect. The first—</w:t>
      </w:r>
      <w:r w:rsidRPr="00057FDC">
        <w:rPr>
          <w:rStyle w:val="UnderlineChar"/>
          <w:rFonts w:ascii="Times New Roman" w:hAnsi="Times New Roman"/>
          <w:b/>
          <w:sz w:val="20"/>
          <w:szCs w:val="20"/>
        </w:rPr>
        <w:t>the collection and measurement of relevant data—depends largely on satellites</w:t>
      </w:r>
      <w:r w:rsidRPr="00057FDC">
        <w:rPr>
          <w:sz w:val="16"/>
          <w:szCs w:val="20"/>
        </w:rPr>
        <w:t xml:space="preserve">. </w:t>
      </w:r>
      <w:r w:rsidRPr="00057FDC">
        <w:rPr>
          <w:rStyle w:val="UnderlineChar"/>
          <w:rFonts w:ascii="Times New Roman" w:hAnsi="Times New Roman"/>
          <w:b/>
          <w:sz w:val="20"/>
          <w:szCs w:val="20"/>
        </w:rPr>
        <w:t>Without the proper data, it would be very difficult to develop and aggregate a global picture of climate change and its nature and pace. It would be difficult to measure the effects of mitigation efforts, determine when or whether policies are effective, or predict when and how climate effects will affect local communities</w:t>
      </w:r>
      <w:r w:rsidRPr="00057FDC">
        <w:rPr>
          <w:sz w:val="16"/>
          <w:szCs w:val="20"/>
        </w:rPr>
        <w:t xml:space="preserve">. The second level is to expand the analysis and sharing of information. In some ways, we are only in the early stages of developing a global enterprise for assessing climate change. Much of the research and analysis conducted thus far has been focused on understanding the nature and pace of climate change, forecasting future changes in Earth’s natural systems based on changes in different variables, and substantiating theories about how human efforts to reduce the effects of climate change might actually have some effect. More work is needed in each area to improve our understanding and update it as the natural environment continues to change. Finally, data must move from the scientific community to the policy community—to governments and policymakers—if data are to guide change. While the UN’s Intergovernmental Panel on Climate Change tailored analysis to meet policymakers’ needs in the hopes of reaching a global consensus for action, the challenge today is to extend and strengthen connections between the science and policy communities. A coordinated multinational effort to better inform the policy process can change this. Our belief is that a concerted effort to analyze and share data from the many national efforts could significantly advance our understanding of the risks and causes of climate change, better measure the effects of mitigation, and guide planning on adapting to changes in the environment. To this end, our recommendations follow: The U.S. approach to climate change policy needs to inform </w:t>
      </w:r>
      <w:proofErr w:type="spellStart"/>
      <w:r w:rsidRPr="00057FDC">
        <w:rPr>
          <w:sz w:val="16"/>
          <w:szCs w:val="20"/>
        </w:rPr>
        <w:t>decisionmakers</w:t>
      </w:r>
      <w:proofErr w:type="spellEnd"/>
      <w:r w:rsidRPr="00057FDC">
        <w:rPr>
          <w:sz w:val="16"/>
          <w:szCs w:val="20"/>
        </w:rPr>
        <w:t xml:space="preserve"> and planners in both government and the private sector by providing understandable metrics and analyses of the effectiveness of, and compliance with, mitigation programs and adaption plans. The customers for this should include federal agencies, state and local governments, private sector users, and other nations. To better serve the national interest, </w:t>
      </w:r>
      <w:r w:rsidRPr="00057FDC">
        <w:rPr>
          <w:rStyle w:val="UnderlineChar"/>
          <w:rFonts w:ascii="Times New Roman" w:hAnsi="Times New Roman"/>
          <w:sz w:val="20"/>
          <w:szCs w:val="20"/>
        </w:rPr>
        <w:t>the United States should increase its Earth observation capabilities—especially space-based sensors</w:t>
      </w:r>
      <w:r w:rsidRPr="00057FDC">
        <w:rPr>
          <w:sz w:val="16"/>
          <w:szCs w:val="20"/>
        </w:rPr>
        <w:t xml:space="preserve"> for carbon monitoring—to improve our ability to understand the carbon cycle and to inform any future international agreement. This means that until these capabilities are adequate for monitoring climate change, </w:t>
      </w:r>
      <w:r w:rsidRPr="00057FDC">
        <w:rPr>
          <w:rStyle w:val="UnderlineChar"/>
          <w:rFonts w:ascii="Times New Roman" w:hAnsi="Times New Roman"/>
          <w:sz w:val="20"/>
          <w:szCs w:val="20"/>
        </w:rPr>
        <w:t>investment in Earth observation satellites should take precedence</w:t>
      </w:r>
      <w:r w:rsidRPr="00057FDC">
        <w:rPr>
          <w:sz w:val="16"/>
          <w:szCs w:val="20"/>
        </w:rPr>
        <w:t xml:space="preserve"> over other space programs. Increased spending on </w:t>
      </w:r>
      <w:r w:rsidRPr="00057FDC">
        <w:rPr>
          <w:rStyle w:val="UnderlineChar"/>
          <w:rFonts w:ascii="Times New Roman" w:hAnsi="Times New Roman"/>
          <w:sz w:val="20"/>
          <w:szCs w:val="20"/>
        </w:rPr>
        <w:t>earth observation satellites specifically designed for climate change should be maintained</w:t>
      </w:r>
      <w:r w:rsidRPr="00057FDC">
        <w:rPr>
          <w:sz w:val="16"/>
          <w:szCs w:val="20"/>
        </w:rPr>
        <w:t xml:space="preserve"> until the current capability shortfall is eliminated.</w:t>
      </w:r>
    </w:p>
    <w:p w:rsidR="00124FC8" w:rsidRPr="00800DE0" w:rsidRDefault="00124FC8" w:rsidP="00124FC8"/>
    <w:bookmarkEnd w:id="0"/>
    <w:p w:rsidR="00CB617D" w:rsidRDefault="00CB617D" w:rsidP="00124FC8">
      <w:pPr>
        <w:pStyle w:val="Heading2"/>
      </w:pPr>
      <w:r>
        <w:t>New Link Work</w:t>
      </w:r>
    </w:p>
    <w:p w:rsidR="00A74C61" w:rsidRDefault="00641A44" w:rsidP="00A74C61">
      <w:pPr>
        <w:pStyle w:val="Heading3"/>
      </w:pPr>
      <w:r>
        <w:t xml:space="preserve">Surveillance </w:t>
      </w:r>
      <w:r w:rsidR="00A74C61">
        <w:t xml:space="preserve">Splits Dems </w:t>
      </w:r>
    </w:p>
    <w:p w:rsidR="00A1258A" w:rsidRDefault="00A1258A" w:rsidP="00A1258A">
      <w:pPr>
        <w:pStyle w:val="Heading4"/>
      </w:pPr>
      <w:r>
        <w:t xml:space="preserve">Ending metadata surveillance splits the Dems </w:t>
      </w:r>
    </w:p>
    <w:p w:rsidR="00A1258A" w:rsidRDefault="00A1258A" w:rsidP="00A1258A">
      <w:r w:rsidRPr="00A1258A">
        <w:rPr>
          <w:rStyle w:val="Style13ptBold"/>
        </w:rPr>
        <w:t>Greenwald 13</w:t>
      </w:r>
      <w:r>
        <w:t xml:space="preserve"> (Glenn, investigative reporter @ The Guardian, "Democratic establishment unmasked: prime defenders of NSA bulk spying" 7/25, http://www.theguardian.com/commentisfree/2013/jul/25/democratic-establishment-nsa)</w:t>
      </w:r>
    </w:p>
    <w:p w:rsidR="00A1258A" w:rsidRPr="00A1258A" w:rsidRDefault="00A1258A" w:rsidP="00A1258A">
      <w:pPr>
        <w:rPr>
          <w:rStyle w:val="Emphasis"/>
        </w:rPr>
      </w:pPr>
      <w:r w:rsidRPr="00A1258A">
        <w:rPr>
          <w:sz w:val="16"/>
        </w:rPr>
        <w:t xml:space="preserve">Even more notable than the Obama White House's defense of the NSA's bulk domestic spying was the behavior of </w:t>
      </w:r>
      <w:r w:rsidRPr="00A1258A">
        <w:rPr>
          <w:rStyle w:val="StyleUnderline"/>
        </w:rPr>
        <w:t>the House Democratic leadership</w:t>
      </w:r>
      <w:r w:rsidRPr="00A1258A">
        <w:rPr>
          <w:sz w:val="16"/>
        </w:rPr>
        <w:t xml:space="preserve">. </w:t>
      </w:r>
      <w:r w:rsidRPr="00A1258A">
        <w:rPr>
          <w:rStyle w:val="StyleUnderline"/>
        </w:rPr>
        <w:t>Not only did they all vote against de-funding the NSA bulk domestic spying program</w:t>
      </w:r>
      <w:r w:rsidRPr="00A1258A">
        <w:rPr>
          <w:sz w:val="16"/>
        </w:rPr>
        <w:t xml:space="preserve"> - </w:t>
      </w:r>
      <w:r w:rsidRPr="00A1258A">
        <w:rPr>
          <w:rStyle w:val="StyleUnderline"/>
        </w:rPr>
        <w:t>that includes liberal icon</w:t>
      </w:r>
      <w:r w:rsidRPr="00A1258A">
        <w:rPr>
          <w:sz w:val="16"/>
        </w:rPr>
        <w:t xml:space="preserve"> House Democratic leader Nancy </w:t>
      </w:r>
      <w:r w:rsidRPr="00A1258A">
        <w:rPr>
          <w:rStyle w:val="StyleUnderline"/>
        </w:rPr>
        <w:t>Pelosi</w:t>
      </w:r>
      <w:r w:rsidRPr="00A1258A">
        <w:rPr>
          <w:sz w:val="16"/>
        </w:rPr>
        <w:t xml:space="preserve">, who voted to protect the NSA's program - </w:t>
      </w:r>
      <w:r w:rsidRPr="00A1258A">
        <w:rPr>
          <w:rStyle w:val="StyleUnderline"/>
        </w:rPr>
        <w:t>but</w:t>
      </w:r>
      <w:r w:rsidRPr="00A1258A">
        <w:rPr>
          <w:sz w:val="16"/>
        </w:rPr>
        <w:t xml:space="preserve"> Pelosi's deputy, </w:t>
      </w:r>
      <w:proofErr w:type="spellStart"/>
      <w:r w:rsidRPr="00A1258A">
        <w:rPr>
          <w:sz w:val="16"/>
        </w:rPr>
        <w:t>Steny</w:t>
      </w:r>
      <w:proofErr w:type="spellEnd"/>
      <w:r w:rsidRPr="00A1258A">
        <w:rPr>
          <w:sz w:val="16"/>
        </w:rPr>
        <w:t xml:space="preserve"> </w:t>
      </w:r>
      <w:r w:rsidRPr="00A1258A">
        <w:rPr>
          <w:rStyle w:val="StyleUnderline"/>
        </w:rPr>
        <w:t xml:space="preserve">Hoyer, whipped against the bill </w:t>
      </w:r>
      <w:r w:rsidRPr="00A1258A">
        <w:rPr>
          <w:sz w:val="16"/>
        </w:rPr>
        <w:t xml:space="preserve">by channeling the warped language and mentality of Dick Cheney. This is the language the Democratic leadership circulated when telling their members to reject </w:t>
      </w:r>
      <w:proofErr w:type="spellStart"/>
      <w:r w:rsidRPr="00A1258A">
        <w:rPr>
          <w:sz w:val="16"/>
        </w:rPr>
        <w:t>Amash</w:t>
      </w:r>
      <w:proofErr w:type="spellEnd"/>
      <w:r w:rsidRPr="00A1258A">
        <w:rPr>
          <w:sz w:val="16"/>
        </w:rPr>
        <w:t xml:space="preserve">/Conyers: "2) </w:t>
      </w:r>
      <w:proofErr w:type="spellStart"/>
      <w:r w:rsidRPr="00A1258A">
        <w:rPr>
          <w:sz w:val="16"/>
        </w:rPr>
        <w:t>Amash</w:t>
      </w:r>
      <w:proofErr w:type="spellEnd"/>
      <w:r w:rsidRPr="00A1258A">
        <w:rPr>
          <w:sz w:val="16"/>
        </w:rPr>
        <w:t>/Conyers/</w:t>
      </w:r>
      <w:proofErr w:type="spellStart"/>
      <w:r w:rsidRPr="00A1258A">
        <w:rPr>
          <w:sz w:val="16"/>
        </w:rPr>
        <w:t>Mulvaney</w:t>
      </w:r>
      <w:proofErr w:type="spellEnd"/>
      <w:r w:rsidRPr="00A1258A">
        <w:rPr>
          <w:sz w:val="16"/>
        </w:rPr>
        <w:t xml:space="preserve">/Polis/Massie Amendment – Bars the NSA and other agencies from using Section 215 of the Patriot Act (as codified by Section 501 of FISA) to collect records, including telephone call records, that pertain to persons who may be in communication with terrorist groups but are not already subject to an investigation under Section 215." </w:t>
      </w:r>
      <w:r w:rsidRPr="00A1258A">
        <w:rPr>
          <w:rStyle w:val="StyleUnderline"/>
        </w:rPr>
        <w:t>Remember when Democrats used to object so earnestly when</w:t>
      </w:r>
      <w:r w:rsidRPr="00A1258A">
        <w:rPr>
          <w:sz w:val="16"/>
        </w:rPr>
        <w:t xml:space="preserve"> Dick </w:t>
      </w:r>
      <w:r w:rsidRPr="00A1258A">
        <w:rPr>
          <w:rStyle w:val="StyleUnderline"/>
        </w:rPr>
        <w:t>Cheney would scream "The Terrorists!" every time someone tried to rein in the National Security State</w:t>
      </w:r>
      <w:r w:rsidRPr="00A1258A">
        <w:rPr>
          <w:sz w:val="16"/>
        </w:rPr>
        <w:t xml:space="preserve"> just a bit and so modestly protect basic civil liberties? </w:t>
      </w:r>
      <w:r w:rsidRPr="00A1258A">
        <w:rPr>
          <w:rStyle w:val="StyleUnderline"/>
        </w:rPr>
        <w:t>How well they have learned</w:t>
      </w:r>
      <w:r w:rsidRPr="00A1258A">
        <w:rPr>
          <w:sz w:val="16"/>
        </w:rPr>
        <w:t xml:space="preserve">: now, a bill to ban the government from collecting the telephone records of all Americans, while expressly allowing it to collect the records of anyone for whom there is evidence of wrongdoing, is - in the language of the House Democratic Leadership - a bill to Protect </w:t>
      </w:r>
      <w:proofErr w:type="gramStart"/>
      <w:r w:rsidRPr="00A1258A">
        <w:rPr>
          <w:sz w:val="16"/>
        </w:rPr>
        <w:t>The</w:t>
      </w:r>
      <w:proofErr w:type="gramEnd"/>
      <w:r w:rsidRPr="00A1258A">
        <w:rPr>
          <w:sz w:val="16"/>
        </w:rPr>
        <w:t xml:space="preserve"> Terrorists</w:t>
      </w:r>
      <w:r w:rsidRPr="00A1258A">
        <w:rPr>
          <w:rStyle w:val="StyleUnderline"/>
        </w:rPr>
        <w:t>. None of this should be surprising</w:t>
      </w:r>
      <w:r w:rsidRPr="00A1258A">
        <w:rPr>
          <w:sz w:val="16"/>
        </w:rPr>
        <w:t xml:space="preserve">. Remember: this is the same Nancy Pelosi who spent years during the Bush administration pretending to be a vehement opponent of the illegal Bush NSA warrantless eavesdropping program after it was revealed by the New York Times, even though (just as was true of the Bush torture program) she was secretly briefed on it many years earlier when it was first implemented. At the end of June, we published the top secret draft report by the Inspector General's office of the NSA that was required to provide a comprehensive history of the NSA warrantless eavesdropping program secretly ordered by Bush in late 2001. That report included this passage: "Within the first 30 days of the Program, over 190 people were cleared into the Program. This number included Senators Robert Graham and Richard Shelby, Congresswoman Nancy Pelosi, President George W. Bush, Vice President Richard Cheney, Counsel to the Vice President David Addington, and Presidential Assistant I. Lewis 'Scooter' Libby." So </w:t>
      </w:r>
      <w:r w:rsidRPr="00A1258A">
        <w:rPr>
          <w:rStyle w:val="StyleUnderline"/>
        </w:rPr>
        <w:t>the history of Democratic leaders such as Nancy Pelosi isn't one of opposition to mass NSA spying when Bush was in office, only to change positions now that Obama is. The history is of pretend opposition</w:t>
      </w:r>
      <w:r w:rsidRPr="00A1258A">
        <w:rPr>
          <w:sz w:val="16"/>
        </w:rPr>
        <w:t xml:space="preserve"> - of deceiving their supporters by feigning opposition - </w:t>
      </w:r>
      <w:r w:rsidRPr="00A1258A">
        <w:rPr>
          <w:rStyle w:val="Emphasis"/>
        </w:rPr>
        <w:t>while actually supporting it.</w:t>
      </w:r>
    </w:p>
    <w:p w:rsidR="00A74C61" w:rsidRDefault="00A74C61" w:rsidP="00A74C61">
      <w:pPr>
        <w:pStyle w:val="Heading4"/>
      </w:pPr>
      <w:r>
        <w:t xml:space="preserve">Metadata surveillance fights split the Democrats </w:t>
      </w:r>
    </w:p>
    <w:p w:rsidR="00A74C61" w:rsidRDefault="00A74C61" w:rsidP="00A74C61">
      <w:r w:rsidRPr="00A74C61">
        <w:rPr>
          <w:rStyle w:val="Style13ptBold"/>
        </w:rPr>
        <w:t>Associated Press 14</w:t>
      </w:r>
      <w:r>
        <w:t xml:space="preserve"> ("NSA Surveillance Debate Exposes Divisions </w:t>
      </w:r>
      <w:proofErr w:type="gramStart"/>
      <w:r>
        <w:t>In</w:t>
      </w:r>
      <w:proofErr w:type="gramEnd"/>
      <w:r>
        <w:t xml:space="preserve"> Democratic, Republican Parties," http://www.huffingtonpost.com/2014/02/18/nsa-surveillance-debate_n_4807707.html)</w:t>
      </w:r>
    </w:p>
    <w:p w:rsidR="00A74C61" w:rsidRPr="00A74C61" w:rsidRDefault="00A74C61" w:rsidP="00A74C61">
      <w:pPr>
        <w:rPr>
          <w:sz w:val="16"/>
        </w:rPr>
      </w:pPr>
      <w:r w:rsidRPr="00A74C61">
        <w:rPr>
          <w:sz w:val="16"/>
        </w:rPr>
        <w:t xml:space="preserve">WASHINGTON (AP) — </w:t>
      </w:r>
      <w:proofErr w:type="gramStart"/>
      <w:r w:rsidRPr="00A74C61">
        <w:rPr>
          <w:sz w:val="16"/>
        </w:rPr>
        <w:t>While</w:t>
      </w:r>
      <w:proofErr w:type="gramEnd"/>
      <w:r w:rsidRPr="00A74C61">
        <w:rPr>
          <w:sz w:val="16"/>
        </w:rPr>
        <w:t xml:space="preserve"> </w:t>
      </w:r>
      <w:r w:rsidRPr="00A74C61">
        <w:rPr>
          <w:rStyle w:val="Emphasis"/>
        </w:rPr>
        <w:t>some leading Democrats are reluctant to condemn</w:t>
      </w:r>
      <w:r w:rsidRPr="00A74C61">
        <w:rPr>
          <w:rStyle w:val="StyleUnderline"/>
        </w:rPr>
        <w:t xml:space="preserve"> the dragnet surveillance of Americans' phone records</w:t>
      </w:r>
      <w:r w:rsidRPr="00A74C61">
        <w:rPr>
          <w:sz w:val="16"/>
        </w:rPr>
        <w:t xml:space="preserve">, the Republican Party has begun to embrace a libertarian shift opposing the spy agency's broad powers. But the lines are not drawn in the traditional way. The Republican National Committee and civil libertarians like Kentucky Sen. Rand Paul have joined liberals like Massachusetts Sen. Elizabeth Warren on one side of the debate — a striking departure from the aggressive national security policies that have defined the Republican Party for generations. On the other side, </w:t>
      </w:r>
      <w:r w:rsidRPr="00A74C61">
        <w:rPr>
          <w:rStyle w:val="StyleUnderline"/>
        </w:rPr>
        <w:t>defending surveillance programs created under the Bush administration and continued un</w:t>
      </w:r>
      <w:r w:rsidRPr="00A74C61">
        <w:rPr>
          <w:sz w:val="16"/>
        </w:rPr>
        <w:t xml:space="preserve">der President Barack </w:t>
      </w:r>
      <w:r w:rsidRPr="00A74C61">
        <w:rPr>
          <w:rStyle w:val="StyleUnderline"/>
        </w:rPr>
        <w:t xml:space="preserve">Obama, </w:t>
      </w:r>
      <w:proofErr w:type="gramStart"/>
      <w:r w:rsidRPr="00A74C61">
        <w:rPr>
          <w:rStyle w:val="StyleUnderline"/>
        </w:rPr>
        <w:t>are</w:t>
      </w:r>
      <w:proofErr w:type="gramEnd"/>
      <w:r w:rsidRPr="00A74C61">
        <w:rPr>
          <w:sz w:val="16"/>
        </w:rPr>
        <w:t xml:space="preserve"> Florida Republican Sen. Marco Rubio, Democratic former Secretary of State Hillary Rodham Clinton, and </w:t>
      </w:r>
      <w:r w:rsidRPr="00A74C61">
        <w:rPr>
          <w:rStyle w:val="Emphasis"/>
        </w:rPr>
        <w:t>the House and Senate leadership of both parties</w:t>
      </w:r>
      <w:r w:rsidRPr="00A74C61">
        <w:rPr>
          <w:sz w:val="16"/>
        </w:rPr>
        <w:t xml:space="preserve">. </w:t>
      </w:r>
      <w:proofErr w:type="gramStart"/>
      <w:r w:rsidRPr="00A74C61">
        <w:rPr>
          <w:sz w:val="16"/>
        </w:rPr>
        <w:t xml:space="preserve">As a result, </w:t>
      </w:r>
      <w:r w:rsidRPr="00A74C61">
        <w:rPr>
          <w:rStyle w:val="StyleUnderline"/>
        </w:rPr>
        <w:t>the debate about whether to continue</w:t>
      </w:r>
      <w:r w:rsidRPr="00A74C61">
        <w:rPr>
          <w:sz w:val="16"/>
        </w:rPr>
        <w:t xml:space="preserve"> the National Security Agency's </w:t>
      </w:r>
      <w:r w:rsidRPr="00A74C61">
        <w:rPr>
          <w:rStyle w:val="StyleUnderline"/>
        </w:rPr>
        <w:t xml:space="preserve">sweeping surveillance tactics </w:t>
      </w:r>
      <w:r w:rsidRPr="00A74C61">
        <w:rPr>
          <w:rStyle w:val="Emphasis"/>
        </w:rPr>
        <w:t>has highlighted intraparty divisions</w:t>
      </w:r>
      <w:r w:rsidRPr="00A74C61">
        <w:rPr>
          <w:sz w:val="16"/>
        </w:rPr>
        <w:t xml:space="preserve"> that could transform the politics of national security.</w:t>
      </w:r>
      <w:proofErr w:type="gramEnd"/>
      <w:r w:rsidRPr="00A74C61">
        <w:rPr>
          <w:sz w:val="16"/>
        </w:rPr>
        <w:t xml:space="preserve"> The split in each party could have practical and political consequences ahead of the 2014 midterm elections. There are already signs that the debate is seeping into the next presidential contest. Speaking Tuesday to New Hampshire voters, Rep. Darrell </w:t>
      </w:r>
      <w:proofErr w:type="spellStart"/>
      <w:r w:rsidRPr="00A74C61">
        <w:rPr>
          <w:sz w:val="16"/>
        </w:rPr>
        <w:t>Issa</w:t>
      </w:r>
      <w:proofErr w:type="spellEnd"/>
      <w:r w:rsidRPr="00A74C61">
        <w:rPr>
          <w:sz w:val="16"/>
        </w:rPr>
        <w:t xml:space="preserve">, R-Calif., cited the spy agency's surveillance methods as another example of broad overreach in what he called Obama's "imperial presidency." </w:t>
      </w:r>
      <w:proofErr w:type="spellStart"/>
      <w:r w:rsidRPr="00A74C61">
        <w:rPr>
          <w:sz w:val="16"/>
        </w:rPr>
        <w:t>Issa</w:t>
      </w:r>
      <w:proofErr w:type="spellEnd"/>
      <w:r w:rsidRPr="00A74C61">
        <w:rPr>
          <w:sz w:val="16"/>
        </w:rPr>
        <w:t xml:space="preserve"> called for reforms that would ensure American people are represented during secret court proceedings that decide the scope of the NSA surveillance. Obama has called for more oversight, too, and </w:t>
      </w:r>
      <w:proofErr w:type="spellStart"/>
      <w:r w:rsidRPr="00A74C61">
        <w:rPr>
          <w:sz w:val="16"/>
        </w:rPr>
        <w:t>Issa</w:t>
      </w:r>
      <w:proofErr w:type="spellEnd"/>
      <w:r w:rsidRPr="00A74C61">
        <w:rPr>
          <w:sz w:val="16"/>
        </w:rPr>
        <w:t xml:space="preserve"> stopped short of endorsing the plan to eliminate the bulk collection program. Congress may address government surveillance this spring in one of its last major moves before members head home to focus on the November elections. But if Congress punts the surveillance debate to next year, it would resurface just as the presidential primary campaigns are beginning. The bulk collection of Americans' phone records was authorized under Section 215 of the USA Patriot Act. Details of the program were secret until June when a former NSA systems analyst, Edward Snowden, leaked classified documents that spelled out the scope of the government's activities. The bulk collection provision in the law is set to expire June 1, 2015, unless Congress acts to renew it. More than a decade after the 9/11 terrorist attacks, Americans have become less willing to support invasive surveillance tactics in the name of national security. Recent polls show a sharp decline in public support for the NSA programs. The Obama administration justifies continuing the surveillance program, in part, by pointing to Congress' continued approval and support. In an effort to win back public trust, Obama has called for some changes that would provide more privacy protections and transparency but not end the program. Clinton, the overwhelming Democratic favorite should she seek the presidency, has been virtually silent on the NSA debate for months. Last fall she called for a "full, comprehensive discussion" about the practices but also defended the surveillance. "From my own experience, the information-gathering and analyzing has proven very important and useful in a number of instances," she said. A Clinton spokesman declined to offer further comment last week. Paul, a prospective Republican presidential hopeful and tea party favorite, contrasted Clinton's position with his own aggressive opposition to Bush-era intelligence programs, as polls suggest that a growing majority of Republicans — tea party supporters in particular — are deeply skeptical of the federal government. "I think in 2016 if you had a more libertarian-leaning Republican, and you had someone like Hillary Clinton, I think you could actually completely transform where people think they are and what party people think they have allegiance for," Paul said at a recent Washington conference. Last week, he filed a lawsuit against Obama and others in the administration over the so-called 215 program. The Republican National Committee in January approved a resolution "to immediately take action to halt current unconstitutional surveillance programs and provide a full public accounting of the NSA's data collection programs." There was an immediate backlash from Bush-era Republican intelligence officials who described the resolution in a letter to RNC Chairman Reince Priebus as a dangerous "recipe for partisan oblivion." Other Republicans also pushed back against the intraparty shift. Rubio said this week that "we need to be careful about weakening" the nation's surveillance capabilities. Rubio said Americans' privacy expectations and rights need to be protected. "But we also need an effective surveillance capability," he told the Tampa Bay Times. "Every other country in the world, certainly those that are hostile to our interests, has robust intelligence programs." There was an unexpectedly close vote in the Republican-controlled House last July on a measure that would have ended the bulk collection of phone records. The amendment failed, but it was the first chance for lawmakers to take a stand on the secret surveillance program since the Snowden leaks. </w:t>
      </w:r>
      <w:r w:rsidRPr="00A74C61">
        <w:rPr>
          <w:rStyle w:val="StyleUnderline"/>
        </w:rPr>
        <w:t>A Pew Research Center poll found</w:t>
      </w:r>
      <w:r w:rsidRPr="00A74C61">
        <w:rPr>
          <w:sz w:val="16"/>
        </w:rPr>
        <w:t xml:space="preserve"> last month found that Republicans, fueled by tea party supporters, now disapprove of the program by 56 percent to 37 percent. </w:t>
      </w:r>
      <w:r w:rsidRPr="00A74C61">
        <w:rPr>
          <w:rStyle w:val="Emphasis"/>
        </w:rPr>
        <w:t>Democrats are almost evenly split on the program</w:t>
      </w:r>
      <w:r w:rsidRPr="00A74C61">
        <w:rPr>
          <w:sz w:val="16"/>
        </w:rPr>
        <w:t xml:space="preserve"> — 46 percent approve and 48 disapprove. Facing increasingly vocal activists at home, nine Republicans who didn't vote or voted against the amendment last year have signed onto bipartisan legislation that would end the bulk collection surveillance program. Lawmakers are expected to get another chance to weigh in this spring when Republican House leaders plan to allow a vote on an amendment to a Defense Department bill that would curtail some of the NSA's surveillance authority. If approved, the measure would give GOP members political cover with their party's most aggressive NSA critics. </w:t>
      </w:r>
      <w:r w:rsidRPr="00A74C61">
        <w:rPr>
          <w:rStyle w:val="StyleUnderline"/>
        </w:rPr>
        <w:t xml:space="preserve">In the Democratic Party, progressive members are more likely to be aligned with tea party Republicans than Clinton and Obama on the issue. </w:t>
      </w:r>
      <w:r w:rsidRPr="00A74C61">
        <w:rPr>
          <w:sz w:val="16"/>
        </w:rPr>
        <w:t xml:space="preserve">Warren, a liberal favorite, said that while Obama's proposed reforms were "a significant step forward," they didn't go far enough. She is among more than a dozen Democratic and three Republican senators who support legislation that would end the 215 program. "Congress must go further to protect the right to privacy, to end the NSA's dragnet surveillance of ordinary Americans, to make the intelligence community more transparent and accountable," Warren said in a statement to The Associated Press. </w:t>
      </w:r>
      <w:r w:rsidRPr="00A74C61">
        <w:rPr>
          <w:rStyle w:val="Emphasis"/>
        </w:rPr>
        <w:t>The intraparty divisions are clear on both sides</w:t>
      </w:r>
      <w:r w:rsidRPr="00A74C61">
        <w:rPr>
          <w:sz w:val="16"/>
        </w:rPr>
        <w:t>, but at least one Republican strategist sees a silver lining.</w:t>
      </w:r>
    </w:p>
    <w:p w:rsidR="00A74C61" w:rsidRDefault="00A74C61" w:rsidP="00A74C61">
      <w:pPr>
        <w:pStyle w:val="Heading4"/>
      </w:pPr>
      <w:r>
        <w:t xml:space="preserve">Surveillance reform splits the Dems - USA Freedom Act proves </w:t>
      </w:r>
    </w:p>
    <w:p w:rsidR="00A74C61" w:rsidRDefault="00A74C61" w:rsidP="00A74C61">
      <w:proofErr w:type="spellStart"/>
      <w:r w:rsidRPr="00A74C61">
        <w:rPr>
          <w:rStyle w:val="Style13ptBold"/>
        </w:rPr>
        <w:t>Fleitz</w:t>
      </w:r>
      <w:proofErr w:type="spellEnd"/>
      <w:r w:rsidRPr="00A74C61">
        <w:rPr>
          <w:rStyle w:val="Style13ptBold"/>
        </w:rPr>
        <w:t xml:space="preserve"> 15</w:t>
      </w:r>
      <w:r>
        <w:t xml:space="preserve"> (Fred, "senior vice president for policy and programs for the Center for Security Policy," 5/11, http://www.nationalreview.com/article/418207/nsa-data-collection-necessary-or-unconstitutional-fred-fleitz,</w:t>
      </w:r>
    </w:p>
    <w:p w:rsidR="00A74C61" w:rsidRPr="00A74C61" w:rsidRDefault="00A74C61" w:rsidP="00A74C61">
      <w:pPr>
        <w:rPr>
          <w:sz w:val="16"/>
        </w:rPr>
      </w:pPr>
      <w:r w:rsidRPr="00A74C61">
        <w:rPr>
          <w:rStyle w:val="Emphasis"/>
        </w:rPr>
        <w:t>Congress</w:t>
      </w:r>
      <w:r w:rsidRPr="00A74C61">
        <w:rPr>
          <w:sz w:val="16"/>
        </w:rPr>
        <w:t xml:space="preserve"> also </w:t>
      </w:r>
      <w:r w:rsidRPr="00A74C61">
        <w:rPr>
          <w:rStyle w:val="Emphasis"/>
        </w:rPr>
        <w:t>has struggled with NSA reform</w:t>
      </w:r>
      <w:r w:rsidRPr="00A74C61">
        <w:rPr>
          <w:sz w:val="16"/>
        </w:rPr>
        <w:t xml:space="preserve">. Last May, the House passed the 2014 USA Freedom Act, which would put significant restrictions on the 215 program, including a mandate that metadata be retained by the phone companies, not the NSA. Although I viewed this as a bad bill, I endorsed it in a June 23, 2014, National Review article because I believed that, regardless of the merits and capabilities of the metadata program, it has been so damaged by fear-mongering attacks by the press and some politicians that it could not continue in its current form. Unfortunately, the House version of </w:t>
      </w:r>
      <w:r w:rsidRPr="00A74C61">
        <w:rPr>
          <w:rStyle w:val="StyleUnderline"/>
        </w:rPr>
        <w:t>the USA Freedom Act was made substantially worse by</w:t>
      </w:r>
      <w:r w:rsidRPr="00A74C61">
        <w:rPr>
          <w:sz w:val="16"/>
        </w:rPr>
        <w:t xml:space="preserve"> Patrick </w:t>
      </w:r>
      <w:r w:rsidRPr="00A74C61">
        <w:rPr>
          <w:rStyle w:val="StyleUnderline"/>
        </w:rPr>
        <w:t>Leahy</w:t>
      </w:r>
      <w:r w:rsidRPr="00A74C61">
        <w:rPr>
          <w:sz w:val="16"/>
        </w:rPr>
        <w:t xml:space="preserve">, then-chairman of the Senate Judiciary Committee, </w:t>
      </w:r>
      <w:r w:rsidRPr="00A74C61">
        <w:rPr>
          <w:rStyle w:val="StyleUnderline"/>
        </w:rPr>
        <w:t>who added restrictions that would effectively kill the metadata program</w:t>
      </w:r>
      <w:r w:rsidRPr="00A74C61">
        <w:rPr>
          <w:sz w:val="16"/>
        </w:rPr>
        <w:t xml:space="preserve"> and interfere with the operation of the Foreign Intelligence Surveillance Court. Because of Leahy’s changes to the House version of the 2014 USA Freedom Act, it did not garner a filibuster-proof majority last November, and the Senate failed to pass it. </w:t>
      </w:r>
      <w:r w:rsidRPr="00A74C61">
        <w:rPr>
          <w:rStyle w:val="StyleUnderline"/>
        </w:rPr>
        <w:t>The top members of the Senate Intelligence Committee</w:t>
      </w:r>
      <w:r w:rsidRPr="00A74C61">
        <w:rPr>
          <w:sz w:val="16"/>
        </w:rPr>
        <w:t xml:space="preserve"> – </w:t>
      </w:r>
      <w:r w:rsidRPr="00A74C61">
        <w:rPr>
          <w:rStyle w:val="Emphasis"/>
        </w:rPr>
        <w:t>then-chairman Feinstein</w:t>
      </w:r>
      <w:r w:rsidRPr="00A74C61">
        <w:rPr>
          <w:sz w:val="16"/>
        </w:rPr>
        <w:t xml:space="preserve"> and Saxby Chambliss — </w:t>
      </w:r>
      <w:r w:rsidRPr="00A74C61">
        <w:rPr>
          <w:rStyle w:val="StyleUnderline"/>
        </w:rPr>
        <w:t>said Leahy’s bill went too far</w:t>
      </w:r>
      <w:r w:rsidRPr="00A74C61">
        <w:rPr>
          <w:sz w:val="16"/>
        </w:rPr>
        <w:t xml:space="preserve">. Former CIA director Michael Hayden and former attorney general Michael </w:t>
      </w:r>
      <w:proofErr w:type="spellStart"/>
      <w:r w:rsidRPr="00A74C61">
        <w:rPr>
          <w:sz w:val="16"/>
        </w:rPr>
        <w:t>Mukasey</w:t>
      </w:r>
      <w:proofErr w:type="spellEnd"/>
      <w:r w:rsidRPr="00A74C61">
        <w:rPr>
          <w:sz w:val="16"/>
        </w:rPr>
        <w:t xml:space="preserve"> condemned the bill in a November 17, 2014, Wall Street Journal op-ed titled “NSA Reform That Only ISIS Could Love.” The challenge for Congress now is to pass legislation to extend the metadata program before it expires at the end of this month. Members of Congress and staff have been working over the past three months to devise a 2015 version of the USA Freedom Act. On April 30, the House Judiciary Committee approved this bill by a vote of 25 to 2. An identical version has been sponsored in the Senate by Senators Leahy and Lee. The House’s 2015 USA Freedom Act is slightly better than the 2014 Senate version. The metadata program would continue, although the data would be held by phone companies. NSA searches of metadata databases would be narrowed. The bill also would create a panel of experts to advise the Foreign Intelligence Surveillance Court on privacy, civil liberties, and technological matters. Significant FISC decisions would be declassified. The bill includes concessions to the House Intelligence Committee, such as allowing the NSA authority to conduct surveillance for 72 hours without obtaining a warrant on foreign targets </w:t>
      </w:r>
      <w:proofErr w:type="gramStart"/>
      <w:r w:rsidRPr="00A74C61">
        <w:rPr>
          <w:sz w:val="16"/>
        </w:rPr>
        <w:t>who</w:t>
      </w:r>
      <w:proofErr w:type="gramEnd"/>
      <w:r w:rsidRPr="00A74C61">
        <w:rPr>
          <w:sz w:val="16"/>
        </w:rPr>
        <w:t xml:space="preserve"> enter the United States, and to monitor domestic targets on whom it has a probable-cause warrant when they travel overseas. The NSA will also be allowed to use the Patriot Act to collect data domestically in an emergency. </w:t>
      </w:r>
      <w:r w:rsidRPr="00A74C61">
        <w:rPr>
          <w:rStyle w:val="StyleUnderline"/>
        </w:rPr>
        <w:t xml:space="preserve">The Left and privacy groups </w:t>
      </w:r>
      <w:r w:rsidRPr="00A74C61">
        <w:rPr>
          <w:rStyle w:val="Emphasis"/>
        </w:rPr>
        <w:t>are split</w:t>
      </w:r>
      <w:r w:rsidRPr="00A74C61">
        <w:rPr>
          <w:rStyle w:val="StyleUnderline"/>
        </w:rPr>
        <w:t xml:space="preserve"> over the 2015 version of the USA Freedom Act</w:t>
      </w:r>
      <w:r w:rsidRPr="00A74C61">
        <w:rPr>
          <w:sz w:val="16"/>
        </w:rPr>
        <w:t>. Some have endorsed it, because they believe that it is the best they can get and that it will open the door to greater reform down the road. These groups are pressuring Congress to remove the concessions made to the House Intelligence Committee. Several of these groups have stepped up their efforts to amend the bill in the light of the May 7 New York Court of Appeals decision. Others on the left, such as the ACLU and the New York Times, do not support the 2015 USA Freedom Act, since they would prefer that the electronic-surveillance provisions of the Patriot Act be allowed to expire.</w:t>
      </w:r>
    </w:p>
    <w:p w:rsidR="00A74C61" w:rsidRDefault="00A74C61" w:rsidP="00A74C61">
      <w:pPr>
        <w:pStyle w:val="Heading3"/>
      </w:pPr>
      <w:r>
        <w:t>A2 Courts = Obama Avoids Blame</w:t>
      </w:r>
    </w:p>
    <w:p w:rsidR="00A74C61" w:rsidRPr="007E290A" w:rsidRDefault="00A74C61" w:rsidP="00A74C61">
      <w:pPr>
        <w:pStyle w:val="Heading4"/>
      </w:pPr>
      <w:r w:rsidRPr="007E290A">
        <w:t>Liberal rulings cause massive backlash to the democrats and Obama’s agenda – gets blamed due to Kagan and Sotomayor</w:t>
      </w:r>
    </w:p>
    <w:p w:rsidR="00A74C61" w:rsidRPr="007E290A" w:rsidRDefault="00A74C61" w:rsidP="00A74C61">
      <w:proofErr w:type="spellStart"/>
      <w:r w:rsidRPr="009052D2">
        <w:rPr>
          <w:rStyle w:val="Style13ptBold"/>
        </w:rPr>
        <w:t>Mirengoff</w:t>
      </w:r>
      <w:proofErr w:type="spellEnd"/>
      <w:r w:rsidRPr="009052D2">
        <w:rPr>
          <w:rStyle w:val="Style13ptBold"/>
        </w:rPr>
        <w:t xml:space="preserve"> 10</w:t>
      </w:r>
      <w:r w:rsidRPr="007E290A">
        <w:t xml:space="preserve"> (Paul, attorney in Washington, D.C. A.B., Dartmouth College J.D., Stanford Law School, June 23 The Federalist Society Online Debate Series, http://www.fed-soc.org/debates/dbtid.41/default.asp)</w:t>
      </w:r>
    </w:p>
    <w:p w:rsidR="00A74C61" w:rsidRDefault="00A74C61" w:rsidP="00A74C61">
      <w:pPr>
        <w:rPr>
          <w:sz w:val="16"/>
        </w:rPr>
      </w:pPr>
      <w:r w:rsidRPr="00A74C61">
        <w:rPr>
          <w:sz w:val="16"/>
        </w:rPr>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7E290A">
        <w:rPr>
          <w:rStyle w:val="StyleUnderline"/>
          <w:highlight w:val="yellow"/>
        </w:rPr>
        <w:t>liberal Democratic politicians</w:t>
      </w:r>
      <w:r w:rsidRPr="00A74C61">
        <w:rPr>
          <w:sz w:val="16"/>
        </w:rPr>
        <w:t xml:space="preserve"> (and members of their base) think they lost the argument during the last three confirmation battles. John Roberts and Samuel Alito "played" well, and Sonia Sotomayor sounded like a conservative. The resulting frustration probably induced the Democrats to be more aggressive in general and, in particular, to </w:t>
      </w:r>
      <w:r w:rsidRPr="007E290A">
        <w:rPr>
          <w:rStyle w:val="StyleUnderline"/>
          <w:highlight w:val="yellow"/>
        </w:rPr>
        <w:t>try to discredit Roberts and Alito by claiming they are not the jurists they appeared to be</w:t>
      </w:r>
      <w:r w:rsidRPr="00A74C61">
        <w:rPr>
          <w:sz w:val="16"/>
        </w:rPr>
        <w:t xml:space="preserv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 Third, those who watched until the bitter end saw Ed Whelan, Robert Alt and others persuasively counter the alleged examples of "judicial activism" by the Roberts Court relied upon by the Democrats -- e.g., the Ledbetter case, which the Democrats continue grossly to mischaracterize. There's a chance that </w:t>
      </w:r>
      <w:r w:rsidRPr="007E290A">
        <w:rPr>
          <w:rStyle w:val="StyleUnderline"/>
          <w:highlight w:val="yellow"/>
        </w:rPr>
        <w:t>the Democrats' latest partisan innovation will come back to haunt them</w:t>
      </w:r>
      <w:r w:rsidRPr="00A74C61">
        <w:rPr>
          <w:sz w:val="16"/>
        </w:rPr>
        <w:t xml:space="preserve">. Justice </w:t>
      </w:r>
      <w:r w:rsidRPr="007E290A">
        <w:rPr>
          <w:rStyle w:val="StyleUnderline"/>
          <w:highlight w:val="yellow"/>
        </w:rPr>
        <w:t>Sotomayor and</w:t>
      </w:r>
      <w:r w:rsidRPr="00A74C61">
        <w:rPr>
          <w:sz w:val="16"/>
        </w:rPr>
        <w:t xml:space="preserve"> soon-to-be Justice </w:t>
      </w:r>
      <w:r w:rsidRPr="007E290A">
        <w:rPr>
          <w:rStyle w:val="StyleUnderline"/>
          <w:highlight w:val="yellow"/>
        </w:rPr>
        <w:t>Kagan are on record having articulated a</w:t>
      </w:r>
      <w:r w:rsidRPr="00A74C61">
        <w:rPr>
          <w:sz w:val="16"/>
        </w:rPr>
        <w:t xml:space="preserve"> traditional, fairly </w:t>
      </w:r>
      <w:r w:rsidRPr="007E290A">
        <w:rPr>
          <w:rStyle w:val="StyleUnderline"/>
          <w:highlight w:val="yellow"/>
        </w:rPr>
        <w:t>minimalist view of the role of judges</w:t>
      </w:r>
      <w:r w:rsidRPr="00A74C61">
        <w:rPr>
          <w:sz w:val="16"/>
        </w:rPr>
        <w:t xml:space="preserve">. If a liberal majority were to emerge -- or even </w:t>
      </w:r>
      <w:r w:rsidRPr="007E290A">
        <w:rPr>
          <w:rStyle w:val="StyleUnderline"/>
          <w:highlight w:val="yellow"/>
        </w:rPr>
        <w:t>if the liberals prevail in</w:t>
      </w:r>
      <w:r w:rsidRPr="00A74C61">
        <w:rPr>
          <w:sz w:val="16"/>
        </w:rPr>
        <w:t xml:space="preserve"> a few </w:t>
      </w:r>
      <w:r w:rsidRPr="007E290A">
        <w:rPr>
          <w:rStyle w:val="StyleUnderline"/>
          <w:highlight w:val="yellow"/>
        </w:rPr>
        <w:t>high profile cases</w:t>
      </w:r>
      <w:r w:rsidRPr="00A74C61">
        <w:rPr>
          <w:sz w:val="16"/>
        </w:rPr>
        <w:t xml:space="preserve"> -- the charge of "deceptive testimony" could be turned against them. And if Barack </w:t>
      </w:r>
      <w:r w:rsidRPr="007E290A">
        <w:rPr>
          <w:rStyle w:val="Emphasis"/>
          <w:highlight w:val="yellow"/>
        </w:rPr>
        <w:t>Obama</w:t>
      </w:r>
      <w:r w:rsidRPr="00A74C61">
        <w:rPr>
          <w:sz w:val="16"/>
        </w:rPr>
        <w:t xml:space="preserve"> is still president at that time, he likely </w:t>
      </w:r>
      <w:r w:rsidRPr="007E290A">
        <w:rPr>
          <w:rStyle w:val="Emphasis"/>
          <w:highlight w:val="yellow"/>
        </w:rPr>
        <w:t>will receive some of the blame</w:t>
      </w:r>
      <w:r w:rsidRPr="00A74C61">
        <w:rPr>
          <w:sz w:val="16"/>
        </w:rPr>
        <w:t>.</w:t>
      </w:r>
    </w:p>
    <w:p w:rsidR="00A74C61" w:rsidRPr="00A74C61" w:rsidRDefault="00A74C61" w:rsidP="00A74C61">
      <w:pPr>
        <w:pStyle w:val="Heading4"/>
        <w:rPr>
          <w:rFonts w:cs="Times New Roman"/>
          <w:szCs w:val="20"/>
        </w:rPr>
      </w:pPr>
      <w:r>
        <w:rPr>
          <w:rFonts w:cs="Times New Roman"/>
          <w:szCs w:val="20"/>
        </w:rPr>
        <w:t>Democrats get the blame for liberal rulings like the plan</w:t>
      </w:r>
    </w:p>
    <w:p w:rsidR="00A74C61" w:rsidRPr="00A74C61" w:rsidRDefault="00A74C61" w:rsidP="00A74C61">
      <w:pPr>
        <w:rPr>
          <w:szCs w:val="20"/>
        </w:rPr>
      </w:pPr>
      <w:r w:rsidRPr="00A74C61">
        <w:rPr>
          <w:b/>
          <w:szCs w:val="20"/>
        </w:rPr>
        <w:t>Tucker 95</w:t>
      </w:r>
      <w:r w:rsidRPr="00A74C61">
        <w:rPr>
          <w:szCs w:val="20"/>
        </w:rPr>
        <w:t xml:space="preserve"> (D.F.B., associate professor of political science at the University of Melbourne, The Rehnquist Court and Civil Rights, p. 40-41)</w:t>
      </w:r>
    </w:p>
    <w:p w:rsidR="00A74C61" w:rsidRPr="00A74C61" w:rsidRDefault="00A74C61" w:rsidP="00A74C61">
      <w:pPr>
        <w:rPr>
          <w:sz w:val="16"/>
          <w:szCs w:val="20"/>
        </w:rPr>
      </w:pPr>
      <w:r w:rsidRPr="00A74C61">
        <w:rPr>
          <w:sz w:val="16"/>
          <w:szCs w:val="20"/>
        </w:rPr>
        <w:t xml:space="preserve">The point I have been illustrating is that </w:t>
      </w:r>
      <w:r w:rsidRPr="00A74C61">
        <w:rPr>
          <w:rStyle w:val="UnderlineChar"/>
          <w:rFonts w:ascii="Times New Roman" w:hAnsi="Times New Roman"/>
          <w:b/>
          <w:sz w:val="20"/>
          <w:szCs w:val="20"/>
        </w:rPr>
        <w:t>the backlash generated by an activist Supreme Court is likely to influence the political process of other political actors; indeed, that it is likely to provide an enormous advantage to those politicians who are unscrupulous enough to oppose the Court</w:t>
      </w:r>
      <w:r w:rsidRPr="00A74C61">
        <w:rPr>
          <w:sz w:val="16"/>
          <w:szCs w:val="20"/>
        </w:rPr>
        <w:t xml:space="preserve">. We see this in recent presidential contests in the United States for </w:t>
      </w:r>
      <w:r w:rsidRPr="00A74C61">
        <w:rPr>
          <w:rStyle w:val="UnderlineChar"/>
          <w:rFonts w:ascii="Times New Roman" w:hAnsi="Times New Roman"/>
          <w:sz w:val="20"/>
          <w:szCs w:val="20"/>
        </w:rPr>
        <w:t>the strategies adopted by the major political parties when conducting election campaigns have been shaped by an on-going debate about liberal values, partly provoked by the activities of the Supreme Court</w:t>
      </w:r>
      <w:r w:rsidRPr="00A74C61">
        <w:rPr>
          <w:sz w:val="16"/>
          <w:szCs w:val="20"/>
        </w:rPr>
        <w:t>.</w:t>
      </w:r>
      <w:r w:rsidRPr="00A74C61">
        <w:rPr>
          <w:sz w:val="12"/>
          <w:szCs w:val="20"/>
        </w:rPr>
        <w:t>¶</w:t>
      </w:r>
      <w:r w:rsidRPr="00A74C61">
        <w:rPr>
          <w:sz w:val="16"/>
          <w:szCs w:val="20"/>
        </w:rPr>
        <w:t xml:space="preserve"> This phenomenon has been very significant in the South because the Supreme Court was involved as a key </w:t>
      </w:r>
      <w:proofErr w:type="spellStart"/>
      <w:r w:rsidRPr="00A74C61">
        <w:rPr>
          <w:sz w:val="16"/>
          <w:szCs w:val="20"/>
        </w:rPr>
        <w:t>instiuttion</w:t>
      </w:r>
      <w:proofErr w:type="spellEnd"/>
      <w:r w:rsidRPr="00A74C61">
        <w:rPr>
          <w:sz w:val="16"/>
          <w:szCs w:val="20"/>
        </w:rPr>
        <w:t xml:space="preserve"> when the federal government brought segregation to an end. But </w:t>
      </w:r>
      <w:r w:rsidRPr="00A74C61">
        <w:rPr>
          <w:sz w:val="16"/>
        </w:rPr>
        <w:t>the Warren-Burger Court’s role as an unwitting agent provocateur for the Republicans, encouraging conservative communities to shift political allegiance away from the Democrats by presenting as a symbol of unpopular liberal principles, has not been confined to the issue of racial justice.</w:t>
      </w:r>
      <w:r w:rsidRPr="00A74C61">
        <w:rPr>
          <w:rStyle w:val="UnderlineChar"/>
          <w:rFonts w:ascii="Times New Roman" w:hAnsi="Times New Roman"/>
          <w:sz w:val="20"/>
          <w:szCs w:val="20"/>
        </w:rPr>
        <w:t xml:space="preserve"> The Supreme Court expanded the liberal agenda enormously by bringing down unpopular and controversial rulings</w:t>
      </w:r>
      <w:r w:rsidRPr="00A74C61">
        <w:rPr>
          <w:sz w:val="16"/>
          <w:szCs w:val="20"/>
        </w:rPr>
        <w:t xml:space="preserve"> relating to police powers, separation of Church and State, speech, and privacy. In a series of decisions, that stretch the legal imagination and ingenuity even of their defenders, </w:t>
      </w:r>
      <w:r w:rsidRPr="00A74C61">
        <w:rPr>
          <w:rStyle w:val="UnderlineChar"/>
          <w:rFonts w:ascii="Times New Roman" w:hAnsi="Times New Roman"/>
          <w:sz w:val="20"/>
          <w:szCs w:val="20"/>
        </w:rPr>
        <w:t>it recognized a number of new rights that protected stigmatized groups that had little or no community support</w:t>
      </w:r>
      <w:r w:rsidRPr="00A74C61">
        <w:rPr>
          <w:sz w:val="16"/>
          <w:szCs w:val="20"/>
        </w:rPr>
        <w:t xml:space="preserve"> (for example, criminals, prisoners, </w:t>
      </w:r>
      <w:proofErr w:type="spellStart"/>
      <w:r w:rsidRPr="00A74C61">
        <w:rPr>
          <w:sz w:val="16"/>
          <w:szCs w:val="20"/>
        </w:rPr>
        <w:t>athiests</w:t>
      </w:r>
      <w:proofErr w:type="spellEnd"/>
      <w:r w:rsidRPr="00A74C61">
        <w:rPr>
          <w:sz w:val="16"/>
          <w:szCs w:val="20"/>
        </w:rPr>
        <w:t xml:space="preserve">, pornographers, drug users); even more controversially, it acted aggressively to withdraw protection from traditionally protected communities (such as poorly educated rural </w:t>
      </w:r>
      <w:proofErr w:type="spellStart"/>
      <w:r w:rsidRPr="00A74C61">
        <w:rPr>
          <w:sz w:val="16"/>
          <w:szCs w:val="20"/>
        </w:rPr>
        <w:t>whaites</w:t>
      </w:r>
      <w:proofErr w:type="spellEnd"/>
      <w:r w:rsidRPr="00A74C61">
        <w:rPr>
          <w:sz w:val="16"/>
          <w:szCs w:val="20"/>
        </w:rPr>
        <w:t xml:space="preserve"> and the religious communities) by refusing to uphold claims to state autonomy (made in the name of the federal agreement originally embodied in the Constitution). The Supreme Court justices acted in the name of liberal values and conditions of the federal division of powers that were widely recognized and accepted.</w:t>
      </w:r>
      <w:r w:rsidRPr="00A74C61">
        <w:rPr>
          <w:sz w:val="12"/>
          <w:szCs w:val="20"/>
        </w:rPr>
        <w:t>¶</w:t>
      </w:r>
      <w:r w:rsidRPr="00A74C61">
        <w:rPr>
          <w:sz w:val="16"/>
          <w:szCs w:val="20"/>
        </w:rPr>
        <w:t xml:space="preserve"> </w:t>
      </w:r>
      <w:r w:rsidRPr="00A74C61">
        <w:rPr>
          <w:rStyle w:val="UnderlineChar"/>
          <w:rFonts w:ascii="Times New Roman" w:hAnsi="Times New Roman"/>
          <w:b/>
          <w:sz w:val="20"/>
          <w:szCs w:val="20"/>
        </w:rPr>
        <w:t xml:space="preserve">These interventions had the effect of placing progressive leaders in the Democratic Party in </w:t>
      </w:r>
      <w:r w:rsidRPr="00A74C61">
        <w:rPr>
          <w:rStyle w:val="Emphasis"/>
          <w:szCs w:val="20"/>
        </w:rPr>
        <w:t>a very vulnerable position</w:t>
      </w:r>
      <w:r w:rsidRPr="00A74C61">
        <w:rPr>
          <w:rStyle w:val="UnderlineChar"/>
          <w:rFonts w:ascii="Times New Roman" w:hAnsi="Times New Roman"/>
          <w:sz w:val="20"/>
          <w:szCs w:val="20"/>
        </w:rPr>
        <w:t xml:space="preserve">. Although they knew that they were unable to secure public support for the rights and liberties that the Court had decided to recognize, they </w:t>
      </w:r>
      <w:r w:rsidRPr="00A74C61">
        <w:rPr>
          <w:rStyle w:val="Emphasis"/>
          <w:szCs w:val="20"/>
        </w:rPr>
        <w:t>felt obligated to defend the agenda the Court had foisted upon them</w:t>
      </w:r>
      <w:r w:rsidRPr="00A74C61">
        <w:rPr>
          <w:sz w:val="16"/>
          <w:szCs w:val="20"/>
        </w:rPr>
        <w:t xml:space="preserve">. This was partly because of </w:t>
      </w:r>
      <w:proofErr w:type="gramStart"/>
      <w:r w:rsidRPr="00A74C61">
        <w:rPr>
          <w:sz w:val="16"/>
          <w:szCs w:val="20"/>
        </w:rPr>
        <w:t>their own</w:t>
      </w:r>
      <w:proofErr w:type="gramEnd"/>
      <w:r w:rsidRPr="00A74C61">
        <w:rPr>
          <w:sz w:val="16"/>
          <w:szCs w:val="20"/>
        </w:rPr>
        <w:t xml:space="preserve"> personal values. (How can someone who strongly believes that liberal ideals are worthy easily enter into a campaign to discredit the Court’s imposition of those very values?)</w:t>
      </w:r>
    </w:p>
    <w:p w:rsidR="00A74C61" w:rsidRPr="00257756" w:rsidRDefault="00A74C61" w:rsidP="00A74C61">
      <w:pPr>
        <w:pStyle w:val="Heading4"/>
      </w:pPr>
      <w:r w:rsidRPr="00257756">
        <w:t xml:space="preserve">Obama gets the electoral blame for liberal Court rulings </w:t>
      </w:r>
    </w:p>
    <w:p w:rsidR="00A74C61" w:rsidRPr="00257756" w:rsidRDefault="00A74C61" w:rsidP="00A74C61">
      <w:proofErr w:type="spellStart"/>
      <w:r w:rsidRPr="009052D2">
        <w:rPr>
          <w:rStyle w:val="Style13ptBold"/>
        </w:rPr>
        <w:t>Loftin</w:t>
      </w:r>
      <w:proofErr w:type="spellEnd"/>
      <w:r w:rsidRPr="009052D2">
        <w:rPr>
          <w:rStyle w:val="Style13ptBold"/>
        </w:rPr>
        <w:t xml:space="preserve"> 10</w:t>
      </w:r>
      <w:r w:rsidRPr="00257756">
        <w:t xml:space="preserve"> (Britton, Political Strategist and Director of a Legislative &amp; Government Affairs firm, "Is Obama To Blame for Decline in Supreme Court Approval Ratings," http://webcache.googleusercontent.com/search?q=cache:CwTZ3gilzFQJ:politic365.com/2010/10/12/is-obama-to-blame-for-decline-in-supreme-court-approval-ratings/+&amp;cd=10&amp;hl=en&amp;ct=clnk&amp;gl=us)</w:t>
      </w:r>
    </w:p>
    <w:p w:rsidR="00A74C61" w:rsidRPr="00257756" w:rsidRDefault="00A74C61" w:rsidP="00A74C61">
      <w:pPr>
        <w:rPr>
          <w:sz w:val="16"/>
        </w:rPr>
      </w:pPr>
      <w:r w:rsidRPr="00257756">
        <w:rPr>
          <w:sz w:val="16"/>
        </w:rPr>
        <w:t>Although the 2010 percentage is low compared to the previous year, the approval ratings for 2007 and 2008 are near the current rate. Could it be that President Obama’s declining approval ratings over the past year have resulted in guilt by association for the Supreme Court? Instead, is it possible that the Supreme Court’s recent 5-4 decision to reverse a position it took in 2003 to uphold government restrictions on political expenditures by corporations has been perceived negatively in the public eye</w:t>
      </w:r>
      <w:proofErr w:type="gramStart"/>
      <w:r w:rsidRPr="00257756">
        <w:rPr>
          <w:sz w:val="16"/>
        </w:rPr>
        <w:t>?</w:t>
      </w:r>
      <w:r w:rsidRPr="00257756">
        <w:rPr>
          <w:sz w:val="12"/>
        </w:rPr>
        <w:t>¶</w:t>
      </w:r>
      <w:proofErr w:type="gramEnd"/>
      <w:r w:rsidRPr="00257756">
        <w:rPr>
          <w:sz w:val="16"/>
        </w:rPr>
        <w:t xml:space="preserve"> The Supreme Court had great public approval ratings in 2009, perhaps, in part, evidenced by the outpouring of support it received for then-appointee Justice Sonya Sotomayor. At the time, fervent support for a Latino woman to be appointed to the Court seemed to generate positive feelings about its general performance. During President Obama’s 2010 appointment of now Justice </w:t>
      </w:r>
      <w:proofErr w:type="spellStart"/>
      <w:r w:rsidRPr="00257756">
        <w:rPr>
          <w:sz w:val="16"/>
        </w:rPr>
        <w:t>Elana</w:t>
      </w:r>
      <w:proofErr w:type="spellEnd"/>
      <w:r w:rsidRPr="00257756">
        <w:rPr>
          <w:sz w:val="16"/>
        </w:rPr>
        <w:t xml:space="preserve"> Kagan, however, the Court’s job approval numbers declined, even in spite of overwhelming support by the Democratic base.</w:t>
      </w:r>
      <w:r w:rsidRPr="00257756">
        <w:rPr>
          <w:sz w:val="12"/>
        </w:rPr>
        <w:t>¶</w:t>
      </w:r>
      <w:r w:rsidRPr="00257756">
        <w:rPr>
          <w:sz w:val="16"/>
        </w:rPr>
        <w:t xml:space="preserve"> </w:t>
      </w:r>
      <w:r w:rsidRPr="00257756">
        <w:rPr>
          <w:rStyle w:val="StyleUnderline"/>
        </w:rPr>
        <w:t>The President’s first Supreme Court appointment was a sign of transition from the previous Republican era to a new Democratic administration</w:t>
      </w:r>
      <w:r w:rsidRPr="00257756">
        <w:rPr>
          <w:sz w:val="16"/>
        </w:rPr>
        <w:t>. Further, America was engaged through wide media coverage of both of the President’s Supreme Court nominations.</w:t>
      </w:r>
      <w:r w:rsidRPr="00257756">
        <w:rPr>
          <w:sz w:val="12"/>
        </w:rPr>
        <w:t>¶</w:t>
      </w:r>
      <w:r w:rsidRPr="00257756">
        <w:rPr>
          <w:sz w:val="16"/>
        </w:rPr>
        <w:t xml:space="preserve"> Sotomayor marked the first appointment of a Latino to the nation’s highest court. And as Democratic excitement fueled President Obama’s nomination, the Court’s approval ratings remained high, according to Gallup, which polled American approval ratings at 53% satisfied versus 33% dissatisfied.</w:t>
      </w:r>
      <w:r w:rsidRPr="00257756">
        <w:rPr>
          <w:sz w:val="12"/>
        </w:rPr>
        <w:t>¶</w:t>
      </w:r>
      <w:r w:rsidRPr="00257756">
        <w:rPr>
          <w:sz w:val="16"/>
        </w:rPr>
        <w:t xml:space="preserve"> </w:t>
      </w:r>
      <w:proofErr w:type="gramStart"/>
      <w:r w:rsidRPr="00257756">
        <w:rPr>
          <w:sz w:val="16"/>
        </w:rPr>
        <w:t>So</w:t>
      </w:r>
      <w:proofErr w:type="gramEnd"/>
      <w:r w:rsidRPr="00257756">
        <w:rPr>
          <w:sz w:val="16"/>
        </w:rPr>
        <w:t xml:space="preserve"> what’s changed? President </w:t>
      </w:r>
      <w:r w:rsidRPr="00257756">
        <w:rPr>
          <w:rStyle w:val="StyleUnderline"/>
        </w:rPr>
        <w:t>Obama has now made two lifetime appointment to the Supreme Court, and yet, the Democratic leaning presence has yet to politically balance the bench</w:t>
      </w:r>
      <w:r w:rsidRPr="00257756">
        <w:rPr>
          <w:sz w:val="16"/>
        </w:rPr>
        <w:t xml:space="preserve">. Ironically though, the view of most people polled by Gallup is that the bench has become more liberal. Thus, the Court’s overall approval ratings have declined. It’s also interesting to note that </w:t>
      </w:r>
      <w:r w:rsidRPr="00257756">
        <w:rPr>
          <w:rStyle w:val="StyleUnderline"/>
        </w:rPr>
        <w:t>as</w:t>
      </w:r>
      <w:r w:rsidRPr="00257756">
        <w:rPr>
          <w:sz w:val="16"/>
        </w:rPr>
        <w:t xml:space="preserve"> President </w:t>
      </w:r>
      <w:r w:rsidRPr="00257756">
        <w:rPr>
          <w:rStyle w:val="StyleUnderline"/>
        </w:rPr>
        <w:t>Obama’s approval ratings declined</w:t>
      </w:r>
      <w:r w:rsidRPr="00257756">
        <w:rPr>
          <w:sz w:val="16"/>
        </w:rPr>
        <w:t xml:space="preserve"> throughout 2010</w:t>
      </w:r>
      <w:r w:rsidRPr="00257756">
        <w:rPr>
          <w:rStyle w:val="StyleUnderline"/>
        </w:rPr>
        <w:t>, so too did overall satisfaction with the job performance of the Supreme Court</w:t>
      </w:r>
      <w:r w:rsidRPr="00257756">
        <w:rPr>
          <w:sz w:val="16"/>
        </w:rPr>
        <w:t>.</w:t>
      </w:r>
      <w:r w:rsidRPr="00257756">
        <w:rPr>
          <w:sz w:val="12"/>
        </w:rPr>
        <w:t>¶</w:t>
      </w:r>
      <w:r w:rsidRPr="00257756">
        <w:rPr>
          <w:sz w:val="16"/>
        </w:rPr>
        <w:t xml:space="preserve"> In the 2010-2011 Supreme Court Session, the </w:t>
      </w:r>
      <w:r w:rsidRPr="00257756">
        <w:rPr>
          <w:rStyle w:val="StyleUnderline"/>
        </w:rPr>
        <w:t>cases coming before the justices involve emotion driven topics</w:t>
      </w:r>
      <w:r w:rsidRPr="00257756">
        <w:rPr>
          <w:sz w:val="16"/>
        </w:rPr>
        <w:t xml:space="preserve">: undocumented immigrant rights, information privacy, and free speech, </w:t>
      </w:r>
      <w:r w:rsidRPr="00257756">
        <w:rPr>
          <w:rStyle w:val="StyleUnderline"/>
        </w:rPr>
        <w:t>all issues that are sure to engage the American electorate</w:t>
      </w:r>
      <w:r w:rsidRPr="00257756">
        <w:rPr>
          <w:sz w:val="16"/>
        </w:rPr>
        <w:t>.</w:t>
      </w:r>
      <w:r w:rsidRPr="00257756">
        <w:rPr>
          <w:sz w:val="12"/>
        </w:rPr>
        <w:t>¶</w:t>
      </w:r>
      <w:r w:rsidRPr="00257756">
        <w:rPr>
          <w:sz w:val="16"/>
        </w:rPr>
        <w:t xml:space="preserve"> Back in 2009, the Court’s approval ratings were bolstered by an energized Democratic base consisting primarily of African Americans, Latinos and young people. Now, given a marked shift toward more conservative ideology in the wake of continued economic recession and unemployment, it seems that </w:t>
      </w:r>
      <w:r w:rsidRPr="00257756">
        <w:rPr>
          <w:rStyle w:val="StyleUnderline"/>
        </w:rPr>
        <w:t>satisfaction with the Supreme Court is based</w:t>
      </w:r>
      <w:r w:rsidRPr="00257756">
        <w:rPr>
          <w:sz w:val="16"/>
        </w:rPr>
        <w:t xml:space="preserve"> less on actual job performance than it is </w:t>
      </w:r>
      <w:r w:rsidRPr="00257756">
        <w:rPr>
          <w:rStyle w:val="Emphasis"/>
        </w:rPr>
        <w:t xml:space="preserve">on the perception that the Court has become too liberal </w:t>
      </w:r>
      <w:r w:rsidRPr="00257756">
        <w:rPr>
          <w:sz w:val="16"/>
        </w:rPr>
        <w:t>under Obama’s watch.</w:t>
      </w:r>
    </w:p>
    <w:p w:rsidR="00A74C61" w:rsidRDefault="00A74C61" w:rsidP="00A74C61">
      <w:pPr>
        <w:pStyle w:val="Heading3"/>
      </w:pPr>
      <w:r>
        <w:t xml:space="preserve">A2 Courts Not Perceived </w:t>
      </w:r>
    </w:p>
    <w:p w:rsidR="00A74C61" w:rsidRPr="00A74C61" w:rsidRDefault="00A74C61" w:rsidP="00A74C61">
      <w:pPr>
        <w:pStyle w:val="Heading4"/>
        <w:rPr>
          <w:rFonts w:cs="Times New Roman"/>
          <w:szCs w:val="20"/>
        </w:rPr>
      </w:pPr>
      <w:r w:rsidRPr="00A74C61">
        <w:rPr>
          <w:rFonts w:cs="Times New Roman"/>
          <w:szCs w:val="20"/>
        </w:rPr>
        <w:t xml:space="preserve">Courts aren’t insulated from politics—controversial, significant Court rulings generate national political controversy </w:t>
      </w:r>
    </w:p>
    <w:p w:rsidR="00A74C61" w:rsidRPr="00A74C61" w:rsidRDefault="00A74C61" w:rsidP="00A74C61">
      <w:pPr>
        <w:rPr>
          <w:szCs w:val="20"/>
        </w:rPr>
      </w:pPr>
      <w:proofErr w:type="gramStart"/>
      <w:r>
        <w:rPr>
          <w:rStyle w:val="Style13ptBold"/>
          <w:szCs w:val="20"/>
        </w:rPr>
        <w:t xml:space="preserve">Champagne </w:t>
      </w:r>
      <w:r w:rsidRPr="00A74C61">
        <w:rPr>
          <w:rStyle w:val="Style13ptBold"/>
          <w:szCs w:val="20"/>
        </w:rPr>
        <w:t>6</w:t>
      </w:r>
      <w:r w:rsidRPr="00A74C61">
        <w:rPr>
          <w:szCs w:val="20"/>
        </w:rPr>
        <w:t xml:space="preserve"> (Anthony, Professor of Political Science, University of Texas, Dallas, 39 Loy.</w:t>
      </w:r>
      <w:proofErr w:type="gramEnd"/>
      <w:r w:rsidRPr="00A74C61">
        <w:rPr>
          <w:szCs w:val="20"/>
        </w:rPr>
        <w:t xml:space="preserve"> L.A. L. Rev. 839, lexis)</w:t>
      </w:r>
    </w:p>
    <w:p w:rsidR="00A74C61" w:rsidRPr="00A74C61" w:rsidRDefault="00A74C61" w:rsidP="00A74C61">
      <w:pPr>
        <w:rPr>
          <w:sz w:val="16"/>
          <w:szCs w:val="20"/>
        </w:rPr>
      </w:pPr>
      <w:r w:rsidRPr="00A74C61">
        <w:rPr>
          <w:sz w:val="16"/>
          <w:szCs w:val="20"/>
        </w:rPr>
        <w:t xml:space="preserve">Attacks on the judiciary are nothing new in the sense that judges have always been subject to criticism in American politics. </w:t>
      </w:r>
      <w:proofErr w:type="gramStart"/>
      <w:r w:rsidRPr="00A74C61">
        <w:rPr>
          <w:sz w:val="16"/>
          <w:szCs w:val="20"/>
        </w:rPr>
        <w:t>n80</w:t>
      </w:r>
      <w:proofErr w:type="gramEnd"/>
      <w:r w:rsidRPr="00A74C61">
        <w:rPr>
          <w:sz w:val="16"/>
          <w:szCs w:val="20"/>
        </w:rPr>
        <w:t xml:space="preserve"> In another sense, however, </w:t>
      </w:r>
      <w:r w:rsidRPr="00A74C61">
        <w:rPr>
          <w:rStyle w:val="UnderlineChar"/>
          <w:rFonts w:ascii="Times New Roman" w:hAnsi="Times New Roman"/>
          <w:sz w:val="20"/>
          <w:szCs w:val="20"/>
        </w:rPr>
        <w:t>a new development is emerging in the current criticisms of the judiciary</w:t>
      </w:r>
      <w:r w:rsidRPr="00A74C61">
        <w:rPr>
          <w:sz w:val="16"/>
          <w:szCs w:val="20"/>
        </w:rPr>
        <w:t xml:space="preserve">. During the Roosevelt era, and for many years afterwards, most of the heated battles in American politics were over economic issues and foreign policy questions such as involvement in the Korean and Vietnam Wars. </w:t>
      </w:r>
      <w:proofErr w:type="gramStart"/>
      <w:r w:rsidRPr="00A74C61">
        <w:rPr>
          <w:sz w:val="16"/>
          <w:szCs w:val="20"/>
        </w:rPr>
        <w:t>n81</w:t>
      </w:r>
      <w:proofErr w:type="gramEnd"/>
      <w:r w:rsidRPr="00A74C61">
        <w:rPr>
          <w:sz w:val="16"/>
          <w:szCs w:val="20"/>
        </w:rPr>
        <w:t xml:space="preserve">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w:t>
      </w:r>
      <w:proofErr w:type="gramStart"/>
      <w:r w:rsidRPr="00A74C61">
        <w:rPr>
          <w:sz w:val="16"/>
          <w:szCs w:val="20"/>
        </w:rPr>
        <w:t>n83</w:t>
      </w:r>
      <w:proofErr w:type="gramEnd"/>
      <w:r w:rsidRPr="00A74C61">
        <w:rPr>
          <w:sz w:val="16"/>
          <w:szCs w:val="20"/>
        </w:rPr>
        <w:t xml:space="preserve"> Resolution of these issues was in the judiciary, rather than the political process. </w:t>
      </w:r>
      <w:proofErr w:type="gramStart"/>
      <w:r w:rsidRPr="00A74C61">
        <w:rPr>
          <w:sz w:val="16"/>
          <w:szCs w:val="20"/>
        </w:rPr>
        <w:t>n84</w:t>
      </w:r>
      <w:proofErr w:type="gramEnd"/>
      <w:r w:rsidRPr="00A74C61">
        <w:rPr>
          <w:sz w:val="12"/>
          <w:szCs w:val="20"/>
        </w:rPr>
        <w:t>¶</w:t>
      </w:r>
      <w:r w:rsidRPr="00A74C61">
        <w:rPr>
          <w:sz w:val="16"/>
          <w:szCs w:val="20"/>
        </w:rPr>
        <w:t xml:space="preserve"> Ultimately, </w:t>
      </w:r>
      <w:r w:rsidRPr="00A74C61">
        <w:rPr>
          <w:rStyle w:val="UnderlineChar"/>
          <w:rFonts w:ascii="Times New Roman" w:hAnsi="Times New Roman"/>
          <w:sz w:val="20"/>
          <w:szCs w:val="20"/>
        </w:rPr>
        <w:t>the involvement of the judiciary did have political consequences. Over a period of several decades, social con-</w:t>
      </w:r>
      <w:proofErr w:type="spellStart"/>
      <w:r w:rsidRPr="00A74C61">
        <w:rPr>
          <w:rStyle w:val="UnderlineChar"/>
          <w:rFonts w:ascii="Times New Roman" w:hAnsi="Times New Roman"/>
          <w:sz w:val="20"/>
          <w:szCs w:val="20"/>
        </w:rPr>
        <w:t>servatives</w:t>
      </w:r>
      <w:proofErr w:type="spellEnd"/>
      <w:r w:rsidRPr="00A74C61">
        <w:rPr>
          <w:sz w:val="16"/>
          <w:szCs w:val="20"/>
        </w:rPr>
        <w:t xml:space="preserve"> who viewed many of these court decisions as reflecting immoral or inappropriate </w:t>
      </w:r>
      <w:proofErr w:type="gramStart"/>
      <w:r w:rsidRPr="00A74C61">
        <w:rPr>
          <w:sz w:val="16"/>
          <w:szCs w:val="20"/>
        </w:rPr>
        <w:t>values,</w:t>
      </w:r>
      <w:proofErr w:type="gramEnd"/>
      <w:r w:rsidRPr="00A74C61">
        <w:rPr>
          <w:sz w:val="16"/>
          <w:szCs w:val="20"/>
        </w:rPr>
        <w:t xml:space="preserve"> </w:t>
      </w:r>
      <w:r w:rsidRPr="00A74C61">
        <w:rPr>
          <w:rStyle w:val="UnderlineChar"/>
          <w:rFonts w:ascii="Times New Roman" w:hAnsi="Times New Roman"/>
          <w:sz w:val="20"/>
          <w:szCs w:val="20"/>
        </w:rPr>
        <w:t>reacted with a sense of moral urgency</w:t>
      </w:r>
      <w:r w:rsidRPr="00A74C61">
        <w:rPr>
          <w:sz w:val="16"/>
          <w:szCs w:val="20"/>
        </w:rPr>
        <w:t xml:space="preserve">. </w:t>
      </w:r>
      <w:proofErr w:type="gramStart"/>
      <w:r w:rsidRPr="00A74C61">
        <w:rPr>
          <w:sz w:val="16"/>
          <w:szCs w:val="20"/>
        </w:rPr>
        <w:t>n85</w:t>
      </w:r>
      <w:proofErr w:type="gramEnd"/>
      <w:r w:rsidRPr="00A74C61">
        <w:rPr>
          <w:sz w:val="16"/>
          <w:szCs w:val="20"/>
        </w:rPr>
        <w:t xml:space="preserve"> At the same time, people with less traditional or more secular values strongly supported these same decisions. </w:t>
      </w:r>
      <w:proofErr w:type="gramStart"/>
      <w:r w:rsidRPr="00A74C61">
        <w:rPr>
          <w:sz w:val="16"/>
          <w:szCs w:val="20"/>
        </w:rPr>
        <w:t>n86</w:t>
      </w:r>
      <w:proofErr w:type="gramEnd"/>
      <w:r w:rsidRPr="00A74C61">
        <w:rPr>
          <w:sz w:val="16"/>
          <w:szCs w:val="20"/>
        </w:rPr>
        <w:t xml:space="preserve"> As the previously discussed data demonstrates, these two groups' competing views of judicial decisions materialized in the increasingly divergent views of the Democratic and Republican parties. </w:t>
      </w:r>
      <w:r w:rsidRPr="00A74C61">
        <w:rPr>
          <w:rStyle w:val="UnderlineChar"/>
          <w:rFonts w:ascii="Times New Roman" w:hAnsi="Times New Roman"/>
          <w:sz w:val="20"/>
          <w:szCs w:val="20"/>
        </w:rPr>
        <w:t xml:space="preserve">The gulf between the perspectives of Democrats and Republicans regarding court decisions with significant social </w:t>
      </w:r>
      <w:r w:rsidRPr="00A74C61">
        <w:rPr>
          <w:rStyle w:val="Emphasis"/>
        </w:rPr>
        <w:t>ramifications guaranteed that the courts, judges, and their decisions would become part of the national political debate</w:t>
      </w:r>
      <w:r w:rsidRPr="00A74C61">
        <w:rPr>
          <w:rStyle w:val="UnderlineChar"/>
          <w:rFonts w:ascii="Times New Roman" w:hAnsi="Times New Roman"/>
          <w:b/>
          <w:sz w:val="20"/>
          <w:szCs w:val="20"/>
        </w:rPr>
        <w:t>.</w:t>
      </w:r>
      <w:r w:rsidRPr="00A74C61">
        <w:rPr>
          <w:rStyle w:val="UnderlineChar"/>
          <w:rFonts w:ascii="Times New Roman" w:hAnsi="Times New Roman"/>
          <w:sz w:val="12"/>
          <w:szCs w:val="20"/>
          <w:u w:val="none"/>
        </w:rPr>
        <w:t>¶</w:t>
      </w:r>
      <w:r w:rsidRPr="00A74C61">
        <w:rPr>
          <w:rStyle w:val="UnderlineChar"/>
          <w:rFonts w:ascii="Times New Roman" w:hAnsi="Times New Roman"/>
          <w:b/>
          <w:sz w:val="20"/>
          <w:szCs w:val="20"/>
        </w:rPr>
        <w:t xml:space="preserve"> </w:t>
      </w:r>
      <w:proofErr w:type="gramStart"/>
      <w:r w:rsidRPr="00A74C61">
        <w:rPr>
          <w:rStyle w:val="UnderlineChar"/>
          <w:rFonts w:ascii="Times New Roman" w:hAnsi="Times New Roman"/>
          <w:b/>
          <w:sz w:val="20"/>
          <w:szCs w:val="20"/>
        </w:rPr>
        <w:t>It</w:t>
      </w:r>
      <w:proofErr w:type="gramEnd"/>
      <w:r w:rsidRPr="00A74C61">
        <w:rPr>
          <w:rStyle w:val="UnderlineChar"/>
          <w:rFonts w:ascii="Times New Roman" w:hAnsi="Times New Roman"/>
          <w:b/>
          <w:sz w:val="20"/>
          <w:szCs w:val="20"/>
        </w:rPr>
        <w:t xml:space="preserve"> does not appear that the political controversy over the courts will diminish any time soon</w:t>
      </w:r>
      <w:r w:rsidRPr="00A74C61">
        <w:rPr>
          <w:sz w:val="16"/>
          <w:szCs w:val="20"/>
        </w:rPr>
        <w:t xml:space="preserve">. The era of "umbrella" political parties where each party had numerous members reflecting a variety of views is gone. Today's parties increasingly reflect sharply divergent views. </w:t>
      </w:r>
      <w:proofErr w:type="gramStart"/>
      <w:r w:rsidRPr="00A74C61">
        <w:rPr>
          <w:sz w:val="16"/>
          <w:szCs w:val="20"/>
        </w:rPr>
        <w:t>n87</w:t>
      </w:r>
      <w:proofErr w:type="gramEnd"/>
      <w:r w:rsidRPr="00A74C61">
        <w:rPr>
          <w:sz w:val="16"/>
          <w:szCs w:val="20"/>
        </w:rPr>
        <w:t xml:space="preserve"> This development, of course, explains the lack of cooper-</w:t>
      </w:r>
      <w:proofErr w:type="spellStart"/>
      <w:r w:rsidRPr="00A74C61">
        <w:rPr>
          <w:sz w:val="16"/>
          <w:szCs w:val="20"/>
        </w:rPr>
        <w:t>ation</w:t>
      </w:r>
      <w:proofErr w:type="spellEnd"/>
      <w:r w:rsidRPr="00A74C61">
        <w:rPr>
          <w:sz w:val="16"/>
          <w:szCs w:val="20"/>
        </w:rPr>
        <w:t xml:space="preserve"> and the proliferation of partisanship in Washington. There is no evidence that this pattern will change in the near future. </w:t>
      </w:r>
      <w:r w:rsidRPr="00A74C61">
        <w:rPr>
          <w:rStyle w:val="UnderlineChar"/>
          <w:rFonts w:ascii="Times New Roman" w:hAnsi="Times New Roman"/>
          <w:sz w:val="20"/>
          <w:szCs w:val="20"/>
        </w:rPr>
        <w:t>Nor is it likely that the courts can now remove themselves from the political thicket</w:t>
      </w:r>
      <w:r w:rsidRPr="00A74C61">
        <w:rPr>
          <w:sz w:val="16"/>
          <w:szCs w:val="20"/>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A74C61">
        <w:rPr>
          <w:rStyle w:val="UnderlineChar"/>
          <w:rFonts w:ascii="Times New Roman" w:hAnsi="Times New Roman"/>
          <w:sz w:val="20"/>
          <w:szCs w:val="20"/>
        </w:rPr>
        <w:t>What we now have</w:t>
      </w:r>
      <w:r w:rsidRPr="00A74C61">
        <w:rPr>
          <w:sz w:val="16"/>
          <w:szCs w:val="20"/>
        </w:rPr>
        <w:t xml:space="preserve">, for good or ill, </w:t>
      </w:r>
      <w:r w:rsidRPr="00A74C61">
        <w:rPr>
          <w:rStyle w:val="UnderlineChar"/>
          <w:rFonts w:ascii="Times New Roman" w:hAnsi="Times New Roman"/>
          <w:sz w:val="20"/>
          <w:szCs w:val="20"/>
        </w:rPr>
        <w:t xml:space="preserve">is </w:t>
      </w:r>
      <w:r w:rsidRPr="00A74C61">
        <w:rPr>
          <w:rStyle w:val="UnderlineChar"/>
          <w:rFonts w:ascii="Times New Roman" w:hAnsi="Times New Roman"/>
          <w:b/>
          <w:sz w:val="20"/>
          <w:szCs w:val="20"/>
        </w:rPr>
        <w:t>a new era for the American judiciary - an era when battles over control of the judiciary and criticism of the bench reflect the underlying division in the country over its social values</w:t>
      </w:r>
      <w:r w:rsidRPr="00A74C61">
        <w:rPr>
          <w:sz w:val="16"/>
          <w:szCs w:val="20"/>
        </w:rPr>
        <w:t>.</w:t>
      </w:r>
      <w:r w:rsidRPr="00A74C61">
        <w:rPr>
          <w:sz w:val="12"/>
          <w:szCs w:val="20"/>
        </w:rPr>
        <w:t>¶</w:t>
      </w:r>
      <w:r w:rsidRPr="00A74C61">
        <w:rPr>
          <w:sz w:val="16"/>
          <w:szCs w:val="20"/>
        </w:rPr>
        <w:t xml:space="preserve"> Long ago, Justice Felix Frankfurter warned against the Court entering the "political thicket" when commenting on the issue of reapportionment of legislatures. </w:t>
      </w:r>
      <w:proofErr w:type="gramStart"/>
      <w:r w:rsidRPr="00A74C61">
        <w:rPr>
          <w:sz w:val="16"/>
          <w:szCs w:val="20"/>
        </w:rPr>
        <w:t>n89</w:t>
      </w:r>
      <w:proofErr w:type="gramEnd"/>
      <w:r w:rsidRPr="00A74C61">
        <w:rPr>
          <w:sz w:val="16"/>
          <w:szCs w:val="20"/>
        </w:rPr>
        <w:t xml:space="preserve"> </w:t>
      </w:r>
      <w:r w:rsidRPr="00A74C61">
        <w:rPr>
          <w:rStyle w:val="UnderlineChar"/>
          <w:rFonts w:ascii="Times New Roman" w:hAnsi="Times New Roman"/>
          <w:sz w:val="20"/>
          <w:szCs w:val="20"/>
        </w:rPr>
        <w:t xml:space="preserve">The battle over the judiciary today </w:t>
      </w:r>
      <w:r w:rsidRPr="00A74C61">
        <w:rPr>
          <w:sz w:val="16"/>
          <w:szCs w:val="20"/>
        </w:rPr>
        <w:t>with respect to social issues</w:t>
      </w:r>
      <w:r w:rsidRPr="00A74C61">
        <w:rPr>
          <w:rStyle w:val="UnderlineChar"/>
          <w:rFonts w:ascii="Times New Roman" w:hAnsi="Times New Roman"/>
          <w:sz w:val="20"/>
          <w:szCs w:val="20"/>
        </w:rPr>
        <w:t xml:space="preserve"> demonstrates that </w:t>
      </w:r>
      <w:r w:rsidRPr="00A74C61">
        <w:rPr>
          <w:rStyle w:val="Emphasis"/>
        </w:rPr>
        <w:t>once the courts enter the "political thicket", it is impossible for them to escape</w:t>
      </w:r>
      <w:r w:rsidRPr="00A74C61">
        <w:rPr>
          <w:sz w:val="16"/>
          <w:szCs w:val="20"/>
        </w:rPr>
        <w:t>. Yet, courts have survived political controversies in the past, even when, like the thicket of reapportionment, they pose longstanding and seemingly unsolvable problems. There is no reason to believe that the thicket of social issues will be any different. [*851]</w:t>
      </w:r>
    </w:p>
    <w:p w:rsidR="00A74C61" w:rsidRPr="00A74C61" w:rsidRDefault="00A74C61" w:rsidP="00A74C61">
      <w:pPr>
        <w:pStyle w:val="Heading4"/>
        <w:rPr>
          <w:rFonts w:cs="Times New Roman"/>
          <w:szCs w:val="20"/>
        </w:rPr>
      </w:pPr>
      <w:r w:rsidRPr="00A74C61">
        <w:rPr>
          <w:rFonts w:cs="Times New Roman"/>
          <w:szCs w:val="20"/>
        </w:rPr>
        <w:t xml:space="preserve">There's only risk of the link—negative public reactions to Supreme Court decisions are more intense and longer-lasting than positive public reactions </w:t>
      </w:r>
    </w:p>
    <w:p w:rsidR="00A74C61" w:rsidRPr="00A74C61" w:rsidRDefault="00A74C61" w:rsidP="00A74C61">
      <w:pPr>
        <w:rPr>
          <w:szCs w:val="20"/>
        </w:rPr>
      </w:pPr>
      <w:r w:rsidRPr="00A74C61">
        <w:rPr>
          <w:szCs w:val="20"/>
        </w:rPr>
        <w:t> </w:t>
      </w:r>
      <w:r w:rsidRPr="00A74C61">
        <w:rPr>
          <w:rStyle w:val="Style13ptBold"/>
          <w:szCs w:val="20"/>
        </w:rPr>
        <w:t xml:space="preserve">Friedman </w:t>
      </w:r>
      <w:r>
        <w:rPr>
          <w:rStyle w:val="Style13ptBold"/>
          <w:szCs w:val="20"/>
        </w:rPr>
        <w:t>5</w:t>
      </w:r>
      <w:r w:rsidRPr="00A74C61">
        <w:rPr>
          <w:szCs w:val="20"/>
        </w:rPr>
        <w:t xml:space="preserve"> (Barry, Prof of Law @ NYU, 84 Tex. L. Rev. 257, lexis)</w:t>
      </w:r>
    </w:p>
    <w:p w:rsidR="00A74C61" w:rsidRPr="00A74C61" w:rsidRDefault="00A74C61" w:rsidP="00A74C61">
      <w:pPr>
        <w:rPr>
          <w:sz w:val="16"/>
          <w:szCs w:val="20"/>
        </w:rPr>
      </w:pPr>
      <w:r w:rsidRPr="00A74C61">
        <w:rPr>
          <w:sz w:val="16"/>
          <w:szCs w:val="20"/>
        </w:rPr>
        <w:t xml:space="preserve"> Although the Court's degree of freedom of movement around public opinion may not be certain, positive scholars are fairly confident that one major determinant is information. The dynamics here are complex, but some generalities may be </w:t>
      </w:r>
      <w:proofErr w:type="gramStart"/>
      <w:r w:rsidRPr="00A74C61">
        <w:rPr>
          <w:sz w:val="16"/>
          <w:szCs w:val="20"/>
        </w:rPr>
        <w:t>possible .</w:t>
      </w:r>
      <w:proofErr w:type="gramEnd"/>
      <w:r w:rsidRPr="00A74C61">
        <w:rPr>
          <w:sz w:val="16"/>
          <w:szCs w:val="20"/>
        </w:rPr>
        <w:t xml:space="preserve"> </w:t>
      </w:r>
      <w:r w:rsidRPr="00A74C61">
        <w:rPr>
          <w:rStyle w:val="UnderlineChar"/>
          <w:rFonts w:ascii="Times New Roman" w:hAnsi="Times New Roman"/>
          <w:sz w:val="20"/>
          <w:szCs w:val="20"/>
        </w:rPr>
        <w:t xml:space="preserve">Both negative and positive reactions to the Court influence public opinion, </w:t>
      </w:r>
      <w:r w:rsidRPr="00A74C61">
        <w:rPr>
          <w:rStyle w:val="Emphasis"/>
          <w:szCs w:val="20"/>
        </w:rPr>
        <w:t>but negative reactions seem to be more intense and have a shorter half-</w:t>
      </w:r>
      <w:proofErr w:type="gramStart"/>
      <w:r w:rsidRPr="00A74C61">
        <w:rPr>
          <w:rStyle w:val="Emphasis"/>
          <w:szCs w:val="20"/>
        </w:rPr>
        <w:t>life</w:t>
      </w:r>
      <w:r w:rsidRPr="00A74C61">
        <w:rPr>
          <w:b/>
          <w:szCs w:val="20"/>
          <w:u w:val="single"/>
        </w:rPr>
        <w:t xml:space="preserve"> </w:t>
      </w:r>
      <w:r w:rsidRPr="00A74C61">
        <w:rPr>
          <w:sz w:val="16"/>
          <w:szCs w:val="20"/>
        </w:rPr>
        <w:t>.</w:t>
      </w:r>
      <w:proofErr w:type="gramEnd"/>
      <w:r w:rsidRPr="00A74C61">
        <w:rPr>
          <w:sz w:val="16"/>
          <w:szCs w:val="20"/>
        </w:rPr>
        <w:t xml:space="preserve"> </w:t>
      </w:r>
      <w:proofErr w:type="gramStart"/>
      <w:r w:rsidRPr="00A74C61">
        <w:rPr>
          <w:sz w:val="16"/>
          <w:szCs w:val="20"/>
        </w:rPr>
        <w:t>n395</w:t>
      </w:r>
      <w:proofErr w:type="gramEnd"/>
      <w:r w:rsidRPr="00A74C61">
        <w:rPr>
          <w:sz w:val="16"/>
          <w:szCs w:val="20"/>
        </w:rPr>
        <w:t xml:space="preserve"> </w:t>
      </w:r>
      <w:r w:rsidRPr="00A74C61">
        <w:rPr>
          <w:rStyle w:val="UnderlineChar"/>
          <w:rFonts w:ascii="Times New Roman" w:hAnsi="Times New Roman"/>
          <w:sz w:val="20"/>
          <w:szCs w:val="20"/>
        </w:rPr>
        <w:t>Perhaps it is for this reason that the less people hear about the Court, the better for it</w:t>
      </w:r>
      <w:r w:rsidRPr="00A74C61">
        <w:rPr>
          <w:sz w:val="16"/>
          <w:szCs w:val="20"/>
        </w:rPr>
        <w:t xml:space="preserve">. </w:t>
      </w:r>
      <w:proofErr w:type="gramStart"/>
      <w:r w:rsidRPr="00A74C61">
        <w:rPr>
          <w:sz w:val="16"/>
          <w:szCs w:val="20"/>
        </w:rPr>
        <w:t>n396</w:t>
      </w:r>
      <w:proofErr w:type="gramEnd"/>
      <w:r w:rsidRPr="00A74C61">
        <w:rPr>
          <w:sz w:val="16"/>
          <w:szCs w:val="20"/>
        </w:rPr>
        <w:t xml:space="preserve"> As time passes, people develop a store of good feelings about the Supreme Court, reflected in the Court's relatively strong performance in public mood indicators. </w:t>
      </w:r>
      <w:proofErr w:type="gramStart"/>
      <w:r w:rsidRPr="00A74C61">
        <w:rPr>
          <w:sz w:val="16"/>
          <w:szCs w:val="20"/>
        </w:rPr>
        <w:t>n397</w:t>
      </w:r>
      <w:proofErr w:type="gramEnd"/>
      <w:r w:rsidRPr="00A74C61">
        <w:rPr>
          <w:sz w:val="16"/>
          <w:szCs w:val="20"/>
        </w:rPr>
        <w:t xml:space="preserve"> </w:t>
      </w:r>
      <w:r w:rsidRPr="00A74C61">
        <w:rPr>
          <w:rStyle w:val="UnderlineChar"/>
          <w:rFonts w:ascii="Times New Roman" w:hAnsi="Times New Roman"/>
          <w:sz w:val="20"/>
          <w:szCs w:val="20"/>
        </w:rPr>
        <w:t>Commentators who have studied public opinion and the Court regularly advise it to keep a low profile</w:t>
      </w:r>
      <w:r w:rsidRPr="00A74C61">
        <w:rPr>
          <w:sz w:val="16"/>
          <w:szCs w:val="20"/>
        </w:rPr>
        <w:t>. n398</w:t>
      </w:r>
    </w:p>
    <w:p w:rsidR="00A74C61" w:rsidRDefault="00CB617D" w:rsidP="00057FDC">
      <w:pPr>
        <w:pStyle w:val="Heading2"/>
      </w:pPr>
      <w:r>
        <w:t>Ex-</w:t>
      </w:r>
      <w:proofErr w:type="spellStart"/>
      <w:r>
        <w:t>Im</w:t>
      </w:r>
      <w:proofErr w:type="spellEnd"/>
      <w:r>
        <w:t xml:space="preserve"> Bank </w:t>
      </w:r>
      <w:r w:rsidR="00057FDC">
        <w:t>Answers</w:t>
      </w:r>
    </w:p>
    <w:p w:rsidR="00CB617D" w:rsidRDefault="00CB617D" w:rsidP="00CB617D">
      <w:pPr>
        <w:pStyle w:val="Heading3"/>
      </w:pPr>
      <w:r>
        <w:t xml:space="preserve">Reauthorization Won’t Pass </w:t>
      </w:r>
    </w:p>
    <w:p w:rsidR="00CB617D" w:rsidRDefault="00CB617D" w:rsidP="00CB617D">
      <w:pPr>
        <w:pStyle w:val="Heading4"/>
      </w:pPr>
      <w:r>
        <w:t>Ex-</w:t>
      </w:r>
      <w:proofErr w:type="spellStart"/>
      <w:r>
        <w:t>Im</w:t>
      </w:r>
      <w:proofErr w:type="spellEnd"/>
      <w:r>
        <w:t xml:space="preserve"> Bank reauthorization won't pass - strong conservative opposition </w:t>
      </w:r>
    </w:p>
    <w:p w:rsidR="00CB617D" w:rsidRDefault="00CB617D" w:rsidP="00CB617D">
      <w:proofErr w:type="spellStart"/>
      <w:r w:rsidRPr="00CB617D">
        <w:rPr>
          <w:rStyle w:val="Style13ptBold"/>
        </w:rPr>
        <w:t>Cama</w:t>
      </w:r>
      <w:proofErr w:type="spellEnd"/>
      <w:r w:rsidRPr="00CB617D">
        <w:rPr>
          <w:rStyle w:val="Style13ptBold"/>
        </w:rPr>
        <w:t xml:space="preserve"> 6/1/15</w:t>
      </w:r>
      <w:r>
        <w:t xml:space="preserve"> (Timothy, The Hill, "Nuclear industry intensifies push to reauthorize Ex-</w:t>
      </w:r>
      <w:proofErr w:type="spellStart"/>
      <w:r>
        <w:t>Im</w:t>
      </w:r>
      <w:proofErr w:type="spellEnd"/>
      <w:r>
        <w:t xml:space="preserve"> Bank," http://thehill.com/policy/energy-environment/243598-nuclear-industry-intensifies-push-to-reauthorize-ex-im-bank)</w:t>
      </w:r>
    </w:p>
    <w:p w:rsidR="00CB617D" w:rsidRPr="00CB617D" w:rsidRDefault="00CB617D" w:rsidP="00CB617D">
      <w:r w:rsidRPr="00CB617D">
        <w:rPr>
          <w:rStyle w:val="StyleUnderline"/>
        </w:rPr>
        <w:t>The nuclear power industry is rushing against the clock to convince lawmakers to authorize the Export-Import Bank before it expires</w:t>
      </w:r>
      <w:r>
        <w:t xml:space="preserve"> June 30.</w:t>
      </w:r>
      <w:r>
        <w:t xml:space="preserve"> </w:t>
      </w:r>
      <w:r>
        <w:t>Companies that make reactors and related equipment say the Ex-</w:t>
      </w:r>
      <w:proofErr w:type="spellStart"/>
      <w:r>
        <w:t>Im</w:t>
      </w:r>
      <w:proofErr w:type="spellEnd"/>
      <w:r>
        <w:t xml:space="preserve"> program is essential to continuing their business and the thousands of jobs that rely on it, because the international market for their goods and services is much more active than the domestic one.</w:t>
      </w:r>
      <w:r>
        <w:t xml:space="preserve"> </w:t>
      </w:r>
      <w:r w:rsidRPr="00CB617D">
        <w:rPr>
          <w:rStyle w:val="Emphasis"/>
        </w:rPr>
        <w:t>They face tough odds,</w:t>
      </w:r>
      <w:r>
        <w:t xml:space="preserve"> </w:t>
      </w:r>
      <w:r w:rsidRPr="00CB617D">
        <w:rPr>
          <w:rStyle w:val="Emphasis"/>
        </w:rPr>
        <w:t>including major, high-ranking opposition</w:t>
      </w:r>
      <w:r>
        <w:t xml:space="preserve"> </w:t>
      </w:r>
      <w:r w:rsidRPr="00CB617D">
        <w:rPr>
          <w:rStyle w:val="StyleUnderline"/>
        </w:rPr>
        <w:t>in the House from Financial Services Committee Chairman</w:t>
      </w:r>
      <w:r>
        <w:t xml:space="preserve"> Jeb </w:t>
      </w:r>
      <w:proofErr w:type="spellStart"/>
      <w:r w:rsidRPr="00CB617D">
        <w:rPr>
          <w:rStyle w:val="StyleUnderline"/>
        </w:rPr>
        <w:t>Hensarling</w:t>
      </w:r>
      <w:proofErr w:type="spellEnd"/>
      <w:r w:rsidRPr="00CB617D">
        <w:rPr>
          <w:rStyle w:val="StyleUnderline"/>
        </w:rPr>
        <w:t xml:space="preserve"> </w:t>
      </w:r>
      <w:r>
        <w:t xml:space="preserve">(R-Texas), </w:t>
      </w:r>
      <w:r w:rsidRPr="00CB617D">
        <w:rPr>
          <w:rStyle w:val="StyleUnderline"/>
        </w:rPr>
        <w:t>Ways and Means Committee Chairman</w:t>
      </w:r>
      <w:r>
        <w:t xml:space="preserve"> Paul </w:t>
      </w:r>
      <w:r w:rsidRPr="00CB617D">
        <w:rPr>
          <w:rStyle w:val="StyleUnderline"/>
        </w:rPr>
        <w:t>Ryan</w:t>
      </w:r>
      <w:r>
        <w:t xml:space="preserve"> (R-Wis.) </w:t>
      </w:r>
      <w:r w:rsidRPr="00CB617D">
        <w:rPr>
          <w:rStyle w:val="StyleUnderline"/>
        </w:rPr>
        <w:t>and Majority Leader</w:t>
      </w:r>
      <w:r>
        <w:t xml:space="preserve"> Kevin </w:t>
      </w:r>
      <w:r w:rsidRPr="00CB617D">
        <w:rPr>
          <w:rStyle w:val="StyleUnderline"/>
        </w:rPr>
        <w:t>McCarthy</w:t>
      </w:r>
      <w:r>
        <w:t xml:space="preserve"> (R-Calif.), </w:t>
      </w:r>
      <w:r w:rsidRPr="00CB617D">
        <w:rPr>
          <w:rStyle w:val="StyleUnderline"/>
        </w:rPr>
        <w:t>along with major conservative organizations</w:t>
      </w:r>
      <w:r>
        <w:t>.</w:t>
      </w:r>
      <w:r>
        <w:t xml:space="preserve"> </w:t>
      </w:r>
      <w:r>
        <w:t>Opponents like conservative group Americans for Prosperity label the bank as corporate welfare and say that businesses shouldn’t need government help to sell their products across the globe.</w:t>
      </w:r>
    </w:p>
    <w:p w:rsidR="00CB617D" w:rsidRDefault="00CB617D" w:rsidP="00CB617D">
      <w:pPr>
        <w:pStyle w:val="Heading3"/>
      </w:pPr>
      <w:r>
        <w:t xml:space="preserve">Not Key to Econ </w:t>
      </w:r>
      <w:proofErr w:type="spellStart"/>
      <w:r>
        <w:t>Heg</w:t>
      </w:r>
      <w:proofErr w:type="spellEnd"/>
      <w:r>
        <w:t xml:space="preserve"> – 2ac </w:t>
      </w:r>
    </w:p>
    <w:p w:rsidR="00CB617D" w:rsidRPr="00CB617D" w:rsidRDefault="00CB617D" w:rsidP="00CB617D">
      <w:pPr>
        <w:pStyle w:val="Heading4"/>
      </w:pPr>
      <w:r>
        <w:t>Ex-</w:t>
      </w:r>
      <w:proofErr w:type="spellStart"/>
      <w:r>
        <w:t>Im</w:t>
      </w:r>
      <w:proofErr w:type="spellEnd"/>
      <w:r>
        <w:t xml:space="preserve"> Bank financing not key to economic strength – its impact is exaggerated </w:t>
      </w:r>
    </w:p>
    <w:p w:rsidR="00CB617D" w:rsidRDefault="00CB617D" w:rsidP="00CB617D">
      <w:proofErr w:type="spellStart"/>
      <w:r w:rsidRPr="00CB617D">
        <w:rPr>
          <w:rStyle w:val="Style13ptBold"/>
        </w:rPr>
        <w:t>Zarroli</w:t>
      </w:r>
      <w:proofErr w:type="spellEnd"/>
      <w:r w:rsidRPr="00CB617D">
        <w:rPr>
          <w:rStyle w:val="Style13ptBold"/>
        </w:rPr>
        <w:t xml:space="preserve"> 6/11/15</w:t>
      </w:r>
      <w:r>
        <w:t xml:space="preserve"> (Jim, Columnist @ NPR, "U.S. Export-Import Bank Targeted </w:t>
      </w:r>
      <w:proofErr w:type="gramStart"/>
      <w:r>
        <w:t>By</w:t>
      </w:r>
      <w:proofErr w:type="gramEnd"/>
      <w:r>
        <w:t xml:space="preserve"> Conservatives," http://www.npr.org/2015/06/11/413619367/u-s-export-import-bank-targeted-by-conservatives)</w:t>
      </w:r>
    </w:p>
    <w:p w:rsidR="00CB617D" w:rsidRPr="00CB617D" w:rsidRDefault="00CB617D" w:rsidP="00CB617D">
      <w:pPr>
        <w:rPr>
          <w:sz w:val="16"/>
        </w:rPr>
      </w:pPr>
      <w:r w:rsidRPr="00CB617D">
        <w:rPr>
          <w:sz w:val="16"/>
        </w:rPr>
        <w:t xml:space="preserve">Richard </w:t>
      </w:r>
      <w:proofErr w:type="spellStart"/>
      <w:r w:rsidRPr="00CB617D">
        <w:rPr>
          <w:rStyle w:val="StyleUnderline"/>
        </w:rPr>
        <w:t>Beranek</w:t>
      </w:r>
      <w:proofErr w:type="spellEnd"/>
      <w:r w:rsidRPr="00CB617D">
        <w:rPr>
          <w:rStyle w:val="StyleUnderline"/>
        </w:rPr>
        <w:t>, president of Miner Elastomer Products</w:t>
      </w:r>
      <w:r w:rsidRPr="00CB617D">
        <w:rPr>
          <w:sz w:val="16"/>
        </w:rPr>
        <w:t xml:space="preserve"> Corp., which makes manufacturing parts, </w:t>
      </w:r>
      <w:r w:rsidRPr="00CB617D">
        <w:rPr>
          <w:rStyle w:val="StyleUnderline"/>
        </w:rPr>
        <w:t>says</w:t>
      </w:r>
      <w:r w:rsidRPr="00CB617D">
        <w:rPr>
          <w:sz w:val="16"/>
        </w:rPr>
        <w:t xml:space="preserve"> that </w:t>
      </w:r>
      <w:r w:rsidRPr="00CB617D">
        <w:rPr>
          <w:rStyle w:val="StyleUnderline"/>
        </w:rPr>
        <w:t>without the Ex-</w:t>
      </w:r>
      <w:proofErr w:type="spellStart"/>
      <w:r w:rsidRPr="00CB617D">
        <w:rPr>
          <w:rStyle w:val="StyleUnderline"/>
        </w:rPr>
        <w:t>Im</w:t>
      </w:r>
      <w:proofErr w:type="spellEnd"/>
      <w:r w:rsidRPr="00CB617D">
        <w:rPr>
          <w:rStyle w:val="StyleUnderline"/>
        </w:rPr>
        <w:t xml:space="preserve"> Bank</w:t>
      </w:r>
      <w:r w:rsidRPr="00CB617D">
        <w:rPr>
          <w:sz w:val="16"/>
        </w:rPr>
        <w:t xml:space="preserve">, the Illinois </w:t>
      </w:r>
      <w:proofErr w:type="gramStart"/>
      <w:r w:rsidRPr="00CB617D">
        <w:rPr>
          <w:sz w:val="16"/>
        </w:rPr>
        <w:t>company</w:t>
      </w:r>
      <w:proofErr w:type="gramEnd"/>
      <w:r w:rsidRPr="00CB617D">
        <w:rPr>
          <w:sz w:val="16"/>
        </w:rPr>
        <w:t xml:space="preserve"> wouldn't be able to export as much as it does.</w:t>
      </w:r>
      <w:r w:rsidRPr="00CB617D">
        <w:rPr>
          <w:sz w:val="16"/>
        </w:rPr>
        <w:t xml:space="preserve"> </w:t>
      </w:r>
      <w:r w:rsidRPr="00CB617D">
        <w:rPr>
          <w:sz w:val="16"/>
        </w:rPr>
        <w:t>"</w:t>
      </w:r>
      <w:r w:rsidRPr="00CB617D">
        <w:rPr>
          <w:rStyle w:val="StyleUnderline"/>
        </w:rPr>
        <w:t xml:space="preserve">Would it put me out of business? </w:t>
      </w:r>
      <w:r w:rsidRPr="00CB617D">
        <w:rPr>
          <w:rStyle w:val="Emphasis"/>
        </w:rPr>
        <w:t>It would not.</w:t>
      </w:r>
      <w:r w:rsidRPr="00CB617D">
        <w:rPr>
          <w:sz w:val="16"/>
        </w:rPr>
        <w:t xml:space="preserve"> Would it slow my business down? I think it would," he says.</w:t>
      </w:r>
      <w:r w:rsidRPr="00CB617D">
        <w:rPr>
          <w:sz w:val="16"/>
        </w:rPr>
        <w:t xml:space="preserve"> </w:t>
      </w:r>
      <w:r w:rsidRPr="00CB617D">
        <w:rPr>
          <w:sz w:val="16"/>
        </w:rPr>
        <w:t>But John Murphy of the U.S. Chamber of Commerce says that in many cases, U.S. companies have to have the backing of a big credit agency such as the Ex-</w:t>
      </w:r>
      <w:proofErr w:type="spellStart"/>
      <w:r w:rsidRPr="00CB617D">
        <w:rPr>
          <w:sz w:val="16"/>
        </w:rPr>
        <w:t>Im</w:t>
      </w:r>
      <w:proofErr w:type="spellEnd"/>
      <w:r w:rsidRPr="00CB617D">
        <w:rPr>
          <w:sz w:val="16"/>
        </w:rPr>
        <w:t xml:space="preserve"> Bank or they can't get foreign contracts.</w:t>
      </w:r>
      <w:r w:rsidRPr="00CB617D">
        <w:rPr>
          <w:sz w:val="16"/>
        </w:rPr>
        <w:t xml:space="preserve"> </w:t>
      </w:r>
      <w:proofErr w:type="gramStart"/>
      <w:r w:rsidRPr="00CB617D">
        <w:rPr>
          <w:sz w:val="16"/>
        </w:rPr>
        <w:t>"For instance, foreign infrastructure projects.</w:t>
      </w:r>
      <w:proofErr w:type="gramEnd"/>
      <w:r w:rsidRPr="00CB617D">
        <w:rPr>
          <w:sz w:val="16"/>
        </w:rPr>
        <w:t xml:space="preserve"> If you want to bid most of the time you need to have Ex-</w:t>
      </w:r>
      <w:proofErr w:type="spellStart"/>
      <w:r w:rsidRPr="00CB617D">
        <w:rPr>
          <w:sz w:val="16"/>
        </w:rPr>
        <w:t>Im</w:t>
      </w:r>
      <w:proofErr w:type="spellEnd"/>
      <w:r w:rsidRPr="00CB617D">
        <w:rPr>
          <w:sz w:val="16"/>
        </w:rPr>
        <w:t xml:space="preserve"> support," Murphy says. "If it's a nuclear power plant project abroad, Ex-</w:t>
      </w:r>
      <w:proofErr w:type="spellStart"/>
      <w:r w:rsidRPr="00CB617D">
        <w:rPr>
          <w:sz w:val="16"/>
        </w:rPr>
        <w:t>Im</w:t>
      </w:r>
      <w:proofErr w:type="spellEnd"/>
      <w:r w:rsidRPr="00CB617D">
        <w:rPr>
          <w:sz w:val="16"/>
        </w:rPr>
        <w:t xml:space="preserve"> support is required and without it you can't even bid."</w:t>
      </w:r>
      <w:r w:rsidRPr="00CB617D">
        <w:rPr>
          <w:sz w:val="16"/>
        </w:rPr>
        <w:t xml:space="preserve"> </w:t>
      </w:r>
      <w:r w:rsidRPr="00CB617D">
        <w:rPr>
          <w:sz w:val="16"/>
        </w:rPr>
        <w:t>But the biggest thing the Ex-</w:t>
      </w:r>
      <w:proofErr w:type="spellStart"/>
      <w:r w:rsidRPr="00CB617D">
        <w:rPr>
          <w:sz w:val="16"/>
        </w:rPr>
        <w:t>Im</w:t>
      </w:r>
      <w:proofErr w:type="spellEnd"/>
      <w:r w:rsidRPr="00CB617D">
        <w:rPr>
          <w:sz w:val="16"/>
        </w:rPr>
        <w:t xml:space="preserve"> Bank does is guarantee loans to foreign companies so they can buy U.S.-made products.</w:t>
      </w:r>
      <w:r w:rsidRPr="00CB617D">
        <w:rPr>
          <w:sz w:val="16"/>
        </w:rPr>
        <w:t xml:space="preserve"> </w:t>
      </w:r>
      <w:r w:rsidRPr="00CB617D">
        <w:rPr>
          <w:sz w:val="16"/>
        </w:rPr>
        <w:t>For instance, foreign airlines that want to buy Boeing jets often do so with loans underwritten by the Ex-</w:t>
      </w:r>
      <w:proofErr w:type="spellStart"/>
      <w:r w:rsidRPr="00CB617D">
        <w:rPr>
          <w:sz w:val="16"/>
        </w:rPr>
        <w:t>Im</w:t>
      </w:r>
      <w:proofErr w:type="spellEnd"/>
      <w:r w:rsidRPr="00CB617D">
        <w:rPr>
          <w:sz w:val="16"/>
        </w:rPr>
        <w:t xml:space="preserve"> Bank. Murphy says a lot of countries now offer similar loan guarantees to help their businesses export more.</w:t>
      </w:r>
      <w:r w:rsidRPr="00CB617D">
        <w:rPr>
          <w:sz w:val="16"/>
        </w:rPr>
        <w:t xml:space="preserve"> </w:t>
      </w:r>
      <w:r w:rsidRPr="00CB617D">
        <w:rPr>
          <w:sz w:val="16"/>
        </w:rPr>
        <w:t xml:space="preserve">"So if the United States and our exporters don't have something similar, that's </w:t>
      </w:r>
      <w:proofErr w:type="gramStart"/>
      <w:r w:rsidRPr="00CB617D">
        <w:rPr>
          <w:sz w:val="16"/>
        </w:rPr>
        <w:t>one</w:t>
      </w:r>
      <w:proofErr w:type="gramEnd"/>
      <w:r w:rsidRPr="00CB617D">
        <w:rPr>
          <w:sz w:val="16"/>
        </w:rPr>
        <w:t xml:space="preserve"> knock against us," he says.</w:t>
      </w:r>
      <w:r w:rsidRPr="00CB617D">
        <w:rPr>
          <w:sz w:val="16"/>
        </w:rPr>
        <w:t xml:space="preserve"> </w:t>
      </w:r>
      <w:r w:rsidRPr="00CB617D">
        <w:rPr>
          <w:sz w:val="16"/>
        </w:rPr>
        <w:t>But to a lot of free market conservatives, what the Ex-</w:t>
      </w:r>
      <w:proofErr w:type="spellStart"/>
      <w:r w:rsidRPr="00CB617D">
        <w:rPr>
          <w:sz w:val="16"/>
        </w:rPr>
        <w:t>Im</w:t>
      </w:r>
      <w:proofErr w:type="spellEnd"/>
      <w:r w:rsidRPr="00CB617D">
        <w:rPr>
          <w:sz w:val="16"/>
        </w:rPr>
        <w:t xml:space="preserve"> Bank does amounts to crony capitalism, and they want Congress to let the bank's charter expire June 30.</w:t>
      </w:r>
      <w:r w:rsidRPr="00CB617D">
        <w:rPr>
          <w:sz w:val="16"/>
        </w:rPr>
        <w:t xml:space="preserve"> </w:t>
      </w:r>
      <w:r w:rsidRPr="00CB617D">
        <w:rPr>
          <w:sz w:val="16"/>
        </w:rPr>
        <w:t xml:space="preserve">Veronique </w:t>
      </w:r>
      <w:r w:rsidRPr="00CB617D">
        <w:rPr>
          <w:rStyle w:val="StyleUnderline"/>
        </w:rPr>
        <w:t xml:space="preserve">de </w:t>
      </w:r>
      <w:proofErr w:type="spellStart"/>
      <w:r w:rsidRPr="00CB617D">
        <w:rPr>
          <w:rStyle w:val="StyleUnderline"/>
        </w:rPr>
        <w:t>Rugy</w:t>
      </w:r>
      <w:proofErr w:type="spellEnd"/>
      <w:r w:rsidRPr="00CB617D">
        <w:rPr>
          <w:rStyle w:val="StyleUnderline"/>
        </w:rPr>
        <w:t xml:space="preserve"> of the </w:t>
      </w:r>
      <w:proofErr w:type="spellStart"/>
      <w:r w:rsidRPr="00CB617D">
        <w:rPr>
          <w:rStyle w:val="StyleUnderline"/>
        </w:rPr>
        <w:t>Mercatus</w:t>
      </w:r>
      <w:proofErr w:type="spellEnd"/>
      <w:r w:rsidRPr="00CB617D">
        <w:rPr>
          <w:rStyle w:val="StyleUnderline"/>
        </w:rPr>
        <w:t xml:space="preserve"> Center at George Mason</w:t>
      </w:r>
      <w:r w:rsidRPr="00CB617D">
        <w:rPr>
          <w:sz w:val="16"/>
        </w:rPr>
        <w:t xml:space="preserve"> University </w:t>
      </w:r>
      <w:r w:rsidRPr="00CB617D">
        <w:rPr>
          <w:rStyle w:val="StyleUnderline"/>
        </w:rPr>
        <w:t>says the Ex-</w:t>
      </w:r>
      <w:proofErr w:type="spellStart"/>
      <w:r w:rsidRPr="00CB617D">
        <w:rPr>
          <w:rStyle w:val="StyleUnderline"/>
        </w:rPr>
        <w:t>Im</w:t>
      </w:r>
      <w:proofErr w:type="spellEnd"/>
      <w:r w:rsidRPr="00CB617D">
        <w:rPr>
          <w:rStyle w:val="StyleUnderline"/>
        </w:rPr>
        <w:t xml:space="preserve"> Bank distorts the economy</w:t>
      </w:r>
      <w:r w:rsidRPr="00CB617D">
        <w:rPr>
          <w:sz w:val="16"/>
        </w:rPr>
        <w:t xml:space="preserve">. For example, she says </w:t>
      </w:r>
      <w:r w:rsidRPr="00CB617D">
        <w:rPr>
          <w:rStyle w:val="StyleUnderline"/>
        </w:rPr>
        <w:t>loan guarantees for foreign airlines may be great for Boeing, but they're bad for U.S. airlines</w:t>
      </w:r>
      <w:r w:rsidRPr="00CB617D">
        <w:rPr>
          <w:sz w:val="16"/>
        </w:rPr>
        <w:t>.</w:t>
      </w:r>
      <w:r w:rsidRPr="00CB617D">
        <w:rPr>
          <w:sz w:val="16"/>
        </w:rPr>
        <w:t xml:space="preserve"> </w:t>
      </w:r>
      <w:r w:rsidRPr="00CB617D">
        <w:rPr>
          <w:sz w:val="16"/>
        </w:rPr>
        <w:t>"Domestic airlines can't have access to subsidies to buy airplanes, but they have to compete with foreign companies like [Emirates and] Air India," she says.</w:t>
      </w:r>
      <w:r w:rsidRPr="00CB617D">
        <w:rPr>
          <w:sz w:val="16"/>
        </w:rPr>
        <w:t xml:space="preserve"> </w:t>
      </w:r>
      <w:r w:rsidRPr="00CB617D">
        <w:rPr>
          <w:sz w:val="16"/>
        </w:rPr>
        <w:t>And those airlines are getting a subsidy, thanks to the Ex-</w:t>
      </w:r>
      <w:proofErr w:type="spellStart"/>
      <w:r w:rsidRPr="00CB617D">
        <w:rPr>
          <w:sz w:val="16"/>
        </w:rPr>
        <w:t>Im</w:t>
      </w:r>
      <w:proofErr w:type="spellEnd"/>
      <w:r w:rsidRPr="00CB617D">
        <w:rPr>
          <w:sz w:val="16"/>
        </w:rPr>
        <w:t xml:space="preserve"> Bank.</w:t>
      </w:r>
      <w:r w:rsidRPr="00CB617D">
        <w:rPr>
          <w:sz w:val="16"/>
        </w:rPr>
        <w:t xml:space="preserve"> </w:t>
      </w:r>
      <w:r w:rsidRPr="00CB617D">
        <w:rPr>
          <w:sz w:val="16"/>
        </w:rPr>
        <w:t xml:space="preserve">De </w:t>
      </w:r>
      <w:proofErr w:type="spellStart"/>
      <w:r w:rsidRPr="00CB617D">
        <w:rPr>
          <w:sz w:val="16"/>
        </w:rPr>
        <w:t>Rugy</w:t>
      </w:r>
      <w:proofErr w:type="spellEnd"/>
      <w:r w:rsidRPr="00CB617D">
        <w:rPr>
          <w:sz w:val="16"/>
        </w:rPr>
        <w:t xml:space="preserve"> says </w:t>
      </w:r>
      <w:r w:rsidRPr="00CB617D">
        <w:rPr>
          <w:rStyle w:val="Emphasis"/>
        </w:rPr>
        <w:t>supporters of the bank are vastly exaggerating its importance</w:t>
      </w:r>
      <w:r w:rsidRPr="00CB617D">
        <w:rPr>
          <w:sz w:val="16"/>
        </w:rPr>
        <w:t xml:space="preserve">. She says some companies reap benefits from it, but she says </w:t>
      </w:r>
      <w:r w:rsidRPr="00CB617D">
        <w:rPr>
          <w:rStyle w:val="StyleUnderline"/>
        </w:rPr>
        <w:t>most U.S. companies will do just fine without it</w:t>
      </w:r>
      <w:r w:rsidRPr="00CB617D">
        <w:rPr>
          <w:sz w:val="16"/>
        </w:rPr>
        <w:t>.</w:t>
      </w:r>
      <w:r w:rsidRPr="00CB617D">
        <w:rPr>
          <w:sz w:val="16"/>
        </w:rPr>
        <w:t xml:space="preserve"> </w:t>
      </w:r>
      <w:r w:rsidRPr="00CB617D">
        <w:rPr>
          <w:sz w:val="16"/>
        </w:rPr>
        <w:t>"</w:t>
      </w:r>
      <w:r w:rsidRPr="00CB617D">
        <w:rPr>
          <w:rStyle w:val="StyleUnderline"/>
        </w:rPr>
        <w:t xml:space="preserve">All of the companies that export, </w:t>
      </w:r>
      <w:r w:rsidRPr="00CB617D">
        <w:rPr>
          <w:rStyle w:val="Emphasis"/>
        </w:rPr>
        <w:t>a vast majority do it without any help from the governmen</w:t>
      </w:r>
      <w:r w:rsidRPr="00CB617D">
        <w:rPr>
          <w:rStyle w:val="StyleUnderline"/>
        </w:rPr>
        <w:t>t and yet there are those selected few who got cheaper financing</w:t>
      </w:r>
      <w:r w:rsidRPr="00CB617D">
        <w:rPr>
          <w:sz w:val="16"/>
        </w:rPr>
        <w:t>," she says.</w:t>
      </w:r>
    </w:p>
    <w:p w:rsidR="00057FDC" w:rsidRPr="00057FDC" w:rsidRDefault="00057FDC" w:rsidP="00057FDC">
      <w:pPr>
        <w:pStyle w:val="Heading3"/>
      </w:pPr>
      <w:r w:rsidRPr="00057FDC">
        <w:t xml:space="preserve">Not Key to </w:t>
      </w:r>
      <w:r>
        <w:t xml:space="preserve">Econ </w:t>
      </w:r>
      <w:proofErr w:type="spellStart"/>
      <w:r w:rsidR="00B12814">
        <w:t>H</w:t>
      </w:r>
      <w:r>
        <w:t>eg</w:t>
      </w:r>
      <w:proofErr w:type="spellEnd"/>
      <w:r w:rsidRPr="00057FDC">
        <w:t xml:space="preserve"> </w:t>
      </w:r>
      <w:r w:rsidR="00CB617D">
        <w:t xml:space="preserve">– 1ar </w:t>
      </w:r>
    </w:p>
    <w:p w:rsidR="00057FDC" w:rsidRPr="00057FDC" w:rsidRDefault="00057FDC" w:rsidP="00057FDC">
      <w:pPr>
        <w:pStyle w:val="Heading4"/>
      </w:pPr>
      <w:r w:rsidRPr="00057FDC">
        <w:t>Ex-</w:t>
      </w:r>
      <w:proofErr w:type="spellStart"/>
      <w:r w:rsidRPr="00057FDC">
        <w:t>Im</w:t>
      </w:r>
      <w:proofErr w:type="spellEnd"/>
      <w:r w:rsidRPr="00057FDC">
        <w:t xml:space="preserve"> Bank not key to US manufacturing or the US economy – big exporters don’t need the financing </w:t>
      </w:r>
    </w:p>
    <w:p w:rsidR="00057FDC" w:rsidRPr="00057FDC" w:rsidRDefault="00057FDC" w:rsidP="00057FDC">
      <w:pPr>
        <w:rPr>
          <w:szCs w:val="20"/>
        </w:rPr>
      </w:pPr>
      <w:r w:rsidRPr="00057FDC">
        <w:rPr>
          <w:rStyle w:val="Style13ptBold"/>
        </w:rPr>
        <w:t>Snell 3/22/12</w:t>
      </w:r>
      <w:r w:rsidRPr="00057FDC">
        <w:rPr>
          <w:szCs w:val="20"/>
        </w:rPr>
        <w:t xml:space="preserve"> (Kelsey, National Journal, "Export-Import Bank on the Firing Line," lexis)</w:t>
      </w:r>
    </w:p>
    <w:p w:rsidR="00057FDC" w:rsidRPr="00057FDC" w:rsidRDefault="00057FDC" w:rsidP="00057FDC">
      <w:pPr>
        <w:rPr>
          <w:rStyle w:val="UnderlineChar"/>
          <w:rFonts w:ascii="Times New Roman" w:hAnsi="Times New Roman"/>
          <w:sz w:val="20"/>
          <w:szCs w:val="20"/>
        </w:rPr>
      </w:pPr>
      <w:r w:rsidRPr="00CB617D">
        <w:rPr>
          <w:sz w:val="16"/>
          <w:szCs w:val="20"/>
        </w:rPr>
        <w:t xml:space="preserve">But opponents (deficit hawks, laissez-faire types) point out that neither its mission nor its track record merits renewal. </w:t>
      </w:r>
      <w:r w:rsidRPr="00057FDC">
        <w:rPr>
          <w:rStyle w:val="UnderlineChar"/>
          <w:rFonts w:ascii="Times New Roman" w:hAnsi="Times New Roman"/>
          <w:sz w:val="20"/>
          <w:szCs w:val="20"/>
        </w:rPr>
        <w:t>Ex-</w:t>
      </w:r>
      <w:proofErr w:type="spellStart"/>
      <w:r w:rsidRPr="00057FDC">
        <w:rPr>
          <w:rStyle w:val="UnderlineChar"/>
          <w:rFonts w:ascii="Times New Roman" w:hAnsi="Times New Roman"/>
          <w:sz w:val="20"/>
          <w:szCs w:val="20"/>
        </w:rPr>
        <w:t>Im</w:t>
      </w:r>
      <w:proofErr w:type="spellEnd"/>
      <w:r w:rsidRPr="00057FDC">
        <w:rPr>
          <w:rStyle w:val="UnderlineChar"/>
          <w:rFonts w:ascii="Times New Roman" w:hAnsi="Times New Roman"/>
          <w:sz w:val="20"/>
          <w:szCs w:val="20"/>
        </w:rPr>
        <w:t xml:space="preserve"> was responsible for backing just $40 billion (</w:t>
      </w:r>
      <w:r w:rsidRPr="00057FDC">
        <w:rPr>
          <w:rStyle w:val="UnderlineChar"/>
          <w:rFonts w:ascii="Times New Roman" w:hAnsi="Times New Roman"/>
          <w:b/>
          <w:sz w:val="20"/>
          <w:szCs w:val="20"/>
        </w:rPr>
        <w:t>2 percent</w:t>
      </w:r>
      <w:r w:rsidRPr="00057FDC">
        <w:rPr>
          <w:rStyle w:val="UnderlineChar"/>
          <w:rFonts w:ascii="Times New Roman" w:hAnsi="Times New Roman"/>
          <w:sz w:val="20"/>
          <w:szCs w:val="20"/>
        </w:rPr>
        <w:t>) of the nearly $2 trillion U.S. export market last year</w:t>
      </w:r>
      <w:r w:rsidRPr="00CB617D">
        <w:rPr>
          <w:sz w:val="16"/>
          <w:szCs w:val="20"/>
        </w:rPr>
        <w:t xml:space="preserve">, according to bank Chairman Fred Hochberg. What's more, </w:t>
      </w:r>
      <w:r w:rsidRPr="00057FDC">
        <w:rPr>
          <w:rStyle w:val="UnderlineChar"/>
          <w:rFonts w:ascii="Times New Roman" w:hAnsi="Times New Roman"/>
          <w:sz w:val="20"/>
          <w:szCs w:val="20"/>
        </w:rPr>
        <w:t>about 80 percent of its funds went to giant multinationals that hardly need incentives to stay active in global markets</w:t>
      </w:r>
      <w:r w:rsidRPr="00CB617D">
        <w:rPr>
          <w:sz w:val="16"/>
          <w:szCs w:val="20"/>
        </w:rPr>
        <w:t xml:space="preserve">. After all, </w:t>
      </w:r>
      <w:r w:rsidRPr="00057FDC">
        <w:rPr>
          <w:rStyle w:val="UnderlineChar"/>
          <w:rFonts w:ascii="Times New Roman" w:hAnsi="Times New Roman"/>
          <w:b/>
          <w:sz w:val="20"/>
          <w:szCs w:val="20"/>
        </w:rPr>
        <w:t>big U.S. corporations wouldn't suddenly stop trading in some iffy markets if federal financing dried up</w:t>
      </w:r>
      <w:r w:rsidRPr="00CB617D">
        <w:rPr>
          <w:sz w:val="16"/>
          <w:szCs w:val="20"/>
        </w:rPr>
        <w:t xml:space="preserve">. </w:t>
      </w:r>
      <w:r w:rsidRPr="00057FDC">
        <w:rPr>
          <w:rStyle w:val="UnderlineChar"/>
          <w:rFonts w:ascii="Times New Roman" w:hAnsi="Times New Roman"/>
          <w:sz w:val="20"/>
          <w:szCs w:val="20"/>
        </w:rPr>
        <w:t>Boeing would keep selling planes across Africa. Caterpillar would keep sending backhoes to dig ditches in Costa Rica. General Electric would keep selling components across the globe.</w:t>
      </w:r>
    </w:p>
    <w:p w:rsidR="00057FDC" w:rsidRPr="00057FDC" w:rsidRDefault="00057FDC" w:rsidP="00057FDC">
      <w:pPr>
        <w:pStyle w:val="Heading4"/>
      </w:pPr>
      <w:r w:rsidRPr="00057FDC">
        <w:t>Ex-</w:t>
      </w:r>
      <w:proofErr w:type="spellStart"/>
      <w:r w:rsidRPr="00057FDC">
        <w:t>Im</w:t>
      </w:r>
      <w:proofErr w:type="spellEnd"/>
      <w:r w:rsidRPr="00057FDC">
        <w:t xml:space="preserve"> Bank not key to the economy - it's resources directly trade off with more efficient private sector efforts at job creation </w:t>
      </w:r>
    </w:p>
    <w:p w:rsidR="00057FDC" w:rsidRPr="00057FDC" w:rsidRDefault="00057FDC" w:rsidP="00057FDC">
      <w:pPr>
        <w:rPr>
          <w:szCs w:val="20"/>
        </w:rPr>
      </w:pPr>
      <w:r w:rsidRPr="00057FDC">
        <w:rPr>
          <w:rStyle w:val="Style13ptBold"/>
        </w:rPr>
        <w:t>James 3/14/12</w:t>
      </w:r>
      <w:r w:rsidRPr="00057FDC">
        <w:rPr>
          <w:szCs w:val="20"/>
        </w:rPr>
        <w:t xml:space="preserve"> (Sallie, Trade Analyst @ CATO, "Expanding Ex-</w:t>
      </w:r>
      <w:proofErr w:type="spellStart"/>
      <w:r w:rsidRPr="00057FDC">
        <w:rPr>
          <w:szCs w:val="20"/>
        </w:rPr>
        <w:t>Im's</w:t>
      </w:r>
      <w:proofErr w:type="spellEnd"/>
      <w:r w:rsidRPr="00057FDC">
        <w:rPr>
          <w:szCs w:val="20"/>
        </w:rPr>
        <w:t xml:space="preserve"> Mandate Is </w:t>
      </w:r>
      <w:proofErr w:type="gramStart"/>
      <w:r w:rsidRPr="00057FDC">
        <w:rPr>
          <w:szCs w:val="20"/>
        </w:rPr>
        <w:t>A</w:t>
      </w:r>
      <w:proofErr w:type="gramEnd"/>
      <w:r w:rsidRPr="00057FDC">
        <w:rPr>
          <w:szCs w:val="20"/>
        </w:rPr>
        <w:t xml:space="preserve"> Big Mistake," http://www.cato.org/publications/free-trade-bulletin/expanding-exims-mandate-is-big-mistake)</w:t>
      </w:r>
    </w:p>
    <w:p w:rsidR="00057FDC" w:rsidRPr="00CB617D" w:rsidRDefault="00057FDC" w:rsidP="00057FDC">
      <w:pPr>
        <w:rPr>
          <w:sz w:val="16"/>
          <w:szCs w:val="20"/>
        </w:rPr>
      </w:pPr>
      <w:r w:rsidRPr="00057FDC">
        <w:rPr>
          <w:rStyle w:val="UnderlineChar"/>
          <w:rFonts w:ascii="Times New Roman" w:hAnsi="Times New Roman"/>
          <w:sz w:val="20"/>
          <w:szCs w:val="20"/>
        </w:rPr>
        <w:t>Proponents of the Ex-</w:t>
      </w:r>
      <w:proofErr w:type="spellStart"/>
      <w:r w:rsidRPr="00057FDC">
        <w:rPr>
          <w:rStyle w:val="UnderlineChar"/>
          <w:rFonts w:ascii="Times New Roman" w:hAnsi="Times New Roman"/>
          <w:sz w:val="20"/>
          <w:szCs w:val="20"/>
        </w:rPr>
        <w:t>Im</w:t>
      </w:r>
      <w:proofErr w:type="spellEnd"/>
      <w:r w:rsidRPr="00057FDC">
        <w:rPr>
          <w:rStyle w:val="UnderlineChar"/>
          <w:rFonts w:ascii="Times New Roman" w:hAnsi="Times New Roman"/>
          <w:sz w:val="20"/>
          <w:szCs w:val="20"/>
        </w:rPr>
        <w:t xml:space="preserve"> Bank</w:t>
      </w:r>
      <w:r w:rsidRPr="00CB617D">
        <w:rPr>
          <w:sz w:val="16"/>
          <w:szCs w:val="20"/>
        </w:rPr>
        <w:t xml:space="preserve"> rely on four chief rationales for the bank's existence.2 </w:t>
      </w:r>
      <w:proofErr w:type="gramStart"/>
      <w:r w:rsidRPr="00CB617D">
        <w:rPr>
          <w:sz w:val="16"/>
          <w:szCs w:val="20"/>
        </w:rPr>
        <w:t>First,</w:t>
      </w:r>
      <w:proofErr w:type="gramEnd"/>
      <w:r w:rsidRPr="00CB617D">
        <w:rPr>
          <w:sz w:val="16"/>
          <w:szCs w:val="20"/>
        </w:rPr>
        <w:t xml:space="preserve"> they </w:t>
      </w:r>
      <w:r w:rsidRPr="00057FDC">
        <w:rPr>
          <w:rStyle w:val="UnderlineChar"/>
          <w:rFonts w:ascii="Times New Roman" w:hAnsi="Times New Roman"/>
          <w:sz w:val="20"/>
          <w:szCs w:val="20"/>
        </w:rPr>
        <w:t>argue that the bank creates jobs</w:t>
      </w:r>
      <w:r w:rsidRPr="00CB617D">
        <w:rPr>
          <w:sz w:val="16"/>
          <w:szCs w:val="20"/>
        </w:rPr>
        <w:t xml:space="preserve">, </w:t>
      </w:r>
      <w:r w:rsidRPr="00057FDC">
        <w:rPr>
          <w:rStyle w:val="UnderlineChar"/>
          <w:rFonts w:ascii="Times New Roman" w:hAnsi="Times New Roman"/>
          <w:b/>
          <w:sz w:val="20"/>
          <w:szCs w:val="20"/>
        </w:rPr>
        <w:t>a dubious proposition when one considers that the bank's resources are simply diverted from other uses where they would be employed more productively by the private sector</w:t>
      </w:r>
      <w:r w:rsidRPr="00CB617D">
        <w:rPr>
          <w:sz w:val="16"/>
          <w:szCs w:val="20"/>
        </w:rPr>
        <w:t xml:space="preserve">. The bank has special programs for certain types of industries — green energy, for example — and certain groups of people (women, minorities). </w:t>
      </w:r>
      <w:r w:rsidRPr="00057FDC">
        <w:rPr>
          <w:rStyle w:val="UnderlineChar"/>
          <w:rFonts w:ascii="Times New Roman" w:hAnsi="Times New Roman"/>
          <w:sz w:val="20"/>
          <w:szCs w:val="20"/>
        </w:rPr>
        <w:t xml:space="preserve">The conditions and preferences that the bank sets in its activities compound the market distortions stemming from the bank's intervention in credit markets, </w:t>
      </w:r>
      <w:r w:rsidRPr="00057FDC">
        <w:rPr>
          <w:rStyle w:val="UnderlineChar"/>
          <w:rFonts w:ascii="Times New Roman" w:hAnsi="Times New Roman"/>
          <w:b/>
          <w:sz w:val="20"/>
          <w:szCs w:val="20"/>
        </w:rPr>
        <w:t>leaving the economy less efficient and less prosperous than it would be overall</w:t>
      </w:r>
      <w:r w:rsidRPr="00CB617D">
        <w:rPr>
          <w:sz w:val="16"/>
          <w:szCs w:val="20"/>
        </w:rPr>
        <w:t>, even if certain firms or groups happen to benefit.</w:t>
      </w:r>
    </w:p>
    <w:p w:rsidR="00057FDC" w:rsidRPr="00057FDC" w:rsidRDefault="00B12814" w:rsidP="00B12814">
      <w:pPr>
        <w:pStyle w:val="Heading3"/>
      </w:pPr>
      <w:r>
        <w:t xml:space="preserve">Impact Turn – Hurts Econ </w:t>
      </w:r>
      <w:proofErr w:type="spellStart"/>
      <w:r>
        <w:t>Heg</w:t>
      </w:r>
      <w:proofErr w:type="spellEnd"/>
    </w:p>
    <w:p w:rsidR="00B12814" w:rsidRDefault="00B12814" w:rsidP="00B12814">
      <w:pPr>
        <w:pStyle w:val="Heading4"/>
      </w:pPr>
      <w:r>
        <w:t>Abolishing Ex-</w:t>
      </w:r>
      <w:proofErr w:type="spellStart"/>
      <w:r>
        <w:t>Im</w:t>
      </w:r>
      <w:proofErr w:type="spellEnd"/>
      <w:r>
        <w:t xml:space="preserve"> Bank is key to US economic leadership – boosts global economic soft power</w:t>
      </w:r>
    </w:p>
    <w:p w:rsidR="00B12814" w:rsidRDefault="00B12814" w:rsidP="00B12814">
      <w:proofErr w:type="spellStart"/>
      <w:r w:rsidRPr="00B12814">
        <w:rPr>
          <w:rStyle w:val="Style13ptBold"/>
        </w:rPr>
        <w:t>Evenett</w:t>
      </w:r>
      <w:proofErr w:type="spellEnd"/>
      <w:r w:rsidRPr="00B12814">
        <w:rPr>
          <w:rStyle w:val="Style13ptBold"/>
        </w:rPr>
        <w:t xml:space="preserve"> 15</w:t>
      </w:r>
      <w:r>
        <w:t xml:space="preserve"> (Simon, Prof of Econ @ Univ. of St </w:t>
      </w:r>
      <w:proofErr w:type="spellStart"/>
      <w:r>
        <w:t>Gallen</w:t>
      </w:r>
      <w:proofErr w:type="spellEnd"/>
      <w:r>
        <w:t xml:space="preserve"> - Switzerland, "A possible precursor to greater US leadership," 4/27, http://webcache.googleusercontent.com/search?q=cache:fw3C5KB-2R8J:www.ft.com/cms/s/0/ec33974c-e9e5-11e4-a687-00144feab7de.html+&amp;cd=3&amp;hl=en&amp;ct=clnk&amp;gl=us#axzz3cwW37Mtv)</w:t>
      </w:r>
    </w:p>
    <w:p w:rsidR="00B12814" w:rsidRPr="00B12814" w:rsidRDefault="00B12814" w:rsidP="00B12814">
      <w:pPr>
        <w:rPr>
          <w:sz w:val="16"/>
        </w:rPr>
      </w:pPr>
      <w:r w:rsidRPr="00B12814">
        <w:rPr>
          <w:sz w:val="16"/>
        </w:rPr>
        <w:t xml:space="preserve">Sir, </w:t>
      </w:r>
      <w:r w:rsidRPr="00B12814">
        <w:rPr>
          <w:rStyle w:val="Emphasis"/>
        </w:rPr>
        <w:t>Your customary good sense on trade policy was not reflected</w:t>
      </w:r>
      <w:r w:rsidRPr="00B12814">
        <w:rPr>
          <w:rStyle w:val="StyleUnderline"/>
        </w:rPr>
        <w:t xml:space="preserve"> in</w:t>
      </w:r>
      <w:r w:rsidRPr="00B12814">
        <w:rPr>
          <w:sz w:val="16"/>
        </w:rPr>
        <w:t xml:space="preserve"> your editorial on the US Export-Import Bank (“The wobbly economic leadership from America”, April 24). </w:t>
      </w:r>
      <w:r w:rsidRPr="00B12814">
        <w:rPr>
          <w:rStyle w:val="StyleUnderline"/>
        </w:rPr>
        <w:t>Arguing that closing this bank</w:t>
      </w:r>
      <w:r w:rsidRPr="00B12814">
        <w:rPr>
          <w:sz w:val="16"/>
        </w:rPr>
        <w:t xml:space="preserve">, in the face of more </w:t>
      </w:r>
      <w:proofErr w:type="spellStart"/>
      <w:r w:rsidRPr="00B12814">
        <w:rPr>
          <w:sz w:val="16"/>
        </w:rPr>
        <w:t>subsidised</w:t>
      </w:r>
      <w:proofErr w:type="spellEnd"/>
      <w:r w:rsidRPr="00B12814">
        <w:rPr>
          <w:sz w:val="16"/>
        </w:rPr>
        <w:t xml:space="preserve"> foreign rivals, </w:t>
      </w:r>
      <w:r w:rsidRPr="00B12814">
        <w:rPr>
          <w:rStyle w:val="StyleUnderline"/>
        </w:rPr>
        <w:t xml:space="preserve">is an act of unilateral disarmament </w:t>
      </w:r>
      <w:r w:rsidRPr="00B12814">
        <w:rPr>
          <w:sz w:val="16"/>
        </w:rPr>
        <w:t>amounts to a form of mercantilism and piling trade distortion upon trade distortion.</w:t>
      </w:r>
      <w:r w:rsidRPr="00B12814">
        <w:rPr>
          <w:sz w:val="16"/>
        </w:rPr>
        <w:t xml:space="preserve"> </w:t>
      </w:r>
      <w:r w:rsidRPr="00B12814">
        <w:rPr>
          <w:sz w:val="16"/>
        </w:rPr>
        <w:t xml:space="preserve">I would certainly agree, however, that the hidden </w:t>
      </w:r>
      <w:proofErr w:type="spellStart"/>
      <w:r w:rsidRPr="00B12814">
        <w:rPr>
          <w:sz w:val="16"/>
        </w:rPr>
        <w:t>subsidisation</w:t>
      </w:r>
      <w:proofErr w:type="spellEnd"/>
      <w:r w:rsidRPr="00B12814">
        <w:rPr>
          <w:sz w:val="16"/>
        </w:rPr>
        <w:t xml:space="preserve"> of exports — through export credit agencies and perhaps even more significantly through national tax systems — has grown significantly since the onset of the global economic crisis.</w:t>
      </w:r>
      <w:r w:rsidRPr="00B12814">
        <w:rPr>
          <w:sz w:val="16"/>
        </w:rPr>
        <w:t xml:space="preserve"> </w:t>
      </w:r>
      <w:r w:rsidRPr="00B12814">
        <w:rPr>
          <w:sz w:val="16"/>
        </w:rPr>
        <w:t xml:space="preserve">You mention the $670bn of </w:t>
      </w:r>
      <w:proofErr w:type="spellStart"/>
      <w:r w:rsidRPr="00B12814">
        <w:rPr>
          <w:sz w:val="16"/>
        </w:rPr>
        <w:t>subsidised</w:t>
      </w:r>
      <w:proofErr w:type="spellEnd"/>
      <w:r w:rsidRPr="00B12814">
        <w:rPr>
          <w:sz w:val="16"/>
        </w:rPr>
        <w:t xml:space="preserve"> credit given by Chinese banks to help companies win contracts abroad. To this could be added an elaborate system of Chinese VAT rebates for exporters that, unlike other countries, has been fine-tuned throughout the crisis in a manner that is nothing less than a policy of export management. Significant new tax breaks for exports are offered by Brazil and India as well, among others. This form of beggar-thy-</w:t>
      </w:r>
      <w:proofErr w:type="spellStart"/>
      <w:r w:rsidRPr="00B12814">
        <w:rPr>
          <w:sz w:val="16"/>
        </w:rPr>
        <w:t>neighbour</w:t>
      </w:r>
      <w:proofErr w:type="spellEnd"/>
      <w:r w:rsidRPr="00B12814">
        <w:rPr>
          <w:sz w:val="16"/>
        </w:rPr>
        <w:t xml:space="preserve"> activity amounts to stealing market share from trading partners in third markets. For sure, the economics of subsidies is different from tariffs, but the harm to disadvantaged foreign rivals is still there.</w:t>
      </w:r>
      <w:r w:rsidRPr="00B12814">
        <w:rPr>
          <w:sz w:val="16"/>
        </w:rPr>
        <w:t xml:space="preserve"> </w:t>
      </w:r>
      <w:r w:rsidRPr="00B12814">
        <w:rPr>
          <w:rStyle w:val="StyleUnderline"/>
        </w:rPr>
        <w:t>You may have overlooked one potential systemic benefit of closing the US Export-Import Bank. With the US eschewing this form of largesse for exporters, it would likely become the leading proponent for tougher international rules on subsidies.</w:t>
      </w:r>
      <w:r w:rsidRPr="00B12814">
        <w:rPr>
          <w:sz w:val="16"/>
        </w:rPr>
        <w:t xml:space="preserve"> A deal could be forged between the big players, ideally in the context of the World Trade </w:t>
      </w:r>
      <w:proofErr w:type="spellStart"/>
      <w:r w:rsidRPr="00B12814">
        <w:rPr>
          <w:sz w:val="16"/>
        </w:rPr>
        <w:t>Organisation</w:t>
      </w:r>
      <w:proofErr w:type="spellEnd"/>
      <w:r w:rsidRPr="00B12814">
        <w:rPr>
          <w:sz w:val="16"/>
        </w:rPr>
        <w:t xml:space="preserve">, assuming that body recovers its salience. </w:t>
      </w:r>
      <w:r w:rsidRPr="00B12814">
        <w:rPr>
          <w:rStyle w:val="StyleUnderline"/>
        </w:rPr>
        <w:t xml:space="preserve">Governments in the rest of the world, that can neither afford these export incentives or are not prepared to allow their banking systems to </w:t>
      </w:r>
      <w:proofErr w:type="spellStart"/>
      <w:r w:rsidRPr="00B12814">
        <w:rPr>
          <w:rStyle w:val="StyleUnderline"/>
        </w:rPr>
        <w:t>overlend</w:t>
      </w:r>
      <w:proofErr w:type="spellEnd"/>
      <w:r w:rsidRPr="00B12814">
        <w:rPr>
          <w:rStyle w:val="StyleUnderline"/>
        </w:rPr>
        <w:t xml:space="preserve"> to exporters, </w:t>
      </w:r>
      <w:r w:rsidRPr="00B12814">
        <w:rPr>
          <w:rStyle w:val="Emphasis"/>
        </w:rPr>
        <w:t>would applaud</w:t>
      </w:r>
      <w:r w:rsidRPr="00B12814">
        <w:rPr>
          <w:sz w:val="16"/>
        </w:rPr>
        <w:t xml:space="preserve">. </w:t>
      </w:r>
      <w:r w:rsidRPr="00B12814">
        <w:rPr>
          <w:rStyle w:val="Emphasis"/>
        </w:rPr>
        <w:t>It is quite possible that abolishing the US Export-Import Bank is a precursor to greater US global economic leadership, not less</w:t>
      </w:r>
      <w:r w:rsidRPr="00B12814">
        <w:rPr>
          <w:sz w:val="16"/>
        </w:rPr>
        <w:t>.</w:t>
      </w:r>
    </w:p>
    <w:p w:rsidR="00057FDC" w:rsidRPr="00057FDC" w:rsidRDefault="00057FDC" w:rsidP="00B12814">
      <w:pPr>
        <w:pStyle w:val="Heading3"/>
      </w:pPr>
      <w:r w:rsidRPr="00057FDC">
        <w:t xml:space="preserve">Impact Turn – </w:t>
      </w:r>
      <w:r w:rsidR="00B12814">
        <w:t xml:space="preserve">Helps </w:t>
      </w:r>
      <w:r w:rsidRPr="00057FDC">
        <w:t xml:space="preserve">Mexican Cartels </w:t>
      </w:r>
    </w:p>
    <w:p w:rsidR="00057FDC" w:rsidRPr="00057FDC" w:rsidRDefault="00057FDC" w:rsidP="00057FDC">
      <w:pPr>
        <w:pStyle w:val="Heading4"/>
        <w:rPr>
          <w:rFonts w:cs="Times New Roman"/>
          <w:szCs w:val="20"/>
        </w:rPr>
      </w:pPr>
      <w:r w:rsidRPr="00057FDC">
        <w:t>Ex-</w:t>
      </w:r>
      <w:proofErr w:type="spellStart"/>
      <w:r w:rsidRPr="00057FDC">
        <w:t>Im</w:t>
      </w:r>
      <w:proofErr w:type="spellEnd"/>
      <w:r w:rsidRPr="00057FDC">
        <w:t xml:space="preserve"> Bank loans empower Mexican drug cartels – past reports prove </w:t>
      </w:r>
    </w:p>
    <w:p w:rsidR="00057FDC" w:rsidRPr="00057FDC" w:rsidRDefault="00057FDC" w:rsidP="00057FDC">
      <w:pPr>
        <w:rPr>
          <w:szCs w:val="20"/>
        </w:rPr>
      </w:pPr>
      <w:proofErr w:type="spellStart"/>
      <w:r w:rsidRPr="00057FDC">
        <w:rPr>
          <w:rStyle w:val="Style13ptBold"/>
        </w:rPr>
        <w:t>Drennen</w:t>
      </w:r>
      <w:proofErr w:type="spellEnd"/>
      <w:r w:rsidRPr="00057FDC">
        <w:rPr>
          <w:rStyle w:val="Style13ptBold"/>
        </w:rPr>
        <w:t xml:space="preserve"> 3/22/12</w:t>
      </w:r>
      <w:r w:rsidRPr="00057FDC">
        <w:rPr>
          <w:szCs w:val="20"/>
        </w:rPr>
        <w:t xml:space="preserve"> (Kyle, </w:t>
      </w:r>
      <w:proofErr w:type="spellStart"/>
      <w:r w:rsidRPr="00057FDC">
        <w:rPr>
          <w:szCs w:val="20"/>
        </w:rPr>
        <w:t>Newsbusters</w:t>
      </w:r>
      <w:proofErr w:type="spellEnd"/>
      <w:r w:rsidRPr="00057FDC">
        <w:rPr>
          <w:szCs w:val="20"/>
        </w:rPr>
        <w:t xml:space="preserve">, "NBC's Mitchell Bashes GOP 'Idiots' Opposing Government Bank That Subsidized Drug Cartels, </w:t>
      </w:r>
      <w:proofErr w:type="spellStart"/>
      <w:r w:rsidRPr="00057FDC">
        <w:rPr>
          <w:szCs w:val="20"/>
        </w:rPr>
        <w:t>Solyndra</w:t>
      </w:r>
      <w:proofErr w:type="spellEnd"/>
      <w:r w:rsidRPr="00057FDC">
        <w:rPr>
          <w:szCs w:val="20"/>
        </w:rPr>
        <w:t>," http://newsbusters.org/blogs/kyle-drennen/2012/03/22/nbcs-mitchell-bashs-republican-idiots-opposing-government-bank-subsidi#ixzz1qWdMSSDv)</w:t>
      </w:r>
    </w:p>
    <w:p w:rsidR="00057FDC" w:rsidRPr="00057FDC" w:rsidRDefault="00057FDC" w:rsidP="00057FDC">
      <w:pPr>
        <w:rPr>
          <w:sz w:val="16"/>
          <w:szCs w:val="20"/>
        </w:rPr>
      </w:pPr>
      <w:r w:rsidRPr="00057FDC">
        <w:rPr>
          <w:sz w:val="16"/>
          <w:szCs w:val="20"/>
        </w:rPr>
        <w:t xml:space="preserve">On her eponymous MSNBC program on Wednesday, host Andrea </w:t>
      </w:r>
      <w:r w:rsidRPr="00057FDC">
        <w:rPr>
          <w:rStyle w:val="UnderlineChar"/>
          <w:rFonts w:ascii="Times New Roman" w:hAnsi="Times New Roman"/>
          <w:sz w:val="20"/>
          <w:szCs w:val="20"/>
        </w:rPr>
        <w:t>Mitchell slammed congressional Republicans for voting down reauthorization and funding of the</w:t>
      </w:r>
      <w:r w:rsidRPr="00057FDC">
        <w:rPr>
          <w:sz w:val="16"/>
          <w:szCs w:val="20"/>
        </w:rPr>
        <w:t xml:space="preserve"> U.S. Export-Import (</w:t>
      </w:r>
      <w:r w:rsidRPr="00057FDC">
        <w:rPr>
          <w:rStyle w:val="UnderlineChar"/>
          <w:rFonts w:ascii="Times New Roman" w:hAnsi="Times New Roman"/>
          <w:sz w:val="20"/>
          <w:szCs w:val="20"/>
        </w:rPr>
        <w:t>Ex-</w:t>
      </w:r>
      <w:proofErr w:type="spellStart"/>
      <w:r w:rsidRPr="00057FDC">
        <w:rPr>
          <w:rStyle w:val="UnderlineChar"/>
          <w:rFonts w:ascii="Times New Roman" w:hAnsi="Times New Roman"/>
          <w:sz w:val="20"/>
          <w:szCs w:val="20"/>
        </w:rPr>
        <w:t>Im</w:t>
      </w:r>
      <w:proofErr w:type="spellEnd"/>
      <w:r w:rsidRPr="00057FDC">
        <w:rPr>
          <w:rStyle w:val="UnderlineChar"/>
          <w:rFonts w:ascii="Times New Roman" w:hAnsi="Times New Roman"/>
          <w:sz w:val="20"/>
          <w:szCs w:val="20"/>
        </w:rPr>
        <w:t>) Bank</w:t>
      </w:r>
      <w:r w:rsidRPr="00057FDC">
        <w:rPr>
          <w:sz w:val="16"/>
          <w:szCs w:val="20"/>
        </w:rPr>
        <w:t xml:space="preserve">: "If I'm sitting out there and watching this program, I would, you know, likely say right now these people in Congress are idiots." [Listen to the audio or watch the video after the jump]  Mitchell interviewed the bank's director, Fred Hochberg, and lobbed softballs: "What happens in the real world with an agency that is supposed to create jobs is going to have to lay people off if you don't get reauthorized?" </w:t>
      </w:r>
      <w:r w:rsidRPr="00057FDC">
        <w:rPr>
          <w:rStyle w:val="UnderlineChar"/>
          <w:rFonts w:ascii="Times New Roman" w:hAnsi="Times New Roman"/>
          <w:sz w:val="20"/>
          <w:szCs w:val="20"/>
        </w:rPr>
        <w:t xml:space="preserve">What she failed to ask Hochberg about was </w:t>
      </w:r>
      <w:r w:rsidRPr="00057FDC">
        <w:rPr>
          <w:rStyle w:val="UnderlineChar"/>
          <w:rFonts w:ascii="Times New Roman" w:hAnsi="Times New Roman"/>
          <w:b/>
          <w:sz w:val="20"/>
          <w:szCs w:val="20"/>
        </w:rPr>
        <w:t>the bank providing loans to companies fronting for Mexican drug cartels</w:t>
      </w:r>
      <w:r w:rsidRPr="00057FDC">
        <w:rPr>
          <w:sz w:val="16"/>
          <w:szCs w:val="20"/>
        </w:rPr>
        <w:t xml:space="preserve"> or to European companies hoping to buy solar panels from bankrupt solar energy company </w:t>
      </w:r>
      <w:proofErr w:type="spellStart"/>
      <w:r w:rsidRPr="00057FDC">
        <w:rPr>
          <w:sz w:val="16"/>
          <w:szCs w:val="20"/>
        </w:rPr>
        <w:t>Solyndra</w:t>
      </w:r>
      <w:proofErr w:type="spellEnd"/>
      <w:r w:rsidRPr="00057FDC">
        <w:rPr>
          <w:sz w:val="16"/>
          <w:szCs w:val="20"/>
        </w:rPr>
        <w:t>.    The mission of the Ex-</w:t>
      </w:r>
      <w:proofErr w:type="spellStart"/>
      <w:r w:rsidRPr="00057FDC">
        <w:rPr>
          <w:sz w:val="16"/>
          <w:szCs w:val="20"/>
        </w:rPr>
        <w:t>Im</w:t>
      </w:r>
      <w:proofErr w:type="spellEnd"/>
      <w:r w:rsidRPr="00057FDC">
        <w:rPr>
          <w:sz w:val="16"/>
          <w:szCs w:val="20"/>
        </w:rPr>
        <w:t xml:space="preserve"> Bank is essentially to provide subsidies to foreign companies in order to encourage them to buy American goods. However, </w:t>
      </w:r>
      <w:r w:rsidRPr="00057FDC">
        <w:rPr>
          <w:rStyle w:val="UnderlineChar"/>
          <w:rFonts w:ascii="Times New Roman" w:hAnsi="Times New Roman"/>
          <w:sz w:val="20"/>
          <w:szCs w:val="20"/>
        </w:rPr>
        <w:t>over recent years, the taxpayer-funded government agency has made some highly dubious loans</w:t>
      </w:r>
      <w:r w:rsidRPr="00057FDC">
        <w:rPr>
          <w:sz w:val="16"/>
          <w:szCs w:val="20"/>
        </w:rPr>
        <w:t xml:space="preserve">.     </w:t>
      </w:r>
      <w:r w:rsidRPr="00057FDC">
        <w:rPr>
          <w:rStyle w:val="UnderlineChar"/>
          <w:rFonts w:ascii="Times New Roman" w:hAnsi="Times New Roman"/>
          <w:sz w:val="20"/>
          <w:szCs w:val="20"/>
        </w:rPr>
        <w:t>According to a 2007 report</w:t>
      </w:r>
      <w:r w:rsidRPr="00057FDC">
        <w:rPr>
          <w:sz w:val="16"/>
          <w:szCs w:val="20"/>
        </w:rPr>
        <w:t xml:space="preserve"> from WFAA Channel 8 in the Dallas/</w:t>
      </w:r>
      <w:proofErr w:type="spellStart"/>
      <w:r w:rsidRPr="00057FDC">
        <w:rPr>
          <w:sz w:val="16"/>
          <w:szCs w:val="20"/>
        </w:rPr>
        <w:t>Forth</w:t>
      </w:r>
      <w:proofErr w:type="spellEnd"/>
      <w:r w:rsidRPr="00057FDC">
        <w:rPr>
          <w:sz w:val="16"/>
          <w:szCs w:val="20"/>
        </w:rPr>
        <w:t xml:space="preserve"> Worth area (h/t to Tim Carney of The Examiner), </w:t>
      </w:r>
      <w:r w:rsidRPr="00057FDC">
        <w:rPr>
          <w:rStyle w:val="UnderlineChar"/>
          <w:rFonts w:ascii="Times New Roman" w:hAnsi="Times New Roman"/>
          <w:b/>
          <w:sz w:val="20"/>
          <w:szCs w:val="20"/>
        </w:rPr>
        <w:t>the Ex-</w:t>
      </w:r>
      <w:proofErr w:type="spellStart"/>
      <w:r w:rsidRPr="00057FDC">
        <w:rPr>
          <w:rStyle w:val="UnderlineChar"/>
          <w:rFonts w:ascii="Times New Roman" w:hAnsi="Times New Roman"/>
          <w:b/>
          <w:sz w:val="20"/>
          <w:szCs w:val="20"/>
        </w:rPr>
        <w:t>Im</w:t>
      </w:r>
      <w:proofErr w:type="spellEnd"/>
      <w:r w:rsidRPr="00057FDC">
        <w:rPr>
          <w:rStyle w:val="UnderlineChar"/>
          <w:rFonts w:ascii="Times New Roman" w:hAnsi="Times New Roman"/>
          <w:b/>
          <w:sz w:val="20"/>
          <w:szCs w:val="20"/>
        </w:rPr>
        <w:t xml:space="preserve"> Bank made $234 million worth of loans to Mexican small businesses</w:t>
      </w:r>
      <w:r w:rsidRPr="00057FDC">
        <w:rPr>
          <w:sz w:val="16"/>
          <w:szCs w:val="20"/>
        </w:rPr>
        <w:t xml:space="preserve"> between 2002 and 2005 </w:t>
      </w:r>
      <w:r w:rsidRPr="00057FDC">
        <w:rPr>
          <w:rStyle w:val="UnderlineChar"/>
          <w:rFonts w:ascii="Times New Roman" w:hAnsi="Times New Roman"/>
          <w:b/>
          <w:sz w:val="20"/>
          <w:szCs w:val="20"/>
        </w:rPr>
        <w:t>that were actually phony companies setup by violent drug cartels</w:t>
      </w:r>
      <w:r w:rsidRPr="00057FDC">
        <w:rPr>
          <w:sz w:val="16"/>
          <w:szCs w:val="20"/>
        </w:rPr>
        <w:t xml:space="preserve">. </w:t>
      </w:r>
    </w:p>
    <w:p w:rsidR="00B12814" w:rsidRDefault="00B12814" w:rsidP="00B12814">
      <w:pPr>
        <w:pStyle w:val="Heading4"/>
      </w:pPr>
      <w:r>
        <w:t xml:space="preserve">Mexican drug cartels enable nuclear terrorist attacks within the United States </w:t>
      </w:r>
    </w:p>
    <w:p w:rsidR="00B12814" w:rsidRDefault="00B12814" w:rsidP="00B12814">
      <w:proofErr w:type="spellStart"/>
      <w:r w:rsidRPr="0011104E">
        <w:rPr>
          <w:rStyle w:val="Style13ptBold"/>
        </w:rPr>
        <w:t>Rapacki</w:t>
      </w:r>
      <w:proofErr w:type="spellEnd"/>
      <w:r w:rsidRPr="0011104E">
        <w:rPr>
          <w:rStyle w:val="Style13ptBold"/>
        </w:rPr>
        <w:t xml:space="preserve"> 12</w:t>
      </w:r>
      <w:r>
        <w:t xml:space="preserve"> (Lyle, Security Consultant @ Sentinel Intelligence Services, Member @ ASIS International, PhD in </w:t>
      </w:r>
      <w:proofErr w:type="spellStart"/>
      <w:r>
        <w:t>Foreinsic</w:t>
      </w:r>
      <w:proofErr w:type="spellEnd"/>
      <w:r>
        <w:t xml:space="preserve"> Profiling/Threat Assessments, "Middle East Terrorists Operating along Arizona Southern Border," http://webcache.googleusercontent.com/search?q=cache:YxV2odtLXqoJ:www.aim.org/guest-column/middle-east-terrorists-operating-along-arizona-southern-border/+&amp;cd=6&amp;hl=en&amp;ct=clnk&amp;gl=us)</w:t>
      </w:r>
    </w:p>
    <w:p w:rsidR="00B12814" w:rsidRDefault="00B12814" w:rsidP="00B12814">
      <w:pPr>
        <w:rPr>
          <w:sz w:val="16"/>
        </w:rPr>
      </w:pPr>
      <w:r w:rsidRPr="0011104E">
        <w:rPr>
          <w:rStyle w:val="StyleUnderline"/>
        </w:rPr>
        <w:t xml:space="preserve">The </w:t>
      </w:r>
      <w:r w:rsidRPr="00296A7A">
        <w:rPr>
          <w:rStyle w:val="StyleUnderline"/>
          <w:highlight w:val="yellow"/>
        </w:rPr>
        <w:t>southern border</w:t>
      </w:r>
      <w:r w:rsidRPr="0011104E">
        <w:rPr>
          <w:sz w:val="16"/>
        </w:rPr>
        <w:t xml:space="preserve"> of Arizona </w:t>
      </w:r>
      <w:r w:rsidRPr="00296A7A">
        <w:rPr>
          <w:rStyle w:val="StyleUnderline"/>
          <w:highlight w:val="yellow"/>
        </w:rPr>
        <w:t>remains unsecure</w:t>
      </w:r>
      <w:r w:rsidRPr="0011104E">
        <w:rPr>
          <w:rStyle w:val="StyleUnderline"/>
        </w:rPr>
        <w:t xml:space="preserve"> with a growing threat from those</w:t>
      </w:r>
      <w:r w:rsidRPr="0011104E">
        <w:rPr>
          <w:sz w:val="16"/>
        </w:rPr>
        <w:t xml:space="preserve"> </w:t>
      </w:r>
      <w:r w:rsidRPr="0011104E">
        <w:rPr>
          <w:rStyle w:val="StyleUnderline"/>
        </w:rPr>
        <w:t>who</w:t>
      </w:r>
      <w:r w:rsidRPr="0011104E">
        <w:rPr>
          <w:sz w:val="16"/>
        </w:rPr>
        <w:t xml:space="preserve"> detest America in every way and </w:t>
      </w:r>
      <w:r w:rsidRPr="0011104E">
        <w:rPr>
          <w:rStyle w:val="StyleUnderline"/>
        </w:rPr>
        <w:t>intend to destroy our country</w:t>
      </w:r>
      <w:r w:rsidRPr="0011104E">
        <w:rPr>
          <w:sz w:val="16"/>
        </w:rPr>
        <w:t xml:space="preserve">. </w:t>
      </w:r>
      <w:r w:rsidRPr="0011104E">
        <w:rPr>
          <w:rStyle w:val="StyleUnderline"/>
        </w:rPr>
        <w:t xml:space="preserve">This </w:t>
      </w:r>
      <w:r w:rsidRPr="00296A7A">
        <w:rPr>
          <w:rStyle w:val="StyleUnderline"/>
          <w:highlight w:val="yellow"/>
        </w:rPr>
        <w:t>threat is not simply Mexican drug dealers</w:t>
      </w:r>
      <w:r w:rsidRPr="00296A7A">
        <w:rPr>
          <w:sz w:val="16"/>
          <w:highlight w:val="yellow"/>
        </w:rPr>
        <w:t>,</w:t>
      </w:r>
      <w:r w:rsidRPr="0011104E">
        <w:rPr>
          <w:sz w:val="16"/>
        </w:rPr>
        <w:t xml:space="preserve"> although they are posing an ever increasing and violent presence as they move into Arizona, and then launch their activities into257 known American cities, according to the National Association for Retired Border Patrol Officers. </w:t>
      </w:r>
      <w:r w:rsidRPr="0011104E">
        <w:rPr>
          <w:rStyle w:val="StyleUnderline"/>
        </w:rPr>
        <w:t xml:space="preserve">A more </w:t>
      </w:r>
      <w:r w:rsidRPr="00296A7A">
        <w:rPr>
          <w:rStyle w:val="StyleUnderline"/>
          <w:highlight w:val="yellow"/>
        </w:rPr>
        <w:t>ominous threat</w:t>
      </w:r>
      <w:r w:rsidRPr="0011104E">
        <w:rPr>
          <w:sz w:val="16"/>
        </w:rPr>
        <w:t xml:space="preserve"> of the unsecure southern border into the U.S. </w:t>
      </w:r>
      <w:r w:rsidRPr="00296A7A">
        <w:rPr>
          <w:rStyle w:val="StyleUnderline"/>
          <w:highlight w:val="yellow"/>
        </w:rPr>
        <w:t>is the increased activity of Middle Eastern terrorists</w:t>
      </w:r>
      <w:r w:rsidRPr="00296A7A">
        <w:rPr>
          <w:sz w:val="16"/>
          <w:highlight w:val="yellow"/>
        </w:rPr>
        <w:t>.</w:t>
      </w:r>
      <w:r w:rsidRPr="0011104E">
        <w:rPr>
          <w:sz w:val="16"/>
        </w:rPr>
        <w:t xml:space="preserve"> Since Oct, 2003, Border Patrol agents in the Tucson, AZ sector apprehended 5,510 illegals from countries other than Mexico, Central or South America. In this Tucson sector, captured illegals were Middle Eastern and spoke Farsi or Arabic. A large number of these that were apprehended escaped capture and disappeared into the United States. The Arizona desert is littered with evidence of illegals coming from countries that are violently opposed to and stated enemies of America; especially countries like Venezuela, Iran, Iraq, Syria, Pakistan, Libya, Somalia, and the spreading al-Qaeda, Hamas, and Hezbollah. </w:t>
      </w:r>
      <w:r w:rsidRPr="0011104E">
        <w:rPr>
          <w:rStyle w:val="Emphasis"/>
        </w:rPr>
        <w:t>Further e</w:t>
      </w:r>
      <w:r w:rsidRPr="00296A7A">
        <w:rPr>
          <w:rStyle w:val="Emphasis"/>
          <w:highlight w:val="yellow"/>
        </w:rPr>
        <w:t>vidence demonstrates the growing relationship and cooperation by these terrorist groups and drug cartels</w:t>
      </w:r>
      <w:r w:rsidRPr="0011104E">
        <w:rPr>
          <w:sz w:val="16"/>
        </w:rPr>
        <w:t xml:space="preserve">, as well as criminal gangs like MS-13. Much of this activity stems from miles of open borders in Arizona, and the fierce open miles of desert unique to southern Arizona. One cannot fully appreciate, much less understand, the rough and unforgiving regions of desert unless you actually have been there – pictures alone will not suffice. </w:t>
      </w:r>
      <w:r w:rsidRPr="0011104E">
        <w:rPr>
          <w:rStyle w:val="StyleUnderline"/>
        </w:rPr>
        <w:t>Cartels and gangs have taken up residence on multiple pathways</w:t>
      </w:r>
      <w:r w:rsidRPr="0011104E">
        <w:rPr>
          <w:sz w:val="16"/>
        </w:rPr>
        <w:t xml:space="preserve">, created desert roadways, mountains and command activity within their dedicated region or sector. With military grade weapons, satellite communications, high powered vision aide, </w:t>
      </w:r>
      <w:r w:rsidRPr="0011104E">
        <w:rPr>
          <w:rStyle w:val="StyleUnderline"/>
        </w:rPr>
        <w:t>these scouts and small pockets of “soldiers” are becoming increasingly formidable. This aids in the movement of small groups of suspected terrorists</w:t>
      </w:r>
      <w:r w:rsidRPr="0011104E">
        <w:rPr>
          <w:sz w:val="16"/>
        </w:rPr>
        <w:t xml:space="preserve"> through the desert deep into Arizona, and then to a final destination. </w:t>
      </w:r>
      <w:proofErr w:type="gramStart"/>
      <w:r w:rsidRPr="0011104E">
        <w:rPr>
          <w:sz w:val="16"/>
        </w:rPr>
        <w:t>FOR YOUR ANALYSIS AND CONSIDERATION 1.</w:t>
      </w:r>
      <w:proofErr w:type="gramEnd"/>
      <w:r w:rsidRPr="0011104E">
        <w:rPr>
          <w:sz w:val="16"/>
        </w:rPr>
        <w:t xml:space="preserve"> The U.S. Congress Committee on Foreign Affairs received testimony on February 2nd, 2012, that demonstrated Iran’s growing influence along the U.S. Border south of Arizona. Michael </w:t>
      </w:r>
      <w:r w:rsidRPr="00296A7A">
        <w:rPr>
          <w:rStyle w:val="StyleUnderline"/>
          <w:highlight w:val="yellow"/>
        </w:rPr>
        <w:t>Braun</w:t>
      </w:r>
      <w:r w:rsidRPr="0011104E">
        <w:rPr>
          <w:rStyle w:val="StyleUnderline"/>
        </w:rPr>
        <w:t xml:space="preserve">, a former chief of operations for DEA, </w:t>
      </w:r>
      <w:r w:rsidRPr="00296A7A">
        <w:rPr>
          <w:rStyle w:val="StyleUnderline"/>
          <w:highlight w:val="yellow"/>
        </w:rPr>
        <w:t xml:space="preserve">testified that Hezbollah has developed </w:t>
      </w:r>
      <w:r w:rsidRPr="00296A7A">
        <w:rPr>
          <w:rStyle w:val="Emphasis"/>
          <w:highlight w:val="yellow"/>
        </w:rPr>
        <w:t>strong and sophisticated relationships with Mexican drug cartels</w:t>
      </w:r>
      <w:r w:rsidRPr="0011104E">
        <w:rPr>
          <w:sz w:val="16"/>
        </w:rPr>
        <w:t xml:space="preserve">. One dimension to this relationship is the control of the southern Border of Arizona, then corridors into every region of America. 2. There is growing “chatter” that Iran will strike the United States from within if Iran’s nuclear program is attacked. Once again, the southern Border of Arizona comes into focus, as a significant corridor for assets hostile to America to travel. 3. Besides Iran and Hezbollah, South American satellite terrorist-sponsoring nations like Cuba, Venezuela, Ecuador, Nicaragua are assisting with the massing and training of terrorists, weapons (including medium-range missiles), logistics and other support. </w:t>
      </w:r>
      <w:r w:rsidRPr="00296A7A">
        <w:rPr>
          <w:rStyle w:val="StyleUnderline"/>
          <w:highlight w:val="yellow"/>
        </w:rPr>
        <w:t xml:space="preserve">Latin America is </w:t>
      </w:r>
      <w:r w:rsidRPr="00296A7A">
        <w:rPr>
          <w:rStyle w:val="Emphasis"/>
          <w:highlight w:val="yellow"/>
        </w:rPr>
        <w:t>quickly becoming a platform</w:t>
      </w:r>
      <w:r w:rsidRPr="00296A7A">
        <w:rPr>
          <w:rStyle w:val="StyleUnderline"/>
          <w:highlight w:val="yellow"/>
        </w:rPr>
        <w:t xml:space="preserve"> from which an attack against the United States can be launched</w:t>
      </w:r>
      <w:r w:rsidRPr="0011104E">
        <w:rPr>
          <w:sz w:val="16"/>
        </w:rPr>
        <w:t xml:space="preserve">. </w:t>
      </w:r>
      <w:r w:rsidRPr="00296A7A">
        <w:rPr>
          <w:rStyle w:val="StyleUnderline"/>
          <w:highlight w:val="yellow"/>
        </w:rPr>
        <w:t>This includes moving</w:t>
      </w:r>
      <w:r w:rsidRPr="0011104E">
        <w:rPr>
          <w:rStyle w:val="StyleUnderline"/>
        </w:rPr>
        <w:t xml:space="preserve"> aforesaid terrorist </w:t>
      </w:r>
      <w:r w:rsidRPr="00296A7A">
        <w:rPr>
          <w:rStyle w:val="StyleUnderline"/>
          <w:highlight w:val="yellow"/>
        </w:rPr>
        <w:t>groups</w:t>
      </w:r>
      <w:r w:rsidRPr="0011104E">
        <w:rPr>
          <w:rStyle w:val="StyleUnderline"/>
        </w:rPr>
        <w:t xml:space="preserve">, </w:t>
      </w:r>
      <w:r w:rsidRPr="00296A7A">
        <w:rPr>
          <w:rStyle w:val="Emphasis"/>
          <w:highlight w:val="yellow"/>
        </w:rPr>
        <w:t>with cooperation from Mexican drug cartels</w:t>
      </w:r>
      <w:r w:rsidRPr="00296A7A">
        <w:rPr>
          <w:rStyle w:val="StyleUnderline"/>
          <w:highlight w:val="yellow"/>
        </w:rPr>
        <w:t>, right up to the border</w:t>
      </w:r>
      <w:r w:rsidRPr="0011104E">
        <w:rPr>
          <w:rStyle w:val="StyleUnderline"/>
        </w:rPr>
        <w:t xml:space="preserve"> </w:t>
      </w:r>
      <w:r w:rsidRPr="0011104E">
        <w:rPr>
          <w:sz w:val="16"/>
        </w:rPr>
        <w:t xml:space="preserve">south of Arizona and into Arizona, an activity that was revealed in testimony before the U.S. Congress Committee on Homeland Security, subcommittee on Counterterrorism and Intelligence on 7 July 2011. 4. Back in 2005, </w:t>
      </w:r>
      <w:r w:rsidRPr="0011104E">
        <w:rPr>
          <w:rStyle w:val="StyleUnderline"/>
        </w:rPr>
        <w:t>a captured ranking al-Qaeda agent revealed the plan to move nuclear materials</w:t>
      </w:r>
      <w:r w:rsidRPr="0011104E">
        <w:rPr>
          <w:sz w:val="16"/>
        </w:rPr>
        <w:t xml:space="preserve"> from South America </w:t>
      </w:r>
      <w:r w:rsidRPr="0011104E">
        <w:rPr>
          <w:rStyle w:val="StyleUnderline"/>
        </w:rPr>
        <w:t>through the border and into America for attacks</w:t>
      </w:r>
      <w:r w:rsidRPr="0011104E">
        <w:rPr>
          <w:sz w:val="16"/>
        </w:rPr>
        <w:t xml:space="preserve"> at a later date. Adnan ash-</w:t>
      </w:r>
      <w:proofErr w:type="spellStart"/>
      <w:r w:rsidRPr="0011104E">
        <w:rPr>
          <w:sz w:val="16"/>
        </w:rPr>
        <w:t>Shukrijumah</w:t>
      </w:r>
      <w:proofErr w:type="spellEnd"/>
      <w:r w:rsidRPr="0011104E">
        <w:rPr>
          <w:sz w:val="16"/>
        </w:rPr>
        <w:t>, one of the world’s most wanted terrorists, it was learned, was chosen by bin Laden to serve as the field commander for the terrorist attack on U.S. soil. The code name: “</w:t>
      </w:r>
      <w:r w:rsidRPr="00296A7A">
        <w:rPr>
          <w:rStyle w:val="StyleUnderline"/>
          <w:highlight w:val="yellow"/>
        </w:rPr>
        <w:t>The American Hiroshima” plan</w:t>
      </w:r>
      <w:r w:rsidRPr="0011104E">
        <w:rPr>
          <w:sz w:val="16"/>
        </w:rPr>
        <w:t xml:space="preserve"> was affixed. This plan purportedly </w:t>
      </w:r>
      <w:r w:rsidRPr="00296A7A">
        <w:rPr>
          <w:rStyle w:val="Emphasis"/>
          <w:highlight w:val="yellow"/>
        </w:rPr>
        <w:t>is</w:t>
      </w:r>
      <w:r w:rsidRPr="0011104E">
        <w:rPr>
          <w:rStyle w:val="Emphasis"/>
        </w:rPr>
        <w:t xml:space="preserve"> </w:t>
      </w:r>
      <w:r w:rsidRPr="00296A7A">
        <w:rPr>
          <w:rStyle w:val="Emphasis"/>
          <w:highlight w:val="yellow"/>
        </w:rPr>
        <w:t>to launch simultaneous explosions on American cities</w:t>
      </w:r>
      <w:r w:rsidRPr="0011104E">
        <w:rPr>
          <w:sz w:val="16"/>
        </w:rPr>
        <w:t>. American law enforcement agencies have been seriously looking for Adnan ash-</w:t>
      </w:r>
      <w:proofErr w:type="spellStart"/>
      <w:r w:rsidRPr="0011104E">
        <w:rPr>
          <w:sz w:val="16"/>
        </w:rPr>
        <w:t>Shukrijumah</w:t>
      </w:r>
      <w:proofErr w:type="spellEnd"/>
      <w:r w:rsidRPr="0011104E">
        <w:rPr>
          <w:sz w:val="16"/>
        </w:rPr>
        <w:t xml:space="preserve"> since 2005. The latest “FBI Most Wanted” reports (1/19/2012) indicate that </w:t>
      </w:r>
      <w:proofErr w:type="spellStart"/>
      <w:r w:rsidRPr="0011104E">
        <w:rPr>
          <w:sz w:val="16"/>
        </w:rPr>
        <w:t>Shukrijumah</w:t>
      </w:r>
      <w:proofErr w:type="spellEnd"/>
      <w:r w:rsidRPr="0011104E">
        <w:rPr>
          <w:sz w:val="16"/>
        </w:rPr>
        <w:t xml:space="preserve"> is still at large. 5. The Federal Government is proclaiming how border apprehensions are down 40%. This is misleading. What is not being shared with the public is the fact that Fed policy is to count only selected groups and allow others to go free or to turn south back to Mexico counting neither category. This is a quick overview of just one segment of the multifaceted problems associated with the Arizona Border Wars. Although short, the contents should be alarming concerning the sophisticated and dedicated forces accumulating along Arizona’s Border. The Federal Government knows all of this, and more. The general public does not. The Federal Government is quite aware the border (both the southern border and that along Canada) is porous in many ways, and true undesirables are streaming across. This briefing is not about the migrant looking for seasonal work, but about the hardened criminal, the dedicated terrorist whose plans are to destroy the United States of America in any manner possible.</w:t>
      </w:r>
    </w:p>
    <w:p w:rsidR="00B12814" w:rsidRPr="00A660AB" w:rsidRDefault="00B12814" w:rsidP="00B12814">
      <w:pPr>
        <w:pStyle w:val="Heading4"/>
        <w:rPr>
          <w:rFonts w:cs="Times New Roman"/>
        </w:rPr>
      </w:pPr>
      <w:r w:rsidRPr="00A660AB">
        <w:rPr>
          <w:rFonts w:cs="Times New Roman"/>
        </w:rPr>
        <w:t>Nuke terror causes extinction – tech and poor response mechanisms</w:t>
      </w:r>
    </w:p>
    <w:p w:rsidR="00B12814" w:rsidRPr="00A660AB" w:rsidRDefault="00B12814" w:rsidP="00B12814">
      <w:proofErr w:type="spellStart"/>
      <w:r w:rsidRPr="00A660AB">
        <w:rPr>
          <w:rStyle w:val="Style13ptBold"/>
        </w:rPr>
        <w:t>Myhrvold</w:t>
      </w:r>
      <w:proofErr w:type="spellEnd"/>
      <w:r w:rsidRPr="00A660AB">
        <w:rPr>
          <w:rStyle w:val="Style13ptBold"/>
        </w:rPr>
        <w:t xml:space="preserve"> 13</w:t>
      </w:r>
      <w:r w:rsidRPr="00A660AB">
        <w:t xml:space="preserve"> (Nathan, </w:t>
      </w:r>
      <w:proofErr w:type="spellStart"/>
      <w:r w:rsidRPr="00A660AB">
        <w:t>Phd</w:t>
      </w:r>
      <w:proofErr w:type="spellEnd"/>
      <w:r w:rsidRPr="00A660AB">
        <w:t xml:space="preserve"> in theoretical and mathematical physics from Princeton,  and founded Intellectual Ventures after retiring as chief strategist and chief technology officer of Microsoft Corporation , July 2013, "</w:t>
      </w:r>
      <w:proofErr w:type="spellStart"/>
      <w:r w:rsidRPr="00A660AB">
        <w:t>Stratgic</w:t>
      </w:r>
      <w:proofErr w:type="spellEnd"/>
      <w:r w:rsidRPr="00A660AB">
        <w:t xml:space="preserve"> Terrorism: A Call to Action," The </w:t>
      </w:r>
      <w:proofErr w:type="spellStart"/>
      <w:r w:rsidRPr="00A660AB">
        <w:t>Lawfare</w:t>
      </w:r>
      <w:proofErr w:type="spellEnd"/>
      <w:r w:rsidRPr="00A660AB">
        <w:t xml:space="preserve"> Research Paper Series No.2, </w:t>
      </w:r>
      <w:hyperlink r:id="rId9" w:history="1">
        <w:r w:rsidRPr="00A660AB">
          <w:rPr>
            <w:rStyle w:val="Hyperlink"/>
          </w:rPr>
          <w:t>http://www.lawfareblog.com/wp-content/uploads/2013/07/Strategic-Terrorism-Myhrvold-7-3-2013.pdf</w:t>
        </w:r>
      </w:hyperlink>
      <w:r w:rsidRPr="00A660AB">
        <w:rPr>
          <w:rStyle w:val="Hyperlink"/>
        </w:rPr>
        <w:t>)</w:t>
      </w:r>
    </w:p>
    <w:p w:rsidR="00B12814" w:rsidRDefault="00B12814" w:rsidP="00B12814">
      <w:pPr>
        <w:rPr>
          <w:sz w:val="16"/>
        </w:rPr>
      </w:pPr>
      <w:r w:rsidRPr="00A660AB">
        <w:rPr>
          <w:sz w:val="16"/>
        </w:rPr>
        <w:t xml:space="preserve">Several </w:t>
      </w:r>
      <w:r w:rsidRPr="00A660AB">
        <w:rPr>
          <w:rStyle w:val="StyleUnderline"/>
        </w:rPr>
        <w:t>powerful trends have aligned to</w:t>
      </w:r>
      <w:r w:rsidRPr="00A660AB">
        <w:rPr>
          <w:sz w:val="16"/>
        </w:rPr>
        <w:t xml:space="preserve"> profoundly </w:t>
      </w:r>
      <w:r w:rsidRPr="00A660AB">
        <w:rPr>
          <w:rStyle w:val="StyleUnderline"/>
        </w:rPr>
        <w:t xml:space="preserve">change the way that the world works. </w:t>
      </w:r>
      <w:proofErr w:type="gramStart"/>
      <w:r w:rsidRPr="00A660AB">
        <w:rPr>
          <w:rStyle w:val="StyleUnderline"/>
          <w:highlight w:val="yellow"/>
        </w:rPr>
        <w:t>Technology</w:t>
      </w:r>
      <w:r w:rsidRPr="00A660AB">
        <w:rPr>
          <w:sz w:val="16"/>
        </w:rPr>
        <w:t xml:space="preserve">  now</w:t>
      </w:r>
      <w:proofErr w:type="gramEnd"/>
      <w:r w:rsidRPr="00A660AB">
        <w:rPr>
          <w:sz w:val="16"/>
        </w:rPr>
        <w:t xml:space="preserve"> </w:t>
      </w:r>
      <w:r w:rsidRPr="00A660AB">
        <w:rPr>
          <w:rStyle w:val="StyleUnderline"/>
          <w:highlight w:val="yellow"/>
        </w:rPr>
        <w:t>allows stateless groups to organize, recruit, and fund</w:t>
      </w:r>
      <w:r w:rsidRPr="00A660AB">
        <w:rPr>
          <w:rStyle w:val="StyleUnderline"/>
        </w:rPr>
        <w:t xml:space="preserve">  themselves </w:t>
      </w:r>
      <w:r w:rsidRPr="00A660AB">
        <w:rPr>
          <w:rStyle w:val="StyleUnderline"/>
          <w:highlight w:val="yellow"/>
        </w:rPr>
        <w:t>in an unprecedented fashion</w:t>
      </w:r>
      <w:r w:rsidRPr="00A660AB">
        <w:rPr>
          <w:sz w:val="16"/>
        </w:rPr>
        <w:t xml:space="preserve">. </w:t>
      </w:r>
      <w:r w:rsidRPr="00A660AB">
        <w:rPr>
          <w:rStyle w:val="StyleUnderline"/>
          <w:highlight w:val="yellow"/>
        </w:rPr>
        <w:t>That</w:t>
      </w:r>
      <w:r w:rsidRPr="00A660AB">
        <w:rPr>
          <w:rStyle w:val="StyleUnderline"/>
        </w:rPr>
        <w:t xml:space="preserve">, </w:t>
      </w:r>
      <w:proofErr w:type="gramStart"/>
      <w:r w:rsidRPr="00A660AB">
        <w:rPr>
          <w:rStyle w:val="StyleUnderline"/>
        </w:rPr>
        <w:t xml:space="preserve">coupled  </w:t>
      </w:r>
      <w:r w:rsidRPr="00A660AB">
        <w:rPr>
          <w:rStyle w:val="StyleUnderline"/>
          <w:highlight w:val="yellow"/>
        </w:rPr>
        <w:t>with</w:t>
      </w:r>
      <w:proofErr w:type="gramEnd"/>
      <w:r w:rsidRPr="00A660AB">
        <w:rPr>
          <w:sz w:val="16"/>
        </w:rPr>
        <w:t xml:space="preserve"> the extreme </w:t>
      </w:r>
      <w:r w:rsidRPr="00A660AB">
        <w:rPr>
          <w:rStyle w:val="StyleUnderline"/>
          <w:highlight w:val="yellow"/>
        </w:rPr>
        <w:t>difficulty of</w:t>
      </w:r>
      <w:r w:rsidRPr="00A660AB">
        <w:rPr>
          <w:sz w:val="16"/>
        </w:rPr>
        <w:t xml:space="preserve"> finding and </w:t>
      </w:r>
      <w:r w:rsidRPr="00A660AB">
        <w:rPr>
          <w:rStyle w:val="StyleUnderline"/>
          <w:highlight w:val="yellow"/>
        </w:rPr>
        <w:t xml:space="preserve">punishing </w:t>
      </w:r>
      <w:r w:rsidRPr="00A660AB">
        <w:rPr>
          <w:rStyle w:val="StyleUnderline"/>
        </w:rPr>
        <w:t xml:space="preserve">a stateless group, </w:t>
      </w:r>
      <w:r w:rsidRPr="00A660AB">
        <w:rPr>
          <w:rStyle w:val="StyleUnderline"/>
          <w:highlight w:val="yellow"/>
        </w:rPr>
        <w:t>means that stateless</w:t>
      </w:r>
      <w:r w:rsidRPr="00A660AB">
        <w:rPr>
          <w:rStyle w:val="StyleUnderline"/>
        </w:rPr>
        <w:t xml:space="preserve"> </w:t>
      </w:r>
      <w:r w:rsidRPr="00A660AB">
        <w:rPr>
          <w:rStyle w:val="StyleUnderline"/>
          <w:highlight w:val="yellow"/>
        </w:rPr>
        <w:t>groups are positioned to be  lead players</w:t>
      </w:r>
      <w:r w:rsidRPr="00A660AB">
        <w:rPr>
          <w:rStyle w:val="StyleUnderline"/>
        </w:rPr>
        <w:t xml:space="preserve"> on the world stage.</w:t>
      </w:r>
      <w:r w:rsidRPr="00A660AB">
        <w:rPr>
          <w:sz w:val="16"/>
        </w:rPr>
        <w:t xml:space="preserve"> </w:t>
      </w:r>
      <w:r w:rsidRPr="00A660AB">
        <w:rPr>
          <w:rStyle w:val="StyleUnderline"/>
          <w:highlight w:val="yellow"/>
        </w:rPr>
        <w:t>They may act on their own</w:t>
      </w:r>
      <w:proofErr w:type="gramStart"/>
      <w:r w:rsidRPr="00A660AB">
        <w:rPr>
          <w:rStyle w:val="StyleUnderline"/>
          <w:highlight w:val="yellow"/>
        </w:rPr>
        <w:t>,  or</w:t>
      </w:r>
      <w:proofErr w:type="gramEnd"/>
      <w:r w:rsidRPr="00A660AB">
        <w:rPr>
          <w:sz w:val="16"/>
        </w:rPr>
        <w:t xml:space="preserve"> they may act </w:t>
      </w:r>
      <w:r w:rsidRPr="00A660AB">
        <w:rPr>
          <w:rStyle w:val="StyleUnderline"/>
          <w:highlight w:val="yellow"/>
        </w:rPr>
        <w:t>as proxies for nation-states</w:t>
      </w:r>
      <w:r w:rsidRPr="00A660AB">
        <w:rPr>
          <w:rStyle w:val="StyleUnderline"/>
        </w:rPr>
        <w:t xml:space="preserve"> that wish to  duck responsibility</w:t>
      </w:r>
      <w:r w:rsidRPr="00A660AB">
        <w:rPr>
          <w:sz w:val="16"/>
        </w:rPr>
        <w:t xml:space="preserve">. Either way, stateless groups are </w:t>
      </w:r>
      <w:proofErr w:type="gramStart"/>
      <w:r w:rsidRPr="00A660AB">
        <w:rPr>
          <w:sz w:val="16"/>
        </w:rPr>
        <w:t>forces  to</w:t>
      </w:r>
      <w:proofErr w:type="gramEnd"/>
      <w:r w:rsidRPr="00A660AB">
        <w:rPr>
          <w:sz w:val="16"/>
        </w:rPr>
        <w:t xml:space="preserve"> be reckoned with. At the same time, a different set of </w:t>
      </w:r>
      <w:r w:rsidRPr="00A660AB">
        <w:rPr>
          <w:rStyle w:val="StyleUnderline"/>
          <w:highlight w:val="yellow"/>
        </w:rPr>
        <w:t>tech</w:t>
      </w:r>
      <w:r w:rsidRPr="00A660AB">
        <w:rPr>
          <w:rStyle w:val="StyleUnderline"/>
        </w:rPr>
        <w:t xml:space="preserve">nology </w:t>
      </w:r>
      <w:proofErr w:type="gramStart"/>
      <w:r w:rsidRPr="00A660AB">
        <w:rPr>
          <w:rStyle w:val="StyleUnderline"/>
          <w:highlight w:val="yellow"/>
        </w:rPr>
        <w:t>trends</w:t>
      </w:r>
      <w:r w:rsidRPr="00A660AB">
        <w:rPr>
          <w:rStyle w:val="StyleUnderline"/>
        </w:rPr>
        <w:t xml:space="preserve">  </w:t>
      </w:r>
      <w:r w:rsidRPr="00A660AB">
        <w:rPr>
          <w:rStyle w:val="StyleUnderline"/>
          <w:highlight w:val="yellow"/>
        </w:rPr>
        <w:t>means</w:t>
      </w:r>
      <w:proofErr w:type="gramEnd"/>
      <w:r w:rsidRPr="00A660AB">
        <w:rPr>
          <w:rStyle w:val="StyleUnderline"/>
          <w:highlight w:val="yellow"/>
        </w:rPr>
        <w:t xml:space="preserve"> that small numbers</w:t>
      </w:r>
      <w:r w:rsidRPr="00A660AB">
        <w:rPr>
          <w:rStyle w:val="StyleUnderline"/>
        </w:rPr>
        <w:t xml:space="preserve"> of people </w:t>
      </w:r>
      <w:r w:rsidRPr="00A660AB">
        <w:rPr>
          <w:rStyle w:val="StyleUnderline"/>
          <w:highlight w:val="yellow"/>
        </w:rPr>
        <w:t>can obtain</w:t>
      </w:r>
      <w:r w:rsidRPr="00A660AB">
        <w:rPr>
          <w:rStyle w:val="StyleUnderline"/>
        </w:rPr>
        <w:t xml:space="preserve"> incredibly  </w:t>
      </w:r>
      <w:r w:rsidRPr="00A660AB">
        <w:rPr>
          <w:rStyle w:val="StyleUnderline"/>
          <w:highlight w:val="yellow"/>
        </w:rPr>
        <w:t>lethal power</w:t>
      </w:r>
      <w:r w:rsidRPr="00A660AB">
        <w:rPr>
          <w:rStyle w:val="StyleUnderline"/>
        </w:rPr>
        <w:t>.</w:t>
      </w:r>
      <w:r w:rsidRPr="00A660AB">
        <w:rPr>
          <w:sz w:val="16"/>
        </w:rPr>
        <w:t xml:space="preserve"> Now, for the first time in human history, </w:t>
      </w:r>
      <w:proofErr w:type="gramStart"/>
      <w:r w:rsidRPr="00A94634">
        <w:rPr>
          <w:rStyle w:val="StyleUnderline"/>
          <w:highlight w:val="yellow"/>
        </w:rPr>
        <w:t>a  small</w:t>
      </w:r>
      <w:proofErr w:type="gramEnd"/>
      <w:r w:rsidRPr="00A94634">
        <w:rPr>
          <w:rStyle w:val="StyleUnderline"/>
          <w:highlight w:val="yellow"/>
        </w:rPr>
        <w:t xml:space="preserve"> group can be</w:t>
      </w:r>
      <w:r w:rsidRPr="00A660AB">
        <w:rPr>
          <w:rStyle w:val="StyleUnderline"/>
        </w:rPr>
        <w:t xml:space="preserve"> as </w:t>
      </w:r>
      <w:r w:rsidRPr="00A94634">
        <w:rPr>
          <w:rStyle w:val="StyleUnderline"/>
          <w:highlight w:val="yellow"/>
        </w:rPr>
        <w:t>letha</w:t>
      </w:r>
      <w:r w:rsidRPr="00A660AB">
        <w:rPr>
          <w:rStyle w:val="StyleUnderline"/>
        </w:rPr>
        <w:t>l as the largest superpower</w:t>
      </w:r>
      <w:r w:rsidRPr="00A660AB">
        <w:rPr>
          <w:sz w:val="16"/>
        </w:rPr>
        <w:t xml:space="preserve">. </w:t>
      </w:r>
      <w:proofErr w:type="gramStart"/>
      <w:r w:rsidRPr="00A660AB">
        <w:rPr>
          <w:sz w:val="16"/>
        </w:rPr>
        <w:t>Such  a</w:t>
      </w:r>
      <w:proofErr w:type="gramEnd"/>
      <w:r w:rsidRPr="00A660AB">
        <w:rPr>
          <w:sz w:val="16"/>
        </w:rPr>
        <w:t xml:space="preserve"> group could execute an attack that could kill millions of  people. </w:t>
      </w:r>
      <w:r w:rsidRPr="00A660AB">
        <w:rPr>
          <w:rStyle w:val="StyleUnderline"/>
          <w:highlight w:val="yellow"/>
        </w:rPr>
        <w:t>It is technically feasible</w:t>
      </w:r>
      <w:r w:rsidRPr="00A660AB">
        <w:rPr>
          <w:rStyle w:val="StyleUnderline"/>
        </w:rPr>
        <w:t xml:space="preserve"> </w:t>
      </w:r>
      <w:r w:rsidRPr="00A660AB">
        <w:rPr>
          <w:rStyle w:val="StyleUnderline"/>
          <w:highlight w:val="yellow"/>
        </w:rPr>
        <w:t>for such a group to</w:t>
      </w:r>
      <w:r w:rsidRPr="00A660AB">
        <w:rPr>
          <w:rStyle w:val="StyleUnderline"/>
        </w:rPr>
        <w:t xml:space="preserve"> kill billions</w:t>
      </w:r>
      <w:r w:rsidRPr="00A660AB">
        <w:rPr>
          <w:sz w:val="16"/>
        </w:rPr>
        <w:t xml:space="preserve"> of people, to </w:t>
      </w:r>
      <w:r w:rsidRPr="00A94634">
        <w:rPr>
          <w:rStyle w:val="StyleUnderline"/>
          <w:highlight w:val="yellow"/>
        </w:rPr>
        <w:t>end modern civilization</w:t>
      </w:r>
      <w:r w:rsidRPr="00A660AB">
        <w:rPr>
          <w:sz w:val="16"/>
        </w:rPr>
        <w:t xml:space="preserve">—perhaps </w:t>
      </w:r>
      <w:proofErr w:type="gramStart"/>
      <w:r w:rsidRPr="00A94634">
        <w:rPr>
          <w:rStyle w:val="StyleUnderline"/>
          <w:highlight w:val="yellow"/>
        </w:rPr>
        <w:t>even</w:t>
      </w:r>
      <w:r w:rsidRPr="00A660AB">
        <w:rPr>
          <w:rStyle w:val="StyleUnderline"/>
        </w:rPr>
        <w:t xml:space="preserve"> </w:t>
      </w:r>
      <w:r w:rsidRPr="00A660AB">
        <w:rPr>
          <w:sz w:val="16"/>
        </w:rPr>
        <w:t xml:space="preserve"> to</w:t>
      </w:r>
      <w:proofErr w:type="gramEnd"/>
      <w:r w:rsidRPr="00A660AB">
        <w:rPr>
          <w:sz w:val="16"/>
        </w:rPr>
        <w:t xml:space="preserve"> </w:t>
      </w:r>
      <w:r w:rsidRPr="00A94634">
        <w:t xml:space="preserve">drive </w:t>
      </w:r>
      <w:r w:rsidRPr="00A660AB">
        <w:rPr>
          <w:sz w:val="16"/>
        </w:rPr>
        <w:t>the human race to</w:t>
      </w:r>
      <w:r w:rsidRPr="00A660AB">
        <w:rPr>
          <w:rStyle w:val="StyleUnderline"/>
          <w:highlight w:val="yellow"/>
        </w:rPr>
        <w:t xml:space="preserve"> extinction</w:t>
      </w:r>
      <w:r w:rsidRPr="00A660AB">
        <w:rPr>
          <w:sz w:val="16"/>
        </w:rPr>
        <w:t xml:space="preserve">. Our defense establishment was shaped over decades </w:t>
      </w:r>
      <w:proofErr w:type="gramStart"/>
      <w:r w:rsidRPr="00A660AB">
        <w:rPr>
          <w:sz w:val="16"/>
        </w:rPr>
        <w:t>to  address</w:t>
      </w:r>
      <w:proofErr w:type="gramEnd"/>
      <w:r w:rsidRPr="00A660AB">
        <w:rPr>
          <w:sz w:val="16"/>
        </w:rPr>
        <w:t xml:space="preserve">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A94634">
        <w:t xml:space="preserve">A real defense </w:t>
      </w:r>
      <w:proofErr w:type="gramStart"/>
      <w:r w:rsidRPr="00A94634">
        <w:t>will  require</w:t>
      </w:r>
      <w:proofErr w:type="gramEnd"/>
      <w:r w:rsidRPr="00A94634">
        <w:t xml:space="preserve"> rebuilding our military and intelligence capabilities</w:t>
      </w:r>
      <w:r w:rsidRPr="00A660AB">
        <w:rPr>
          <w:sz w:val="16"/>
        </w:rPr>
        <w:t xml:space="preserve"> from the ground up. Yet, so far, </w:t>
      </w:r>
      <w:r w:rsidRPr="00A660AB">
        <w:rPr>
          <w:rStyle w:val="StyleUnderline"/>
        </w:rPr>
        <w:t xml:space="preserve">strategic terrorism </w:t>
      </w:r>
      <w:proofErr w:type="gramStart"/>
      <w:r w:rsidRPr="00A660AB">
        <w:rPr>
          <w:rStyle w:val="StyleUnderline"/>
        </w:rPr>
        <w:t>has  received</w:t>
      </w:r>
      <w:proofErr w:type="gramEnd"/>
      <w:r w:rsidRPr="00A660AB">
        <w:rPr>
          <w:rStyle w:val="StyleUnderline"/>
        </w:rPr>
        <w:t xml:space="preserve"> relatively little attention in defense agencies, and</w:t>
      </w:r>
      <w:r w:rsidRPr="00A660AB">
        <w:rPr>
          <w:sz w:val="16"/>
        </w:rPr>
        <w:t xml:space="preserve">  the </w:t>
      </w:r>
      <w:r w:rsidRPr="00A660AB">
        <w:rPr>
          <w:rStyle w:val="StyleUnderline"/>
          <w:highlight w:val="yellow"/>
        </w:rPr>
        <w:t>efforts</w:t>
      </w:r>
      <w:r w:rsidRPr="00A660AB">
        <w:rPr>
          <w:sz w:val="16"/>
        </w:rPr>
        <w:t xml:space="preserve"> that have been </w:t>
      </w:r>
      <w:r w:rsidRPr="00A660AB">
        <w:rPr>
          <w:rStyle w:val="StyleUnderline"/>
        </w:rPr>
        <w:t xml:space="preserve">launched </w:t>
      </w:r>
      <w:r w:rsidRPr="00A660AB">
        <w:rPr>
          <w:rStyle w:val="StyleUnderline"/>
          <w:highlight w:val="yellow"/>
        </w:rPr>
        <w:t>to combat this existential threat seem fragmented</w:t>
      </w:r>
      <w:r w:rsidRPr="00A660AB">
        <w:rPr>
          <w:sz w:val="16"/>
        </w:rPr>
        <w:t xml:space="preserve">. History suggests what will happen. The only </w:t>
      </w:r>
      <w:proofErr w:type="gramStart"/>
      <w:r w:rsidRPr="00A660AB">
        <w:rPr>
          <w:sz w:val="16"/>
        </w:rPr>
        <w:t>thing  that</w:t>
      </w:r>
      <w:proofErr w:type="gramEnd"/>
      <w:r w:rsidRPr="00A660AB">
        <w:rPr>
          <w:sz w:val="16"/>
        </w:rPr>
        <w:t xml:space="preserve"> shakes America out of complacency is a direct threat  from a determined adversary that confronts us with our  shortcomings by repeatedly attacking us or hectoring us for  decades.</w:t>
      </w:r>
    </w:p>
    <w:p w:rsidR="00057FDC" w:rsidRPr="00057FDC" w:rsidRDefault="00057FDC" w:rsidP="00057FDC">
      <w:pPr>
        <w:rPr>
          <w:szCs w:val="20"/>
        </w:rPr>
      </w:pPr>
    </w:p>
    <w:p w:rsidR="00057FDC" w:rsidRPr="00057FDC" w:rsidRDefault="00057FDC" w:rsidP="00057FDC">
      <w:pPr>
        <w:pStyle w:val="Heading3"/>
      </w:pPr>
      <w:r w:rsidRPr="00057FDC">
        <w:br w:type="page"/>
        <w:t xml:space="preserve">Impact Turn – </w:t>
      </w:r>
      <w:r w:rsidR="00B12814">
        <w:t xml:space="preserve">Causes </w:t>
      </w:r>
      <w:r w:rsidRPr="00057FDC">
        <w:t>Warming</w:t>
      </w:r>
    </w:p>
    <w:p w:rsidR="00057FDC" w:rsidRPr="00057FDC" w:rsidRDefault="00057FDC" w:rsidP="00057FDC">
      <w:pPr>
        <w:pStyle w:val="Heading4"/>
      </w:pPr>
      <w:r w:rsidRPr="00057FDC">
        <w:t>Ex-</w:t>
      </w:r>
      <w:proofErr w:type="spellStart"/>
      <w:r w:rsidRPr="00057FDC">
        <w:t>Im</w:t>
      </w:r>
      <w:proofErr w:type="spellEnd"/>
      <w:r w:rsidRPr="00057FDC">
        <w:t xml:space="preserve"> Bank loans are used to finance fossil-fuel projects globally – increases global warming via substantial carbon emissions </w:t>
      </w:r>
    </w:p>
    <w:p w:rsidR="00057FDC" w:rsidRPr="00057FDC" w:rsidRDefault="00057FDC" w:rsidP="00057FDC">
      <w:pPr>
        <w:rPr>
          <w:szCs w:val="20"/>
        </w:rPr>
      </w:pPr>
      <w:proofErr w:type="spellStart"/>
      <w:r w:rsidRPr="00057FDC">
        <w:rPr>
          <w:rStyle w:val="Style13ptBold"/>
        </w:rPr>
        <w:t>Drajem</w:t>
      </w:r>
      <w:proofErr w:type="spellEnd"/>
      <w:r w:rsidRPr="00057FDC">
        <w:rPr>
          <w:rStyle w:val="Style13ptBold"/>
        </w:rPr>
        <w:t xml:space="preserve"> 10</w:t>
      </w:r>
      <w:r w:rsidRPr="00057FDC">
        <w:rPr>
          <w:szCs w:val="20"/>
        </w:rPr>
        <w:t xml:space="preserve"> (Mark, Bloomberg, "Obama’s Trade Goal Fights His Clean-Energy Plan (Update4)," http://www.bloomberg.com/apps/news?pid=newsarchive&amp;sid=azsyfkxGOAkY)</w:t>
      </w:r>
    </w:p>
    <w:p w:rsidR="00057FDC" w:rsidRPr="00057FDC" w:rsidRDefault="00057FDC" w:rsidP="00057FDC">
      <w:pPr>
        <w:rPr>
          <w:sz w:val="16"/>
          <w:szCs w:val="20"/>
        </w:rPr>
      </w:pPr>
      <w:r w:rsidRPr="00057FDC">
        <w:rPr>
          <w:sz w:val="16"/>
          <w:szCs w:val="20"/>
        </w:rPr>
        <w:t xml:space="preserve">March 11 (Bloomberg) -- President Barack </w:t>
      </w:r>
      <w:r w:rsidRPr="00057FDC">
        <w:rPr>
          <w:rStyle w:val="UnderlineChar"/>
          <w:rFonts w:ascii="Times New Roman" w:hAnsi="Times New Roman"/>
          <w:b/>
          <w:sz w:val="20"/>
          <w:szCs w:val="20"/>
        </w:rPr>
        <w:t>Obama’s goals of boosting U.S. exports and combating climate change are colliding as the U.S. Export-Import Bank expands financing for oil, gas, mining and power-plant projects</w:t>
      </w:r>
      <w:r w:rsidRPr="00057FDC">
        <w:rPr>
          <w:sz w:val="16"/>
          <w:szCs w:val="20"/>
        </w:rPr>
        <w:t xml:space="preserve">.  </w:t>
      </w:r>
      <w:r w:rsidRPr="00057FDC">
        <w:rPr>
          <w:rStyle w:val="UnderlineChar"/>
          <w:rFonts w:ascii="Times New Roman" w:hAnsi="Times New Roman"/>
          <w:sz w:val="20"/>
          <w:szCs w:val="20"/>
        </w:rPr>
        <w:t>Bank-supported ventures</w:t>
      </w:r>
      <w:r w:rsidRPr="00057FDC">
        <w:rPr>
          <w:sz w:val="16"/>
          <w:szCs w:val="20"/>
        </w:rPr>
        <w:t xml:space="preserve"> approved in the year ended Sept. 30 </w:t>
      </w:r>
      <w:r w:rsidRPr="00057FDC">
        <w:rPr>
          <w:rStyle w:val="UnderlineChar"/>
          <w:rFonts w:ascii="Times New Roman" w:hAnsi="Times New Roman"/>
          <w:b/>
          <w:sz w:val="20"/>
          <w:szCs w:val="20"/>
        </w:rPr>
        <w:t>will emit an estimated 17.9 million metric tons of carbon annually</w:t>
      </w:r>
      <w:r w:rsidRPr="00057FDC">
        <w:rPr>
          <w:sz w:val="16"/>
          <w:szCs w:val="20"/>
        </w:rPr>
        <w:t xml:space="preserve">, more than triple the previous year and the most since the lender started releasing data in 2001, according to its annual reports. Among companies aided were General Electric Co. and </w:t>
      </w:r>
      <w:proofErr w:type="spellStart"/>
      <w:r w:rsidRPr="00057FDC">
        <w:rPr>
          <w:sz w:val="16"/>
          <w:szCs w:val="20"/>
        </w:rPr>
        <w:t>Petroleos</w:t>
      </w:r>
      <w:proofErr w:type="spellEnd"/>
      <w:r w:rsidRPr="00057FDC">
        <w:rPr>
          <w:sz w:val="16"/>
          <w:szCs w:val="20"/>
        </w:rPr>
        <w:t xml:space="preserve"> </w:t>
      </w:r>
      <w:proofErr w:type="spellStart"/>
      <w:r w:rsidRPr="00057FDC">
        <w:rPr>
          <w:sz w:val="16"/>
          <w:szCs w:val="20"/>
        </w:rPr>
        <w:t>Mexicanos</w:t>
      </w:r>
      <w:proofErr w:type="spellEnd"/>
      <w:r w:rsidRPr="00057FDC">
        <w:rPr>
          <w:sz w:val="16"/>
          <w:szCs w:val="20"/>
        </w:rPr>
        <w:t>, Mexico’s state-owned oil business.  “</w:t>
      </w:r>
      <w:r w:rsidRPr="00057FDC">
        <w:rPr>
          <w:rStyle w:val="UnderlineChar"/>
          <w:rFonts w:ascii="Times New Roman" w:hAnsi="Times New Roman"/>
          <w:b/>
          <w:sz w:val="20"/>
          <w:szCs w:val="20"/>
        </w:rPr>
        <w:t>Ex-</w:t>
      </w:r>
      <w:proofErr w:type="spellStart"/>
      <w:r w:rsidRPr="00057FDC">
        <w:rPr>
          <w:rStyle w:val="UnderlineChar"/>
          <w:rFonts w:ascii="Times New Roman" w:hAnsi="Times New Roman"/>
          <w:b/>
          <w:sz w:val="20"/>
          <w:szCs w:val="20"/>
        </w:rPr>
        <w:t>Im</w:t>
      </w:r>
      <w:proofErr w:type="spellEnd"/>
      <w:r w:rsidRPr="00057FDC">
        <w:rPr>
          <w:rStyle w:val="UnderlineChar"/>
          <w:rFonts w:ascii="Times New Roman" w:hAnsi="Times New Roman"/>
          <w:b/>
          <w:sz w:val="20"/>
          <w:szCs w:val="20"/>
        </w:rPr>
        <w:t xml:space="preserve"> is on a fossil-fuel binge,”</w:t>
      </w:r>
      <w:r w:rsidRPr="00057FDC">
        <w:rPr>
          <w:sz w:val="16"/>
          <w:szCs w:val="20"/>
        </w:rPr>
        <w:t xml:space="preserve"> </w:t>
      </w:r>
      <w:r w:rsidRPr="00057FDC">
        <w:rPr>
          <w:rStyle w:val="UnderlineChar"/>
          <w:rFonts w:ascii="Times New Roman" w:hAnsi="Times New Roman"/>
          <w:sz w:val="20"/>
          <w:szCs w:val="20"/>
        </w:rPr>
        <w:t xml:space="preserve">said </w:t>
      </w:r>
      <w:r w:rsidRPr="00057FDC">
        <w:rPr>
          <w:sz w:val="16"/>
          <w:szCs w:val="20"/>
        </w:rPr>
        <w:t xml:space="preserve">Doug </w:t>
      </w:r>
      <w:proofErr w:type="spellStart"/>
      <w:r w:rsidRPr="00057FDC">
        <w:rPr>
          <w:rStyle w:val="UnderlineChar"/>
          <w:rFonts w:ascii="Times New Roman" w:hAnsi="Times New Roman"/>
          <w:sz w:val="20"/>
          <w:szCs w:val="20"/>
        </w:rPr>
        <w:t>Norlen</w:t>
      </w:r>
      <w:proofErr w:type="spellEnd"/>
      <w:r w:rsidRPr="00057FDC">
        <w:rPr>
          <w:rStyle w:val="UnderlineChar"/>
          <w:rFonts w:ascii="Times New Roman" w:hAnsi="Times New Roman"/>
          <w:sz w:val="20"/>
          <w:szCs w:val="20"/>
        </w:rPr>
        <w:t xml:space="preserve">, policy director at </w:t>
      </w:r>
      <w:proofErr w:type="spellStart"/>
      <w:r w:rsidRPr="00057FDC">
        <w:rPr>
          <w:rStyle w:val="UnderlineChar"/>
          <w:rFonts w:ascii="Times New Roman" w:hAnsi="Times New Roman"/>
          <w:sz w:val="20"/>
          <w:szCs w:val="20"/>
        </w:rPr>
        <w:t>PacificEnvironment</w:t>
      </w:r>
      <w:proofErr w:type="spellEnd"/>
      <w:r w:rsidRPr="00057FDC">
        <w:rPr>
          <w:sz w:val="16"/>
          <w:szCs w:val="20"/>
        </w:rPr>
        <w:t>, an environmental advocacy group in San Francisco.  The Washington-based Export-Import Bank works to boost U.S. sales overseas by providing government-backed loans or guarantees to exporters. Obama, who has made doubling exports over the next five years a top goal, praised the bank for increasing financing to a record during the global downturn last year.  “We’ll continue to increase the amount of trade financing Ex-</w:t>
      </w:r>
      <w:proofErr w:type="spellStart"/>
      <w:r w:rsidRPr="00057FDC">
        <w:rPr>
          <w:sz w:val="16"/>
          <w:szCs w:val="20"/>
        </w:rPr>
        <w:t>Im</w:t>
      </w:r>
      <w:proofErr w:type="spellEnd"/>
      <w:r w:rsidRPr="00057FDC">
        <w:rPr>
          <w:sz w:val="16"/>
          <w:szCs w:val="20"/>
        </w:rPr>
        <w:t xml:space="preserve"> offers,” Obama said at the bank’s annual conference in Washington today.  At the same time, Obama is pushing for a global agreement to curtail carbon emissions blamed for climate change. In September he persuaded nations in the Group of 20 to pledge an end of subsidies to oil, gas and coal.  ‘Historic’ End to </w:t>
      </w:r>
      <w:proofErr w:type="gramStart"/>
      <w:r w:rsidRPr="00057FDC">
        <w:rPr>
          <w:sz w:val="16"/>
          <w:szCs w:val="20"/>
        </w:rPr>
        <w:t>Aid  Stopping</w:t>
      </w:r>
      <w:proofErr w:type="gramEnd"/>
      <w:r w:rsidRPr="00057FDC">
        <w:rPr>
          <w:sz w:val="16"/>
          <w:szCs w:val="20"/>
        </w:rPr>
        <w:t xml:space="preserve"> aid for fossil fuels will mark “an historic effort” to increase energy security and combat climate change, Obama said when the announcement was made.  As private credit dried up with the recession, the Export- Import Bank’s financing grew 50 percent to $21 billion in the last fiscal year. </w:t>
      </w:r>
      <w:r w:rsidRPr="00057FDC">
        <w:rPr>
          <w:rStyle w:val="UnderlineChar"/>
          <w:rFonts w:ascii="Times New Roman" w:hAnsi="Times New Roman"/>
          <w:sz w:val="20"/>
          <w:szCs w:val="20"/>
        </w:rPr>
        <w:t>More lending means more projects, such as power plants, that generate carbon emissions</w:t>
      </w:r>
      <w:r w:rsidRPr="00057FDC">
        <w:rPr>
          <w:sz w:val="16"/>
          <w:szCs w:val="20"/>
        </w:rPr>
        <w:t xml:space="preserve">, said James Mahoney, the bank’s vice president for engineering and the environment.  “Our primary purpose is to create and sustain jobs through exports,” John McAdams, the bank’s senior vice president, said in an interview.  The largest project yet approved by the lender, $3 billion in financing announced in December for a liquefied natural-gas plant and pipeline sponsored by Exxon Mobil Corp. and its partners in Papua New Guinea, will generate 3.1 million tons of emissions each year, according to company projections.  Colombia, </w:t>
      </w:r>
      <w:proofErr w:type="gramStart"/>
      <w:r w:rsidRPr="00057FDC">
        <w:rPr>
          <w:sz w:val="16"/>
          <w:szCs w:val="20"/>
        </w:rPr>
        <w:t>Brazil  In</w:t>
      </w:r>
      <w:proofErr w:type="gramEnd"/>
      <w:r w:rsidRPr="00057FDC">
        <w:rPr>
          <w:sz w:val="16"/>
          <w:szCs w:val="20"/>
        </w:rPr>
        <w:t xml:space="preserve"> addition, the bank is considering funding for an aluminum smelter in the United Arab Emirates and has pledged $1 billion to </w:t>
      </w:r>
      <w:proofErr w:type="spellStart"/>
      <w:r w:rsidRPr="00057FDC">
        <w:rPr>
          <w:sz w:val="16"/>
          <w:szCs w:val="20"/>
        </w:rPr>
        <w:t>Ecopetrol</w:t>
      </w:r>
      <w:proofErr w:type="spellEnd"/>
      <w:r w:rsidRPr="00057FDC">
        <w:rPr>
          <w:sz w:val="16"/>
          <w:szCs w:val="20"/>
        </w:rPr>
        <w:t xml:space="preserve"> SA, Colombia’s state oil producer. The bank also may provide $5 billion in financing for U.S. suppliers of Brazil’s oil producer, </w:t>
      </w:r>
      <w:proofErr w:type="spellStart"/>
      <w:r w:rsidRPr="00057FDC">
        <w:rPr>
          <w:sz w:val="16"/>
          <w:szCs w:val="20"/>
        </w:rPr>
        <w:t>Petroleo</w:t>
      </w:r>
      <w:proofErr w:type="spellEnd"/>
      <w:r w:rsidRPr="00057FDC">
        <w:rPr>
          <w:sz w:val="16"/>
          <w:szCs w:val="20"/>
        </w:rPr>
        <w:t xml:space="preserve"> </w:t>
      </w:r>
      <w:proofErr w:type="spellStart"/>
      <w:r w:rsidRPr="00057FDC">
        <w:rPr>
          <w:sz w:val="16"/>
          <w:szCs w:val="20"/>
        </w:rPr>
        <w:t>Brasileiro</w:t>
      </w:r>
      <w:proofErr w:type="spellEnd"/>
      <w:r w:rsidRPr="00057FDC">
        <w:rPr>
          <w:sz w:val="16"/>
          <w:szCs w:val="20"/>
        </w:rPr>
        <w:t xml:space="preserve"> SA.  The Export-Import Bank says it increased lending for solar, wind and other clean-energy technology exports to $101 million in the year ended Sept. 30, more than three times the year before.  The bank on March 9 approved a plan to provide “fast- track” approval for renewable-energy deals, a spokesman, Phil Cogan, said. The bank says it has already taken steps, such as disclosing emissions in its annual report and requiring environmental assessments before approvals, to deal with the effects of development.  “We are very sensitive to these projects and the concerns over emissions,” McAdams said. “The projects we have approved represent that sensitivity.”  Caterpillar, </w:t>
      </w:r>
      <w:proofErr w:type="gramStart"/>
      <w:r w:rsidRPr="00057FDC">
        <w:rPr>
          <w:sz w:val="16"/>
          <w:szCs w:val="20"/>
        </w:rPr>
        <w:t>Halliburton  Exporters</w:t>
      </w:r>
      <w:proofErr w:type="gramEnd"/>
      <w:r w:rsidRPr="00057FDC">
        <w:rPr>
          <w:sz w:val="16"/>
          <w:szCs w:val="20"/>
        </w:rPr>
        <w:t xml:space="preserve"> including Caterpillar Inc., GE and Halliburton Co. have relied on the government support to sell bulldozers, electric turbines and oil-field drilling equipment.  Restricting the bank in the name of clean energy “would completely undermine the president’s goal of doubling exports,” Bill Lane, Washington director for Peoria, Illinois-based Caterpillar, said in an interview.  “Ex-</w:t>
      </w:r>
      <w:proofErr w:type="spellStart"/>
      <w:r w:rsidRPr="00057FDC">
        <w:rPr>
          <w:sz w:val="16"/>
          <w:szCs w:val="20"/>
        </w:rPr>
        <w:t>Im</w:t>
      </w:r>
      <w:proofErr w:type="spellEnd"/>
      <w:r w:rsidRPr="00057FDC">
        <w:rPr>
          <w:sz w:val="16"/>
          <w:szCs w:val="20"/>
        </w:rPr>
        <w:t xml:space="preserve"> Bank is the bank of last resort, so you would be ceding important export markets to our foreign competitors,” said Lane, whose company is the world’s largest maker of bulldozers and excavators.  Environmental advocates such as </w:t>
      </w:r>
      <w:proofErr w:type="spellStart"/>
      <w:r w:rsidRPr="00057FDC">
        <w:rPr>
          <w:sz w:val="16"/>
          <w:szCs w:val="20"/>
        </w:rPr>
        <w:t>Norlen</w:t>
      </w:r>
      <w:proofErr w:type="spellEnd"/>
      <w:r w:rsidRPr="00057FDC">
        <w:rPr>
          <w:sz w:val="16"/>
          <w:szCs w:val="20"/>
        </w:rPr>
        <w:t xml:space="preserve"> say the Obama administration should swear off oil and gas projects. Another government lender, </w:t>
      </w:r>
      <w:r w:rsidRPr="00057FDC">
        <w:rPr>
          <w:rStyle w:val="UnderlineChar"/>
          <w:rFonts w:ascii="Times New Roman" w:hAnsi="Times New Roman"/>
          <w:sz w:val="20"/>
          <w:szCs w:val="20"/>
        </w:rPr>
        <w:t>the Overseas Private Investment Corp., pledged to cut emissions from its projects</w:t>
      </w:r>
      <w:r w:rsidRPr="00057FDC">
        <w:rPr>
          <w:sz w:val="16"/>
          <w:szCs w:val="20"/>
        </w:rPr>
        <w:t xml:space="preserve"> by 20 percent over the next decade. </w:t>
      </w:r>
      <w:r w:rsidRPr="00057FDC">
        <w:rPr>
          <w:rStyle w:val="UnderlineChar"/>
          <w:rFonts w:ascii="Times New Roman" w:hAnsi="Times New Roman"/>
          <w:b/>
          <w:sz w:val="20"/>
          <w:szCs w:val="20"/>
        </w:rPr>
        <w:t>The Export-Import Bank hasn’t set a similar goal</w:t>
      </w:r>
      <w:r w:rsidRPr="00057FDC">
        <w:rPr>
          <w:sz w:val="16"/>
          <w:szCs w:val="20"/>
        </w:rPr>
        <w:t xml:space="preserve">.  ‘Makes a Mockery’  </w:t>
      </w:r>
      <w:r w:rsidRPr="00057FDC">
        <w:rPr>
          <w:rStyle w:val="UnderlineChar"/>
          <w:rFonts w:ascii="Times New Roman" w:hAnsi="Times New Roman"/>
          <w:sz w:val="20"/>
          <w:szCs w:val="20"/>
        </w:rPr>
        <w:t xml:space="preserve">The bank’s environmental policy is a disappointment because it would </w:t>
      </w:r>
      <w:r w:rsidRPr="00057FDC">
        <w:rPr>
          <w:rStyle w:val="UnderlineChar"/>
          <w:rFonts w:ascii="Times New Roman" w:hAnsi="Times New Roman"/>
          <w:b/>
          <w:sz w:val="20"/>
          <w:szCs w:val="20"/>
        </w:rPr>
        <w:t>allow an increase in spending on coal and other technologies harmful to the environment</w:t>
      </w:r>
      <w:r w:rsidRPr="00057FDC">
        <w:rPr>
          <w:sz w:val="16"/>
          <w:szCs w:val="20"/>
        </w:rPr>
        <w:t xml:space="preserve">, said Steve </w:t>
      </w:r>
      <w:proofErr w:type="spellStart"/>
      <w:r w:rsidRPr="00057FDC">
        <w:rPr>
          <w:sz w:val="16"/>
          <w:szCs w:val="20"/>
        </w:rPr>
        <w:t>Kretzmann</w:t>
      </w:r>
      <w:proofErr w:type="spellEnd"/>
      <w:r w:rsidRPr="00057FDC">
        <w:rPr>
          <w:sz w:val="16"/>
          <w:szCs w:val="20"/>
        </w:rPr>
        <w:t>, who runs Washington-based Oil Change International, which seeks to curb government aid to fossil-fuel companies.  “</w:t>
      </w:r>
      <w:r w:rsidRPr="00057FDC">
        <w:rPr>
          <w:rStyle w:val="UnderlineChar"/>
          <w:rFonts w:ascii="Times New Roman" w:hAnsi="Times New Roman"/>
          <w:b/>
          <w:sz w:val="20"/>
          <w:szCs w:val="20"/>
        </w:rPr>
        <w:t>It makes a mockery of the Obama administration’s supposed commitment to phase out fossil-fuel subsidies</w:t>
      </w:r>
      <w:r w:rsidRPr="00057FDC">
        <w:rPr>
          <w:sz w:val="16"/>
          <w:szCs w:val="20"/>
        </w:rPr>
        <w:t xml:space="preserve">,” </w:t>
      </w:r>
      <w:proofErr w:type="spellStart"/>
      <w:r w:rsidRPr="00057FDC">
        <w:rPr>
          <w:sz w:val="16"/>
          <w:szCs w:val="20"/>
        </w:rPr>
        <w:t>Kretzmann</w:t>
      </w:r>
      <w:proofErr w:type="spellEnd"/>
      <w:r w:rsidRPr="00057FDC">
        <w:rPr>
          <w:sz w:val="16"/>
          <w:szCs w:val="20"/>
        </w:rPr>
        <w:t xml:space="preserve"> said in an interview.  The project in Papua New Guinea led by Irving, Texas-based Exxon has become a particular point of contention.  The pipeline’s construction will destroy pristine tropical forests, </w:t>
      </w:r>
      <w:proofErr w:type="spellStart"/>
      <w:r w:rsidRPr="00057FDC">
        <w:rPr>
          <w:sz w:val="16"/>
          <w:szCs w:val="20"/>
        </w:rPr>
        <w:t>PacificEnvironment’s</w:t>
      </w:r>
      <w:proofErr w:type="spellEnd"/>
      <w:r w:rsidRPr="00057FDC">
        <w:rPr>
          <w:sz w:val="16"/>
          <w:szCs w:val="20"/>
        </w:rPr>
        <w:t xml:space="preserve"> </w:t>
      </w:r>
      <w:proofErr w:type="spellStart"/>
      <w:r w:rsidRPr="00057FDC">
        <w:rPr>
          <w:sz w:val="16"/>
          <w:szCs w:val="20"/>
        </w:rPr>
        <w:t>Norlen</w:t>
      </w:r>
      <w:proofErr w:type="spellEnd"/>
      <w:r w:rsidRPr="00057FDC">
        <w:rPr>
          <w:sz w:val="16"/>
          <w:szCs w:val="20"/>
        </w:rPr>
        <w:t xml:space="preserve"> said in a submission to the lender in September. </w:t>
      </w:r>
    </w:p>
    <w:p w:rsidR="00057FDC" w:rsidRPr="00EE066D" w:rsidRDefault="00057FDC" w:rsidP="00057FDC">
      <w:pPr>
        <w:pStyle w:val="Heading4"/>
        <w:rPr>
          <w:rFonts w:ascii="Times" w:hAnsi="Times" w:cs="Times New Roman"/>
        </w:rPr>
      </w:pPr>
      <w:r>
        <w:rPr>
          <w:rFonts w:ascii="Times" w:hAnsi="Times" w:cs="Times New Roman"/>
        </w:rPr>
        <w:t>CO2-based w</w:t>
      </w:r>
      <w:r w:rsidRPr="00EE066D">
        <w:rPr>
          <w:rFonts w:ascii="Times" w:hAnsi="Times" w:cs="Times New Roman"/>
        </w:rPr>
        <w:t>arming is real, human caused, and causes extinction—</w:t>
      </w:r>
      <w:r w:rsidRPr="00EE066D">
        <w:rPr>
          <w:rFonts w:ascii="Times" w:hAnsi="Times" w:cs="Times New Roman"/>
          <w:u w:val="single"/>
        </w:rPr>
        <w:t>acting now</w:t>
      </w:r>
      <w:r w:rsidRPr="00EE066D">
        <w:rPr>
          <w:rFonts w:ascii="Times" w:hAnsi="Times" w:cs="Times New Roman"/>
        </w:rPr>
        <w:t xml:space="preserve"> key</w:t>
      </w:r>
    </w:p>
    <w:p w:rsidR="00057FDC" w:rsidRPr="00EE066D" w:rsidRDefault="00057FDC" w:rsidP="00057FDC">
      <w:pPr>
        <w:rPr>
          <w:rFonts w:ascii="Times" w:hAnsi="Times"/>
        </w:rPr>
      </w:pPr>
      <w:proofErr w:type="spellStart"/>
      <w:r w:rsidRPr="00EE066D">
        <w:rPr>
          <w:rStyle w:val="Style13ptBold"/>
          <w:rFonts w:ascii="Times" w:hAnsi="Times"/>
        </w:rPr>
        <w:t>Mccoy</w:t>
      </w:r>
      <w:proofErr w:type="spellEnd"/>
      <w:r w:rsidRPr="00EE066D">
        <w:rPr>
          <w:rStyle w:val="Style13ptBold"/>
          <w:rFonts w:ascii="Times" w:hAnsi="Times"/>
        </w:rPr>
        <w:t xml:space="preserve"> 14 </w:t>
      </w:r>
      <w:r w:rsidRPr="00EE066D">
        <w:rPr>
          <w:rFonts w:ascii="Times" w:hAnsi="Times"/>
        </w:rPr>
        <w:t xml:space="preserve">(Dr. David McCoy et al., MD, Centre for International Health and Development, University College London, “Climate Change and Human Survival,” BRITISH MEDICAL JOURNAL v. 348, 4—2—14,  </w:t>
      </w:r>
      <w:proofErr w:type="spellStart"/>
      <w:r w:rsidRPr="00EE066D">
        <w:rPr>
          <w:rFonts w:ascii="Times" w:hAnsi="Times"/>
        </w:rPr>
        <w:t>doi</w:t>
      </w:r>
      <w:proofErr w:type="spellEnd"/>
      <w:r w:rsidRPr="00EE066D">
        <w:rPr>
          <w:rFonts w:ascii="Times" w:hAnsi="Times"/>
        </w:rPr>
        <w:t xml:space="preserve">: </w:t>
      </w:r>
      <w:hyperlink r:id="rId10" w:history="1">
        <w:r w:rsidRPr="00EE066D">
          <w:rPr>
            <w:rStyle w:val="Hyperlink"/>
            <w:rFonts w:ascii="Times" w:hAnsi="Times"/>
          </w:rPr>
          <w:t>http://dx.doi.org/10.1136/bmj.g2510</w:t>
        </w:r>
      </w:hyperlink>
      <w:r w:rsidRPr="00EE066D">
        <w:rPr>
          <w:rFonts w:ascii="Times" w:hAnsi="Times"/>
        </w:rPr>
        <w:t>)</w:t>
      </w:r>
    </w:p>
    <w:p w:rsidR="00057FDC" w:rsidRDefault="00057FDC" w:rsidP="00057FDC">
      <w:pPr>
        <w:rPr>
          <w:rFonts w:ascii="Times" w:hAnsi="Times"/>
          <w:sz w:val="16"/>
        </w:rPr>
      </w:pPr>
      <w:r w:rsidRPr="00EE066D">
        <w:rPr>
          <w:rFonts w:ascii="Times" w:hAnsi="Times"/>
          <w:sz w:val="16"/>
        </w:rPr>
        <w:t xml:space="preserve">The Intergovernmental Panel on Climate Change (IPCC) has just published its report on the impacts of global warming. Building on its recent update of the physical science of global warming [1], </w:t>
      </w:r>
      <w:r w:rsidRPr="00EE066D">
        <w:rPr>
          <w:rStyle w:val="StyleUnderline"/>
          <w:rFonts w:ascii="Times" w:hAnsi="Times"/>
          <w:highlight w:val="yellow"/>
        </w:rPr>
        <w:t>the IPCC’s new report should leave</w:t>
      </w:r>
      <w:r w:rsidRPr="00EE066D">
        <w:rPr>
          <w:rFonts w:ascii="Times" w:hAnsi="Times"/>
          <w:sz w:val="16"/>
        </w:rPr>
        <w:t xml:space="preserve"> the world in </w:t>
      </w:r>
      <w:r w:rsidRPr="00EE066D">
        <w:rPr>
          <w:rStyle w:val="Emphasis"/>
          <w:rFonts w:ascii="Times" w:hAnsi="Times"/>
          <w:highlight w:val="yellow"/>
        </w:rPr>
        <w:t>no doubt</w:t>
      </w:r>
      <w:r w:rsidRPr="00EE066D">
        <w:rPr>
          <w:rStyle w:val="StyleUnderline"/>
          <w:rFonts w:ascii="Times" w:hAnsi="Times"/>
          <w:highlight w:val="yellow"/>
        </w:rPr>
        <w:t xml:space="preserve"> about the </w:t>
      </w:r>
      <w:r w:rsidRPr="00EE066D">
        <w:rPr>
          <w:rStyle w:val="Emphasis"/>
          <w:rFonts w:ascii="Times" w:hAnsi="Times"/>
          <w:highlight w:val="yellow"/>
        </w:rPr>
        <w:t>scale</w:t>
      </w:r>
      <w:r w:rsidRPr="00EE066D">
        <w:rPr>
          <w:rStyle w:val="StyleUnderline"/>
          <w:rFonts w:ascii="Times" w:hAnsi="Times"/>
          <w:highlight w:val="yellow"/>
        </w:rPr>
        <w:t xml:space="preserve"> and </w:t>
      </w:r>
      <w:r w:rsidRPr="00EE066D">
        <w:rPr>
          <w:rStyle w:val="Emphasis"/>
          <w:rFonts w:ascii="Times" w:hAnsi="Times"/>
          <w:highlight w:val="yellow"/>
        </w:rPr>
        <w:t>immediacy</w:t>
      </w:r>
      <w:r w:rsidRPr="00EE066D">
        <w:rPr>
          <w:rStyle w:val="StyleUnderline"/>
          <w:rFonts w:ascii="Times" w:hAnsi="Times"/>
          <w:highlight w:val="yellow"/>
        </w:rPr>
        <w:t xml:space="preserve"> of the threat to </w:t>
      </w:r>
      <w:r w:rsidRPr="00EE066D">
        <w:rPr>
          <w:rStyle w:val="Emphasis"/>
          <w:rFonts w:ascii="Times" w:hAnsi="Times"/>
          <w:highlight w:val="yellow"/>
        </w:rPr>
        <w:t>human survival</w:t>
      </w:r>
      <w:r w:rsidRPr="00EE066D">
        <w:rPr>
          <w:rStyle w:val="StyleUnderline"/>
          <w:rFonts w:ascii="Times" w:hAnsi="Times"/>
          <w:highlight w:val="yellow"/>
        </w:rPr>
        <w:t>,</w:t>
      </w:r>
      <w:r w:rsidRPr="00EE066D">
        <w:rPr>
          <w:rFonts w:ascii="Times" w:hAnsi="Times"/>
          <w:sz w:val="16"/>
        </w:rPr>
        <w:t xml:space="preserve"> health, and well-being. The IPCC has already concluded that </w:t>
      </w:r>
      <w:r w:rsidRPr="00EE066D">
        <w:rPr>
          <w:rStyle w:val="StyleUnderline"/>
          <w:rFonts w:ascii="Times" w:hAnsi="Times"/>
          <w:highlight w:val="yellow"/>
        </w:rPr>
        <w:t>it is “</w:t>
      </w:r>
      <w:r w:rsidRPr="00EE066D">
        <w:rPr>
          <w:rStyle w:val="Emphasis"/>
          <w:rFonts w:ascii="Times" w:hAnsi="Times"/>
          <w:highlight w:val="yellow"/>
        </w:rPr>
        <w:t>virtually certain</w:t>
      </w:r>
      <w:r w:rsidRPr="00EE066D">
        <w:rPr>
          <w:rStyle w:val="StyleUnderline"/>
          <w:rFonts w:ascii="Times" w:hAnsi="Times"/>
          <w:highlight w:val="yellow"/>
        </w:rPr>
        <w:t xml:space="preserve"> that human influence has warmed the</w:t>
      </w:r>
      <w:r w:rsidRPr="00EE066D">
        <w:rPr>
          <w:rFonts w:ascii="Times" w:hAnsi="Times"/>
          <w:sz w:val="16"/>
        </w:rPr>
        <w:t xml:space="preserve"> global </w:t>
      </w:r>
      <w:r w:rsidRPr="00EE066D">
        <w:rPr>
          <w:rStyle w:val="StyleUnderline"/>
          <w:rFonts w:ascii="Times" w:hAnsi="Times"/>
          <w:highlight w:val="yellow"/>
        </w:rPr>
        <w:t>climate</w:t>
      </w:r>
      <w:r w:rsidRPr="00EE066D">
        <w:rPr>
          <w:rStyle w:val="StyleUnderline"/>
          <w:rFonts w:ascii="Times" w:hAnsi="Times"/>
        </w:rPr>
        <w:t xml:space="preserve"> system</w:t>
      </w:r>
      <w:r w:rsidRPr="00EE066D">
        <w:rPr>
          <w:rFonts w:ascii="Times" w:hAnsi="Times"/>
          <w:sz w:val="16"/>
        </w:rPr>
        <w:t xml:space="preserve">” </w:t>
      </w:r>
      <w:r w:rsidRPr="00EE066D">
        <w:rPr>
          <w:rStyle w:val="StyleUnderline"/>
          <w:rFonts w:ascii="Times" w:hAnsi="Times"/>
          <w:highlight w:val="yellow"/>
        </w:rPr>
        <w:t>and</w:t>
      </w:r>
      <w:r w:rsidRPr="00EE066D">
        <w:rPr>
          <w:rFonts w:ascii="Times" w:hAnsi="Times"/>
          <w:sz w:val="16"/>
        </w:rPr>
        <w:t xml:space="preserve"> that </w:t>
      </w:r>
      <w:r w:rsidRPr="00EE066D">
        <w:rPr>
          <w:rStyle w:val="StyleUnderline"/>
          <w:rFonts w:ascii="Times" w:hAnsi="Times"/>
        </w:rPr>
        <w:t xml:space="preserve">it </w:t>
      </w:r>
      <w:r w:rsidRPr="00EE066D">
        <w:rPr>
          <w:rStyle w:val="StyleUnderline"/>
          <w:rFonts w:ascii="Times" w:hAnsi="Times"/>
          <w:highlight w:val="yellow"/>
        </w:rPr>
        <w:t>is “</w:t>
      </w:r>
      <w:r w:rsidRPr="00EE066D">
        <w:rPr>
          <w:rStyle w:val="Emphasis"/>
          <w:rFonts w:ascii="Times" w:hAnsi="Times"/>
          <w:highlight w:val="yellow"/>
        </w:rPr>
        <w:t>extremely likely</w:t>
      </w:r>
      <w:r w:rsidRPr="00EE066D">
        <w:rPr>
          <w:rStyle w:val="StyleUnderline"/>
          <w:rFonts w:ascii="Times" w:hAnsi="Times"/>
          <w:highlight w:val="yellow"/>
        </w:rPr>
        <w:t xml:space="preserve"> that more than half of the</w:t>
      </w:r>
      <w:r w:rsidRPr="00EE066D">
        <w:rPr>
          <w:rFonts w:ascii="Times" w:hAnsi="Times"/>
          <w:sz w:val="16"/>
        </w:rPr>
        <w:t xml:space="preserve"> observed </w:t>
      </w:r>
      <w:r w:rsidRPr="00EE066D">
        <w:rPr>
          <w:rStyle w:val="StyleUnderline"/>
          <w:rFonts w:ascii="Times" w:hAnsi="Times"/>
          <w:highlight w:val="yellow"/>
        </w:rPr>
        <w:t>increase in</w:t>
      </w:r>
      <w:r w:rsidRPr="00EE066D">
        <w:rPr>
          <w:rFonts w:ascii="Times" w:hAnsi="Times"/>
          <w:sz w:val="16"/>
        </w:rPr>
        <w:t xml:space="preserve"> global average surface </w:t>
      </w:r>
      <w:r w:rsidRPr="00EE066D">
        <w:rPr>
          <w:rStyle w:val="StyleUnderline"/>
          <w:rFonts w:ascii="Times" w:hAnsi="Times"/>
          <w:highlight w:val="yellow"/>
        </w:rPr>
        <w:t>temperature</w:t>
      </w:r>
      <w:r w:rsidRPr="00EE066D">
        <w:rPr>
          <w:rFonts w:ascii="Times" w:hAnsi="Times"/>
          <w:sz w:val="16"/>
        </w:rPr>
        <w:t xml:space="preserve"> from 1951 to 2010” </w:t>
      </w:r>
      <w:r w:rsidRPr="00EE066D">
        <w:rPr>
          <w:rStyle w:val="StyleUnderline"/>
          <w:rFonts w:ascii="Times" w:hAnsi="Times"/>
          <w:highlight w:val="yellow"/>
        </w:rPr>
        <w:t>is anthropogenic</w:t>
      </w:r>
      <w:r w:rsidRPr="00EE066D">
        <w:rPr>
          <w:rFonts w:ascii="Times" w:hAnsi="Times"/>
          <w:sz w:val="16"/>
        </w:rPr>
        <w:t xml:space="preserve"> [1]. </w:t>
      </w:r>
      <w:r w:rsidRPr="00EE066D">
        <w:rPr>
          <w:rStyle w:val="StyleUnderline"/>
          <w:rFonts w:ascii="Times" w:hAnsi="Times"/>
          <w:highlight w:val="yellow"/>
        </w:rPr>
        <w:t>Its</w:t>
      </w:r>
      <w:r w:rsidRPr="00EE066D">
        <w:rPr>
          <w:rFonts w:ascii="Times" w:hAnsi="Times"/>
          <w:sz w:val="16"/>
        </w:rPr>
        <w:t xml:space="preserve"> new </w:t>
      </w:r>
      <w:r w:rsidRPr="00EE066D">
        <w:rPr>
          <w:rStyle w:val="StyleUnderline"/>
          <w:rFonts w:ascii="Times" w:hAnsi="Times"/>
          <w:highlight w:val="yellow"/>
        </w:rPr>
        <w:t>report outlines the</w:t>
      </w:r>
      <w:r w:rsidRPr="00EE066D">
        <w:rPr>
          <w:rFonts w:ascii="Times" w:hAnsi="Times"/>
          <w:sz w:val="16"/>
        </w:rPr>
        <w:t xml:space="preserve"> future </w:t>
      </w:r>
      <w:r w:rsidRPr="00EE066D">
        <w:rPr>
          <w:rStyle w:val="StyleUnderline"/>
          <w:rFonts w:ascii="Times" w:hAnsi="Times"/>
          <w:highlight w:val="yellow"/>
        </w:rPr>
        <w:t>threats of</w:t>
      </w:r>
      <w:r w:rsidRPr="00EE066D">
        <w:rPr>
          <w:rStyle w:val="StyleUnderline"/>
          <w:rFonts w:ascii="Times" w:hAnsi="Times"/>
        </w:rPr>
        <w:t xml:space="preserve"> </w:t>
      </w:r>
      <w:r w:rsidRPr="00EE066D">
        <w:rPr>
          <w:rFonts w:ascii="Times" w:hAnsi="Times"/>
          <w:sz w:val="16"/>
        </w:rPr>
        <w:t xml:space="preserve">further global </w:t>
      </w:r>
      <w:r w:rsidRPr="00EE066D">
        <w:rPr>
          <w:rStyle w:val="StyleUnderline"/>
          <w:rFonts w:ascii="Times" w:hAnsi="Times"/>
          <w:highlight w:val="yellow"/>
        </w:rPr>
        <w:t>warming: increased scarcity of food and</w:t>
      </w:r>
      <w:r w:rsidRPr="00EE066D">
        <w:rPr>
          <w:rStyle w:val="StyleUnderline"/>
          <w:rFonts w:ascii="Times" w:hAnsi="Times"/>
        </w:rPr>
        <w:t xml:space="preserve"> </w:t>
      </w:r>
      <w:r w:rsidRPr="00EE066D">
        <w:rPr>
          <w:rFonts w:ascii="Times" w:hAnsi="Times"/>
          <w:sz w:val="16"/>
        </w:rPr>
        <w:t xml:space="preserve">fresh </w:t>
      </w:r>
      <w:r w:rsidRPr="00EE066D">
        <w:rPr>
          <w:rStyle w:val="StyleUnderline"/>
          <w:rFonts w:ascii="Times" w:hAnsi="Times"/>
          <w:highlight w:val="yellow"/>
        </w:rPr>
        <w:t>water; extreme weather</w:t>
      </w:r>
      <w:r w:rsidRPr="00EE066D">
        <w:rPr>
          <w:rFonts w:ascii="Times" w:hAnsi="Times"/>
          <w:sz w:val="16"/>
        </w:rPr>
        <w:t xml:space="preserve"> events; </w:t>
      </w:r>
      <w:r w:rsidRPr="00EE066D">
        <w:rPr>
          <w:rStyle w:val="StyleUnderline"/>
          <w:rFonts w:ascii="Times" w:hAnsi="Times"/>
          <w:highlight w:val="yellow"/>
        </w:rPr>
        <w:t>rise in sea level</w:t>
      </w:r>
      <w:r w:rsidRPr="00EE066D">
        <w:rPr>
          <w:rFonts w:ascii="Times" w:hAnsi="Times"/>
          <w:sz w:val="16"/>
          <w:highlight w:val="yellow"/>
        </w:rPr>
        <w:t xml:space="preserve">; </w:t>
      </w:r>
      <w:r w:rsidRPr="00EE066D">
        <w:rPr>
          <w:rStyle w:val="StyleUnderline"/>
          <w:rFonts w:ascii="Times" w:hAnsi="Times"/>
          <w:highlight w:val="yellow"/>
        </w:rPr>
        <w:t>loss of biodiversity</w:t>
      </w:r>
      <w:r w:rsidRPr="00EE066D">
        <w:rPr>
          <w:rFonts w:ascii="Times" w:hAnsi="Times"/>
          <w:sz w:val="16"/>
          <w:highlight w:val="yellow"/>
        </w:rPr>
        <w:t xml:space="preserve">; </w:t>
      </w:r>
      <w:r w:rsidRPr="00EE066D">
        <w:rPr>
          <w:rStyle w:val="StyleUnderline"/>
          <w:rFonts w:ascii="Times" w:hAnsi="Times"/>
          <w:highlight w:val="yellow"/>
        </w:rPr>
        <w:t xml:space="preserve">areas becoming </w:t>
      </w:r>
      <w:r w:rsidRPr="00EE066D">
        <w:rPr>
          <w:rStyle w:val="Emphasis"/>
          <w:rFonts w:ascii="Times" w:hAnsi="Times"/>
          <w:highlight w:val="yellow"/>
        </w:rPr>
        <w:t>uninhabitable;</w:t>
      </w:r>
      <w:r w:rsidRPr="00EE066D">
        <w:rPr>
          <w:rStyle w:val="StyleUnderline"/>
          <w:rFonts w:ascii="Times" w:hAnsi="Times"/>
          <w:highlight w:val="yellow"/>
        </w:rPr>
        <w:t xml:space="preserve"> and mass</w:t>
      </w:r>
      <w:r w:rsidRPr="00EE066D">
        <w:rPr>
          <w:rFonts w:ascii="Times" w:hAnsi="Times"/>
          <w:sz w:val="16"/>
        </w:rPr>
        <w:t xml:space="preserve"> human </w:t>
      </w:r>
      <w:r w:rsidRPr="00EE066D">
        <w:rPr>
          <w:rStyle w:val="StyleUnderline"/>
          <w:rFonts w:ascii="Times" w:hAnsi="Times"/>
          <w:highlight w:val="yellow"/>
        </w:rPr>
        <w:t>migration, conflict and violence.</w:t>
      </w:r>
      <w:r w:rsidRPr="00EE066D">
        <w:rPr>
          <w:rFonts w:ascii="Times" w:hAnsi="Times"/>
          <w:sz w:val="16"/>
        </w:rPr>
        <w:t xml:space="preserve"> Leaked drafts talk of hundreds of millions displaced in a little over 80 years. This month, the American Association for the Advancement of Science (AAAS) added its voice: “</w:t>
      </w:r>
      <w:r w:rsidRPr="00EE066D">
        <w:rPr>
          <w:rStyle w:val="StyleUnderline"/>
          <w:rFonts w:ascii="Times" w:hAnsi="Times"/>
        </w:rPr>
        <w:t xml:space="preserve">the </w:t>
      </w:r>
      <w:proofErr w:type="spellStart"/>
      <w:r w:rsidRPr="00EE066D">
        <w:rPr>
          <w:rStyle w:val="StyleUnderline"/>
          <w:rFonts w:ascii="Times" w:hAnsi="Times"/>
        </w:rPr>
        <w:t>well being</w:t>
      </w:r>
      <w:proofErr w:type="spellEnd"/>
      <w:r w:rsidRPr="00EE066D">
        <w:rPr>
          <w:rStyle w:val="StyleUnderline"/>
          <w:rFonts w:ascii="Times" w:hAnsi="Times"/>
        </w:rPr>
        <w:t xml:space="preserve"> of</w:t>
      </w:r>
      <w:r w:rsidRPr="00EE066D">
        <w:rPr>
          <w:rFonts w:ascii="Times" w:hAnsi="Times"/>
          <w:sz w:val="16"/>
        </w:rPr>
        <w:t xml:space="preserve"> people of </w:t>
      </w:r>
      <w:r w:rsidRPr="00EE066D">
        <w:rPr>
          <w:rStyle w:val="StyleUnderline"/>
          <w:rFonts w:ascii="Times" w:hAnsi="Times"/>
        </w:rPr>
        <w:t>all nations [is] at risk</w:t>
      </w:r>
      <w:r w:rsidRPr="00EE066D">
        <w:rPr>
          <w:rFonts w:ascii="Times" w:hAnsi="Times"/>
          <w:sz w:val="16"/>
        </w:rPr>
        <w:t xml:space="preserve">.” [2] Such comments reaffirm the conclusions of the Lancet/UCL Commission: that </w:t>
      </w:r>
      <w:r w:rsidRPr="00EE066D">
        <w:rPr>
          <w:rStyle w:val="StyleUnderline"/>
          <w:rFonts w:ascii="Times" w:hAnsi="Times"/>
          <w:highlight w:val="yellow"/>
        </w:rPr>
        <w:t xml:space="preserve">climate change is “the </w:t>
      </w:r>
      <w:r w:rsidRPr="00EE066D">
        <w:rPr>
          <w:rStyle w:val="Emphasis"/>
          <w:rFonts w:ascii="Times" w:hAnsi="Times"/>
          <w:highlight w:val="yellow"/>
        </w:rPr>
        <w:t>greatest threat</w:t>
      </w:r>
      <w:r w:rsidRPr="00EE066D">
        <w:rPr>
          <w:rStyle w:val="StyleUnderline"/>
          <w:rFonts w:ascii="Times" w:hAnsi="Times"/>
          <w:highlight w:val="yellow"/>
        </w:rPr>
        <w:t xml:space="preserve"> to human health</w:t>
      </w:r>
      <w:r w:rsidRPr="00EE066D">
        <w:rPr>
          <w:rFonts w:ascii="Times" w:hAnsi="Times"/>
          <w:sz w:val="16"/>
        </w:rPr>
        <w:t xml:space="preserve"> of the 21st century.” [3] The changes seen so far—massive arctic ice loss and extreme weather events, for example—have resulted from an estimated average temperature rise of 0.89°C since 1901. </w:t>
      </w:r>
      <w:r w:rsidRPr="00EE066D">
        <w:rPr>
          <w:rStyle w:val="StyleUnderline"/>
          <w:rFonts w:ascii="Times" w:hAnsi="Times"/>
          <w:highlight w:val="yellow"/>
        </w:rPr>
        <w:t>Further changes will depend on how much we continue to heat the planet</w:t>
      </w:r>
      <w:r w:rsidRPr="00EE066D">
        <w:rPr>
          <w:rFonts w:ascii="Times" w:hAnsi="Times"/>
          <w:sz w:val="16"/>
        </w:rPr>
        <w:t xml:space="preserve">. The release of just another 275 </w:t>
      </w:r>
      <w:proofErr w:type="spellStart"/>
      <w:r w:rsidRPr="00EE066D">
        <w:rPr>
          <w:rFonts w:ascii="Times" w:hAnsi="Times"/>
          <w:sz w:val="16"/>
        </w:rPr>
        <w:t>gigatonnes</w:t>
      </w:r>
      <w:proofErr w:type="spellEnd"/>
      <w:r w:rsidRPr="00EE066D">
        <w:rPr>
          <w:rFonts w:ascii="Times" w:hAnsi="Times"/>
          <w:sz w:val="16"/>
        </w:rPr>
        <w:t xml:space="preserve"> of carbon dioxide would probably commit us to a temperature rise of at least 2°C—an amount that could be emitted in less than eight years. [4] “</w:t>
      </w:r>
      <w:r w:rsidRPr="00EE066D">
        <w:rPr>
          <w:rStyle w:val="Emphasis"/>
          <w:rFonts w:ascii="Times" w:hAnsi="Times"/>
          <w:highlight w:val="yellow"/>
        </w:rPr>
        <w:t>Business as usual</w:t>
      </w:r>
      <w:r w:rsidRPr="00EE066D">
        <w:rPr>
          <w:rStyle w:val="StyleUnderline"/>
          <w:rFonts w:ascii="Times" w:hAnsi="Times"/>
          <w:highlight w:val="yellow"/>
        </w:rPr>
        <w:t>” will increase carbon</w:t>
      </w:r>
      <w:r w:rsidRPr="00EE066D">
        <w:rPr>
          <w:rStyle w:val="StyleUnderline"/>
          <w:rFonts w:ascii="Times" w:hAnsi="Times"/>
        </w:rPr>
        <w:t xml:space="preserve"> dioxide </w:t>
      </w:r>
      <w:r w:rsidRPr="00EE066D">
        <w:rPr>
          <w:rStyle w:val="StyleUnderline"/>
          <w:rFonts w:ascii="Times" w:hAnsi="Times"/>
          <w:highlight w:val="yellow"/>
        </w:rPr>
        <w:t>concentrations</w:t>
      </w:r>
      <w:r w:rsidRPr="00EE066D">
        <w:rPr>
          <w:rFonts w:ascii="Times" w:hAnsi="Times"/>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w:t>
      </w:r>
      <w:proofErr w:type="spellStart"/>
      <w:r w:rsidRPr="00EE066D">
        <w:rPr>
          <w:rFonts w:ascii="Times" w:hAnsi="Times"/>
          <w:sz w:val="16"/>
        </w:rPr>
        <w:t>organised</w:t>
      </w:r>
      <w:proofErr w:type="spellEnd"/>
      <w:r w:rsidRPr="00EE066D">
        <w:rPr>
          <w:rFonts w:ascii="Times" w:hAnsi="Times"/>
          <w:sz w:val="16"/>
        </w:rPr>
        <w:t xml:space="preserve"> global community.” [5]. </w:t>
      </w:r>
      <w:r w:rsidRPr="00EE066D">
        <w:rPr>
          <w:rStyle w:val="StyleUnderline"/>
          <w:rFonts w:ascii="Times" w:hAnsi="Times"/>
          <w:highlight w:val="yellow"/>
        </w:rPr>
        <w:t>The IPCC warns of “</w:t>
      </w:r>
      <w:r w:rsidRPr="00EE066D">
        <w:rPr>
          <w:rStyle w:val="Emphasis"/>
          <w:rFonts w:ascii="Times" w:hAnsi="Times"/>
          <w:highlight w:val="yellow"/>
        </w:rPr>
        <w:t>tipping points</w:t>
      </w:r>
      <w:r w:rsidRPr="00EE066D">
        <w:rPr>
          <w:rFonts w:ascii="Times" w:hAnsi="Times"/>
          <w:sz w:val="16"/>
        </w:rPr>
        <w:t xml:space="preserve">” in the Earth’s system, </w:t>
      </w:r>
      <w:r w:rsidRPr="00EE066D">
        <w:rPr>
          <w:rStyle w:val="StyleUnderline"/>
          <w:rFonts w:ascii="Times" w:hAnsi="Times"/>
          <w:highlight w:val="yellow"/>
        </w:rPr>
        <w:t xml:space="preserve">which, if crossed, could lead to a </w:t>
      </w:r>
      <w:r w:rsidRPr="00EE066D">
        <w:rPr>
          <w:rStyle w:val="Emphasis"/>
          <w:rFonts w:ascii="Times" w:hAnsi="Times"/>
          <w:highlight w:val="yellow"/>
        </w:rPr>
        <w:t>catastrophic collapse</w:t>
      </w:r>
      <w:r w:rsidRPr="00EE066D">
        <w:rPr>
          <w:rStyle w:val="StyleUnderline"/>
          <w:rFonts w:ascii="Times" w:hAnsi="Times"/>
          <w:highlight w:val="yellow"/>
        </w:rPr>
        <w:t xml:space="preserve"> of</w:t>
      </w:r>
      <w:r w:rsidRPr="00EE066D">
        <w:rPr>
          <w:rStyle w:val="StyleUnderline"/>
          <w:rFonts w:ascii="Times" w:hAnsi="Times"/>
        </w:rPr>
        <w:t xml:space="preserve"> interlinked </w:t>
      </w:r>
      <w:r w:rsidRPr="00EE066D">
        <w:rPr>
          <w:rStyle w:val="StyleUnderline"/>
          <w:rFonts w:ascii="Times" w:hAnsi="Times"/>
          <w:highlight w:val="yellow"/>
        </w:rPr>
        <w:t>human and natural systems</w:t>
      </w:r>
      <w:r w:rsidRPr="00EE066D">
        <w:rPr>
          <w:rFonts w:ascii="Times" w:hAnsi="Times"/>
          <w:sz w:val="16"/>
        </w:rPr>
        <w:t xml:space="preserve">. The AAAS concludes that </w:t>
      </w:r>
      <w:r w:rsidRPr="00EE066D">
        <w:rPr>
          <w:rStyle w:val="StyleUnderline"/>
          <w:rFonts w:ascii="Times" w:hAnsi="Times"/>
          <w:highlight w:val="yellow"/>
        </w:rPr>
        <w:t xml:space="preserve">there is now a “real chance of </w:t>
      </w:r>
      <w:r w:rsidRPr="00EE066D">
        <w:rPr>
          <w:rStyle w:val="Emphasis"/>
          <w:rFonts w:ascii="Times" w:hAnsi="Times"/>
          <w:highlight w:val="yellow"/>
        </w:rPr>
        <w:t>abrupt,</w:t>
      </w:r>
      <w:r w:rsidRPr="00EE066D">
        <w:rPr>
          <w:rStyle w:val="StyleUnderline"/>
          <w:rFonts w:ascii="Times" w:hAnsi="Times"/>
          <w:highlight w:val="yellow"/>
        </w:rPr>
        <w:t xml:space="preserve"> </w:t>
      </w:r>
      <w:r w:rsidRPr="00EE066D">
        <w:rPr>
          <w:rStyle w:val="Emphasis"/>
          <w:rFonts w:ascii="Times" w:hAnsi="Times"/>
          <w:highlight w:val="yellow"/>
        </w:rPr>
        <w:t>unpredictable</w:t>
      </w:r>
      <w:r w:rsidRPr="00EE066D">
        <w:rPr>
          <w:rStyle w:val="StyleUnderline"/>
          <w:rFonts w:ascii="Times" w:hAnsi="Times"/>
          <w:highlight w:val="yellow"/>
        </w:rPr>
        <w:t xml:space="preserve"> and potentially </w:t>
      </w:r>
      <w:r w:rsidRPr="00EE066D">
        <w:rPr>
          <w:rStyle w:val="Emphasis"/>
          <w:rFonts w:ascii="Times" w:hAnsi="Times"/>
          <w:highlight w:val="yellow"/>
        </w:rPr>
        <w:t>irreversible</w:t>
      </w:r>
      <w:r w:rsidRPr="00EE066D">
        <w:rPr>
          <w:rStyle w:val="StyleUnderline"/>
          <w:rFonts w:ascii="Times" w:hAnsi="Times"/>
          <w:highlight w:val="yellow"/>
        </w:rPr>
        <w:t xml:space="preserve"> changes with </w:t>
      </w:r>
      <w:r w:rsidRPr="00EE066D">
        <w:rPr>
          <w:rStyle w:val="Emphasis"/>
          <w:rFonts w:ascii="Times" w:hAnsi="Times"/>
          <w:highlight w:val="yellow"/>
        </w:rPr>
        <w:t>highly damaging</w:t>
      </w:r>
      <w:r w:rsidRPr="00EE066D">
        <w:rPr>
          <w:rStyle w:val="StyleUnderline"/>
          <w:rFonts w:ascii="Times" w:hAnsi="Times"/>
          <w:highlight w:val="yellow"/>
        </w:rPr>
        <w:t xml:space="preserve"> impacts</w:t>
      </w:r>
      <w:r w:rsidRPr="00EE066D">
        <w:rPr>
          <w:rFonts w:ascii="Times" w:hAnsi="Times"/>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rsidR="00057FDC" w:rsidRPr="00057FDC" w:rsidRDefault="00057FDC" w:rsidP="00057FDC">
      <w:pPr>
        <w:rPr>
          <w:szCs w:val="20"/>
        </w:rPr>
      </w:pPr>
    </w:p>
    <w:p w:rsidR="00057FDC" w:rsidRPr="00057FDC" w:rsidRDefault="00057FDC" w:rsidP="00057FDC">
      <w:pPr>
        <w:pStyle w:val="Heading3"/>
      </w:pPr>
      <w:r w:rsidRPr="00057FDC">
        <w:br w:type="page"/>
        <w:t xml:space="preserve">Impact Turn – </w:t>
      </w:r>
      <w:r w:rsidR="00B12814">
        <w:t xml:space="preserve">Causes </w:t>
      </w:r>
      <w:r w:rsidRPr="00057FDC">
        <w:t xml:space="preserve">Protectionism </w:t>
      </w:r>
      <w:r>
        <w:t>2ac</w:t>
      </w:r>
    </w:p>
    <w:p w:rsidR="00057FDC" w:rsidRPr="00057FDC" w:rsidRDefault="00057FDC" w:rsidP="00057FDC">
      <w:pPr>
        <w:pStyle w:val="Heading4"/>
      </w:pPr>
      <w:r w:rsidRPr="00057FDC">
        <w:t>Ex-</w:t>
      </w:r>
      <w:proofErr w:type="spellStart"/>
      <w:r w:rsidRPr="00057FDC">
        <w:t>Im</w:t>
      </w:r>
      <w:proofErr w:type="spellEnd"/>
      <w:r w:rsidRPr="00057FDC">
        <w:t xml:space="preserve"> Bank sparks protectionist, retaliatory policies </w:t>
      </w:r>
    </w:p>
    <w:p w:rsidR="00057FDC" w:rsidRPr="00057FDC" w:rsidRDefault="00057FDC" w:rsidP="00057FDC">
      <w:pPr>
        <w:rPr>
          <w:szCs w:val="20"/>
        </w:rPr>
      </w:pPr>
      <w:r w:rsidRPr="00057FDC">
        <w:rPr>
          <w:rStyle w:val="Style13ptBold"/>
        </w:rPr>
        <w:t>James 3/14/12</w:t>
      </w:r>
      <w:r w:rsidRPr="00057FDC">
        <w:rPr>
          <w:szCs w:val="20"/>
        </w:rPr>
        <w:t xml:space="preserve"> (Sallie, Trade Analyst @ CATO, "Expanding Ex-</w:t>
      </w:r>
      <w:proofErr w:type="spellStart"/>
      <w:r w:rsidRPr="00057FDC">
        <w:rPr>
          <w:szCs w:val="20"/>
        </w:rPr>
        <w:t>Im's</w:t>
      </w:r>
      <w:proofErr w:type="spellEnd"/>
      <w:r w:rsidRPr="00057FDC">
        <w:rPr>
          <w:szCs w:val="20"/>
        </w:rPr>
        <w:t xml:space="preserve"> Mandate Is </w:t>
      </w:r>
      <w:proofErr w:type="gramStart"/>
      <w:r w:rsidRPr="00057FDC">
        <w:rPr>
          <w:szCs w:val="20"/>
        </w:rPr>
        <w:t>A</w:t>
      </w:r>
      <w:proofErr w:type="gramEnd"/>
      <w:r w:rsidRPr="00057FDC">
        <w:rPr>
          <w:szCs w:val="20"/>
        </w:rPr>
        <w:t xml:space="preserve"> Big Mistake," http://www.cato.org/publications/free-trade-bulletin/expanding-exims-mandate-is-big-mistake)</w:t>
      </w:r>
    </w:p>
    <w:p w:rsidR="00057FDC" w:rsidRDefault="00057FDC" w:rsidP="00057FDC">
      <w:pPr>
        <w:rPr>
          <w:sz w:val="16"/>
          <w:szCs w:val="20"/>
        </w:rPr>
      </w:pPr>
      <w:r w:rsidRPr="00057FDC">
        <w:rPr>
          <w:sz w:val="16"/>
          <w:szCs w:val="20"/>
        </w:rPr>
        <w:t xml:space="preserve">Perhaps </w:t>
      </w:r>
      <w:r w:rsidRPr="00057FDC">
        <w:rPr>
          <w:rStyle w:val="UnderlineChar"/>
          <w:rFonts w:ascii="Times New Roman" w:hAnsi="Times New Roman"/>
          <w:sz w:val="20"/>
          <w:szCs w:val="20"/>
        </w:rPr>
        <w:t>the most worrying aspect of the administration's plans is the apparent lack of standards or limits on where this subsidy race would end.</w:t>
      </w:r>
      <w:r w:rsidRPr="00057FDC">
        <w:rPr>
          <w:sz w:val="16"/>
          <w:szCs w:val="20"/>
        </w:rPr>
        <w:t xml:space="preserve"> Multilateral efforts to solve the growth of official export credits — the best way of dealing with this problem — don't appear to feature prominently in the administration's plans. The administration and other bank supporters have expressed concerns in the past about China, which is not a member of the Organization for Economic Cooperation and Development and thus not bound by its 1978 agreement that limits export finance subsidies. But </w:t>
      </w:r>
      <w:r w:rsidRPr="00057FDC">
        <w:rPr>
          <w:rStyle w:val="UnderlineChar"/>
          <w:rFonts w:ascii="Times New Roman" w:hAnsi="Times New Roman"/>
          <w:sz w:val="20"/>
          <w:szCs w:val="20"/>
        </w:rPr>
        <w:t>the "solution" put forward by the administration appears to accept export credit subsidies as a fact of life, as a substitute for trying to open dialogue to limit the export credit arms race.</w:t>
      </w:r>
      <w:r w:rsidRPr="00057FDC">
        <w:rPr>
          <w:sz w:val="16"/>
          <w:szCs w:val="20"/>
        </w:rPr>
        <w:t xml:space="preserve"> </w:t>
      </w:r>
      <w:r w:rsidRPr="00057FDC">
        <w:rPr>
          <w:rStyle w:val="UnderlineChar"/>
          <w:rFonts w:ascii="Times New Roman" w:hAnsi="Times New Roman"/>
          <w:sz w:val="20"/>
          <w:szCs w:val="20"/>
        </w:rPr>
        <w:t>The administration's proposal</w:t>
      </w:r>
      <w:r w:rsidRPr="00057FDC">
        <w:rPr>
          <w:sz w:val="16"/>
          <w:szCs w:val="20"/>
        </w:rPr>
        <w:t xml:space="preserve">, in other words, </w:t>
      </w:r>
      <w:r w:rsidRPr="00057FDC">
        <w:rPr>
          <w:rStyle w:val="UnderlineChar"/>
          <w:rFonts w:ascii="Times New Roman" w:hAnsi="Times New Roman"/>
          <w:sz w:val="20"/>
          <w:szCs w:val="20"/>
        </w:rPr>
        <w:t>would see the United States match "export" financing,</w:t>
      </w:r>
      <w:r w:rsidRPr="00057FDC">
        <w:rPr>
          <w:sz w:val="16"/>
          <w:szCs w:val="20"/>
        </w:rPr>
        <w:t xml:space="preserve"> including for sales on home turf, to a pace and scope set by Beijing.  </w:t>
      </w:r>
      <w:r w:rsidRPr="00057FDC">
        <w:rPr>
          <w:rStyle w:val="UnderlineChar"/>
          <w:rFonts w:ascii="Times New Roman" w:hAnsi="Times New Roman"/>
          <w:b/>
          <w:sz w:val="20"/>
          <w:szCs w:val="20"/>
        </w:rPr>
        <w:t>Rather than set off an ever-escalating round of tit-</w:t>
      </w:r>
      <w:proofErr w:type="spellStart"/>
      <w:r w:rsidRPr="00057FDC">
        <w:rPr>
          <w:rStyle w:val="UnderlineChar"/>
          <w:rFonts w:ascii="Times New Roman" w:hAnsi="Times New Roman"/>
          <w:b/>
          <w:sz w:val="20"/>
          <w:szCs w:val="20"/>
        </w:rPr>
        <w:t>fortat</w:t>
      </w:r>
      <w:proofErr w:type="spellEnd"/>
      <w:r w:rsidRPr="00057FDC">
        <w:rPr>
          <w:rStyle w:val="UnderlineChar"/>
          <w:rFonts w:ascii="Times New Roman" w:hAnsi="Times New Roman"/>
          <w:b/>
          <w:sz w:val="20"/>
          <w:szCs w:val="20"/>
        </w:rPr>
        <w:t xml:space="preserve"> export credit subsidies</w:t>
      </w:r>
      <w:r w:rsidRPr="00057FDC">
        <w:rPr>
          <w:sz w:val="16"/>
          <w:szCs w:val="20"/>
        </w:rPr>
        <w:t xml:space="preserve">, </w:t>
      </w:r>
      <w:r w:rsidRPr="00057FDC">
        <w:rPr>
          <w:rStyle w:val="UnderlineChar"/>
          <w:rFonts w:ascii="Times New Roman" w:hAnsi="Times New Roman"/>
          <w:sz w:val="20"/>
          <w:szCs w:val="20"/>
        </w:rPr>
        <w:t>the federal government should seek to promote free markets at home and abroad</w:t>
      </w:r>
      <w:r w:rsidRPr="00057FDC">
        <w:rPr>
          <w:sz w:val="16"/>
          <w:szCs w:val="20"/>
        </w:rPr>
        <w:t xml:space="preserve"> and, in any case, </w:t>
      </w:r>
      <w:r w:rsidRPr="00057FDC">
        <w:rPr>
          <w:rStyle w:val="UnderlineChar"/>
          <w:rFonts w:ascii="Times New Roman" w:hAnsi="Times New Roman"/>
          <w:sz w:val="20"/>
          <w:szCs w:val="20"/>
        </w:rPr>
        <w:t>refrain from</w:t>
      </w:r>
      <w:r w:rsidRPr="00057FDC">
        <w:rPr>
          <w:sz w:val="16"/>
          <w:szCs w:val="20"/>
        </w:rPr>
        <w:t xml:space="preserve"> growing ever larger in a futile and counterproductive attempt to </w:t>
      </w:r>
      <w:r w:rsidRPr="00057FDC">
        <w:rPr>
          <w:rStyle w:val="UnderlineChar"/>
          <w:rFonts w:ascii="Times New Roman" w:hAnsi="Times New Roman"/>
          <w:sz w:val="20"/>
          <w:szCs w:val="20"/>
        </w:rPr>
        <w:t>micromanage the economy</w:t>
      </w:r>
      <w:r w:rsidRPr="00057FDC">
        <w:rPr>
          <w:sz w:val="16"/>
          <w:szCs w:val="20"/>
        </w:rPr>
        <w:t>. The Ex-</w:t>
      </w:r>
      <w:proofErr w:type="spellStart"/>
      <w:r w:rsidRPr="00057FDC">
        <w:rPr>
          <w:sz w:val="16"/>
          <w:szCs w:val="20"/>
        </w:rPr>
        <w:t>Im</w:t>
      </w:r>
      <w:proofErr w:type="spellEnd"/>
      <w:r w:rsidRPr="00057FDC">
        <w:rPr>
          <w:sz w:val="16"/>
          <w:szCs w:val="20"/>
        </w:rPr>
        <w:t xml:space="preserve"> Bank's activities, even now, do not constitute a legitimate role of the federal government. Expanding the bank would be a mistake. Legislators should be looking toward winding down the bank completely, not expanding its role. </w:t>
      </w:r>
    </w:p>
    <w:p w:rsidR="00057FDC" w:rsidRDefault="00057FDC" w:rsidP="00057FDC">
      <w:pPr>
        <w:pStyle w:val="Heading4"/>
      </w:pPr>
      <w:r>
        <w:t>Protectionism causes multiple scenarios for global WMD conflict</w:t>
      </w:r>
    </w:p>
    <w:p w:rsidR="00057FDC" w:rsidRPr="00AF5064" w:rsidRDefault="00057FDC" w:rsidP="00057FDC">
      <w:proofErr w:type="spellStart"/>
      <w:r>
        <w:rPr>
          <w:rStyle w:val="Style13ptBold"/>
        </w:rPr>
        <w:t>Panzner</w:t>
      </w:r>
      <w:proofErr w:type="spellEnd"/>
      <w:r>
        <w:rPr>
          <w:rStyle w:val="Style13ptBold"/>
        </w:rPr>
        <w:t xml:space="preserve"> 8 (</w:t>
      </w:r>
      <w:r w:rsidRPr="00AF5064">
        <w:t xml:space="preserve">Michael, faculty at the New York Institute of Finance, 25-year veteran of the global stock, bond, and currency markets who has worked in New York and London for HSBC, Soros Funds, ABN </w:t>
      </w:r>
      <w:proofErr w:type="spellStart"/>
      <w:r w:rsidRPr="00AF5064">
        <w:t>Amro</w:t>
      </w:r>
      <w:proofErr w:type="spellEnd"/>
      <w:r w:rsidRPr="00AF5064">
        <w:t>, Dresdner Bank, and JPMorgan Chase “Financial Armageddon: Protect Your Future from Economic Collapse,” pg. 136-138)</w:t>
      </w:r>
    </w:p>
    <w:p w:rsidR="00057FDC" w:rsidRDefault="00057FDC" w:rsidP="00057FDC">
      <w:pPr>
        <w:rPr>
          <w:sz w:val="16"/>
        </w:rPr>
      </w:pPr>
      <w:r>
        <w:rPr>
          <w:rStyle w:val="StyleUnderline"/>
        </w:rPr>
        <w:t xml:space="preserve">Continuing calls for curbs on the flow of finance and trade will inspire the United States and other nations to spew forth </w:t>
      </w:r>
      <w:r w:rsidRPr="00650258">
        <w:rPr>
          <w:rStyle w:val="StyleUnderline"/>
          <w:highlight w:val="yellow"/>
        </w:rPr>
        <w:t>protectionist legislation</w:t>
      </w:r>
      <w:r>
        <w:rPr>
          <w:sz w:val="16"/>
        </w:rPr>
        <w:t xml:space="preserve"> like the notorious Smoot-Hawley bill. Introduced at the start of the Great Depression, it </w:t>
      </w:r>
      <w:r w:rsidRPr="002F324E">
        <w:rPr>
          <w:rStyle w:val="StyleUnderline"/>
        </w:rPr>
        <w:t xml:space="preserve">triggered </w:t>
      </w:r>
      <w:r>
        <w:rPr>
          <w:sz w:val="16"/>
        </w:rPr>
        <w:t xml:space="preserve">a series of </w:t>
      </w:r>
      <w:r w:rsidRPr="002F324E">
        <w:rPr>
          <w:rStyle w:val="StyleUnderline"/>
        </w:rPr>
        <w:t>tit-for-tat economic responses</w:t>
      </w:r>
      <w:r>
        <w:rPr>
          <w:sz w:val="16"/>
        </w:rPr>
        <w:t xml:space="preserve">,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w:t>
      </w:r>
      <w:r>
        <w:rPr>
          <w:rStyle w:val="StyleUnderline"/>
        </w:rPr>
        <w:t xml:space="preserve">Foreign individuals and companies seeking to acquire certain American infrastructure assets, or trying to buy property and other assets on the cheap thanks to a rapidly depreciating dollar, will be stymied by limits on investment by noncitizens. Those efforts </w:t>
      </w:r>
      <w:r w:rsidRPr="00650258">
        <w:rPr>
          <w:rStyle w:val="StyleUnderline"/>
          <w:highlight w:val="yellow"/>
        </w:rPr>
        <w:t>will cause spasms to ripple across economies and markets</w:t>
      </w:r>
      <w:r>
        <w:rPr>
          <w:rStyle w:val="StyleUnderline"/>
        </w:rPr>
        <w:t xml:space="preserve">, disrupting global payment, settlement, and clearing mechanisms. All of </w:t>
      </w:r>
      <w:r w:rsidRPr="002400F5">
        <w:rPr>
          <w:rStyle w:val="StyleUnderline"/>
        </w:rPr>
        <w:t>this will, of</w:t>
      </w:r>
      <w:r>
        <w:rPr>
          <w:rStyle w:val="StyleUnderline"/>
        </w:rPr>
        <w:t xml:space="preserve"> course, continue to </w:t>
      </w:r>
      <w:r w:rsidRPr="002400F5">
        <w:rPr>
          <w:rStyle w:val="StyleUnderline"/>
        </w:rPr>
        <w:t>undermine business confidence and consumer spending. In a world of lockouts and lockdowns, any</w:t>
      </w:r>
      <w:r>
        <w:rPr>
          <w:rStyle w:val="StyleUnderline"/>
        </w:rPr>
        <w:t xml:space="preserve"> link that transmits systemic financial pressures across markets through arbitrage or portfolio-based risk management, or that allows diseases to be easily spread from one country to the next by tourists and wildlife</w:t>
      </w:r>
      <w:r>
        <w:rPr>
          <w:sz w:val="16"/>
        </w:rPr>
        <w:t xml:space="preserve">, or that otherwise facilitates unwelcome exchanges of any kind will be viewed with suspicion and dealt with accordingly. The rise in isolationism and </w:t>
      </w:r>
      <w:r w:rsidRPr="00650258">
        <w:rPr>
          <w:rStyle w:val="StyleUnderline"/>
          <w:highlight w:val="yellow"/>
        </w:rPr>
        <w:t>protectionism will bring about ever more heated arguments and dangerous confrontations over</w:t>
      </w:r>
      <w:r>
        <w:rPr>
          <w:sz w:val="16"/>
        </w:rPr>
        <w:t xml:space="preserve"> shared sources of </w:t>
      </w:r>
      <w:r w:rsidRPr="00650258">
        <w:rPr>
          <w:rStyle w:val="StyleUnderline"/>
          <w:highlight w:val="yellow"/>
        </w:rPr>
        <w:t>oil, gas, and other key commodities</w:t>
      </w:r>
      <w:r>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650258">
        <w:rPr>
          <w:rStyle w:val="StyleUnderline"/>
          <w:highlight w:val="yellow"/>
        </w:rPr>
        <w:t>tensions will give rise to full-scale military encounters</w:t>
      </w:r>
      <w:r>
        <w:rPr>
          <w:sz w:val="16"/>
        </w:rPr>
        <w:t xml:space="preserve">, often with minimal provocation. In some instances, </w:t>
      </w:r>
      <w:r w:rsidRPr="00650258">
        <w:rPr>
          <w:rStyle w:val="StyleUnderline"/>
          <w:highlight w:val="yellow"/>
        </w:rPr>
        <w:t>economic conditions will serve as a</w:t>
      </w:r>
      <w:r>
        <w:rPr>
          <w:rStyle w:val="StyleUnderline"/>
        </w:rPr>
        <w:t xml:space="preserve"> convenient </w:t>
      </w:r>
      <w:r w:rsidRPr="00650258">
        <w:rPr>
          <w:rStyle w:val="StyleUnderline"/>
          <w:highlight w:val="yellow"/>
        </w:rPr>
        <w:t xml:space="preserve">pretext for conflicts </w:t>
      </w:r>
      <w:r w:rsidRPr="002D1EDC">
        <w:rPr>
          <w:rStyle w:val="StyleUnderline"/>
          <w:highlight w:val="yellow"/>
        </w:rPr>
        <w:t xml:space="preserve">that stem from </w:t>
      </w:r>
      <w:r w:rsidRPr="002D1EDC">
        <w:rPr>
          <w:rStyle w:val="Emphasis"/>
          <w:highlight w:val="yellow"/>
        </w:rPr>
        <w:t>cultural and religious differences</w:t>
      </w:r>
      <w:r>
        <w:rPr>
          <w:rStyle w:val="StyleUnderline"/>
        </w:rPr>
        <w:t xml:space="preserve">. Alternatively, </w:t>
      </w:r>
      <w:r w:rsidRPr="00650258">
        <w:rPr>
          <w:rStyle w:val="StyleUnderline"/>
          <w:highlight w:val="yellow"/>
        </w:rPr>
        <w:t>nations may</w:t>
      </w:r>
      <w:r>
        <w:rPr>
          <w:rStyle w:val="StyleUnderline"/>
        </w:rPr>
        <w:t xml:space="preserve"> look to </w:t>
      </w:r>
      <w:r w:rsidRPr="002D1EDC">
        <w:rPr>
          <w:rStyle w:val="StyleUnderline"/>
          <w:highlight w:val="yellow"/>
        </w:rPr>
        <w:t xml:space="preserve">divert attention away from </w:t>
      </w:r>
      <w:r w:rsidRPr="002400F5">
        <w:rPr>
          <w:rStyle w:val="StyleUnderline"/>
        </w:rPr>
        <w:t xml:space="preserve">domestic </w:t>
      </w:r>
      <w:r w:rsidRPr="00650258">
        <w:rPr>
          <w:rStyle w:val="StyleUnderline"/>
          <w:highlight w:val="yellow"/>
        </w:rPr>
        <w:t>problems by channeling frustration</w:t>
      </w:r>
      <w:r>
        <w:rPr>
          <w:rStyle w:val="StyleUnderline"/>
        </w:rPr>
        <w:t xml:space="preserve"> </w:t>
      </w:r>
      <w:r w:rsidRPr="002400F5">
        <w:rPr>
          <w:rStyle w:val="StyleUnderline"/>
        </w:rPr>
        <w:t xml:space="preserve">and populist sentiment </w:t>
      </w:r>
      <w:r w:rsidRPr="00650258">
        <w:rPr>
          <w:rStyle w:val="StyleUnderline"/>
          <w:highlight w:val="yellow"/>
        </w:rPr>
        <w:t>toward other countries</w:t>
      </w:r>
      <w:r>
        <w:rPr>
          <w:rStyle w:val="StyleUnderline"/>
        </w:rPr>
        <w:t xml:space="preserve"> and cultures. </w:t>
      </w:r>
      <w:r w:rsidRPr="00650258">
        <w:rPr>
          <w:rStyle w:val="StyleUnderline"/>
          <w:highlight w:val="yellow"/>
        </w:rPr>
        <w:t>Enabled by cheap tech</w:t>
      </w:r>
      <w:r>
        <w:rPr>
          <w:rStyle w:val="StyleUnderline"/>
        </w:rPr>
        <w:t xml:space="preserve">nology </w:t>
      </w:r>
      <w:r w:rsidRPr="002400F5">
        <w:rPr>
          <w:rStyle w:val="StyleUnderline"/>
        </w:rPr>
        <w:t>and the waning threat of American retribution</w:t>
      </w:r>
      <w:r w:rsidRPr="00E211D2">
        <w:rPr>
          <w:rStyle w:val="StyleUnderline"/>
          <w:highlight w:val="cyan"/>
        </w:rPr>
        <w:t xml:space="preserve">, </w:t>
      </w:r>
      <w:r w:rsidRPr="00650258">
        <w:rPr>
          <w:rStyle w:val="Emphasis"/>
          <w:highlight w:val="yellow"/>
        </w:rPr>
        <w:t>terrorist groups</w:t>
      </w:r>
      <w:r w:rsidRPr="00650258">
        <w:rPr>
          <w:rStyle w:val="StyleUnderline"/>
          <w:highlight w:val="yellow"/>
        </w:rPr>
        <w:t xml:space="preserve"> will </w:t>
      </w:r>
      <w:r>
        <w:rPr>
          <w:rStyle w:val="StyleUnderline"/>
        </w:rPr>
        <w:t xml:space="preserve">likely </w:t>
      </w:r>
      <w:r w:rsidRPr="00650258">
        <w:rPr>
          <w:rStyle w:val="StyleUnderline"/>
          <w:highlight w:val="yellow"/>
        </w:rPr>
        <w:t>boost the frequency and scale of</w:t>
      </w:r>
      <w:r w:rsidRPr="00E211D2">
        <w:rPr>
          <w:rStyle w:val="StyleUnderline"/>
          <w:highlight w:val="cyan"/>
        </w:rPr>
        <w:t xml:space="preserve"> </w:t>
      </w:r>
      <w:r>
        <w:rPr>
          <w:rStyle w:val="StyleUnderline"/>
        </w:rPr>
        <w:t xml:space="preserve">their horrifying </w:t>
      </w:r>
      <w:r w:rsidRPr="00650258">
        <w:rPr>
          <w:rStyle w:val="StyleUnderline"/>
          <w:highlight w:val="yellow"/>
        </w:rPr>
        <w:t>attacks</w:t>
      </w:r>
      <w:r w:rsidRPr="00E211D2">
        <w:rPr>
          <w:rStyle w:val="StyleUnderline"/>
          <w:highlight w:val="cyan"/>
        </w:rPr>
        <w:t>,</w:t>
      </w:r>
      <w:r>
        <w:rPr>
          <w:rStyle w:val="StyleUnderline"/>
        </w:rPr>
        <w:t xml:space="preserve"> bringing the threat of random violence to a whole new level. Turbulent conditions will encourage aggressive saber rattling and interdictions by rogue nations running amok</w:t>
      </w:r>
      <w:r>
        <w:rPr>
          <w:sz w:val="16"/>
        </w:rPr>
        <w:t xml:space="preserve">. Age-old clashes will also take on a new, more heated sense of urgency. </w:t>
      </w:r>
      <w:r w:rsidRPr="00650258">
        <w:rPr>
          <w:rStyle w:val="Emphasis"/>
          <w:highlight w:val="yellow"/>
        </w:rPr>
        <w:t>China</w:t>
      </w:r>
      <w:r w:rsidRPr="00650258">
        <w:rPr>
          <w:rStyle w:val="StyleUnderline"/>
          <w:highlight w:val="yellow"/>
        </w:rPr>
        <w:t xml:space="preserve"> will</w:t>
      </w:r>
      <w:r>
        <w:rPr>
          <w:rStyle w:val="StyleUnderline"/>
        </w:rPr>
        <w:t xml:space="preserve"> likely </w:t>
      </w:r>
      <w:r w:rsidRPr="00650258">
        <w:rPr>
          <w:rStyle w:val="StyleUnderline"/>
          <w:highlight w:val="yellow"/>
        </w:rPr>
        <w:t>assume an increasingly belligerent posture toward Taiwan,</w:t>
      </w:r>
      <w:r>
        <w:rPr>
          <w:rStyle w:val="StyleUnderline"/>
        </w:rPr>
        <w:t xml:space="preserve"> while </w:t>
      </w:r>
      <w:r w:rsidRPr="00650258">
        <w:rPr>
          <w:rStyle w:val="Emphasis"/>
          <w:highlight w:val="yellow"/>
        </w:rPr>
        <w:t>Iran</w:t>
      </w:r>
      <w:r w:rsidRPr="00650258">
        <w:rPr>
          <w:rStyle w:val="StyleUnderline"/>
          <w:highlight w:val="yellow"/>
        </w:rPr>
        <w:t xml:space="preserve"> may embark on </w:t>
      </w:r>
      <w:r w:rsidRPr="002400F5">
        <w:rPr>
          <w:rStyle w:val="StyleUnderline"/>
        </w:rPr>
        <w:t xml:space="preserve">overt </w:t>
      </w:r>
      <w:r w:rsidRPr="00650258">
        <w:rPr>
          <w:rStyle w:val="StyleUnderline"/>
          <w:highlight w:val="yellow"/>
        </w:rPr>
        <w:t>colonization</w:t>
      </w:r>
      <w:r>
        <w:rPr>
          <w:rStyle w:val="StyleUnderline"/>
        </w:rPr>
        <w:t xml:space="preserve"> of its neighbors in the Mideast. </w:t>
      </w:r>
      <w:r w:rsidRPr="00650258">
        <w:rPr>
          <w:rStyle w:val="StyleUnderline"/>
          <w:highlight w:val="yellow"/>
        </w:rPr>
        <w:t>Israel</w:t>
      </w:r>
      <w:r>
        <w:rPr>
          <w:rStyle w:val="StyleUnderline"/>
        </w:rPr>
        <w:t xml:space="preserve">, for its part, </w:t>
      </w:r>
      <w:r w:rsidRPr="00650258">
        <w:rPr>
          <w:rStyle w:val="StyleUnderline"/>
          <w:highlight w:val="yellow"/>
        </w:rPr>
        <w:t xml:space="preserve">may </w:t>
      </w:r>
      <w:r w:rsidRPr="002400F5">
        <w:rPr>
          <w:rStyle w:val="StyleUnderline"/>
        </w:rPr>
        <w:t xml:space="preserve">look to </w:t>
      </w:r>
      <w:r w:rsidRPr="00650258">
        <w:rPr>
          <w:rStyle w:val="StyleUnderline"/>
          <w:highlight w:val="yellow"/>
        </w:rPr>
        <w:t xml:space="preserve">draw </w:t>
      </w:r>
      <w:r w:rsidRPr="002400F5">
        <w:rPr>
          <w:rStyle w:val="StyleUnderline"/>
        </w:rPr>
        <w:t xml:space="preserve">a dwindling list of </w:t>
      </w:r>
      <w:r w:rsidRPr="00650258">
        <w:rPr>
          <w:rStyle w:val="StyleUnderline"/>
          <w:highlight w:val="yellow"/>
        </w:rPr>
        <w:t xml:space="preserve">allies from around the world into a </w:t>
      </w:r>
      <w:r w:rsidRPr="00650258">
        <w:rPr>
          <w:rStyle w:val="Emphasis"/>
          <w:highlight w:val="yellow"/>
        </w:rPr>
        <w:t>growing number of conflicts</w:t>
      </w:r>
      <w:r>
        <w:rPr>
          <w:sz w:val="16"/>
        </w:rPr>
        <w:t xml:space="preserve">. Some observers, like John </w:t>
      </w:r>
      <w:proofErr w:type="spellStart"/>
      <w:r>
        <w:rPr>
          <w:sz w:val="16"/>
        </w:rPr>
        <w:t>Mearsheimer</w:t>
      </w:r>
      <w:proofErr w:type="spellEnd"/>
      <w:r>
        <w:rPr>
          <w:sz w:val="16"/>
        </w:rPr>
        <w:t xml:space="preserve">, a political scientist at the University of Chicago, have even speculated that an “intense confrontation” between the United States and China is “inevitable” at some point. More than a few disputes will turn out to be almost wholly ideological. </w:t>
      </w:r>
      <w:r>
        <w:rPr>
          <w:rStyle w:val="StyleUnderline"/>
        </w:rPr>
        <w:t xml:space="preserve">Growing cultural and religious </w:t>
      </w:r>
      <w:r w:rsidRPr="002D1EDC">
        <w:rPr>
          <w:rStyle w:val="StyleUnderline"/>
          <w:highlight w:val="yellow"/>
        </w:rPr>
        <w:t xml:space="preserve">differences will be transformed from </w:t>
      </w:r>
      <w:r w:rsidRPr="002D1EDC">
        <w:rPr>
          <w:rStyle w:val="Emphasis"/>
          <w:highlight w:val="yellow"/>
        </w:rPr>
        <w:t>wars of words to battles soaked in blood</w:t>
      </w:r>
      <w:r w:rsidRPr="00374E72">
        <w:rPr>
          <w:rStyle w:val="Emphasis"/>
        </w:rPr>
        <w:t>.</w:t>
      </w:r>
      <w:r>
        <w:rPr>
          <w:sz w:val="16"/>
        </w:rPr>
        <w:t xml:space="preserve"> </w:t>
      </w:r>
      <w:r>
        <w:rPr>
          <w:rStyle w:val="StyleUnderline"/>
        </w:rPr>
        <w:t xml:space="preserve">Long-simmering resentments could also degenerate quickly, spurring the basest of human instincts and triggering genocidal acts. </w:t>
      </w:r>
      <w:r w:rsidRPr="00650258">
        <w:rPr>
          <w:rStyle w:val="Emphasis"/>
          <w:highlight w:val="yellow"/>
        </w:rPr>
        <w:t xml:space="preserve">Terrorists employing biological or nuclear weapons </w:t>
      </w:r>
      <w:r w:rsidRPr="00650258">
        <w:rPr>
          <w:rStyle w:val="StyleUnderline"/>
          <w:highlight w:val="yellow"/>
        </w:rPr>
        <w:t>will</w:t>
      </w:r>
      <w:r>
        <w:rPr>
          <w:rStyle w:val="StyleUnderline"/>
        </w:rPr>
        <w:t xml:space="preserve"> vie with conventional forces using jets, cruise missiles, and bunker-busting bombs to </w:t>
      </w:r>
      <w:r w:rsidRPr="00650258">
        <w:rPr>
          <w:rStyle w:val="StyleUnderline"/>
          <w:highlight w:val="yellow"/>
        </w:rPr>
        <w:t>cause</w:t>
      </w:r>
      <w:r>
        <w:rPr>
          <w:rStyle w:val="StyleUnderline"/>
        </w:rPr>
        <w:t xml:space="preserve"> widespread </w:t>
      </w:r>
      <w:r w:rsidRPr="002400F5">
        <w:rPr>
          <w:rStyle w:val="StyleUnderline"/>
        </w:rPr>
        <w:t>destruction</w:t>
      </w:r>
      <w:r w:rsidRPr="002400F5">
        <w:rPr>
          <w:sz w:val="16"/>
        </w:rPr>
        <w:t xml:space="preserve">. Many will interpret stepped-up conflicts between Muslims </w:t>
      </w:r>
      <w:r w:rsidRPr="002400F5">
        <w:rPr>
          <w:rStyle w:val="StyleUnderline"/>
        </w:rPr>
        <w:t>and</w:t>
      </w:r>
      <w:r>
        <w:rPr>
          <w:sz w:val="16"/>
        </w:rPr>
        <w:t xml:space="preserve"> Western societies as </w:t>
      </w:r>
      <w:r>
        <w:rPr>
          <w:rStyle w:val="StyleUnderline"/>
        </w:rPr>
        <w:t xml:space="preserve">the beginnings of </w:t>
      </w:r>
      <w:r w:rsidRPr="00650258">
        <w:rPr>
          <w:rStyle w:val="Emphasis"/>
          <w:highlight w:val="yellow"/>
        </w:rPr>
        <w:t>a new world war</w:t>
      </w:r>
      <w:r w:rsidRPr="00E211D2">
        <w:rPr>
          <w:sz w:val="16"/>
          <w:highlight w:val="cyan"/>
        </w:rPr>
        <w:t>.</w:t>
      </w:r>
    </w:p>
    <w:p w:rsidR="00057FDC" w:rsidRPr="00057FDC" w:rsidRDefault="00057FDC" w:rsidP="00057FDC">
      <w:pPr>
        <w:rPr>
          <w:sz w:val="16"/>
          <w:szCs w:val="20"/>
        </w:rPr>
      </w:pPr>
    </w:p>
    <w:p w:rsidR="00057FDC" w:rsidRPr="00057FDC" w:rsidRDefault="00057FDC" w:rsidP="00057FDC">
      <w:pPr>
        <w:pStyle w:val="Heading3"/>
      </w:pPr>
      <w:r>
        <w:t>Impact Turn – Protectionism 1ar</w:t>
      </w:r>
    </w:p>
    <w:p w:rsidR="00057FDC" w:rsidRPr="00057FDC" w:rsidRDefault="00057FDC" w:rsidP="00057FDC">
      <w:pPr>
        <w:pStyle w:val="Heading4"/>
      </w:pPr>
      <w:r w:rsidRPr="00057FDC">
        <w:t>Ex-</w:t>
      </w:r>
      <w:proofErr w:type="spellStart"/>
      <w:r w:rsidRPr="00057FDC">
        <w:t>Im</w:t>
      </w:r>
      <w:proofErr w:type="spellEnd"/>
      <w:r w:rsidRPr="00057FDC">
        <w:t xml:space="preserve"> Bank financing triggers protectionist retaliation </w:t>
      </w:r>
    </w:p>
    <w:p w:rsidR="00057FDC" w:rsidRPr="00057FDC" w:rsidRDefault="00057FDC" w:rsidP="00057FDC">
      <w:pPr>
        <w:rPr>
          <w:szCs w:val="20"/>
        </w:rPr>
      </w:pPr>
      <w:r w:rsidRPr="00057FDC">
        <w:rPr>
          <w:rStyle w:val="Style13ptBold"/>
        </w:rPr>
        <w:t>James 3/14/12</w:t>
      </w:r>
      <w:r w:rsidRPr="00057FDC">
        <w:rPr>
          <w:szCs w:val="20"/>
        </w:rPr>
        <w:t xml:space="preserve"> (Sallie, Trade Analyst @ CATO, "Expanding Ex-</w:t>
      </w:r>
      <w:proofErr w:type="spellStart"/>
      <w:r w:rsidRPr="00057FDC">
        <w:rPr>
          <w:szCs w:val="20"/>
        </w:rPr>
        <w:t>Im's</w:t>
      </w:r>
      <w:proofErr w:type="spellEnd"/>
      <w:r w:rsidRPr="00057FDC">
        <w:rPr>
          <w:szCs w:val="20"/>
        </w:rPr>
        <w:t xml:space="preserve"> Mandate Is </w:t>
      </w:r>
      <w:proofErr w:type="gramStart"/>
      <w:r w:rsidRPr="00057FDC">
        <w:rPr>
          <w:szCs w:val="20"/>
        </w:rPr>
        <w:t>A</w:t>
      </w:r>
      <w:proofErr w:type="gramEnd"/>
      <w:r w:rsidRPr="00057FDC">
        <w:rPr>
          <w:szCs w:val="20"/>
        </w:rPr>
        <w:t xml:space="preserve"> Big Mistake," http://www.cato.org/publications/free-trade-bulletin/expanding-exims-mandate-is-big-mistake)</w:t>
      </w:r>
    </w:p>
    <w:p w:rsidR="00057FDC" w:rsidRPr="00B12814" w:rsidRDefault="00057FDC" w:rsidP="00057FDC">
      <w:pPr>
        <w:rPr>
          <w:sz w:val="16"/>
          <w:szCs w:val="20"/>
        </w:rPr>
      </w:pPr>
      <w:r w:rsidRPr="00057FDC">
        <w:rPr>
          <w:rStyle w:val="UnderlineChar"/>
          <w:rFonts w:ascii="Times New Roman" w:hAnsi="Times New Roman"/>
          <w:sz w:val="20"/>
          <w:szCs w:val="20"/>
        </w:rPr>
        <w:t>The fourth justification for the bank's existence is that it "levels the playing field" by stepping in to match official export credit provided to U.S. firms' rivals by their own governments</w:t>
      </w:r>
      <w:r w:rsidRPr="00B12814">
        <w:rPr>
          <w:sz w:val="16"/>
          <w:szCs w:val="20"/>
        </w:rPr>
        <w:t xml:space="preserve">. This justification is slightly more defensible than the others, but it is still motivated by a misguided mercantilist worldview in which foreign governments' subsidies are seen as something to lament and correct.  In any event, </w:t>
      </w:r>
      <w:r w:rsidRPr="00057FDC">
        <w:rPr>
          <w:rStyle w:val="UnderlineChar"/>
          <w:rFonts w:ascii="Times New Roman" w:hAnsi="Times New Roman"/>
          <w:b/>
          <w:sz w:val="20"/>
          <w:szCs w:val="20"/>
        </w:rPr>
        <w:t>spending by rich-country governments on official export credit has actually fallen in recent years</w:t>
      </w:r>
      <w:r w:rsidRPr="00B12814">
        <w:rPr>
          <w:sz w:val="16"/>
          <w:szCs w:val="20"/>
        </w:rPr>
        <w:t>, although the bank and its supporters claim that export credit financing has increased markedly in fast-growing developing countries against which U.S. firms have to compete. It is this last role that the Obama administration hopes to expand in size and scope, by increasing Ex-</w:t>
      </w:r>
      <w:proofErr w:type="spellStart"/>
      <w:r w:rsidRPr="00B12814">
        <w:rPr>
          <w:sz w:val="16"/>
          <w:szCs w:val="20"/>
        </w:rPr>
        <w:t>Im's</w:t>
      </w:r>
      <w:proofErr w:type="spellEnd"/>
      <w:r w:rsidRPr="00B12814">
        <w:rPr>
          <w:sz w:val="16"/>
          <w:szCs w:val="20"/>
        </w:rPr>
        <w:t xml:space="preserve"> exposure cap and by allowing the bank to finance domestic sales. </w:t>
      </w:r>
      <w:r w:rsidRPr="00057FDC">
        <w:rPr>
          <w:rStyle w:val="UnderlineChar"/>
          <w:rFonts w:ascii="Times New Roman" w:hAnsi="Times New Roman"/>
          <w:sz w:val="20"/>
          <w:szCs w:val="20"/>
        </w:rPr>
        <w:t xml:space="preserve">It is not difficult to imagine a </w:t>
      </w:r>
      <w:r w:rsidRPr="00B12814">
        <w:rPr>
          <w:rStyle w:val="Emphasis"/>
        </w:rPr>
        <w:t xml:space="preserve">never-ending cycle of subsidies and </w:t>
      </w:r>
      <w:proofErr w:type="spellStart"/>
      <w:r w:rsidRPr="00B12814">
        <w:rPr>
          <w:rStyle w:val="Emphasis"/>
        </w:rPr>
        <w:t>countersubsidies</w:t>
      </w:r>
      <w:proofErr w:type="spellEnd"/>
      <w:r w:rsidRPr="00057FDC">
        <w:rPr>
          <w:rStyle w:val="UnderlineChar"/>
          <w:rFonts w:ascii="Times New Roman" w:hAnsi="Times New Roman"/>
          <w:sz w:val="20"/>
          <w:szCs w:val="20"/>
        </w:rPr>
        <w:t xml:space="preserve"> as official export credit agencies seek to gain advantages at home and abroad</w:t>
      </w:r>
      <w:r w:rsidRPr="00B12814">
        <w:rPr>
          <w:sz w:val="16"/>
          <w:szCs w:val="20"/>
        </w:rPr>
        <w:t xml:space="preserve">. </w:t>
      </w:r>
    </w:p>
    <w:p w:rsidR="00057FDC" w:rsidRPr="00057FDC" w:rsidRDefault="00057FDC" w:rsidP="00057FDC">
      <w:pPr>
        <w:pStyle w:val="Heading4"/>
      </w:pPr>
      <w:r w:rsidRPr="00057FDC">
        <w:t>Ex-</w:t>
      </w:r>
      <w:proofErr w:type="spellStart"/>
      <w:r w:rsidRPr="00057FDC">
        <w:t>Im</w:t>
      </w:r>
      <w:proofErr w:type="spellEnd"/>
      <w:r w:rsidRPr="00057FDC">
        <w:t xml:space="preserve"> Bank loans spark protectionist retaliatory policies AND serve to undermine domestic industries like airlines </w:t>
      </w:r>
    </w:p>
    <w:p w:rsidR="00057FDC" w:rsidRPr="00057FDC" w:rsidRDefault="00057FDC" w:rsidP="00057FDC">
      <w:pPr>
        <w:rPr>
          <w:szCs w:val="20"/>
        </w:rPr>
      </w:pPr>
      <w:r w:rsidRPr="00057FDC">
        <w:rPr>
          <w:rStyle w:val="Style13ptBold"/>
        </w:rPr>
        <w:t>Will 3/16/12</w:t>
      </w:r>
      <w:r w:rsidRPr="00057FDC">
        <w:rPr>
          <w:szCs w:val="20"/>
        </w:rPr>
        <w:t xml:space="preserve"> (George, Syndicated Columnist, Wash Post, "Export-Import Bank’s damage to American firms," http://www.washingtonpost.com/opinions/export-import-banks-damage-to-american-firms/2012/03/15/gIQAFDSNHS_story.html)</w:t>
      </w:r>
    </w:p>
    <w:p w:rsidR="00057FDC" w:rsidRPr="00057FDC" w:rsidRDefault="00057FDC" w:rsidP="00057FDC">
      <w:pPr>
        <w:rPr>
          <w:sz w:val="16"/>
          <w:szCs w:val="20"/>
        </w:rPr>
      </w:pPr>
      <w:r w:rsidRPr="00057FDC">
        <w:rPr>
          <w:sz w:val="16"/>
          <w:szCs w:val="20"/>
        </w:rPr>
        <w:t xml:space="preserve">The </w:t>
      </w:r>
      <w:r w:rsidRPr="00057FDC">
        <w:rPr>
          <w:rStyle w:val="UnderlineChar"/>
          <w:rFonts w:ascii="Times New Roman" w:hAnsi="Times New Roman"/>
          <w:sz w:val="20"/>
          <w:szCs w:val="20"/>
        </w:rPr>
        <w:t>bank</w:t>
      </w:r>
      <w:r w:rsidRPr="00057FDC">
        <w:rPr>
          <w:sz w:val="16"/>
          <w:szCs w:val="20"/>
        </w:rPr>
        <w:t xml:space="preserve">, whose current reauthorization expires May 31 and which two months before that might hit the $100 billion cap on its loan exposure, </w:t>
      </w:r>
      <w:r w:rsidRPr="00057FDC">
        <w:rPr>
          <w:rStyle w:val="UnderlineChar"/>
          <w:rFonts w:ascii="Times New Roman" w:hAnsi="Times New Roman"/>
          <w:sz w:val="20"/>
          <w:szCs w:val="20"/>
        </w:rPr>
        <w:t>subsidizes myriad export transactions with guaranteed loans to make U.S. exports cheaper</w:t>
      </w:r>
      <w:r w:rsidRPr="00057FDC">
        <w:rPr>
          <w:sz w:val="16"/>
          <w:szCs w:val="20"/>
        </w:rPr>
        <w:t xml:space="preserve">. Mission creep is a metabolic urge of government agencies, but there may be mission gallop at the bank as it tries to correct the collateral damage it does to some U.S. companies and as it is pushed to further politicize credit markets by mirroring the market-distorting policies of foreign governments.  The bank’s Web site says that it helps “to level the playing field for U.S. exporters by matching the financing that other governments provide to their exporters.” But a leveler’s work is never done.  </w:t>
      </w:r>
      <w:r w:rsidRPr="00057FDC">
        <w:rPr>
          <w:rStyle w:val="UnderlineChar"/>
          <w:rFonts w:ascii="Times New Roman" w:hAnsi="Times New Roman"/>
          <w:sz w:val="20"/>
          <w:szCs w:val="20"/>
        </w:rPr>
        <w:t>There is a reason critics have called Ex-</w:t>
      </w:r>
      <w:proofErr w:type="spellStart"/>
      <w:r w:rsidRPr="00057FDC">
        <w:rPr>
          <w:rStyle w:val="UnderlineChar"/>
          <w:rFonts w:ascii="Times New Roman" w:hAnsi="Times New Roman"/>
          <w:sz w:val="20"/>
          <w:szCs w:val="20"/>
        </w:rPr>
        <w:t>Im</w:t>
      </w:r>
      <w:proofErr w:type="spellEnd"/>
      <w:r w:rsidRPr="00057FDC">
        <w:rPr>
          <w:rStyle w:val="UnderlineChar"/>
          <w:rFonts w:ascii="Times New Roman" w:hAnsi="Times New Roman"/>
          <w:sz w:val="20"/>
          <w:szCs w:val="20"/>
        </w:rPr>
        <w:t xml:space="preserve"> “Boeing’s bank.”</w:t>
      </w:r>
      <w:r w:rsidRPr="00057FDC">
        <w:rPr>
          <w:sz w:val="16"/>
          <w:szCs w:val="20"/>
        </w:rPr>
        <w:t xml:space="preserve"> America’s biggest exporter is by far the biggest beneficiary of the bank’s activities. But </w:t>
      </w:r>
      <w:r w:rsidRPr="00057FDC">
        <w:rPr>
          <w:rStyle w:val="UnderlineChar"/>
          <w:rFonts w:ascii="Times New Roman" w:hAnsi="Times New Roman"/>
          <w:sz w:val="20"/>
          <w:szCs w:val="20"/>
        </w:rPr>
        <w:t>when the bank’s interventions in financing help Boeing sell planes to China</w:t>
      </w:r>
      <w:r w:rsidRPr="00057FDC">
        <w:rPr>
          <w:sz w:val="16"/>
          <w:szCs w:val="20"/>
        </w:rPr>
        <w:t xml:space="preserve">, India and other nations, </w:t>
      </w:r>
      <w:r w:rsidRPr="00057FDC">
        <w:rPr>
          <w:rStyle w:val="UnderlineChar"/>
          <w:rFonts w:ascii="Times New Roman" w:hAnsi="Times New Roman"/>
          <w:b/>
          <w:sz w:val="20"/>
          <w:szCs w:val="20"/>
        </w:rPr>
        <w:t>it enhances the ability of those nations’ airlines to compete</w:t>
      </w:r>
      <w:r w:rsidRPr="00057FDC">
        <w:rPr>
          <w:sz w:val="16"/>
          <w:szCs w:val="20"/>
        </w:rPr>
        <w:t xml:space="preserve"> — often using discounted excess capacity — </w:t>
      </w:r>
      <w:r w:rsidRPr="00057FDC">
        <w:rPr>
          <w:rStyle w:val="UnderlineChar"/>
          <w:rFonts w:ascii="Times New Roman" w:hAnsi="Times New Roman"/>
          <w:b/>
          <w:sz w:val="20"/>
          <w:szCs w:val="20"/>
        </w:rPr>
        <w:t>with U.S. international carriers</w:t>
      </w:r>
      <w:r w:rsidRPr="00057FDC">
        <w:rPr>
          <w:sz w:val="16"/>
          <w:szCs w:val="20"/>
        </w:rPr>
        <w:t xml:space="preserve">.  The bank is only lightly constrained by the law that supposedly leashes it. The bank is required to consider “any serious adverse effect” on U.S. companies before supporting foreign purchasers to help other U.S. companies. But Richard B. </w:t>
      </w:r>
      <w:proofErr w:type="spellStart"/>
      <w:r w:rsidRPr="00057FDC">
        <w:rPr>
          <w:sz w:val="16"/>
          <w:szCs w:val="20"/>
        </w:rPr>
        <w:t>Hirst</w:t>
      </w:r>
      <w:proofErr w:type="spellEnd"/>
      <w:r w:rsidRPr="00057FDC">
        <w:rPr>
          <w:sz w:val="16"/>
          <w:szCs w:val="20"/>
        </w:rPr>
        <w:t xml:space="preserve">, general counsel of Delta Air Lines, charges that the bank exempts 99.8 percent of its transactions from this requirement.  </w:t>
      </w:r>
      <w:proofErr w:type="spellStart"/>
      <w:r w:rsidRPr="00057FDC">
        <w:rPr>
          <w:sz w:val="16"/>
          <w:szCs w:val="20"/>
        </w:rPr>
        <w:t>Hirst</w:t>
      </w:r>
      <w:proofErr w:type="spellEnd"/>
      <w:r w:rsidRPr="00057FDC">
        <w:rPr>
          <w:sz w:val="16"/>
          <w:szCs w:val="20"/>
        </w:rPr>
        <w:t xml:space="preserve"> says that, from 2005 to 2010, the bank “financed or guaranteed the financing for purchases of 634 Boeing aircraft” and in 2011 it “authorized over $11.4 billion in financing for foreign airlines to purchase Boeing aircraft.” Because airlines are capital-intensive, subsidized loans give foreign carriers a competitive advantage over U.S. international carriers. </w:t>
      </w:r>
      <w:proofErr w:type="spellStart"/>
      <w:r w:rsidRPr="00057FDC">
        <w:rPr>
          <w:sz w:val="16"/>
          <w:szCs w:val="20"/>
        </w:rPr>
        <w:t>Hirst</w:t>
      </w:r>
      <w:proofErr w:type="spellEnd"/>
      <w:r w:rsidRPr="00057FDC">
        <w:rPr>
          <w:sz w:val="16"/>
          <w:szCs w:val="20"/>
        </w:rPr>
        <w:t xml:space="preserve"> says that if Delta had been eligible for similar subsidies, “it could have saved approximately $100 million a year in financing costs” and could have used that money to hire more workers “or even purchase additional aircraft from Boeing.”  To which Washington’s likely response will be: Fine, let’s expand the bank’s mandate. Speaking last month at a Boeing plant in Everett, Wash., President Obama pledged “to give American companies a fair shot by matching the unfair export financing that their competitors receive from other countries.” This looks like a promise to compound market distortions by further politicizing credit markets, while enunciating no limiting principle.  Obama is directing the bank to offer United Airlines a subsidy to match any subsidy Canada offers to persuade United to choose the Montreal-made Bombardier as United chooses between it, Boeing and Airbus. </w:t>
      </w:r>
      <w:proofErr w:type="gramStart"/>
      <w:r w:rsidRPr="00057FDC">
        <w:rPr>
          <w:sz w:val="16"/>
          <w:szCs w:val="20"/>
        </w:rPr>
        <w:t>So American taxpayers will subsidize United to subsidize Boeing, which is already being subsidized in ways injurious to Delta and others.</w:t>
      </w:r>
      <w:proofErr w:type="gramEnd"/>
      <w:r w:rsidRPr="00057FDC">
        <w:rPr>
          <w:sz w:val="16"/>
          <w:szCs w:val="20"/>
        </w:rPr>
        <w:t xml:space="preserve">  </w:t>
      </w:r>
      <w:r w:rsidRPr="00057FDC">
        <w:rPr>
          <w:rStyle w:val="UnderlineChar"/>
          <w:rFonts w:ascii="Times New Roman" w:hAnsi="Times New Roman"/>
          <w:sz w:val="20"/>
          <w:szCs w:val="20"/>
        </w:rPr>
        <w:t xml:space="preserve">There is an understandable urge to counter the subsidies that foreign governments give to companies competing with U.S. companies. </w:t>
      </w:r>
      <w:r w:rsidRPr="00057FDC">
        <w:rPr>
          <w:rStyle w:val="UnderlineChar"/>
          <w:rFonts w:ascii="Times New Roman" w:hAnsi="Times New Roman"/>
          <w:b/>
          <w:sz w:val="20"/>
          <w:szCs w:val="20"/>
        </w:rPr>
        <w:t>The result</w:t>
      </w:r>
      <w:r w:rsidRPr="00057FDC">
        <w:rPr>
          <w:sz w:val="16"/>
          <w:szCs w:val="20"/>
        </w:rPr>
        <w:t xml:space="preserve">, however, </w:t>
      </w:r>
      <w:r w:rsidRPr="00057FDC">
        <w:rPr>
          <w:rStyle w:val="UnderlineChar"/>
          <w:rFonts w:ascii="Times New Roman" w:hAnsi="Times New Roman"/>
          <w:b/>
          <w:sz w:val="20"/>
          <w:szCs w:val="20"/>
        </w:rPr>
        <w:t>is an increasingly mercantilist world</w:t>
      </w:r>
      <w:r w:rsidRPr="00057FDC">
        <w:rPr>
          <w:sz w:val="16"/>
          <w:szCs w:val="20"/>
        </w:rPr>
        <w:t xml:space="preserve">. And as </w:t>
      </w:r>
      <w:proofErr w:type="spellStart"/>
      <w:r w:rsidRPr="00057FDC">
        <w:rPr>
          <w:sz w:val="16"/>
          <w:szCs w:val="20"/>
        </w:rPr>
        <w:t>Hirst’s</w:t>
      </w:r>
      <w:proofErr w:type="spellEnd"/>
      <w:r w:rsidRPr="00057FDC">
        <w:rPr>
          <w:sz w:val="16"/>
          <w:szCs w:val="20"/>
        </w:rPr>
        <w:t xml:space="preserve"> argument indicates, it is difficult to prove that the net effect is to increase employment rather than just redistribute employment to different — and, inevitably, politically astute — companies and sectors.  As Sallie James says, public choice theory teaches that government favors flow to the politically connected. Favor-dispensing institutions such as the Export-Import Bank are dispensing incentives for private interests to develop lucrative political connections.  What next? Look for proposals to authorize the bank to subsidize U.S. manufacturers competing with foreign imports that have price advantages because of government subsidies. And so it goes, </w:t>
      </w:r>
      <w:r w:rsidRPr="00057FDC">
        <w:rPr>
          <w:rStyle w:val="UnderlineChar"/>
          <w:rFonts w:ascii="Times New Roman" w:hAnsi="Times New Roman"/>
          <w:b/>
          <w:sz w:val="20"/>
          <w:szCs w:val="20"/>
        </w:rPr>
        <w:t>subsidies begetting counter-subsidies</w:t>
      </w:r>
      <w:r w:rsidRPr="00057FDC">
        <w:rPr>
          <w:sz w:val="16"/>
          <w:szCs w:val="20"/>
        </w:rPr>
        <w:t xml:space="preserve">, as U.S. trade policy is increasingly set by foreign governments.  </w:t>
      </w:r>
    </w:p>
    <w:p w:rsidR="00057FDC" w:rsidRPr="00057FDC" w:rsidRDefault="00057FDC" w:rsidP="00057FDC"/>
    <w:sectPr w:rsidR="00057FDC" w:rsidRPr="0005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60405020304"/>
    <w:charset w:val="00"/>
    <w:family w:val="roman"/>
    <w:pitch w:val="variable"/>
    <w:sig w:usb0="00000007" w:usb1="00000000"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5608604"/>
    <w:docVar w:name="VerbatimVersion" w:val="5.0"/>
  </w:docVars>
  <w:rsids>
    <w:rsidRoot w:val="00646299"/>
    <w:rsid w:val="000139A3"/>
    <w:rsid w:val="00045761"/>
    <w:rsid w:val="00057B9E"/>
    <w:rsid w:val="00057FDC"/>
    <w:rsid w:val="000E0C39"/>
    <w:rsid w:val="00100833"/>
    <w:rsid w:val="00104529"/>
    <w:rsid w:val="00124FC8"/>
    <w:rsid w:val="00134F42"/>
    <w:rsid w:val="00177B7D"/>
    <w:rsid w:val="0018322D"/>
    <w:rsid w:val="001B5776"/>
    <w:rsid w:val="00251FC7"/>
    <w:rsid w:val="002855A7"/>
    <w:rsid w:val="00315690"/>
    <w:rsid w:val="00325646"/>
    <w:rsid w:val="003361A0"/>
    <w:rsid w:val="003902BA"/>
    <w:rsid w:val="003A09E2"/>
    <w:rsid w:val="003C3CD9"/>
    <w:rsid w:val="00407037"/>
    <w:rsid w:val="004605D6"/>
    <w:rsid w:val="004C60E8"/>
    <w:rsid w:val="004E3579"/>
    <w:rsid w:val="004F39E0"/>
    <w:rsid w:val="00537BD5"/>
    <w:rsid w:val="006065BD"/>
    <w:rsid w:val="006263EE"/>
    <w:rsid w:val="00641A44"/>
    <w:rsid w:val="00646299"/>
    <w:rsid w:val="00665003"/>
    <w:rsid w:val="0072759F"/>
    <w:rsid w:val="00791548"/>
    <w:rsid w:val="007F1CC9"/>
    <w:rsid w:val="007F5B66"/>
    <w:rsid w:val="00823A1C"/>
    <w:rsid w:val="00845B9D"/>
    <w:rsid w:val="00860984"/>
    <w:rsid w:val="00867C15"/>
    <w:rsid w:val="008B3ECB"/>
    <w:rsid w:val="008C1B2E"/>
    <w:rsid w:val="008D262E"/>
    <w:rsid w:val="009108CB"/>
    <w:rsid w:val="0091627E"/>
    <w:rsid w:val="00982D51"/>
    <w:rsid w:val="00996D8B"/>
    <w:rsid w:val="009E1922"/>
    <w:rsid w:val="00A1258A"/>
    <w:rsid w:val="00A32C3B"/>
    <w:rsid w:val="00A74C61"/>
    <w:rsid w:val="00A93661"/>
    <w:rsid w:val="00A95652"/>
    <w:rsid w:val="00AD5DD4"/>
    <w:rsid w:val="00B12814"/>
    <w:rsid w:val="00B33C6D"/>
    <w:rsid w:val="00B4508F"/>
    <w:rsid w:val="00B52CF7"/>
    <w:rsid w:val="00B8057C"/>
    <w:rsid w:val="00B805CB"/>
    <w:rsid w:val="00BD786A"/>
    <w:rsid w:val="00BF593B"/>
    <w:rsid w:val="00C1422F"/>
    <w:rsid w:val="00C2278D"/>
    <w:rsid w:val="00C83417"/>
    <w:rsid w:val="00CB617D"/>
    <w:rsid w:val="00CD736E"/>
    <w:rsid w:val="00CE161E"/>
    <w:rsid w:val="00CF59A8"/>
    <w:rsid w:val="00D325A9"/>
    <w:rsid w:val="00D36A8A"/>
    <w:rsid w:val="00D6371C"/>
    <w:rsid w:val="00D66AAF"/>
    <w:rsid w:val="00D71170"/>
    <w:rsid w:val="00DA6538"/>
    <w:rsid w:val="00DF4534"/>
    <w:rsid w:val="00E001AE"/>
    <w:rsid w:val="00ED30CF"/>
    <w:rsid w:val="00F176EF"/>
    <w:rsid w:val="00F32B98"/>
    <w:rsid w:val="00F8592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001AE"/>
    <w:rPr>
      <w:rFonts w:ascii="Times New Roman" w:hAnsi="Times New Roman" w:cs="Times New Roman"/>
      <w:sz w:val="20"/>
    </w:rPr>
  </w:style>
  <w:style w:type="paragraph" w:styleId="Heading1">
    <w:name w:val="heading 1"/>
    <w:aliases w:val="Pocket"/>
    <w:basedOn w:val="Normal"/>
    <w:next w:val="Normal"/>
    <w:link w:val="Heading1Char"/>
    <w:autoRedefine/>
    <w:qFormat/>
    <w:rsid w:val="00E001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001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001AE"/>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unhideWhenUsed/>
    <w:qFormat/>
    <w:rsid w:val="00E001A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001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1AE"/>
  </w:style>
  <w:style w:type="character" w:customStyle="1" w:styleId="Heading1Char">
    <w:name w:val="Heading 1 Char"/>
    <w:aliases w:val="Pocket Char"/>
    <w:basedOn w:val="DefaultParagraphFont"/>
    <w:link w:val="Heading1"/>
    <w:rsid w:val="00E001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rsid w:val="00E001A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rsid w:val="00E001AE"/>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001AE"/>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E001AE"/>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001AE"/>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uiPriority w:val="6"/>
    <w:qFormat/>
    <w:rsid w:val="00E001AE"/>
    <w:rPr>
      <w:b w:val="0"/>
      <w:sz w:val="20"/>
      <w:u w:val="single"/>
    </w:rPr>
  </w:style>
  <w:style w:type="character" w:styleId="Hyperlink">
    <w:name w:val="Hyperlink"/>
    <w:aliases w:val="heading 1 (block title),Important,Read,Card Text,Internet Link,Analytic Text"/>
    <w:basedOn w:val="DefaultParagraphFont"/>
    <w:uiPriority w:val="99"/>
    <w:unhideWhenUsed/>
    <w:rsid w:val="00E001AE"/>
    <w:rPr>
      <w:color w:val="auto"/>
      <w:u w:val="none"/>
    </w:rPr>
  </w:style>
  <w:style w:type="character" w:styleId="FollowedHyperlink">
    <w:name w:val="FollowedHyperlink"/>
    <w:basedOn w:val="DefaultParagraphFont"/>
    <w:uiPriority w:val="99"/>
    <w:semiHidden/>
    <w:unhideWhenUsed/>
    <w:rsid w:val="00E001AE"/>
    <w:rPr>
      <w:color w:val="auto"/>
      <w:u w:val="none"/>
    </w:rPr>
  </w:style>
  <w:style w:type="character" w:customStyle="1" w:styleId="apple-converted-space">
    <w:name w:val="apple-converted-space"/>
    <w:basedOn w:val="DefaultParagraphFont"/>
    <w:rsid w:val="00E001AE"/>
  </w:style>
  <w:style w:type="paragraph" w:customStyle="1" w:styleId="textbold">
    <w:name w:val="text bold"/>
    <w:basedOn w:val="Normal"/>
    <w:link w:val="Emphasis"/>
    <w:uiPriority w:val="7"/>
    <w:qFormat/>
    <w:rsid w:val="00E001A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UnderlineChar">
    <w:name w:val="Underline Char"/>
    <w:aliases w:val="Title Char"/>
    <w:basedOn w:val="DefaultParagraphFont"/>
    <w:rsid w:val="00A74C61"/>
    <w:rPr>
      <w:rFonts w:ascii="Garamond" w:hAnsi="Garamond"/>
      <w:sz w:val="22"/>
      <w:szCs w:val="24"/>
      <w:u w:val="single"/>
      <w:lang w:val="en-US" w:eastAsia="en-US" w:bidi="ar-SA"/>
    </w:rPr>
  </w:style>
  <w:style w:type="character" w:customStyle="1" w:styleId="underline">
    <w:name w:val="underline"/>
    <w:basedOn w:val="DefaultParagraphFont"/>
    <w:qFormat/>
    <w:rsid w:val="00B805CB"/>
    <w:rPr>
      <w:u w:val="single"/>
    </w:rPr>
  </w:style>
  <w:style w:type="character" w:styleId="IntenseEmphasis">
    <w:name w:val="Intense Emphasis"/>
    <w:aliases w:val="Intense Emphasis11,Block Heading Char,Cites and Cards Char,Heading 3 Char Char Char Char Char,Heading 3 Char Char1 Char,Citation Char"/>
    <w:uiPriority w:val="6"/>
    <w:qFormat/>
    <w:rsid w:val="00B805CB"/>
    <w:rPr>
      <w:b w:val="0"/>
      <w:bCs/>
      <w:u w:val="single"/>
    </w:rPr>
  </w:style>
  <w:style w:type="paragraph" w:customStyle="1" w:styleId="cardtext">
    <w:name w:val="card text"/>
    <w:basedOn w:val="Normal"/>
    <w:link w:val="cardtextChar"/>
    <w:rsid w:val="00B805CB"/>
    <w:pPr>
      <w:spacing w:after="0" w:line="240" w:lineRule="auto"/>
      <w:ind w:left="288" w:right="288"/>
    </w:pPr>
    <w:rPr>
      <w:rFonts w:ascii="Georgia" w:hAnsi="Georgia"/>
      <w:sz w:val="22"/>
    </w:rPr>
  </w:style>
  <w:style w:type="character" w:customStyle="1" w:styleId="cardtextChar">
    <w:name w:val="card text Char"/>
    <w:basedOn w:val="DefaultParagraphFont"/>
    <w:link w:val="cardtext"/>
    <w:rsid w:val="00B805CB"/>
    <w:rPr>
      <w:rFonts w:ascii="Georgia" w:hAnsi="Georgia"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001AE"/>
    <w:rPr>
      <w:rFonts w:ascii="Times New Roman" w:hAnsi="Times New Roman" w:cs="Times New Roman"/>
      <w:sz w:val="20"/>
    </w:rPr>
  </w:style>
  <w:style w:type="paragraph" w:styleId="Heading1">
    <w:name w:val="heading 1"/>
    <w:aliases w:val="Pocket"/>
    <w:basedOn w:val="Normal"/>
    <w:next w:val="Normal"/>
    <w:link w:val="Heading1Char"/>
    <w:autoRedefine/>
    <w:qFormat/>
    <w:rsid w:val="00E001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001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001AE"/>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unhideWhenUsed/>
    <w:qFormat/>
    <w:rsid w:val="00E001A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001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1AE"/>
  </w:style>
  <w:style w:type="character" w:customStyle="1" w:styleId="Heading1Char">
    <w:name w:val="Heading 1 Char"/>
    <w:aliases w:val="Pocket Char"/>
    <w:basedOn w:val="DefaultParagraphFont"/>
    <w:link w:val="Heading1"/>
    <w:rsid w:val="00E001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rsid w:val="00E001A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rsid w:val="00E001AE"/>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001AE"/>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E001AE"/>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001AE"/>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uiPriority w:val="6"/>
    <w:qFormat/>
    <w:rsid w:val="00E001AE"/>
    <w:rPr>
      <w:b w:val="0"/>
      <w:sz w:val="20"/>
      <w:u w:val="single"/>
    </w:rPr>
  </w:style>
  <w:style w:type="character" w:styleId="Hyperlink">
    <w:name w:val="Hyperlink"/>
    <w:aliases w:val="heading 1 (block title),Important,Read,Card Text,Internet Link,Analytic Text"/>
    <w:basedOn w:val="DefaultParagraphFont"/>
    <w:uiPriority w:val="99"/>
    <w:unhideWhenUsed/>
    <w:rsid w:val="00E001AE"/>
    <w:rPr>
      <w:color w:val="auto"/>
      <w:u w:val="none"/>
    </w:rPr>
  </w:style>
  <w:style w:type="character" w:styleId="FollowedHyperlink">
    <w:name w:val="FollowedHyperlink"/>
    <w:basedOn w:val="DefaultParagraphFont"/>
    <w:uiPriority w:val="99"/>
    <w:semiHidden/>
    <w:unhideWhenUsed/>
    <w:rsid w:val="00E001AE"/>
    <w:rPr>
      <w:color w:val="auto"/>
      <w:u w:val="none"/>
    </w:rPr>
  </w:style>
  <w:style w:type="character" w:customStyle="1" w:styleId="apple-converted-space">
    <w:name w:val="apple-converted-space"/>
    <w:basedOn w:val="DefaultParagraphFont"/>
    <w:rsid w:val="00E001AE"/>
  </w:style>
  <w:style w:type="paragraph" w:customStyle="1" w:styleId="textbold">
    <w:name w:val="text bold"/>
    <w:basedOn w:val="Normal"/>
    <w:link w:val="Emphasis"/>
    <w:uiPriority w:val="7"/>
    <w:qFormat/>
    <w:rsid w:val="00E001A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UnderlineChar">
    <w:name w:val="Underline Char"/>
    <w:aliases w:val="Title Char"/>
    <w:basedOn w:val="DefaultParagraphFont"/>
    <w:rsid w:val="00A74C61"/>
    <w:rPr>
      <w:rFonts w:ascii="Garamond" w:hAnsi="Garamond"/>
      <w:sz w:val="22"/>
      <w:szCs w:val="24"/>
      <w:u w:val="single"/>
      <w:lang w:val="en-US" w:eastAsia="en-US" w:bidi="ar-SA"/>
    </w:rPr>
  </w:style>
  <w:style w:type="character" w:customStyle="1" w:styleId="underline">
    <w:name w:val="underline"/>
    <w:basedOn w:val="DefaultParagraphFont"/>
    <w:qFormat/>
    <w:rsid w:val="00B805CB"/>
    <w:rPr>
      <w:u w:val="single"/>
    </w:rPr>
  </w:style>
  <w:style w:type="character" w:styleId="IntenseEmphasis">
    <w:name w:val="Intense Emphasis"/>
    <w:aliases w:val="Intense Emphasis11,Block Heading Char,Cites and Cards Char,Heading 3 Char Char Char Char Char,Heading 3 Char Char1 Char,Citation Char"/>
    <w:uiPriority w:val="6"/>
    <w:qFormat/>
    <w:rsid w:val="00B805CB"/>
    <w:rPr>
      <w:b w:val="0"/>
      <w:bCs/>
      <w:u w:val="single"/>
    </w:rPr>
  </w:style>
  <w:style w:type="paragraph" w:customStyle="1" w:styleId="cardtext">
    <w:name w:val="card text"/>
    <w:basedOn w:val="Normal"/>
    <w:link w:val="cardtextChar"/>
    <w:rsid w:val="00B805CB"/>
    <w:pPr>
      <w:spacing w:after="0" w:line="240" w:lineRule="auto"/>
      <w:ind w:left="288" w:right="288"/>
    </w:pPr>
    <w:rPr>
      <w:rFonts w:ascii="Georgia" w:hAnsi="Georgia"/>
      <w:sz w:val="22"/>
    </w:rPr>
  </w:style>
  <w:style w:type="character" w:customStyle="1" w:styleId="cardtextChar">
    <w:name w:val="card text Char"/>
    <w:basedOn w:val="DefaultParagraphFont"/>
    <w:link w:val="cardtext"/>
    <w:rsid w:val="00B805CB"/>
    <w:rPr>
      <w:rFonts w:ascii="Georgia" w:hAnsi="Georg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ns.miis.edu/npr/pdfs/72muell.pdf"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hyperlink" Target="http://www.india-seminar.com/2009/593/593_sanjaya_baru.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globeandmail.com/globe-debate/read-and-vote-is-2014-like-1914-a-prelude-to-world-war/article19325504/"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dx.doi.org/10.1136/bmj.g2510" TargetMode="External"/><Relationship Id="rId4" Type="http://schemas.openxmlformats.org/officeDocument/2006/relationships/settings" Target="settings.xml"/><Relationship Id="rId9" Type="http://schemas.openxmlformats.org/officeDocument/2006/relationships/hyperlink" Target="http://www.lawfareblog.com/wp-content/uploads/2013/07/Strategic-Terrorism-Myhrvold-7-3-2013.pdf"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13AEB9-09C3-4605-B3F5-45C3186AB91E}"/>
</file>

<file path=customXml/itemProps2.xml><?xml version="1.0" encoding="utf-8"?>
<ds:datastoreItem xmlns:ds="http://schemas.openxmlformats.org/officeDocument/2006/customXml" ds:itemID="{8C1B999B-22BC-44E2-A716-AB209167EDBD}"/>
</file>

<file path=customXml/itemProps3.xml><?xml version="1.0" encoding="utf-8"?>
<ds:datastoreItem xmlns:ds="http://schemas.openxmlformats.org/officeDocument/2006/customXml" ds:itemID="{269C3093-8E96-4BA1-8DAE-746863353A44}"/>
</file>

<file path=docProps/app.xml><?xml version="1.0" encoding="utf-8"?>
<Properties xmlns="http://schemas.openxmlformats.org/officeDocument/2006/extended-properties" xmlns:vt="http://schemas.openxmlformats.org/officeDocument/2006/docPropsVTypes">
  <Template>Debate.dotm</Template>
  <TotalTime>0</TotalTime>
  <Pages>17</Pages>
  <Words>32561</Words>
  <Characters>185603</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2015-06-15T15:27:00Z</dcterms:created>
  <dcterms:modified xsi:type="dcterms:W3CDTF">2015-06-15T15:27:00Z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