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D5DC6" w14:textId="3733000F" w:rsidR="00AA16FB" w:rsidRDefault="00715286" w:rsidP="00AA16FB">
      <w:pPr>
        <w:pStyle w:val="Heading1"/>
      </w:pPr>
      <w:bookmarkStart w:id="0" w:name="_GoBack"/>
      <w:bookmarkEnd w:id="0"/>
      <w:r>
        <w:t>Hillary Good</w:t>
      </w:r>
    </w:p>
    <w:p w14:paraId="555336DE" w14:textId="77777777" w:rsidR="00983B81" w:rsidRDefault="00983B81" w:rsidP="00983B81">
      <w:pPr>
        <w:pStyle w:val="Heading2"/>
      </w:pPr>
      <w:r>
        <w:lastRenderedPageBreak/>
        <w:t>1NC</w:t>
      </w:r>
    </w:p>
    <w:p w14:paraId="746CB67E" w14:textId="77777777" w:rsidR="00412E8E" w:rsidRDefault="00412E8E" w:rsidP="00412E8E">
      <w:pPr>
        <w:pStyle w:val="Heading4"/>
      </w:pPr>
      <w:r>
        <w:t>Despite recent dips in polling, Hillary still positioned to win.</w:t>
      </w:r>
    </w:p>
    <w:p w14:paraId="09A1E36F" w14:textId="77777777" w:rsidR="00412E8E" w:rsidRPr="00B675A6" w:rsidRDefault="00412E8E" w:rsidP="00412E8E">
      <w:pPr>
        <w:rPr>
          <w:sz w:val="16"/>
        </w:rPr>
      </w:pPr>
      <w:r w:rsidRPr="00B675A6">
        <w:rPr>
          <w:rStyle w:val="Style13ptBold"/>
          <w:sz w:val="16"/>
        </w:rPr>
        <w:t>Bouie, 6/4</w:t>
      </w:r>
      <w:r w:rsidRPr="00B675A6">
        <w:rPr>
          <w:sz w:val="16"/>
        </w:rPr>
        <w:t>.  Jamelle, Slate, 2015.  “Democrats, Don’t Freak Out! Hillary</w:t>
      </w:r>
      <w:r w:rsidRPr="007604A4">
        <w:rPr>
          <w:rStyle w:val="StyleUnderline"/>
        </w:rPr>
        <w:t xml:space="preserve"> </w:t>
      </w:r>
      <w:r w:rsidRPr="00B675A6">
        <w:rPr>
          <w:rStyle w:val="StyleUnderline"/>
          <w:highlight w:val="cyan"/>
        </w:rPr>
        <w:t>Clinton’s poll numbers were always going to fall a little. That doesn’t change anything</w:t>
      </w:r>
      <w:r w:rsidRPr="00B675A6">
        <w:rPr>
          <w:sz w:val="16"/>
        </w:rPr>
        <w:t>.”</w:t>
      </w:r>
      <w:r w:rsidRPr="00B675A6">
        <w:rPr>
          <w:sz w:val="16"/>
        </w:rPr>
        <w:br/>
        <w:t>http://www.slate.com/articles/news_and_politics/politics/2015/06/hillary_clinton_s_poll_numbers_have_fallen_democrats_shouldn_t_be_worried.html</w:t>
      </w:r>
    </w:p>
    <w:p w14:paraId="3EC24190" w14:textId="04A5F460" w:rsidR="00412E8E" w:rsidRPr="00B675A6" w:rsidRDefault="00412E8E" w:rsidP="00412E8E">
      <w:pPr>
        <w:rPr>
          <w:sz w:val="8"/>
        </w:rPr>
      </w:pPr>
      <w:r w:rsidRPr="00B675A6">
        <w:rPr>
          <w:sz w:val="8"/>
        </w:rPr>
        <w:t xml:space="preserve">George W. Bush is popular again. According to a new poll from CNN, the majority of Americans—52 percent—have a “favorable” view of Bush, versus 43 percent who still aren’t keen on the former president. And while he isn’t as popular as his post-presidential peers—including his father—he’s in far better shape than he was during his final days in office, when most Americans disliked and disapproved of his administration. But more striking than this is his stature versus the current president, Barack Obama. In addition to their survey on Bush, CNN also finds that the 43rd president is more popular than the 44th, who is as liked (49 percent approval) as he is disliked (49 percent disapproval). Conservatives, no surprise, are thrilled. But before touting these numbers as proof of Bush’s ultimate success—and Obama’s clear failure—they should consider this fact of public opinion: Richard Nixon and Lyndon Johnson aside, every president becomes popular, or at least more popular, out of office. Jimmy Carter was so unpopular he faced a powerful Democratic opponent to his re-election campaign and lost the general election in a popular and electoral vote landslide. But 35 years later, his favorable/unfavorable spread is also better than Obama’s. The other one-term president of the past generation, George H.W. Bush, has also recovered from his prior unpopularity. On the eve of the 1992 election, his approval rating was 43 percent. Today, 63 percent of Americans have a favorable view of the elder Bush, versus 31 percent who still aren’t convinced. Likewise, Bill Clinton was popular throughout his eight years—with an average approval rating of 55 percent—and has become more popular as his tenure has moved to memory. According to Gallup, he has an average post-presidential rating of 60 percent. Put bluntly, George W. Bush’s popularity isn’t news, although it would be if, after seven years of a quiet post-presidency, Bush was still as hated as he was at the end of 2008. With that said, what’s striking about the rehabilitation of Bush is that it’s concurrent with Hillary Clinton’s return from the stratosphere of public opinion. At this time four years ago—when she was chief diplomat and the 2012 election was still in the distance—Clinton was among the most popular figures in the country with a favorable rating of 60 percent. Indeed, just 31 percent of Americans held an unfavorable view of her. She was less popular in 2012, but not by much; the atmosphere was partisan, but not so much that it hurt her standing. That changed in 2013, as she slid from a 56 percent favorability rating in January to 48 percent one in December. And her numbers fell further in 2014, from a high of 50 percent to just </w:t>
      </w:r>
      <w:proofErr w:type="gramStart"/>
      <w:r w:rsidRPr="00B675A6">
        <w:rPr>
          <w:sz w:val="8"/>
        </w:rPr>
        <w:t>under</w:t>
      </w:r>
      <w:proofErr w:type="gramEnd"/>
      <w:r w:rsidRPr="00B675A6">
        <w:rPr>
          <w:sz w:val="8"/>
        </w:rPr>
        <w:t xml:space="preserve"> 47 percent at the end of the year. Her recent </w:t>
      </w:r>
      <w:proofErr w:type="gramStart"/>
      <w:r w:rsidRPr="00B675A6">
        <w:rPr>
          <w:sz w:val="8"/>
        </w:rPr>
        <w:t xml:space="preserve">decline—as well as her higher </w:t>
      </w:r>
      <w:proofErr w:type="spellStart"/>
      <w:r w:rsidRPr="00B675A6">
        <w:rPr>
          <w:sz w:val="8"/>
        </w:rPr>
        <w:t>unfavorables</w:t>
      </w:r>
      <w:proofErr w:type="spellEnd"/>
      <w:r w:rsidRPr="00B675A6">
        <w:rPr>
          <w:sz w:val="8"/>
        </w:rPr>
        <w:t>—are</w:t>
      </w:r>
      <w:proofErr w:type="gramEnd"/>
      <w:r w:rsidRPr="00B675A6">
        <w:rPr>
          <w:sz w:val="8"/>
        </w:rPr>
        <w:t xml:space="preserve"> part of the same trend. Through 2012, less than one-third of respondents had a poor view of Hillary Clinton. By last month, the anti-Hillary crowd had grown to almost 47 percent of Americans, inching out her supporters. For the media, this reflects scandal. Between the email controversy, foreign donors, and the Clinton Foundation, the public is already weary from Hillary’s baggage. At the same time, those are relatively young stories—they’ve only been in the news a few months. </w:t>
      </w:r>
      <w:r w:rsidRPr="007604A4">
        <w:rPr>
          <w:rStyle w:val="StyleUnderline"/>
        </w:rPr>
        <w:t xml:space="preserve">If you want to understand the broad trend of Clinton’s decline, you have to look at her position: </w:t>
      </w:r>
      <w:r w:rsidRPr="00B675A6">
        <w:rPr>
          <w:rStyle w:val="StyleUnderline"/>
          <w:highlight w:val="cyan"/>
        </w:rPr>
        <w:t>She was outside of politics</w:t>
      </w:r>
      <w:r w:rsidRPr="00B675A6">
        <w:rPr>
          <w:sz w:val="8"/>
        </w:rPr>
        <w:t xml:space="preserve">. As she’s gone from a potential candidate to a live one, Clinton’s popularity has climbed down from the stratosphere. By leaving domestic politics after the 2008 election, Clinton entered a sort of post-presidency, not dissimilar to Bill Clinton’s or even George W. Bush’s. In public life, but out of the spotlight, she was no longer a partisan figure, which—for Democrats, Republicans, and independents alike—made her palatable. She wasn’t, to borrow from the New Republic’s Rebecca </w:t>
      </w:r>
      <w:proofErr w:type="spellStart"/>
      <w:r w:rsidRPr="00B675A6">
        <w:rPr>
          <w:sz w:val="8"/>
        </w:rPr>
        <w:t>Traister</w:t>
      </w:r>
      <w:proofErr w:type="spellEnd"/>
      <w:r w:rsidRPr="00B675A6">
        <w:rPr>
          <w:sz w:val="8"/>
        </w:rPr>
        <w:t xml:space="preserve">, asking for anything. Now she is. And as she’s gone from a potential candidate to a live one, her popularity has climbed down from the stratosphere. Now, she’s back to where she was in 2007—a well-known and polarized politician with tremendous opposition on the right and substantial support on the left. Like Bush, her journey through public opinion has less to do with her and everything to do with her place in the political firmament. There is one difference. When he left office, Bush was genuinely unpopular, so much so that—four years later—a majority of voters still blamed him for the country’s poor economic conditions. For as much as Republicans might celebrate his present standing, I’d be shocked if they asked him to campaign for the eventual nominee. Americans have warm feelings for the former president, but that sentiment wouldn’t survive the scrutiny of a campaign. She never has been all that likable. Take a look at that recent video of her telling an autograph seeker to get in the back of the line. Her husband would never have done that. More... Clinton didn’t leave on a high, but she didn’t leave on a low either. </w:t>
      </w:r>
      <w:r w:rsidRPr="00AC1971">
        <w:rPr>
          <w:rStyle w:val="StyleUnderline"/>
        </w:rPr>
        <w:t xml:space="preserve">When Obama claimed victory in the Democratic primary, 48 percent of Americans had a favorable view of Clinton. Which means that, with her current ratings, </w:t>
      </w:r>
      <w:r w:rsidRPr="00B675A6">
        <w:rPr>
          <w:rStyle w:val="StyleUnderline"/>
          <w:highlight w:val="cyan"/>
        </w:rPr>
        <w:t>she’s returned to her norm as a partisan figure. And it’s a good one</w:t>
      </w:r>
      <w:r w:rsidRPr="00B675A6">
        <w:rPr>
          <w:sz w:val="8"/>
        </w:rPr>
        <w:t xml:space="preserve">. By 2009, that 48 percent had become 50 percent as Democrats forgave and forgot the combat of the previous year. In the same way, the secret of her present decline is that it’s driven by Democrats, who will return to the “team” as the country enters election season. </w:t>
      </w:r>
      <w:r w:rsidRPr="00B675A6">
        <w:rPr>
          <w:rStyle w:val="StyleUnderline"/>
          <w:highlight w:val="cyan"/>
        </w:rPr>
        <w:t>Despite everything, Hillary is in good shape</w:t>
      </w:r>
      <w:r w:rsidRPr="00B675A6">
        <w:rPr>
          <w:sz w:val="8"/>
        </w:rPr>
        <w:t>. If you aren’t convinced, consider the reverse scenario. Imagine that the Republican Party had a former senator turned presidential candidate turned secretary of state, who at worst pulled a plurality of all voters, and who at best pulled a firm majority. Would the GOP reject her, or would they immediately embrace her standard, confident that—even with the inevitable scandals and criticism—</w:t>
      </w:r>
      <w:r w:rsidRPr="00B675A6">
        <w:rPr>
          <w:rStyle w:val="StyleUnderline"/>
          <w:highlight w:val="cyan"/>
        </w:rPr>
        <w:t>they’re still positioned for victory</w:t>
      </w:r>
      <w:r w:rsidRPr="00B675A6">
        <w:rPr>
          <w:sz w:val="8"/>
        </w:rPr>
        <w:t>.</w:t>
      </w:r>
    </w:p>
    <w:p w14:paraId="3D5A0203" w14:textId="77777777" w:rsidR="001174D4" w:rsidRDefault="001174D4" w:rsidP="001174D4">
      <w:pPr>
        <w:pStyle w:val="Heading4"/>
      </w:pPr>
      <w:r>
        <w:t>Issues get spun as “Obama part 3”</w:t>
      </w:r>
    </w:p>
    <w:p w14:paraId="410BF89E" w14:textId="77777777" w:rsidR="001174D4" w:rsidRPr="007B1B0B" w:rsidRDefault="001174D4" w:rsidP="001174D4">
      <w:pPr>
        <w:rPr>
          <w:rStyle w:val="Style13ptBold"/>
          <w:b w:val="0"/>
        </w:rPr>
      </w:pPr>
      <w:r>
        <w:rPr>
          <w:rStyle w:val="Style13ptBold"/>
        </w:rPr>
        <w:t>Jackson 4/10</w:t>
      </w:r>
      <w:r>
        <w:t xml:space="preserve"> (David Jackson, “</w:t>
      </w:r>
      <w:r w:rsidRPr="007B1B0B">
        <w:t>Hillary Clinton's test: A third straight Democratic term</w:t>
      </w:r>
      <w:r>
        <w:t xml:space="preserve">,” 4/10/15, </w:t>
      </w:r>
      <w:r w:rsidRPr="007B1B0B">
        <w:t>http://www.usatoday.com/story/news/politics/elections/2015/04/10/hillary-clinton-third-democratic-term/25512195/</w:t>
      </w:r>
      <w:r>
        <w:t>)//JHH</w:t>
      </w:r>
    </w:p>
    <w:p w14:paraId="034DA2D7" w14:textId="77777777" w:rsidR="001174D4" w:rsidRPr="00C510E0" w:rsidRDefault="001174D4" w:rsidP="001174D4">
      <w:pPr>
        <w:rPr>
          <w:rStyle w:val="StyleUnderline"/>
        </w:rPr>
      </w:pPr>
      <w:r w:rsidRPr="00B675A6">
        <w:rPr>
          <w:sz w:val="16"/>
        </w:rPr>
        <w:t xml:space="preserve">Starting in 1896, three Republicans — William McKinley, Theodore Roosevelt and William Howard Taft — won four straight presidential elections. Democrat Woodrow Wilson ended that string of GOP dominance by winning the election of 1912, a race that included both Taft and the by-then independent Roosevelt.¶ Americans went back with the Republicans after eight years of Wilson. The Roaring Twenties saw three more consecutive GOP wins: Warren Harding in 1920, Calvin Coolidge in 1924 and Herbert Hoover in 1928.¶ </w:t>
      </w:r>
      <w:r w:rsidRPr="00C510E0">
        <w:rPr>
          <w:rStyle w:val="StyleUnderline"/>
        </w:rPr>
        <w:t xml:space="preserve">Not unlike Nixon and Eisenhower, Humphrey and Johnson, Gore and Bill Clinton, and McCain and Bush, Hillary </w:t>
      </w:r>
      <w:r w:rsidRPr="00B675A6">
        <w:rPr>
          <w:rStyle w:val="StyleUnderline"/>
          <w:highlight w:val="cyan"/>
        </w:rPr>
        <w:t>Clinton will be linked with</w:t>
      </w:r>
      <w:r w:rsidRPr="00C510E0">
        <w:rPr>
          <w:rStyle w:val="StyleUnderline"/>
        </w:rPr>
        <w:t xml:space="preserve"> President </w:t>
      </w:r>
      <w:r w:rsidRPr="00B675A6">
        <w:rPr>
          <w:rStyle w:val="StyleUnderline"/>
          <w:highlight w:val="cyan"/>
        </w:rPr>
        <w:t>Obama</w:t>
      </w:r>
      <w:r w:rsidRPr="00C510E0">
        <w:rPr>
          <w:rStyle w:val="StyleUnderline"/>
        </w:rPr>
        <w:t xml:space="preserve"> if she runs in 2016, </w:t>
      </w:r>
      <w:r w:rsidRPr="00B675A6">
        <w:rPr>
          <w:rStyle w:val="StyleUnderline"/>
          <w:highlight w:val="cyan"/>
        </w:rPr>
        <w:t>for better or for worse</w:t>
      </w:r>
      <w:r w:rsidRPr="00C510E0">
        <w:rPr>
          <w:rStyle w:val="StyleUnderline"/>
        </w:rPr>
        <w:t>.</w:t>
      </w:r>
      <w:r w:rsidRPr="00D23D90">
        <w:rPr>
          <w:rStyle w:val="StyleUnderline"/>
          <w:sz w:val="12"/>
        </w:rPr>
        <w:t>¶</w:t>
      </w:r>
      <w:r w:rsidRPr="00B675A6">
        <w:rPr>
          <w:sz w:val="16"/>
        </w:rPr>
        <w:t xml:space="preserve"> Some </w:t>
      </w:r>
      <w:r w:rsidRPr="00B675A6">
        <w:rPr>
          <w:rStyle w:val="StyleUnderline"/>
          <w:highlight w:val="cyan"/>
        </w:rPr>
        <w:t>Republican candidates are</w:t>
      </w:r>
      <w:r w:rsidRPr="00C510E0">
        <w:rPr>
          <w:rStyle w:val="StyleUnderline"/>
        </w:rPr>
        <w:t xml:space="preserve"> already </w:t>
      </w:r>
      <w:r w:rsidRPr="00B675A6">
        <w:rPr>
          <w:rStyle w:val="StyleUnderline"/>
          <w:highlight w:val="cyan"/>
        </w:rPr>
        <w:t>arguing</w:t>
      </w:r>
      <w:r w:rsidRPr="00C510E0">
        <w:rPr>
          <w:rStyle w:val="StyleUnderline"/>
        </w:rPr>
        <w:t xml:space="preserve"> that a </w:t>
      </w:r>
      <w:r w:rsidRPr="00B675A6">
        <w:rPr>
          <w:rStyle w:val="StyleUnderline"/>
          <w:highlight w:val="cyan"/>
        </w:rPr>
        <w:t>Clinton</w:t>
      </w:r>
      <w:r w:rsidRPr="00C510E0">
        <w:rPr>
          <w:rStyle w:val="StyleUnderline"/>
        </w:rPr>
        <w:t xml:space="preserve"> victory </w:t>
      </w:r>
      <w:r w:rsidRPr="00B675A6">
        <w:rPr>
          <w:rStyle w:val="StyleUnderline"/>
          <w:highlight w:val="cyan"/>
        </w:rPr>
        <w:t>would mean a "third Obama term</w:t>
      </w:r>
      <w:r w:rsidRPr="00C510E0">
        <w:rPr>
          <w:rStyle w:val="StyleUnderline"/>
        </w:rPr>
        <w:t>."</w:t>
      </w:r>
    </w:p>
    <w:p w14:paraId="546CB2A0" w14:textId="32DBB614" w:rsidR="001174D4" w:rsidRDefault="001174D4" w:rsidP="00412E8E">
      <w:pPr>
        <w:pStyle w:val="Heading4"/>
      </w:pPr>
      <w:r>
        <w:t xml:space="preserve">Hillary only wins if she avoids </w:t>
      </w:r>
      <w:r w:rsidR="00D36485">
        <w:t xml:space="preserve">controversial issues- </w:t>
      </w:r>
      <w:r>
        <w:t>the plan forces her out of the political center.</w:t>
      </w:r>
    </w:p>
    <w:p w14:paraId="690D7785" w14:textId="77777777" w:rsidR="00412E8E" w:rsidRDefault="00412E8E" w:rsidP="00412E8E">
      <w:proofErr w:type="spellStart"/>
      <w:r w:rsidRPr="00412E8E">
        <w:rPr>
          <w:rStyle w:val="Style13ptBold"/>
        </w:rPr>
        <w:t>Grunwald</w:t>
      </w:r>
      <w:proofErr w:type="spellEnd"/>
      <w:r w:rsidRPr="00412E8E">
        <w:rPr>
          <w:rStyle w:val="Style13ptBold"/>
        </w:rPr>
        <w:t>, 6/22</w:t>
      </w:r>
      <w:r>
        <w:t>. Michael, Politico, 2015.  “Hillary the populist.”</w:t>
      </w:r>
      <w:r>
        <w:br/>
      </w:r>
      <w:r w:rsidRPr="00412E8E">
        <w:t>http://www.politico.com/agenda/story/2015/06/hillary-the-populist-000085</w:t>
      </w:r>
    </w:p>
    <w:p w14:paraId="44AF2087" w14:textId="77777777" w:rsidR="00412E8E" w:rsidRPr="00774108" w:rsidRDefault="00412E8E" w:rsidP="00412E8E">
      <w:pPr>
        <w:rPr>
          <w:sz w:val="12"/>
        </w:rPr>
      </w:pPr>
      <w:r w:rsidRPr="00B675A6">
        <w:rPr>
          <w:rStyle w:val="StyleUnderline"/>
          <w:highlight w:val="cyan"/>
        </w:rPr>
        <w:t>One thing to remember about populism: It’s popular</w:t>
      </w:r>
      <w:r w:rsidRPr="00774108">
        <w:rPr>
          <w:sz w:val="12"/>
        </w:rPr>
        <w:t xml:space="preserve">. It tends to go over well with the populace. So while Hillary Clinton’s first big campaign speech Saturday could be accurately described as liberal populism, she wasn’t exactly veering to the left or simply pandering to her base. The liberal policies that she championed on Roosevelt Island </w:t>
      </w:r>
      <w:r w:rsidRPr="00D36485">
        <w:rPr>
          <w:sz w:val="12"/>
        </w:rPr>
        <w:t xml:space="preserve">were the liberal policies with broad appeal to the center as well, the liberal policies that Americans tend to like more than they like “liberalism.” That’s certainly not true of all liberal policies, but Clinton mostly ignored the less popular ones. At times, she sounded left-leaning general themes that have come to poll well across the political spectrum: shared prosperity, economic fairness, investments in people, aid for distressed communities, equality for gays and lesbians, the unfairness of overpaid CEOs and Wall Street malfeasance and billionaires buying elections. She name-checked the Children’s Defense Fund , renewable power, Franklin D. Roosevelt and other leftish things that evoke positive reactions in focus groups. But </w:t>
      </w:r>
      <w:r w:rsidRPr="00D36485">
        <w:rPr>
          <w:rStyle w:val="StyleUnderline"/>
        </w:rPr>
        <w:t>Clinton also pledged to champion a slew of specific left-leaning policies</w:t>
      </w:r>
      <w:r w:rsidRPr="00D36485">
        <w:rPr>
          <w:sz w:val="12"/>
        </w:rPr>
        <w:t xml:space="preserve">, including universal pre-kindergarten, paid family leave, an infrastructure bank, universal voting registration, a higher minimum wage, equal pay for women, tax penalties for companies that “stash profits overseas,” more government spending—well, “public </w:t>
      </w:r>
      <w:r w:rsidRPr="00D36485">
        <w:rPr>
          <w:sz w:val="12"/>
        </w:rPr>
        <w:lastRenderedPageBreak/>
        <w:t xml:space="preserve">investments”—on science and research, and increased aid for the mentally ill. </w:t>
      </w:r>
      <w:r w:rsidRPr="00D36485">
        <w:rPr>
          <w:rStyle w:val="StyleUnderline"/>
        </w:rPr>
        <w:t>None of those were exceptionally bold stands to take. Most Americans like that stuff. They like the goodies that big government provides,</w:t>
      </w:r>
      <w:r w:rsidRPr="00D36485">
        <w:rPr>
          <w:sz w:val="12"/>
        </w:rPr>
        <w:t xml:space="preserve"> even</w:t>
      </w:r>
      <w:r w:rsidRPr="00774108">
        <w:rPr>
          <w:sz w:val="12"/>
        </w:rPr>
        <w:t xml:space="preserve"> if they don't like big government, and they like the idea of taxing and regulating what FDR would have called "malefactors of great wealth," even if they don't like the idea of taxes and regulations. It’s true that there was no Sister </w:t>
      </w:r>
      <w:proofErr w:type="spellStart"/>
      <w:r w:rsidRPr="00774108">
        <w:rPr>
          <w:sz w:val="12"/>
        </w:rPr>
        <w:t>Souljah</w:t>
      </w:r>
      <w:proofErr w:type="spellEnd"/>
      <w:r w:rsidRPr="00774108">
        <w:rPr>
          <w:sz w:val="12"/>
        </w:rPr>
        <w:t xml:space="preserve"> moment, no rebuke to the left. She did not echo her husband’s warning that “the era of big government is over.” </w:t>
      </w:r>
      <w:r w:rsidRPr="00B675A6">
        <w:rPr>
          <w:rStyle w:val="StyleUnderline"/>
          <w:highlight w:val="cyan"/>
        </w:rPr>
        <w:t>She did not embrace</w:t>
      </w:r>
      <w:r w:rsidRPr="00774108">
        <w:rPr>
          <w:sz w:val="12"/>
        </w:rPr>
        <w:t xml:space="preserve"> President </w:t>
      </w:r>
      <w:r w:rsidRPr="00B675A6">
        <w:rPr>
          <w:rStyle w:val="StyleUnderline"/>
          <w:highlight w:val="cyan"/>
        </w:rPr>
        <w:t>Obama</w:t>
      </w:r>
      <w:r w:rsidRPr="00774108">
        <w:rPr>
          <w:sz w:val="12"/>
        </w:rPr>
        <w:t xml:space="preserve">’s education reforms, which Democratic teacher’s unions hate, and she certainly did not embrace Obama’s crusade for a free-trade deal with Asia, which progressive activists of all stripes have been fighting. </w:t>
      </w:r>
      <w:r w:rsidRPr="00B675A6">
        <w:rPr>
          <w:rStyle w:val="StyleUnderline"/>
          <w:highlight w:val="cyan"/>
        </w:rPr>
        <w:t>Then again, she didn’t denounce Obama’s</w:t>
      </w:r>
      <w:r w:rsidRPr="00774108">
        <w:rPr>
          <w:sz w:val="12"/>
        </w:rPr>
        <w:t xml:space="preserve"> education </w:t>
      </w:r>
      <w:r w:rsidRPr="00B675A6">
        <w:rPr>
          <w:rStyle w:val="StyleUnderline"/>
          <w:highlight w:val="cyan"/>
        </w:rPr>
        <w:t>reforms</w:t>
      </w:r>
      <w:r w:rsidRPr="00412E8E">
        <w:rPr>
          <w:rStyle w:val="StyleUnderline"/>
        </w:rPr>
        <w:t xml:space="preserve"> </w:t>
      </w:r>
      <w:r w:rsidRPr="00774108">
        <w:rPr>
          <w:sz w:val="12"/>
        </w:rPr>
        <w:t xml:space="preserve">or free-trade push, either. She just didn’t discuss them. </w:t>
      </w:r>
      <w:r w:rsidRPr="00B675A6">
        <w:rPr>
          <w:rStyle w:val="StyleUnderline"/>
          <w:highlight w:val="cyan"/>
        </w:rPr>
        <w:t>She didn’t discuss NSA surveillance or gun control or welfare or carbon regulations, either. What she did discuss were the least popular elements of the modern Republican agenda</w:t>
      </w:r>
      <w:r w:rsidRPr="00774108">
        <w:rPr>
          <w:sz w:val="12"/>
        </w:rPr>
        <w:t xml:space="preserve">: tax cuts for the rich, climate change denial, opposition to gay marriage and Wall Street reform. She didn’t mention Obamacare, which polls badly, but she did attack Republicans for trying to take away health insurance from newly covered Americans, which polls even worse. It was telling that Clinton talked much more about FDR than she talked about Obama or even her husband. Everyone likes FDR! Even Ronald Reagan used to speechify about FDR. It’s modern politicians who are polarizing. Obviously, </w:t>
      </w:r>
      <w:r w:rsidRPr="00B675A6">
        <w:rPr>
          <w:rStyle w:val="StyleUnderline"/>
          <w:highlight w:val="cyan"/>
        </w:rPr>
        <w:t xml:space="preserve">Clinton </w:t>
      </w:r>
      <w:r w:rsidRPr="00D36485">
        <w:rPr>
          <w:rStyle w:val="StyleUnderline"/>
        </w:rPr>
        <w:t xml:space="preserve">is a modern politician. She </w:t>
      </w:r>
      <w:r w:rsidRPr="00B675A6">
        <w:rPr>
          <w:rStyle w:val="StyleUnderline"/>
          <w:highlight w:val="cyan"/>
        </w:rPr>
        <w:t>would like to excite her base and appeal to the center. She endorsed nice-sounding things</w:t>
      </w:r>
      <w:r w:rsidRPr="00774108">
        <w:rPr>
          <w:sz w:val="12"/>
        </w:rPr>
        <w:t xml:space="preserve"> important to the labor movement, like the right to know your work schedule in advance</w:t>
      </w:r>
      <w:r w:rsidRPr="00B675A6">
        <w:rPr>
          <w:rStyle w:val="StyleUnderline"/>
          <w:highlight w:val="cyan"/>
        </w:rPr>
        <w:t>, but omitted controversial things important</w:t>
      </w:r>
      <w:r w:rsidRPr="00412E8E">
        <w:rPr>
          <w:rStyle w:val="StyleUnderline"/>
        </w:rPr>
        <w:t xml:space="preserve"> </w:t>
      </w:r>
      <w:r w:rsidRPr="00774108">
        <w:rPr>
          <w:sz w:val="12"/>
        </w:rPr>
        <w:t xml:space="preserve">to the labor movement, like “card check” for union </w:t>
      </w:r>
      <w:r w:rsidRPr="00B675A6">
        <w:rPr>
          <w:rStyle w:val="StyleUnderline"/>
          <w:highlight w:val="cyan"/>
        </w:rPr>
        <w:t>elections</w:t>
      </w:r>
      <w:r w:rsidRPr="00774108">
        <w:rPr>
          <w:sz w:val="12"/>
        </w:rPr>
        <w:t>. She took aim at overpaid Wall Street executives for focusing on short-term profits, but she didn’t propose to break up megabanks or raise the top income tax bracket above 50 percent, as her primary opponent Bernie Sanders has.</w:t>
      </w:r>
    </w:p>
    <w:p w14:paraId="0D7FB483" w14:textId="77777777" w:rsidR="00412E8E" w:rsidRPr="00412E8E" w:rsidRDefault="00412E8E" w:rsidP="00412E8E">
      <w:pPr>
        <w:pStyle w:val="Heading4"/>
      </w:pPr>
      <w:r w:rsidRPr="00412E8E">
        <w:t>Clinton key to maintain global leadership – the impact is global war, Middle East conflict, Iran nuclear program, Chinese economy, and a slew of other things</w:t>
      </w:r>
    </w:p>
    <w:p w14:paraId="773CB46B" w14:textId="77777777" w:rsidR="00412E8E" w:rsidRPr="003E5BA0" w:rsidRDefault="00412E8E" w:rsidP="00412E8E">
      <w:proofErr w:type="spellStart"/>
      <w:r w:rsidRPr="003E5BA0">
        <w:rPr>
          <w:rStyle w:val="Style13ptBold"/>
        </w:rPr>
        <w:t>Hodes</w:t>
      </w:r>
      <w:proofErr w:type="spellEnd"/>
      <w:r w:rsidRPr="003E5BA0">
        <w:rPr>
          <w:rStyle w:val="Style13ptBold"/>
        </w:rPr>
        <w:t xml:space="preserve"> and Emerson</w:t>
      </w:r>
      <w:r w:rsidRPr="003E5BA0">
        <w:t xml:space="preserve">, writers for the Concord Monitor, </w:t>
      </w:r>
      <w:r w:rsidRPr="003E5BA0">
        <w:rPr>
          <w:rStyle w:val="Style13ptBold"/>
        </w:rPr>
        <w:t>2/22</w:t>
      </w:r>
      <w:r w:rsidRPr="003E5BA0">
        <w:t>/2015</w:t>
      </w:r>
    </w:p>
    <w:p w14:paraId="6EE25ADD" w14:textId="77777777" w:rsidR="00412E8E" w:rsidRPr="003E5BA0" w:rsidRDefault="00412E8E" w:rsidP="00412E8E">
      <w:r w:rsidRPr="003E5BA0">
        <w:t>(Paul W. and Peter V., “My Turn: Who else but Hillary can manage world’s problems</w:t>
      </w:r>
      <w:proofErr w:type="gramStart"/>
      <w:r w:rsidRPr="003E5BA0">
        <w:t>?,</w:t>
      </w:r>
      <w:proofErr w:type="gramEnd"/>
      <w:r w:rsidRPr="003E5BA0">
        <w:t>” http://www.concordmonitor.com/news/politicalmonitor/15722816-95/my-turn-who-else-but-hillary-can-manage-worlds-problems)</w:t>
      </w:r>
    </w:p>
    <w:p w14:paraId="2379B470" w14:textId="01CE589A" w:rsidR="00412E8E" w:rsidRPr="00B675A6" w:rsidRDefault="00412E8E" w:rsidP="00983B81">
      <w:pPr>
        <w:rPr>
          <w:rStyle w:val="StyleUnderline"/>
          <w:sz w:val="8"/>
          <w:u w:val="none"/>
        </w:rPr>
      </w:pPr>
      <w:r w:rsidRPr="003E5BA0">
        <w:rPr>
          <w:rStyle w:val="StyleUnderline"/>
        </w:rPr>
        <w:t xml:space="preserve">The </w:t>
      </w:r>
      <w:r w:rsidRPr="00B675A6">
        <w:rPr>
          <w:rStyle w:val="StyleUnderline"/>
          <w:highlight w:val="cyan"/>
        </w:rPr>
        <w:t>world is</w:t>
      </w:r>
      <w:r w:rsidRPr="00B675A6">
        <w:rPr>
          <w:sz w:val="8"/>
        </w:rPr>
        <w:t xml:space="preserve"> becoming </w:t>
      </w:r>
      <w:r w:rsidRPr="00B675A6">
        <w:rPr>
          <w:rStyle w:val="StyleUnderline"/>
          <w:highlight w:val="cyan"/>
        </w:rPr>
        <w:t>increasingly unstable</w:t>
      </w:r>
      <w:r w:rsidRPr="003E5BA0">
        <w:rPr>
          <w:rStyle w:val="StyleUnderline"/>
        </w:rPr>
        <w:t xml:space="preserve"> and unpredictable</w:t>
      </w:r>
      <w:r w:rsidRPr="00B675A6">
        <w:rPr>
          <w:sz w:val="8"/>
        </w:rPr>
        <w:t xml:space="preserve">, and therefore often far more threatening and dangerous to America and to American citizens at home and abroad. </w:t>
      </w:r>
      <w:r w:rsidRPr="003E5BA0">
        <w:rPr>
          <w:rStyle w:val="StyleUnderline"/>
        </w:rPr>
        <w:t>Looking but a few years down the road</w:t>
      </w:r>
      <w:r w:rsidRPr="00B675A6">
        <w:rPr>
          <w:sz w:val="8"/>
        </w:rPr>
        <w:t xml:space="preserve">; </w:t>
      </w:r>
      <w:r w:rsidRPr="00B675A6">
        <w:rPr>
          <w:rStyle w:val="StyleUnderline"/>
          <w:highlight w:val="cyan"/>
        </w:rPr>
        <w:t xml:space="preserve">there will be </w:t>
      </w:r>
      <w:r w:rsidRPr="00B675A6">
        <w:rPr>
          <w:rStyle w:val="Emphasis"/>
          <w:highlight w:val="cyan"/>
        </w:rPr>
        <w:t>less food</w:t>
      </w:r>
      <w:r w:rsidRPr="00B675A6">
        <w:rPr>
          <w:sz w:val="8"/>
        </w:rPr>
        <w:t xml:space="preserve">, </w:t>
      </w:r>
      <w:r w:rsidRPr="00B675A6">
        <w:rPr>
          <w:rStyle w:val="StyleUnderline"/>
          <w:highlight w:val="cyan"/>
        </w:rPr>
        <w:t>less</w:t>
      </w:r>
      <w:r w:rsidRPr="00B675A6">
        <w:rPr>
          <w:sz w:val="8"/>
        </w:rPr>
        <w:t xml:space="preserve"> potable </w:t>
      </w:r>
      <w:r w:rsidRPr="00B675A6">
        <w:rPr>
          <w:rStyle w:val="StyleUnderline"/>
          <w:highlight w:val="cyan"/>
        </w:rPr>
        <w:t>water</w:t>
      </w:r>
      <w:r w:rsidRPr="003E5BA0">
        <w:rPr>
          <w:rStyle w:val="StyleUnderline"/>
        </w:rPr>
        <w:t xml:space="preserve"> and fewer basic human necessities</w:t>
      </w:r>
      <w:r w:rsidRPr="00B675A6">
        <w:rPr>
          <w:sz w:val="8"/>
        </w:rPr>
        <w:t xml:space="preserve"> for most of the world’s exponentially expanding population. </w:t>
      </w:r>
      <w:r w:rsidRPr="003E5BA0">
        <w:rPr>
          <w:rStyle w:val="StyleUnderline"/>
        </w:rPr>
        <w:t>Consequently</w:t>
      </w:r>
      <w:r w:rsidRPr="00B675A6">
        <w:rPr>
          <w:sz w:val="8"/>
        </w:rPr>
        <w:t xml:space="preserve">, </w:t>
      </w:r>
      <w:r w:rsidRPr="00B675A6">
        <w:rPr>
          <w:rStyle w:val="StyleUnderline"/>
          <w:highlight w:val="cyan"/>
        </w:rPr>
        <w:t>there will be more</w:t>
      </w:r>
      <w:r w:rsidRPr="00B675A6">
        <w:rPr>
          <w:sz w:val="8"/>
        </w:rPr>
        <w:t xml:space="preserve"> violence, civil strive and </w:t>
      </w:r>
      <w:r w:rsidRPr="00B675A6">
        <w:rPr>
          <w:rStyle w:val="Emphasis"/>
          <w:highlight w:val="cyan"/>
        </w:rPr>
        <w:t>war</w:t>
      </w:r>
      <w:r w:rsidRPr="00B675A6">
        <w:rPr>
          <w:sz w:val="8"/>
        </w:rPr>
        <w:t xml:space="preserve">. </w:t>
      </w:r>
      <w:r w:rsidRPr="003E5BA0">
        <w:rPr>
          <w:rStyle w:val="StyleUnderline"/>
        </w:rPr>
        <w:t>Unfortunately</w:t>
      </w:r>
      <w:r w:rsidRPr="00B675A6">
        <w:rPr>
          <w:sz w:val="8"/>
        </w:rPr>
        <w:t xml:space="preserve">, many </w:t>
      </w:r>
      <w:r w:rsidRPr="003E5BA0">
        <w:rPr>
          <w:rStyle w:val="StyleUnderline"/>
        </w:rPr>
        <w:t>Americans</w:t>
      </w:r>
      <w:r w:rsidRPr="00B675A6">
        <w:rPr>
          <w:sz w:val="8"/>
        </w:rPr>
        <w:t xml:space="preserve"> are geographically and geopolitically challenged. Many </w:t>
      </w:r>
      <w:r w:rsidRPr="003E5BA0">
        <w:rPr>
          <w:rStyle w:val="StyleUnderline"/>
        </w:rPr>
        <w:t>still</w:t>
      </w:r>
      <w:r w:rsidRPr="00B675A6">
        <w:rPr>
          <w:sz w:val="8"/>
        </w:rPr>
        <w:t xml:space="preserve"> </w:t>
      </w:r>
      <w:r w:rsidRPr="003E5BA0">
        <w:rPr>
          <w:rStyle w:val="StyleUnderline"/>
        </w:rPr>
        <w:t>believe</w:t>
      </w:r>
      <w:r w:rsidRPr="00B675A6">
        <w:rPr>
          <w:sz w:val="8"/>
        </w:rPr>
        <w:t xml:space="preserve"> that America dominates the world and that </w:t>
      </w:r>
      <w:r w:rsidRPr="003E5BA0">
        <w:rPr>
          <w:rStyle w:val="StyleUnderline"/>
        </w:rPr>
        <w:t xml:space="preserve">we are neither </w:t>
      </w:r>
      <w:r w:rsidRPr="003E5BA0">
        <w:rPr>
          <w:rStyle w:val="Emphasis"/>
        </w:rPr>
        <w:t>dependent upon the international community</w:t>
      </w:r>
      <w:r w:rsidRPr="003E5BA0">
        <w:rPr>
          <w:rStyle w:val="StyleUnderline"/>
        </w:rPr>
        <w:t xml:space="preserve"> nor subject to </w:t>
      </w:r>
      <w:r w:rsidRPr="003E5BA0">
        <w:rPr>
          <w:rStyle w:val="Emphasis"/>
        </w:rPr>
        <w:t>events occurring outside our borders</w:t>
      </w:r>
      <w:r w:rsidRPr="00B675A6">
        <w:rPr>
          <w:sz w:val="8"/>
        </w:rPr>
        <w:t xml:space="preserve">. In short, many still hold opinions based on a world order long ago dismantled. We are now interconnected and interdependent upon every region of the world. Thus </w:t>
      </w:r>
      <w:r w:rsidRPr="00B675A6">
        <w:rPr>
          <w:rStyle w:val="Emphasis"/>
          <w:highlight w:val="cyan"/>
        </w:rPr>
        <w:t>international stability</w:t>
      </w:r>
      <w:r w:rsidRPr="002B48CE">
        <w:rPr>
          <w:rStyle w:val="StyleUnderline"/>
        </w:rPr>
        <w:t xml:space="preserve"> and</w:t>
      </w:r>
      <w:r w:rsidRPr="00B675A6">
        <w:rPr>
          <w:sz w:val="8"/>
        </w:rPr>
        <w:t xml:space="preserve"> our </w:t>
      </w:r>
      <w:r w:rsidRPr="003E5BA0">
        <w:rPr>
          <w:rStyle w:val="Emphasis"/>
        </w:rPr>
        <w:t>continued prosperity</w:t>
      </w:r>
      <w:r w:rsidRPr="003E5BA0">
        <w:rPr>
          <w:rStyle w:val="StyleUnderline"/>
        </w:rPr>
        <w:t xml:space="preserve"> </w:t>
      </w:r>
      <w:r w:rsidRPr="00B675A6">
        <w:rPr>
          <w:rStyle w:val="StyleUnderline"/>
          <w:highlight w:val="cyan"/>
        </w:rPr>
        <w:t>are under attack</w:t>
      </w:r>
      <w:r w:rsidRPr="00B675A6">
        <w:rPr>
          <w:sz w:val="8"/>
        </w:rPr>
        <w:t xml:space="preserve"> in our shrinking world: </w:t>
      </w:r>
      <w:r w:rsidRPr="00B675A6">
        <w:rPr>
          <w:rFonts w:ascii="Cambria Math" w:hAnsi="Cambria Math" w:cs="Cambria Math"/>
          <w:sz w:val="8"/>
        </w:rPr>
        <w:t>∎</w:t>
      </w:r>
      <w:r w:rsidRPr="00B675A6">
        <w:rPr>
          <w:sz w:val="8"/>
        </w:rPr>
        <w:t xml:space="preserve"> The continued advance of </w:t>
      </w:r>
      <w:r w:rsidRPr="003E5BA0">
        <w:rPr>
          <w:rStyle w:val="StyleUnderline"/>
        </w:rPr>
        <w:t xml:space="preserve">the </w:t>
      </w:r>
      <w:r w:rsidRPr="00B675A6">
        <w:rPr>
          <w:rStyle w:val="StyleUnderline"/>
          <w:highlight w:val="cyan"/>
        </w:rPr>
        <w:t>Islamic State</w:t>
      </w:r>
      <w:r w:rsidRPr="003E5BA0">
        <w:rPr>
          <w:rStyle w:val="StyleUnderline"/>
        </w:rPr>
        <w:t xml:space="preserve"> has</w:t>
      </w:r>
      <w:r w:rsidRPr="00B675A6">
        <w:rPr>
          <w:sz w:val="8"/>
        </w:rPr>
        <w:t xml:space="preserve"> already </w:t>
      </w:r>
      <w:r w:rsidRPr="003E5BA0">
        <w:rPr>
          <w:rStyle w:val="StyleUnderline"/>
        </w:rPr>
        <w:t xml:space="preserve">further </w:t>
      </w:r>
      <w:r w:rsidRPr="00B675A6">
        <w:rPr>
          <w:rStyle w:val="StyleUnderline"/>
          <w:highlight w:val="cyan"/>
        </w:rPr>
        <w:t>destabilized</w:t>
      </w:r>
      <w:r w:rsidRPr="00B675A6">
        <w:rPr>
          <w:sz w:val="8"/>
        </w:rPr>
        <w:t xml:space="preserve"> an already precarious order in </w:t>
      </w:r>
      <w:r w:rsidRPr="003E5BA0">
        <w:rPr>
          <w:rStyle w:val="StyleUnderline"/>
        </w:rPr>
        <w:t xml:space="preserve">the </w:t>
      </w:r>
      <w:r w:rsidRPr="00B675A6">
        <w:rPr>
          <w:rStyle w:val="Emphasis"/>
          <w:highlight w:val="cyan"/>
        </w:rPr>
        <w:t>unstable Middle East</w:t>
      </w:r>
      <w:r w:rsidRPr="00B675A6">
        <w:rPr>
          <w:sz w:val="8"/>
        </w:rPr>
        <w:t xml:space="preserve"> </w:t>
      </w:r>
      <w:r w:rsidRPr="00B675A6">
        <w:rPr>
          <w:rFonts w:ascii="Cambria Math" w:hAnsi="Cambria Math" w:cs="Cambria Math"/>
          <w:sz w:val="8"/>
        </w:rPr>
        <w:t>∎</w:t>
      </w:r>
      <w:r w:rsidRPr="00B675A6">
        <w:rPr>
          <w:sz w:val="8"/>
        </w:rPr>
        <w:t> </w:t>
      </w:r>
      <w:r w:rsidRPr="003E5BA0">
        <w:rPr>
          <w:rStyle w:val="StyleUnderline"/>
        </w:rPr>
        <w:t xml:space="preserve">The </w:t>
      </w:r>
      <w:r w:rsidRPr="00B675A6">
        <w:rPr>
          <w:rStyle w:val="StyleUnderline"/>
          <w:highlight w:val="cyan"/>
        </w:rPr>
        <w:t>escalation of the Israeli-Palestinian</w:t>
      </w:r>
      <w:r w:rsidRPr="002B48CE">
        <w:rPr>
          <w:rStyle w:val="StyleUnderline"/>
        </w:rPr>
        <w:t xml:space="preserve"> stalemate</w:t>
      </w:r>
      <w:r w:rsidRPr="00B675A6">
        <w:rPr>
          <w:sz w:val="8"/>
        </w:rPr>
        <w:t xml:space="preserve"> with almost daily outbreaks of killings and retaliation. </w:t>
      </w:r>
      <w:r w:rsidRPr="00B675A6">
        <w:rPr>
          <w:rFonts w:ascii="Cambria Math" w:hAnsi="Cambria Math" w:cs="Cambria Math"/>
          <w:sz w:val="8"/>
        </w:rPr>
        <w:t>∎</w:t>
      </w:r>
      <w:r w:rsidRPr="00B675A6">
        <w:rPr>
          <w:sz w:val="8"/>
        </w:rPr>
        <w:t> </w:t>
      </w:r>
      <w:r w:rsidRPr="00B675A6">
        <w:rPr>
          <w:rStyle w:val="Emphasis"/>
          <w:highlight w:val="cyan"/>
        </w:rPr>
        <w:t>Iran’s</w:t>
      </w:r>
      <w:r w:rsidRPr="00B675A6">
        <w:rPr>
          <w:sz w:val="8"/>
        </w:rPr>
        <w:t xml:space="preserve"> continued </w:t>
      </w:r>
      <w:r w:rsidRPr="00B675A6">
        <w:rPr>
          <w:rStyle w:val="Emphasis"/>
          <w:highlight w:val="cyan"/>
        </w:rPr>
        <w:t>nuclear program</w:t>
      </w:r>
      <w:r w:rsidRPr="00B675A6">
        <w:rPr>
          <w:sz w:val="8"/>
        </w:rPr>
        <w:t xml:space="preserve"> </w:t>
      </w:r>
      <w:r w:rsidRPr="00B675A6">
        <w:rPr>
          <w:rFonts w:ascii="Cambria Math" w:hAnsi="Cambria Math" w:cs="Cambria Math"/>
          <w:sz w:val="8"/>
        </w:rPr>
        <w:t>∎</w:t>
      </w:r>
      <w:r w:rsidRPr="00B675A6">
        <w:rPr>
          <w:sz w:val="8"/>
        </w:rPr>
        <w:t> </w:t>
      </w:r>
      <w:proofErr w:type="gramStart"/>
      <w:r w:rsidRPr="003E5BA0">
        <w:rPr>
          <w:rStyle w:val="StyleUnderline"/>
        </w:rPr>
        <w:t>The</w:t>
      </w:r>
      <w:proofErr w:type="gramEnd"/>
      <w:r w:rsidRPr="003E5BA0">
        <w:rPr>
          <w:rStyle w:val="StyleUnderline"/>
        </w:rPr>
        <w:t xml:space="preserve"> </w:t>
      </w:r>
      <w:r w:rsidRPr="00B675A6">
        <w:rPr>
          <w:rStyle w:val="StyleUnderline"/>
          <w:highlight w:val="cyan"/>
        </w:rPr>
        <w:t xml:space="preserve">slowing of the </w:t>
      </w:r>
      <w:r w:rsidRPr="00B675A6">
        <w:rPr>
          <w:rStyle w:val="Emphasis"/>
          <w:highlight w:val="cyan"/>
        </w:rPr>
        <w:t>Chinese economy</w:t>
      </w:r>
      <w:r w:rsidRPr="003E5BA0">
        <w:rPr>
          <w:rStyle w:val="StyleUnderline"/>
        </w:rPr>
        <w:t xml:space="preserve"> and</w:t>
      </w:r>
      <w:r w:rsidRPr="00B675A6">
        <w:rPr>
          <w:sz w:val="8"/>
        </w:rPr>
        <w:t xml:space="preserve"> the potential </w:t>
      </w:r>
      <w:r w:rsidRPr="003E5BA0">
        <w:rPr>
          <w:rStyle w:val="StyleUnderline"/>
        </w:rPr>
        <w:t xml:space="preserve">head-on </w:t>
      </w:r>
      <w:r w:rsidRPr="00B675A6">
        <w:rPr>
          <w:rStyle w:val="StyleUnderline"/>
          <w:highlight w:val="cyan"/>
        </w:rPr>
        <w:t>conflict over</w:t>
      </w:r>
      <w:r w:rsidRPr="00B675A6">
        <w:rPr>
          <w:sz w:val="8"/>
        </w:rPr>
        <w:t xml:space="preserve"> the </w:t>
      </w:r>
      <w:proofErr w:type="spellStart"/>
      <w:r w:rsidRPr="00B675A6">
        <w:rPr>
          <w:sz w:val="8"/>
        </w:rPr>
        <w:t>Diaoyu</w:t>
      </w:r>
      <w:proofErr w:type="spellEnd"/>
      <w:r w:rsidRPr="00B675A6">
        <w:rPr>
          <w:sz w:val="8"/>
        </w:rPr>
        <w:t xml:space="preserve"> Islands in China and </w:t>
      </w:r>
      <w:r w:rsidRPr="00B675A6">
        <w:rPr>
          <w:rStyle w:val="StyleUnderline"/>
          <w:highlight w:val="cyan"/>
        </w:rPr>
        <w:t xml:space="preserve">the </w:t>
      </w:r>
      <w:r w:rsidRPr="00B675A6">
        <w:rPr>
          <w:rStyle w:val="Emphasis"/>
          <w:highlight w:val="cyan"/>
        </w:rPr>
        <w:t>Senkaku islands</w:t>
      </w:r>
      <w:r w:rsidRPr="00B675A6">
        <w:rPr>
          <w:sz w:val="8"/>
        </w:rPr>
        <w:t xml:space="preserve"> in Japan. </w:t>
      </w:r>
      <w:r w:rsidRPr="00B675A6">
        <w:rPr>
          <w:rFonts w:ascii="Cambria Math" w:hAnsi="Cambria Math" w:cs="Cambria Math"/>
          <w:sz w:val="8"/>
        </w:rPr>
        <w:t>∎</w:t>
      </w:r>
      <w:r w:rsidRPr="00B675A6">
        <w:rPr>
          <w:sz w:val="8"/>
        </w:rPr>
        <w:t> </w:t>
      </w:r>
      <w:r w:rsidRPr="003E5BA0">
        <w:rPr>
          <w:rStyle w:val="StyleUnderline"/>
        </w:rPr>
        <w:t>The postponement of the election in Africa’s largest democracy</w:t>
      </w:r>
      <w:r w:rsidRPr="00B675A6">
        <w:rPr>
          <w:sz w:val="8"/>
        </w:rPr>
        <w:t xml:space="preserve">, Nigeria, a success for Boko Haram </w:t>
      </w:r>
      <w:r w:rsidRPr="00B675A6">
        <w:rPr>
          <w:rFonts w:ascii="Cambria Math" w:hAnsi="Cambria Math" w:cs="Cambria Math"/>
          <w:sz w:val="8"/>
        </w:rPr>
        <w:t>∎</w:t>
      </w:r>
      <w:r w:rsidRPr="00B675A6">
        <w:rPr>
          <w:sz w:val="8"/>
        </w:rPr>
        <w:t> </w:t>
      </w:r>
      <w:r w:rsidRPr="003E5BA0">
        <w:rPr>
          <w:rStyle w:val="StyleUnderline"/>
        </w:rPr>
        <w:t>Greece’s</w:t>
      </w:r>
      <w:r w:rsidRPr="00B675A6">
        <w:rPr>
          <w:sz w:val="8"/>
        </w:rPr>
        <w:t xml:space="preserve"> possible </w:t>
      </w:r>
      <w:r w:rsidRPr="003E5BA0">
        <w:rPr>
          <w:rStyle w:val="StyleUnderline"/>
        </w:rPr>
        <w:t xml:space="preserve">default on its debt and the impact on the </w:t>
      </w:r>
      <w:r w:rsidRPr="003E5BA0">
        <w:rPr>
          <w:rStyle w:val="Emphasis"/>
        </w:rPr>
        <w:t>E</w:t>
      </w:r>
      <w:r w:rsidRPr="00B675A6">
        <w:rPr>
          <w:sz w:val="8"/>
        </w:rPr>
        <w:t xml:space="preserve">uropean </w:t>
      </w:r>
      <w:r w:rsidRPr="003E5BA0">
        <w:rPr>
          <w:rStyle w:val="Emphasis"/>
        </w:rPr>
        <w:t>U</w:t>
      </w:r>
      <w:r w:rsidRPr="00B675A6">
        <w:rPr>
          <w:sz w:val="8"/>
        </w:rPr>
        <w:t xml:space="preserve">nion </w:t>
      </w:r>
      <w:r w:rsidRPr="00B675A6">
        <w:rPr>
          <w:rFonts w:ascii="Cambria Math" w:hAnsi="Cambria Math" w:cs="Cambria Math"/>
          <w:sz w:val="8"/>
        </w:rPr>
        <w:t>∎</w:t>
      </w:r>
      <w:r w:rsidRPr="00B675A6">
        <w:rPr>
          <w:sz w:val="8"/>
        </w:rPr>
        <w:t> </w:t>
      </w:r>
      <w:r w:rsidRPr="003E5BA0">
        <w:rPr>
          <w:rStyle w:val="StyleUnderline"/>
        </w:rPr>
        <w:t>North Korea’s</w:t>
      </w:r>
      <w:r w:rsidRPr="00B675A6">
        <w:rPr>
          <w:sz w:val="8"/>
        </w:rPr>
        <w:t xml:space="preserve"> continued militaristic posture and </w:t>
      </w:r>
      <w:r w:rsidRPr="003E5BA0">
        <w:rPr>
          <w:rStyle w:val="StyleUnderline"/>
        </w:rPr>
        <w:t>nuclear capabilities</w:t>
      </w:r>
      <w:r w:rsidRPr="00B675A6">
        <w:rPr>
          <w:sz w:val="8"/>
        </w:rPr>
        <w:t xml:space="preserve"> </w:t>
      </w:r>
      <w:r w:rsidRPr="00B675A6">
        <w:rPr>
          <w:rFonts w:ascii="Cambria Math" w:hAnsi="Cambria Math" w:cs="Cambria Math"/>
          <w:sz w:val="8"/>
        </w:rPr>
        <w:t>∎</w:t>
      </w:r>
      <w:r w:rsidRPr="00B675A6">
        <w:rPr>
          <w:sz w:val="8"/>
        </w:rPr>
        <w:t> </w:t>
      </w:r>
      <w:r w:rsidRPr="00B675A6">
        <w:rPr>
          <w:rStyle w:val="StyleUnderline"/>
          <w:highlight w:val="cyan"/>
        </w:rPr>
        <w:t>Declining crop production</w:t>
      </w:r>
      <w:r w:rsidRPr="00B675A6">
        <w:rPr>
          <w:sz w:val="8"/>
        </w:rPr>
        <w:t xml:space="preserve"> in critical areas around the world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 It means that events in other countries, often far away, spill into and through our borders. Americans are part of a new global order – or too frequently </w:t>
      </w:r>
      <w:r w:rsidRPr="00B675A6">
        <w:rPr>
          <w:rStyle w:val="StyleUnderline"/>
          <w:highlight w:val="cyan"/>
        </w:rPr>
        <w:t>global disorder</w:t>
      </w:r>
      <w:r w:rsidRPr="00B675A6">
        <w:rPr>
          <w:sz w:val="8"/>
        </w:rPr>
        <w:t xml:space="preserve"> – that </w:t>
      </w:r>
      <w:r w:rsidRPr="00B675A6">
        <w:rPr>
          <w:rStyle w:val="StyleUnderline"/>
          <w:highlight w:val="cyan"/>
        </w:rPr>
        <w:t>challenges</w:t>
      </w:r>
      <w:r w:rsidRPr="00B675A6">
        <w:rPr>
          <w:sz w:val="8"/>
        </w:rPr>
        <w:t xml:space="preserve"> our </w:t>
      </w:r>
      <w:r w:rsidRPr="003E5BA0">
        <w:rPr>
          <w:rStyle w:val="StyleUnderline"/>
        </w:rPr>
        <w:t xml:space="preserve">traditional </w:t>
      </w:r>
      <w:r w:rsidRPr="00B675A6">
        <w:rPr>
          <w:rStyle w:val="StyleUnderline"/>
          <w:highlight w:val="cyan"/>
        </w:rPr>
        <w:t xml:space="preserve">notions of </w:t>
      </w:r>
      <w:r w:rsidRPr="00B675A6">
        <w:rPr>
          <w:rStyle w:val="Emphasis"/>
          <w:highlight w:val="cyan"/>
        </w:rPr>
        <w:t>American</w:t>
      </w:r>
      <w:r w:rsidRPr="003E5BA0">
        <w:rPr>
          <w:rStyle w:val="Emphasis"/>
        </w:rPr>
        <w:t xml:space="preserve"> exceptionalism and </w:t>
      </w:r>
      <w:r w:rsidRPr="00B675A6">
        <w:rPr>
          <w:rStyle w:val="Emphasis"/>
          <w:highlight w:val="cyan"/>
        </w:rPr>
        <w:t>leadership</w:t>
      </w:r>
      <w:r w:rsidRPr="00B675A6">
        <w:rPr>
          <w:sz w:val="8"/>
        </w:rPr>
        <w:t xml:space="preserve">. International crises that emerge anew each day directly affect the prices of our food, gas, health care, etc. – our domestic tranquility and our national security. All these events affect the bottom-line of all American households. So </w:t>
      </w:r>
      <w:r w:rsidRPr="003E5BA0">
        <w:rPr>
          <w:rStyle w:val="StyleUnderline"/>
        </w:rPr>
        <w:t xml:space="preserve">when we cut through the clutter of </w:t>
      </w:r>
      <w:r w:rsidRPr="003E5BA0">
        <w:rPr>
          <w:rStyle w:val="Emphasis"/>
        </w:rPr>
        <w:t>lies</w:t>
      </w:r>
      <w:r w:rsidRPr="003E5BA0">
        <w:rPr>
          <w:rStyle w:val="StyleUnderline"/>
        </w:rPr>
        <w:t xml:space="preserve"> and </w:t>
      </w:r>
      <w:r w:rsidRPr="003E5BA0">
        <w:rPr>
          <w:rStyle w:val="Emphasis"/>
        </w:rPr>
        <w:t>gross distortions of the facts</w:t>
      </w:r>
      <w:r w:rsidRPr="00B675A6">
        <w:rPr>
          <w:sz w:val="8"/>
        </w:rPr>
        <w:t xml:space="preserve"> – all meant to create fear – </w:t>
      </w:r>
      <w:r w:rsidRPr="003E5BA0">
        <w:rPr>
          <w:rStyle w:val="StyleUnderline"/>
        </w:rPr>
        <w:t>to weigh and examine who’s capable of making a dent in these seemingly intractable problems</w:t>
      </w:r>
      <w:r w:rsidRPr="00B675A6">
        <w:rPr>
          <w:sz w:val="8"/>
        </w:rPr>
        <w:t xml:space="preserve"> and challenges, </w:t>
      </w:r>
      <w:r w:rsidRPr="00B675A6">
        <w:rPr>
          <w:rStyle w:val="StyleUnderline"/>
          <w:highlight w:val="cyan"/>
        </w:rPr>
        <w:t xml:space="preserve">there is </w:t>
      </w:r>
      <w:r w:rsidRPr="00B675A6">
        <w:rPr>
          <w:rStyle w:val="Emphasis"/>
          <w:highlight w:val="cyan"/>
        </w:rPr>
        <w:t>only one person</w:t>
      </w:r>
      <w:r w:rsidRPr="00B675A6">
        <w:rPr>
          <w:rStyle w:val="StyleUnderline"/>
          <w:highlight w:val="cyan"/>
        </w:rPr>
        <w:t xml:space="preserve"> who is capable of managing them</w:t>
      </w:r>
      <w:r w:rsidRPr="00B675A6">
        <w:rPr>
          <w:sz w:val="8"/>
        </w:rPr>
        <w:t xml:space="preserve">. Please note that we did not say solve these intractable problems because that would be impossible. But managing problems and challenges, that’s possible. Although we promised not to join the chorus of those asking Secretary Clinton to run for president, </w:t>
      </w:r>
      <w:r w:rsidRPr="003E5BA0">
        <w:rPr>
          <w:rStyle w:val="StyleUnderline"/>
        </w:rPr>
        <w:t>we have taken a sober look at the world’s condition</w:t>
      </w:r>
      <w:r w:rsidRPr="00B675A6">
        <w:rPr>
          <w:sz w:val="8"/>
        </w:rPr>
        <w:t xml:space="preserve">, </w:t>
      </w:r>
      <w:r w:rsidRPr="003E5BA0">
        <w:rPr>
          <w:rStyle w:val="StyleUnderline"/>
        </w:rPr>
        <w:t xml:space="preserve">the prognosis for the future and </w:t>
      </w:r>
      <w:r w:rsidRPr="003E5BA0">
        <w:rPr>
          <w:rStyle w:val="Emphasis"/>
        </w:rPr>
        <w:t>America’s position in the world</w:t>
      </w:r>
      <w:r w:rsidRPr="00B675A6">
        <w:rPr>
          <w:sz w:val="8"/>
        </w:rPr>
        <w:t xml:space="preserve">, </w:t>
      </w:r>
      <w:r w:rsidRPr="003E5BA0">
        <w:rPr>
          <w:rStyle w:val="StyleUnderline"/>
        </w:rPr>
        <w:t>and</w:t>
      </w:r>
      <w:r w:rsidRPr="00B675A6">
        <w:rPr>
          <w:sz w:val="8"/>
        </w:rPr>
        <w:t xml:space="preserve"> Hillary </w:t>
      </w:r>
      <w:r w:rsidRPr="00B675A6">
        <w:rPr>
          <w:rStyle w:val="StyleUnderline"/>
          <w:highlight w:val="cyan"/>
        </w:rPr>
        <w:t>Clinton is the only one who can manage the problems</w:t>
      </w:r>
      <w:r w:rsidRPr="00B675A6">
        <w:rPr>
          <w:sz w:val="8"/>
        </w:rPr>
        <w:t xml:space="preserve"> that others see as unmanageable.</w:t>
      </w:r>
    </w:p>
    <w:p w14:paraId="2BF03456" w14:textId="77777777" w:rsidR="00715286" w:rsidRDefault="00715286" w:rsidP="00715286">
      <w:pPr>
        <w:pStyle w:val="Heading2"/>
      </w:pPr>
      <w:r>
        <w:lastRenderedPageBreak/>
        <w:t>Uniqueness</w:t>
      </w:r>
    </w:p>
    <w:p w14:paraId="39148668" w14:textId="77777777" w:rsidR="00715286" w:rsidRDefault="00715286" w:rsidP="00715286">
      <w:pPr>
        <w:pStyle w:val="Heading3"/>
      </w:pPr>
      <w:r>
        <w:lastRenderedPageBreak/>
        <w:t>Hillary wins-GOP chaos</w:t>
      </w:r>
    </w:p>
    <w:p w14:paraId="63752257" w14:textId="77777777" w:rsidR="00715286" w:rsidRDefault="00715286" w:rsidP="00715286">
      <w:pPr>
        <w:pStyle w:val="Heading4"/>
      </w:pPr>
      <w:r>
        <w:t>Favorability polls don’t translate to votes and GOP chaos ensures Hillary wins.</w:t>
      </w:r>
    </w:p>
    <w:p w14:paraId="1FB3464A" w14:textId="77777777" w:rsidR="00715286" w:rsidRDefault="00715286" w:rsidP="00715286">
      <w:r w:rsidRPr="001A40C8">
        <w:rPr>
          <w:rStyle w:val="Style13ptBold"/>
        </w:rPr>
        <w:t>Robinson, 6/10</w:t>
      </w:r>
      <w:r>
        <w:t>.  Eugene, Mercury News, 2015.  “Republicans might as well pound sand.”</w:t>
      </w:r>
      <w:r>
        <w:br/>
      </w:r>
      <w:r w:rsidRPr="001A40C8">
        <w:t>http://www.mercurynews.com/opinion/ci_28289013/eugene-robinson-republicans-might-well-pound-sand</w:t>
      </w:r>
    </w:p>
    <w:p w14:paraId="3B9C40D3" w14:textId="77777777" w:rsidR="00715286" w:rsidRPr="00B675A6" w:rsidRDefault="00715286" w:rsidP="00715286">
      <w:r w:rsidRPr="00B675A6">
        <w:rPr>
          <w:rStyle w:val="StyleUnderline"/>
          <w:highlight w:val="cyan"/>
        </w:rPr>
        <w:t>After months of trying to weaken Hillary</w:t>
      </w:r>
      <w:r w:rsidRPr="00B675A6">
        <w:t xml:space="preserve"> Clinton by pounding her with everything they've got, </w:t>
      </w:r>
      <w:r w:rsidRPr="00B675A6">
        <w:rPr>
          <w:rStyle w:val="StyleUnderline"/>
          <w:highlight w:val="cyan"/>
        </w:rPr>
        <w:t>the amount of progress Republicans have made is pretty close to zero</w:t>
      </w:r>
      <w:r w:rsidRPr="00B675A6">
        <w:t xml:space="preserve">. The GOP seems to have forgotten the central fact about the Clintons: That which does not kill them makes them stronger. Yes, </w:t>
      </w:r>
      <w:r w:rsidRPr="00B675A6">
        <w:rPr>
          <w:rStyle w:val="StyleUnderline"/>
          <w:highlight w:val="cyan"/>
        </w:rPr>
        <w:t xml:space="preserve">it's true that a </w:t>
      </w:r>
      <w:r w:rsidRPr="00D236B8">
        <w:rPr>
          <w:rStyle w:val="StyleUnderline"/>
        </w:rPr>
        <w:t xml:space="preserve">Washington Post-ABC News </w:t>
      </w:r>
      <w:r w:rsidRPr="00B675A6">
        <w:rPr>
          <w:rStyle w:val="StyleUnderline"/>
          <w:highlight w:val="cyan"/>
        </w:rPr>
        <w:t xml:space="preserve">poll reported </w:t>
      </w:r>
      <w:r w:rsidRPr="00D236B8">
        <w:rPr>
          <w:rStyle w:val="StyleUnderline"/>
        </w:rPr>
        <w:t xml:space="preserve">last week that Hillary </w:t>
      </w:r>
      <w:r w:rsidRPr="00B675A6">
        <w:rPr>
          <w:rStyle w:val="StyleUnderline"/>
          <w:highlight w:val="cyan"/>
        </w:rPr>
        <w:t>Clinton's favorability rating has dipped to 45 percent.</w:t>
      </w:r>
      <w:r w:rsidRPr="001A40C8">
        <w:rPr>
          <w:rStyle w:val="StyleUnderline"/>
        </w:rPr>
        <w:t xml:space="preserve"> </w:t>
      </w:r>
      <w:r w:rsidRPr="00B675A6">
        <w:t xml:space="preserve">Yes, people seem to disapprove of the way she handled her personal emails while she was secretary of state, wonder about all the money sloshing around the Clinton Foundation and question how she handled the Benghazi tragedy. And yes, the poll found that in a hypothetical matchup against Jeb Bush, her lead has shrunk from 12 points to just three. All of this should certainly cause the Clinton campaign to pay attention. </w:t>
      </w:r>
      <w:r w:rsidRPr="00B675A6">
        <w:rPr>
          <w:rStyle w:val="StyleUnderline"/>
          <w:highlight w:val="cyan"/>
        </w:rPr>
        <w:t xml:space="preserve">But when asked who </w:t>
      </w:r>
      <w:r w:rsidRPr="00D236B8">
        <w:rPr>
          <w:rStyle w:val="StyleUnderline"/>
        </w:rPr>
        <w:t xml:space="preserve">they thought </w:t>
      </w:r>
      <w:r w:rsidRPr="00B675A6">
        <w:rPr>
          <w:rStyle w:val="StyleUnderline"/>
          <w:highlight w:val="cyan"/>
        </w:rPr>
        <w:t xml:space="preserve">would win </w:t>
      </w:r>
      <w:r w:rsidRPr="00D236B8">
        <w:rPr>
          <w:rStyle w:val="StyleUnderline"/>
        </w:rPr>
        <w:t xml:space="preserve">the election, </w:t>
      </w:r>
      <w:r w:rsidRPr="00B675A6">
        <w:rPr>
          <w:rStyle w:val="StyleUnderline"/>
          <w:highlight w:val="cyan"/>
        </w:rPr>
        <w:t>55 percent said Clinton</w:t>
      </w:r>
      <w:r w:rsidRPr="001A40C8">
        <w:rPr>
          <w:rStyle w:val="StyleUnderline"/>
        </w:rPr>
        <w:t xml:space="preserve"> </w:t>
      </w:r>
      <w:r w:rsidRPr="00B675A6">
        <w:t xml:space="preserve">while only 39 percent said Bush. Meanwhile, it is anything but certain that Bush will win the nomination, </w:t>
      </w:r>
      <w:r w:rsidRPr="00B675A6">
        <w:rPr>
          <w:rStyle w:val="StyleUnderline"/>
          <w:highlight w:val="cyan"/>
        </w:rPr>
        <w:t>given the general chaos in the GOP</w:t>
      </w:r>
      <w:r w:rsidRPr="00B675A6">
        <w:t xml:space="preserve">. The Republican field is so big that the networks scheduled to air the first debates have had to establish rules to determine who can participate. Fox News has said its Aug. 6 debate will include the 10 candidates scoring highest in an average of polls. CNN, for the Sept. 16 debate, announced it will also invite the top 10, but then hold a second debate for those who failed to make the cut. It sounds like Thanksgiving -- an adults table and a kids table. Since getting to the big table is probably the difference between a viable candidacy and a futile one, there is a powerful incentive for GOP hopefuls to do anything they can to attract attention. If a debate were held tomorrow, two contenders best known for saying ridiculously outrageous and incendiary things -- Donald Trump and Ben Carson -- would be in the top 10. Several experienced current and former office holders -- Sen. Lindsey Graham from South Carolina, Gov. Bobby Jindal of Louisiana, former </w:t>
      </w:r>
      <w:proofErr w:type="spellStart"/>
      <w:r w:rsidRPr="00B675A6">
        <w:t>Govs</w:t>
      </w:r>
      <w:proofErr w:type="spellEnd"/>
      <w:r w:rsidRPr="00B675A6">
        <w:t xml:space="preserve">. Rick Perry of Texas and George Pataki of New York -- would not. Neither would businesswoman Carly Fiorina, the only woman in the Republican race. On the Democratic side, meanwhile, those who were hoping that Clinton would be challenged, if only to hone her skills for the general election, are getting their wish. Sen. Bernie Sanders, the Vermont independent, promises to get more traction with the party's liberal base than former Maryland Gov. Martin O'Malley, former Virginia Sen. Jim Webb or former Rhode Island Sen. Lincoln Chafee. But only in relative terms: Clinton has the support of nearly two-thirds of Democrats, according to the Post-ABC poll, leaving the rest to share the remaining third. We'll have a better idea of how Clinton will perform on the stump this time around following her big kickoff rally, scheduled for Saturday on New York's Roosevelt Island. So far, I'd say she's doing quite well. Her fiery speech last week in defense of voting rights was her campaign's best moment so far, but the big question about Clinton's candidacy is whether she can inspire the coalition that twice elected President Obama -- young people, minorities, women. Voting rights is an issue that reliably sends African-Americans to the polls in large numbers. I'll be surprised if Clinton doesn't soon have major messages for Latinos on immigration policy and women on reproductive rights. So far, Clinton has done any number of things right -- and, by my count, nothing wrong. </w:t>
      </w:r>
      <w:r w:rsidRPr="00B675A6">
        <w:rPr>
          <w:rStyle w:val="StyleUnderline"/>
          <w:highlight w:val="cyan"/>
        </w:rPr>
        <w:t>Next year's election is still hers to lose</w:t>
      </w:r>
      <w:r w:rsidRPr="00B675A6">
        <w:t>, and she doesn't seem inclined to do anything of the sort.</w:t>
      </w:r>
    </w:p>
    <w:p w14:paraId="746FC47A" w14:textId="77777777" w:rsidR="00715286" w:rsidRDefault="00715286" w:rsidP="00715286">
      <w:pPr>
        <w:pStyle w:val="Heading4"/>
      </w:pPr>
      <w:r>
        <w:lastRenderedPageBreak/>
        <w:t>Hillary wins – GOP is too split</w:t>
      </w:r>
    </w:p>
    <w:p w14:paraId="7ED176C0" w14:textId="77777777" w:rsidR="00715286" w:rsidRPr="0003358B" w:rsidRDefault="00715286" w:rsidP="00715286">
      <w:pPr>
        <w:rPr>
          <w:rStyle w:val="Style13ptBold"/>
          <w:b w:val="0"/>
        </w:rPr>
      </w:pPr>
      <w:r>
        <w:rPr>
          <w:rStyle w:val="Style13ptBold"/>
        </w:rPr>
        <w:t>Floyd 5/21</w:t>
      </w:r>
      <w:r>
        <w:t xml:space="preserve"> (David Floyd, “</w:t>
      </w:r>
      <w:r w:rsidRPr="0003358B">
        <w:t>Tea Party Vs. Republican Party: Who Will Win In 2016?</w:t>
      </w:r>
      <w:r>
        <w:t xml:space="preserve">” </w:t>
      </w:r>
      <w:r w:rsidRPr="0008046D">
        <w:t>May 21, 2015</w:t>
      </w:r>
      <w:r>
        <w:t xml:space="preserve">, </w:t>
      </w:r>
      <w:r w:rsidRPr="0008046D">
        <w:t>http://www.investopedia.com/articles/personal-finance/052115/tea-party-vs-republican-party-who-will-win-2016.asp</w:t>
      </w:r>
      <w:r>
        <w:t>)//JHH</w:t>
      </w:r>
    </w:p>
    <w:p w14:paraId="44C59C4F" w14:textId="77777777" w:rsidR="00715286" w:rsidRDefault="00715286" w:rsidP="00715286">
      <w:pPr>
        <w:rPr>
          <w:rStyle w:val="StyleUnderline"/>
        </w:rPr>
      </w:pPr>
      <w:r w:rsidRPr="00781386">
        <w:rPr>
          <w:rStyle w:val="StyleUnderline"/>
        </w:rPr>
        <w:t xml:space="preserve">On social issues, </w:t>
      </w:r>
      <w:r w:rsidRPr="00B675A6">
        <w:rPr>
          <w:rStyle w:val="StyleUnderline"/>
          <w:highlight w:val="cyan"/>
        </w:rPr>
        <w:t>the Tea Party is</w:t>
      </w:r>
      <w:r w:rsidRPr="00781386">
        <w:rPr>
          <w:rStyle w:val="StyleUnderline"/>
        </w:rPr>
        <w:t xml:space="preserve"> also </w:t>
      </w:r>
      <w:r w:rsidRPr="00B675A6">
        <w:rPr>
          <w:rStyle w:val="StyleUnderline"/>
          <w:highlight w:val="cyan"/>
        </w:rPr>
        <w:t>split</w:t>
      </w:r>
      <w:r w:rsidRPr="00B675A6">
        <w:rPr>
          <w:sz w:val="16"/>
        </w:rPr>
        <w:t xml:space="preserve">. For some, opposition to same-sex marriage, abortion, and other targets of evangelical and social conservative ire is muted, either because it distracts from fiscal priorities, or it leads to government overreach. On the other hand, many, perhaps most, Tea Partiers reconcile social conservative and libertarian priorities easily. Ted Cruz, for example, sees the role of the federal government as being "to defend the sanctity of human life, and to uphold the sacrament of marriage."¶ </w:t>
      </w:r>
      <w:r w:rsidRPr="00781386">
        <w:rPr>
          <w:rStyle w:val="StyleUnderline"/>
        </w:rPr>
        <w:t>The Tea Party attitude to business is also conflicted. An emphasis on self-reliance, fiscal responsibility, and personal freedom</w:t>
      </w:r>
      <w:r w:rsidRPr="00B675A6">
        <w:rPr>
          <w:sz w:val="16"/>
        </w:rPr>
        <w:t xml:space="preserve">, along with a suspicion of government environmental regulation, aligns with the traditional conservative pro-business agenda. </w:t>
      </w:r>
      <w:r w:rsidRPr="00781386">
        <w:rPr>
          <w:rStyle w:val="StyleUnderline"/>
        </w:rPr>
        <w:t>Yet many Tea Partiers fundamentally distrust the wealthy establishment on Wall Street and Capitol Hill</w:t>
      </w:r>
      <w:r w:rsidRPr="00B675A6">
        <w:rPr>
          <w:sz w:val="16"/>
        </w:rPr>
        <w:t>. The movement in large part coalesced around opposition to golden parachutes and TARP bailouts</w:t>
      </w:r>
      <w:proofErr w:type="gramStart"/>
      <w:r w:rsidRPr="00B675A6">
        <w:rPr>
          <w:sz w:val="16"/>
        </w:rPr>
        <w:t>.¶</w:t>
      </w:r>
      <w:proofErr w:type="gramEnd"/>
      <w:r w:rsidRPr="00B675A6">
        <w:rPr>
          <w:sz w:val="16"/>
        </w:rPr>
        <w:t xml:space="preserve"> </w:t>
      </w:r>
      <w:r w:rsidRPr="005B1E21">
        <w:rPr>
          <w:rStyle w:val="StyleUnderline"/>
        </w:rPr>
        <w:t>WHO WILL WIN</w:t>
      </w:r>
      <w:r w:rsidRPr="00781386">
        <w:rPr>
          <w:rStyle w:val="StyleUnderline"/>
        </w:rPr>
        <w:t xml:space="preserve"> IN 2016?</w:t>
      </w:r>
      <w:r w:rsidRPr="0003358B">
        <w:rPr>
          <w:rStyle w:val="StyleUnderline"/>
          <w:sz w:val="12"/>
        </w:rPr>
        <w:t xml:space="preserve">¶ </w:t>
      </w:r>
      <w:r w:rsidRPr="00781386">
        <w:rPr>
          <w:rStyle w:val="Emphasis"/>
        </w:rPr>
        <w:t xml:space="preserve">The </w:t>
      </w:r>
      <w:r w:rsidRPr="00B675A6">
        <w:rPr>
          <w:rStyle w:val="Emphasis"/>
          <w:highlight w:val="cyan"/>
        </w:rPr>
        <w:t>Republicans face a dilemma</w:t>
      </w:r>
      <w:r w:rsidRPr="00B675A6">
        <w:rPr>
          <w:sz w:val="16"/>
        </w:rPr>
        <w:t xml:space="preserve">. </w:t>
      </w:r>
      <w:r w:rsidRPr="00781386">
        <w:rPr>
          <w:rStyle w:val="StyleUnderline"/>
        </w:rPr>
        <w:t xml:space="preserve">Especially after the government shutdown, </w:t>
      </w:r>
      <w:r w:rsidRPr="00B675A6">
        <w:rPr>
          <w:rStyle w:val="StyleUnderline"/>
          <w:highlight w:val="cyan"/>
        </w:rPr>
        <w:t>many voters doubt the Tea Party can govern</w:t>
      </w:r>
      <w:r w:rsidRPr="00781386">
        <w:rPr>
          <w:rStyle w:val="StyleUnderline"/>
        </w:rPr>
        <w:t>, but Republican candidates still must win Tea Party-dominated primaries</w:t>
      </w:r>
      <w:r w:rsidRPr="00B675A6">
        <w:rPr>
          <w:sz w:val="16"/>
        </w:rPr>
        <w:t xml:space="preserve">. House Majority Leader Eric Cantor's "operatic" defeat by a primary challenger in June is the textbook example of this danger. Mitch McConnell escaped the same fate through a tense détente with Rand Paul.¶ </w:t>
      </w:r>
      <w:r w:rsidRPr="00B675A6">
        <w:rPr>
          <w:rStyle w:val="StyleUnderline"/>
          <w:highlight w:val="cyan"/>
        </w:rPr>
        <w:t>In</w:t>
      </w:r>
      <w:r w:rsidRPr="00781386">
        <w:rPr>
          <w:rStyle w:val="StyleUnderline"/>
        </w:rPr>
        <w:t xml:space="preserve"> the </w:t>
      </w:r>
      <w:r w:rsidRPr="00B675A6">
        <w:rPr>
          <w:rStyle w:val="StyleUnderline"/>
          <w:highlight w:val="cyan"/>
        </w:rPr>
        <w:t>2016</w:t>
      </w:r>
      <w:r w:rsidRPr="00781386">
        <w:rPr>
          <w:rStyle w:val="StyleUnderline"/>
        </w:rPr>
        <w:t xml:space="preserve"> presidential primary, </w:t>
      </w:r>
      <w:r w:rsidRPr="00B675A6">
        <w:rPr>
          <w:rStyle w:val="Emphasis"/>
          <w:highlight w:val="cyan"/>
        </w:rPr>
        <w:t>Cruz and Paul may force Jeb Bush out of his element</w:t>
      </w:r>
      <w:r w:rsidRPr="00781386">
        <w:rPr>
          <w:rStyle w:val="StyleUnderline"/>
        </w:rPr>
        <w:t xml:space="preserve">, </w:t>
      </w:r>
      <w:r w:rsidRPr="00B675A6">
        <w:rPr>
          <w:rStyle w:val="StyleUnderline"/>
          <w:highlight w:val="cyan"/>
        </w:rPr>
        <w:t>attacking him as a</w:t>
      </w:r>
      <w:r w:rsidRPr="00781386">
        <w:rPr>
          <w:rStyle w:val="StyleUnderline"/>
        </w:rPr>
        <w:t xml:space="preserve"> quintessential </w:t>
      </w:r>
      <w:r w:rsidRPr="00B675A6">
        <w:rPr>
          <w:rStyle w:val="StyleUnderline"/>
          <w:highlight w:val="cyan"/>
        </w:rPr>
        <w:t>establishment politician and dredging up</w:t>
      </w:r>
      <w:r w:rsidRPr="00781386">
        <w:rPr>
          <w:rStyle w:val="StyleUnderline"/>
        </w:rPr>
        <w:t xml:space="preserve"> his surname's worst </w:t>
      </w:r>
      <w:r w:rsidRPr="00B675A6">
        <w:rPr>
          <w:rStyle w:val="StyleUnderline"/>
          <w:highlight w:val="cyan"/>
        </w:rPr>
        <w:t>associations</w:t>
      </w:r>
      <w:r w:rsidRPr="00B675A6">
        <w:rPr>
          <w:sz w:val="16"/>
        </w:rPr>
        <w:t xml:space="preserve">, so he is lucky to be facing a Clinton. </w:t>
      </w:r>
      <w:r w:rsidRPr="00B675A6">
        <w:rPr>
          <w:rStyle w:val="StyleUnderline"/>
          <w:highlight w:val="cyan"/>
        </w:rPr>
        <w:t>Paul will force him to contend with the</w:t>
      </w:r>
      <w:r w:rsidRPr="00240568">
        <w:rPr>
          <w:rStyle w:val="StyleUnderline"/>
        </w:rPr>
        <w:t xml:space="preserve"> Tea Party's</w:t>
      </w:r>
      <w:r w:rsidRPr="006C4720">
        <w:rPr>
          <w:rStyle w:val="StyleUnderline"/>
        </w:rPr>
        <w:t xml:space="preserve"> </w:t>
      </w:r>
      <w:r w:rsidRPr="00B675A6">
        <w:rPr>
          <w:rStyle w:val="StyleUnderline"/>
          <w:highlight w:val="cyan"/>
        </w:rPr>
        <w:t>libertarian wing</w:t>
      </w:r>
      <w:r w:rsidRPr="00B675A6">
        <w:rPr>
          <w:sz w:val="16"/>
        </w:rPr>
        <w:t xml:space="preserve">, </w:t>
      </w:r>
      <w:r w:rsidRPr="00B675A6">
        <w:rPr>
          <w:rStyle w:val="StyleUnderline"/>
          <w:highlight w:val="cyan"/>
        </w:rPr>
        <w:t>Cruz with its evangelical wing</w:t>
      </w:r>
      <w:r w:rsidRPr="006C4720">
        <w:rPr>
          <w:rStyle w:val="StyleUnderline"/>
        </w:rPr>
        <w:t xml:space="preserve">. </w:t>
      </w:r>
      <w:r w:rsidRPr="00B675A6">
        <w:rPr>
          <w:rStyle w:val="StyleUnderline"/>
          <w:highlight w:val="cyan"/>
        </w:rPr>
        <w:t>He will have to lurch to the right and</w:t>
      </w:r>
      <w:r w:rsidRPr="006C4720">
        <w:rPr>
          <w:rStyle w:val="StyleUnderline"/>
        </w:rPr>
        <w:t xml:space="preserve"> then </w:t>
      </w:r>
      <w:r w:rsidRPr="00B675A6">
        <w:rPr>
          <w:rStyle w:val="StyleUnderline"/>
          <w:highlight w:val="cyan"/>
        </w:rPr>
        <w:t>back to the center</w:t>
      </w:r>
      <w:r w:rsidRPr="006C4720">
        <w:rPr>
          <w:rStyle w:val="StyleUnderline"/>
        </w:rPr>
        <w:t xml:space="preserve"> </w:t>
      </w:r>
      <w:r w:rsidRPr="00B675A6">
        <w:rPr>
          <w:rStyle w:val="StyleUnderline"/>
          <w:highlight w:val="cyan"/>
        </w:rPr>
        <w:t>without careening off course</w:t>
      </w:r>
      <w:r w:rsidRPr="00B675A6">
        <w:rPr>
          <w:sz w:val="16"/>
        </w:rPr>
        <w:t xml:space="preserve">. </w:t>
      </w:r>
      <w:r w:rsidRPr="006C4720">
        <w:rPr>
          <w:rStyle w:val="StyleUnderline"/>
        </w:rPr>
        <w:t>If he fails</w:t>
      </w:r>
      <w:r w:rsidRPr="00B675A6">
        <w:rPr>
          <w:sz w:val="16"/>
        </w:rPr>
        <w:t xml:space="preserve"> and loses the nomination, </w:t>
      </w:r>
      <w:r w:rsidRPr="00B675A6">
        <w:rPr>
          <w:rStyle w:val="StyleUnderline"/>
          <w:highlight w:val="cyan"/>
        </w:rPr>
        <w:t xml:space="preserve">the Republicans are </w:t>
      </w:r>
      <w:r w:rsidRPr="00B675A6">
        <w:rPr>
          <w:rStyle w:val="Emphasis"/>
          <w:highlight w:val="cyan"/>
        </w:rPr>
        <w:t>unlikely to win the White House</w:t>
      </w:r>
      <w:proofErr w:type="gramStart"/>
      <w:r w:rsidRPr="006C4720">
        <w:rPr>
          <w:rStyle w:val="StyleUnderline"/>
        </w:rPr>
        <w:t>.</w:t>
      </w:r>
      <w:r w:rsidRPr="0003358B">
        <w:rPr>
          <w:rStyle w:val="StyleUnderline"/>
          <w:sz w:val="12"/>
        </w:rPr>
        <w:t>¶</w:t>
      </w:r>
      <w:proofErr w:type="gramEnd"/>
      <w:r w:rsidRPr="00B675A6">
        <w:rPr>
          <w:sz w:val="16"/>
        </w:rPr>
        <w:t xml:space="preserve"> </w:t>
      </w:r>
      <w:r w:rsidRPr="00EA30E7">
        <w:rPr>
          <w:rStyle w:val="StyleUnderline"/>
        </w:rPr>
        <w:t xml:space="preserve">Whoever wins </w:t>
      </w:r>
      <w:r w:rsidRPr="00B675A6">
        <w:rPr>
          <w:rStyle w:val="StyleUnderline"/>
          <w:highlight w:val="cyan"/>
        </w:rPr>
        <w:t>the Republican nomination faces the</w:t>
      </w:r>
      <w:r w:rsidRPr="00EA30E7">
        <w:rPr>
          <w:rStyle w:val="StyleUnderline"/>
        </w:rPr>
        <w:t xml:space="preserve"> fundamental </w:t>
      </w:r>
      <w:r w:rsidRPr="00B675A6">
        <w:rPr>
          <w:rStyle w:val="StyleUnderline"/>
          <w:highlight w:val="cyan"/>
        </w:rPr>
        <w:t xml:space="preserve">challenge of </w:t>
      </w:r>
      <w:r w:rsidRPr="00B675A6">
        <w:rPr>
          <w:rStyle w:val="Emphasis"/>
          <w:highlight w:val="cyan"/>
        </w:rPr>
        <w:t>changing demographics</w:t>
      </w:r>
      <w:r w:rsidRPr="00B675A6">
        <w:rPr>
          <w:sz w:val="16"/>
        </w:rPr>
        <w:t xml:space="preserve">. </w:t>
      </w:r>
      <w:r w:rsidRPr="00EA30E7">
        <w:rPr>
          <w:rStyle w:val="StyleUnderline"/>
        </w:rPr>
        <w:t>So long as conservatives depend on the white vote, they will have more trouble winning with every election cycle</w:t>
      </w:r>
      <w:r w:rsidRPr="00B675A6">
        <w:rPr>
          <w:sz w:val="16"/>
        </w:rPr>
        <w:t xml:space="preserve">. The next nominee will need one of two things: almost double the share of the non-white vote Romney earned in 2012, or a greater share of the white vote than Reagan got in 1984.¶ Assuming the economy improves, </w:t>
      </w:r>
      <w:r w:rsidRPr="00EA30E7">
        <w:rPr>
          <w:rStyle w:val="StyleUnderline"/>
        </w:rPr>
        <w:t xml:space="preserve">the </w:t>
      </w:r>
      <w:r w:rsidRPr="00B675A6">
        <w:rPr>
          <w:rStyle w:val="StyleUnderline"/>
          <w:highlight w:val="cyan"/>
        </w:rPr>
        <w:t>Tea Party will</w:t>
      </w:r>
      <w:r w:rsidRPr="00EA30E7">
        <w:rPr>
          <w:rStyle w:val="StyleUnderline"/>
        </w:rPr>
        <w:t xml:space="preserve"> probably </w:t>
      </w:r>
      <w:r w:rsidRPr="00B675A6">
        <w:rPr>
          <w:rStyle w:val="StyleUnderline"/>
          <w:highlight w:val="cyan"/>
        </w:rPr>
        <w:t>fade in importance</w:t>
      </w:r>
      <w:r w:rsidRPr="00B675A6">
        <w:rPr>
          <w:sz w:val="16"/>
        </w:rPr>
        <w:t xml:space="preserve">. Yet its ideas, in tamer forms, are here to stay. Evangelical Christians were a minor political force until the 1970s; now we can't imagine a Republican constituency without them. The Tea Party's radical commitment to small government will leave a lasting mark on the American right. As this commitment achieves a stable synthesis with the conservative establishment's agenda, the Republicans' crisis of identity will become less acute.¶ The question is, will the Democrats also tear in two over along the establishment/anti-establishment axis? A loss by establishment-as-can-be Hilary Clinton could be a rallying cry for the Elizabeth Warren left. Perhaps in 2020 it'll be the Democrats fretting over primaries.¶ THE BOTTOM LINE¶ </w:t>
      </w:r>
      <w:r w:rsidRPr="0003358B">
        <w:rPr>
          <w:rStyle w:val="StyleUnderline"/>
        </w:rPr>
        <w:t>The financial crisis led to a rift in the Republican Party, splitting it between the old guard establishment and the anti-establishment Tea Party</w:t>
      </w:r>
      <w:r w:rsidRPr="00B675A6">
        <w:rPr>
          <w:sz w:val="16"/>
        </w:rPr>
        <w:t xml:space="preserve">. The Tea Party's ideas have made it into the Republican mainstream, but they are not tame yet, and primary voters are still a threat. </w:t>
      </w:r>
      <w:r w:rsidRPr="0003358B">
        <w:rPr>
          <w:rStyle w:val="StyleUnderline"/>
        </w:rPr>
        <w:t xml:space="preserve">When it comes to a national election, however, </w:t>
      </w:r>
      <w:r w:rsidRPr="00B675A6">
        <w:rPr>
          <w:rStyle w:val="StyleUnderline"/>
          <w:highlight w:val="cyan"/>
        </w:rPr>
        <w:t xml:space="preserve">the Tea Party </w:t>
      </w:r>
      <w:r w:rsidRPr="00B675A6">
        <w:rPr>
          <w:rStyle w:val="Emphasis"/>
          <w:highlight w:val="cyan"/>
        </w:rPr>
        <w:t>probably cannot win</w:t>
      </w:r>
      <w:r w:rsidRPr="00B675A6">
        <w:rPr>
          <w:sz w:val="16"/>
        </w:rPr>
        <w:t xml:space="preserve">. If Jeb Bush is the nominee, the Republicans may have a shot at the White House. If not, </w:t>
      </w:r>
      <w:r w:rsidRPr="00B675A6">
        <w:rPr>
          <w:rStyle w:val="StyleUnderline"/>
          <w:highlight w:val="cyan"/>
        </w:rPr>
        <w:t>they'll</w:t>
      </w:r>
      <w:r w:rsidRPr="0003358B">
        <w:rPr>
          <w:rStyle w:val="StyleUnderline"/>
        </w:rPr>
        <w:t xml:space="preserve"> probably </w:t>
      </w:r>
      <w:r w:rsidRPr="00B675A6">
        <w:rPr>
          <w:rStyle w:val="StyleUnderline"/>
          <w:highlight w:val="cyan"/>
        </w:rPr>
        <w:t>have to wait for 2020</w:t>
      </w:r>
      <w:r w:rsidRPr="0003358B">
        <w:rPr>
          <w:rStyle w:val="StyleUnderline"/>
        </w:rPr>
        <w:t>.</w:t>
      </w:r>
    </w:p>
    <w:p w14:paraId="6C0A6694" w14:textId="77777777" w:rsidR="00715286" w:rsidRPr="0003358B" w:rsidRDefault="00715286" w:rsidP="00715286">
      <w:pPr>
        <w:rPr>
          <w:rStyle w:val="StyleUnderline"/>
        </w:rPr>
      </w:pPr>
    </w:p>
    <w:p w14:paraId="660E1A79" w14:textId="77777777" w:rsidR="00715286" w:rsidRDefault="00715286" w:rsidP="00715286">
      <w:pPr>
        <w:pStyle w:val="Heading3"/>
      </w:pPr>
      <w:r>
        <w:lastRenderedPageBreak/>
        <w:t>Hillary Wins- Independent</w:t>
      </w:r>
    </w:p>
    <w:p w14:paraId="461A8493" w14:textId="77777777" w:rsidR="00715286" w:rsidRDefault="00715286" w:rsidP="00715286">
      <w:pPr>
        <w:pStyle w:val="Heading4"/>
      </w:pPr>
      <w:r>
        <w:t xml:space="preserve">Hillary win inevitable – </w:t>
      </w:r>
      <w:r w:rsidRPr="0090043D">
        <w:rPr>
          <w:u w:val="single"/>
        </w:rPr>
        <w:t>independents vote democrat</w:t>
      </w:r>
      <w:r>
        <w:t xml:space="preserve"> and the </w:t>
      </w:r>
      <w:r w:rsidRPr="0090043D">
        <w:rPr>
          <w:u w:val="single"/>
        </w:rPr>
        <w:t>GOP is dying</w:t>
      </w:r>
    </w:p>
    <w:p w14:paraId="025CD578" w14:textId="77777777" w:rsidR="00715286" w:rsidRPr="00BA2D3E" w:rsidRDefault="00715286" w:rsidP="00715286">
      <w:r>
        <w:rPr>
          <w:rStyle w:val="Style13ptBold"/>
        </w:rPr>
        <w:t>Leo 5/18</w:t>
      </w:r>
      <w:r>
        <w:t xml:space="preserve"> (Jacqueline Leo, “</w:t>
      </w:r>
      <w:r w:rsidRPr="00BA2D3E">
        <w:t>A Demographic E</w:t>
      </w:r>
      <w:r>
        <w:t xml:space="preserve">dge for Hillary Clinton in 2016” 5/18/15, </w:t>
      </w:r>
      <w:r w:rsidRPr="00BA2D3E">
        <w:t>http://www.thefiscaltimes.com/2015/05/18/Demographic-Edge-Hillary-Clinton-2016</w:t>
      </w:r>
      <w:r>
        <w:t>)//JHH</w:t>
      </w:r>
    </w:p>
    <w:p w14:paraId="3E761CCF" w14:textId="77777777" w:rsidR="00715286" w:rsidRDefault="00715286" w:rsidP="00715286">
      <w:pPr>
        <w:rPr>
          <w:rStyle w:val="StyleUnderline"/>
        </w:rPr>
      </w:pPr>
      <w:r w:rsidRPr="009C6496">
        <w:rPr>
          <w:rStyle w:val="StyleUnderline"/>
        </w:rPr>
        <w:t xml:space="preserve">No matter how many GOP candidates enter the 2016 presidential sweepstakes, </w:t>
      </w:r>
      <w:r w:rsidRPr="00B675A6">
        <w:rPr>
          <w:rStyle w:val="Emphasis"/>
          <w:highlight w:val="cyan"/>
        </w:rPr>
        <w:t>it will be an uphill climb</w:t>
      </w:r>
      <w:r w:rsidRPr="00B675A6">
        <w:rPr>
          <w:rStyle w:val="StyleUnderline"/>
          <w:highlight w:val="cyan"/>
        </w:rPr>
        <w:t xml:space="preserve"> for</w:t>
      </w:r>
      <w:r w:rsidRPr="009C6496">
        <w:rPr>
          <w:rStyle w:val="StyleUnderline"/>
        </w:rPr>
        <w:t xml:space="preserve"> any </w:t>
      </w:r>
      <w:r w:rsidRPr="00B675A6">
        <w:rPr>
          <w:rStyle w:val="StyleUnderline"/>
          <w:highlight w:val="cyan"/>
        </w:rPr>
        <w:t>Republican to secure the White House</w:t>
      </w:r>
      <w:r w:rsidRPr="00B675A6">
        <w:rPr>
          <w:sz w:val="14"/>
        </w:rPr>
        <w:t xml:space="preserve">. </w:t>
      </w:r>
      <w:r w:rsidRPr="009C6496">
        <w:rPr>
          <w:rStyle w:val="StyleUnderline"/>
        </w:rPr>
        <w:t xml:space="preserve">That’s not simply because </w:t>
      </w:r>
      <w:r w:rsidRPr="00B675A6">
        <w:rPr>
          <w:rStyle w:val="Emphasis"/>
          <w:highlight w:val="cyan"/>
        </w:rPr>
        <w:t>Democratic voters outpace Republicans by</w:t>
      </w:r>
      <w:r w:rsidRPr="009C6496">
        <w:rPr>
          <w:rStyle w:val="Emphasis"/>
        </w:rPr>
        <w:t xml:space="preserve"> a </w:t>
      </w:r>
      <w:r w:rsidRPr="00B675A6">
        <w:rPr>
          <w:rStyle w:val="Emphasis"/>
          <w:highlight w:val="cyan"/>
        </w:rPr>
        <w:t>four-point edge</w:t>
      </w:r>
      <w:r w:rsidRPr="00B675A6">
        <w:rPr>
          <w:sz w:val="14"/>
        </w:rPr>
        <w:t xml:space="preserve">, according to Gallup. </w:t>
      </w:r>
      <w:r w:rsidRPr="009C6496">
        <w:rPr>
          <w:rStyle w:val="StyleUnderline"/>
        </w:rPr>
        <w:t xml:space="preserve">It’s because </w:t>
      </w:r>
      <w:r w:rsidRPr="00B675A6">
        <w:rPr>
          <w:rStyle w:val="StyleUnderline"/>
          <w:highlight w:val="cyan"/>
        </w:rPr>
        <w:t>the GOP is dying</w:t>
      </w:r>
      <w:r w:rsidRPr="009C6496">
        <w:rPr>
          <w:rStyle w:val="StyleUnderline"/>
        </w:rPr>
        <w:t xml:space="preserve"> — literally</w:t>
      </w:r>
      <w:r w:rsidRPr="00B675A6">
        <w:rPr>
          <w:sz w:val="14"/>
        </w:rPr>
        <w:t xml:space="preserve"> —according to an analysis published Sunday in Politico.¶ </w:t>
      </w:r>
      <w:r w:rsidRPr="004F321C">
        <w:rPr>
          <w:rStyle w:val="StyleUnderline"/>
        </w:rPr>
        <w:t xml:space="preserve">Seems </w:t>
      </w:r>
      <w:r w:rsidRPr="00B675A6">
        <w:rPr>
          <w:rStyle w:val="StyleUnderline"/>
          <w:highlight w:val="cyan"/>
        </w:rPr>
        <w:t>2.75 million Republican voters will be dead by</w:t>
      </w:r>
      <w:r w:rsidRPr="00B675A6">
        <w:rPr>
          <w:sz w:val="14"/>
        </w:rPr>
        <w:t xml:space="preserve"> the time the </w:t>
      </w:r>
      <w:r w:rsidRPr="00B675A6">
        <w:rPr>
          <w:rStyle w:val="StyleUnderline"/>
          <w:highlight w:val="cyan"/>
        </w:rPr>
        <w:t>2016</w:t>
      </w:r>
      <w:r w:rsidRPr="00B675A6">
        <w:rPr>
          <w:sz w:val="14"/>
        </w:rPr>
        <w:t xml:space="preserve"> election rolls around, Daniel J. McGraw claims in what he calls his “back-of-the-napkin” math. By comparison, roughly 2.3 million Obama supporters will have died by the time the 2016 election rolls around. McGraw is right, of course, that </w:t>
      </w:r>
      <w:r w:rsidRPr="004F321C">
        <w:rPr>
          <w:rStyle w:val="StyleUnderline"/>
        </w:rPr>
        <w:t>Republicans tend to be older than Democrats</w:t>
      </w:r>
      <w:r w:rsidRPr="00B675A6">
        <w:rPr>
          <w:sz w:val="14"/>
        </w:rPr>
        <w:t xml:space="preserve">, and that the surge of millennials (about 78 million) tends to vote Democratic. They’re young, energetic, tilt left on social issues like gay marriage and believe women are underrepresented in the boardroom as well as the White House.¶ Republicans could still connect with millennial voters on economic issues, but on the whole, </w:t>
      </w:r>
      <w:r w:rsidRPr="00EC6F70">
        <w:rPr>
          <w:rStyle w:val="StyleUnderline"/>
        </w:rPr>
        <w:t xml:space="preserve">the </w:t>
      </w:r>
      <w:r w:rsidRPr="00B675A6">
        <w:rPr>
          <w:rStyle w:val="StyleUnderline"/>
          <w:highlight w:val="cyan"/>
        </w:rPr>
        <w:t>demographic trends will only make it harder for the</w:t>
      </w:r>
      <w:r w:rsidRPr="00EC6F70">
        <w:rPr>
          <w:rStyle w:val="StyleUnderline"/>
        </w:rPr>
        <w:t xml:space="preserve"> </w:t>
      </w:r>
      <w:r w:rsidRPr="00B675A6">
        <w:rPr>
          <w:rStyle w:val="StyleUnderline"/>
          <w:highlight w:val="cyan"/>
        </w:rPr>
        <w:t>GOP</w:t>
      </w:r>
      <w:r w:rsidRPr="00EC6F70">
        <w:rPr>
          <w:rStyle w:val="StyleUnderline"/>
        </w:rPr>
        <w:t>’s eventual nominee.</w:t>
      </w:r>
      <w:r w:rsidRPr="00EC6F70">
        <w:rPr>
          <w:rStyle w:val="StyleUnderline"/>
          <w:sz w:val="12"/>
        </w:rPr>
        <w:t xml:space="preserve">¶ </w:t>
      </w:r>
      <w:r w:rsidRPr="00B675A6">
        <w:rPr>
          <w:sz w:val="14"/>
        </w:rPr>
        <w:t xml:space="preserve">McGraw’s estimates can only go so far, though. They can’t fully account for state-by-state differences that could tilt the Electoral College, and they don’t factor in specific candidates and how they might appeal to various age groups, or not. Can a youthful Marco Rubio, for example, find a way to draw younger voters? Will Hillary Clinton trip over her political baggage, packed in part by her husband?¶ In the end, regardless of who is nominated by the GOP, </w:t>
      </w:r>
      <w:r w:rsidRPr="00B675A6">
        <w:rPr>
          <w:rStyle w:val="StyleUnderline"/>
          <w:highlight w:val="cyan"/>
        </w:rPr>
        <w:t>the election will rest on</w:t>
      </w:r>
      <w:r w:rsidRPr="00EC6F70">
        <w:rPr>
          <w:rStyle w:val="StyleUnderline"/>
        </w:rPr>
        <w:t xml:space="preserve"> the 43 percent of Americans who identify themselves as </w:t>
      </w:r>
      <w:r w:rsidRPr="00B675A6">
        <w:rPr>
          <w:rStyle w:val="StyleUnderline"/>
          <w:highlight w:val="cyan"/>
        </w:rPr>
        <w:t>independents</w:t>
      </w:r>
      <w:r w:rsidRPr="00B675A6">
        <w:rPr>
          <w:sz w:val="14"/>
        </w:rPr>
        <w:t xml:space="preserve">. </w:t>
      </w:r>
      <w:r w:rsidRPr="00EC6F70">
        <w:rPr>
          <w:rStyle w:val="StyleUnderline"/>
        </w:rPr>
        <w:t xml:space="preserve">Including independents, </w:t>
      </w:r>
      <w:r w:rsidRPr="00B675A6">
        <w:rPr>
          <w:rStyle w:val="StyleUnderline"/>
          <w:highlight w:val="cyan"/>
        </w:rPr>
        <w:t>Democrats had a three-point edge</w:t>
      </w:r>
      <w:r w:rsidRPr="00EC6F70">
        <w:rPr>
          <w:rStyle w:val="StyleUnderline"/>
        </w:rPr>
        <w:t xml:space="preserve"> as of last year.</w:t>
      </w:r>
      <w:r w:rsidRPr="00B675A6">
        <w:rPr>
          <w:sz w:val="14"/>
        </w:rPr>
        <w:t xml:space="preserve"> But if McGraw is right, </w:t>
      </w:r>
      <w:r w:rsidRPr="00B675A6">
        <w:rPr>
          <w:rStyle w:val="StyleUnderline"/>
          <w:highlight w:val="cyan"/>
        </w:rPr>
        <w:t>that edge could widen before long.</w:t>
      </w:r>
    </w:p>
    <w:p w14:paraId="543BFE3A" w14:textId="77777777" w:rsidR="00715286" w:rsidRDefault="00715286" w:rsidP="00715286">
      <w:pPr>
        <w:pStyle w:val="Heading3"/>
      </w:pPr>
      <w:r w:rsidRPr="00CF3BBB">
        <w:lastRenderedPageBreak/>
        <w:t xml:space="preserve">Wins—General </w:t>
      </w:r>
    </w:p>
    <w:p w14:paraId="788AA731" w14:textId="77777777" w:rsidR="0042094A" w:rsidRPr="00922309" w:rsidRDefault="0042094A" w:rsidP="0042094A">
      <w:pPr>
        <w:pStyle w:val="Heading4"/>
      </w:pPr>
      <w:r w:rsidRPr="00922309">
        <w:t>Hilary will win – leading polls against GOP frontrunners</w:t>
      </w:r>
    </w:p>
    <w:p w14:paraId="7A3D064C" w14:textId="77777777" w:rsidR="0042094A" w:rsidRPr="00922309" w:rsidRDefault="0042094A" w:rsidP="0042094A">
      <w:pPr>
        <w:rPr>
          <w:rStyle w:val="Style13ptBold"/>
        </w:rPr>
      </w:pPr>
      <w:r w:rsidRPr="00922309">
        <w:rPr>
          <w:rStyle w:val="Style13ptBold"/>
        </w:rPr>
        <w:t>Washington Times 6/23</w:t>
      </w:r>
    </w:p>
    <w:p w14:paraId="1227896C" w14:textId="77777777" w:rsidR="0042094A" w:rsidRDefault="0042094A" w:rsidP="0042094A">
      <w:r>
        <w:t xml:space="preserve">By David </w:t>
      </w:r>
      <w:proofErr w:type="spellStart"/>
      <w:r>
        <w:t>Sherfinski</w:t>
      </w:r>
      <w:proofErr w:type="spellEnd"/>
      <w:r>
        <w:t xml:space="preserve"> - The Washington Times - Tuesday, June 23, 2015 Hillary Clinton leads Jeb Bush, Marco Rubio, Scott Walker in head-to-head matchups: poll </w:t>
      </w:r>
      <w:r w:rsidRPr="00922309">
        <w:t>http://www.washingtontimes.com/news/2015/jun/23/hillary-clinton-leads-jeb-bush-marco-rubio-scott-w/</w:t>
      </w:r>
    </w:p>
    <w:p w14:paraId="11CFB8CC" w14:textId="77777777" w:rsidR="0042094A" w:rsidRPr="003B0002" w:rsidRDefault="0042094A" w:rsidP="0042094A">
      <w:r w:rsidRPr="00144CB2">
        <w:rPr>
          <w:rStyle w:val="StyleUnderline"/>
        </w:rPr>
        <w:t xml:space="preserve">Former Secretary of State </w:t>
      </w:r>
      <w:hyperlink r:id="rId7" w:history="1">
        <w:r w:rsidRPr="00144CB2">
          <w:rPr>
            <w:rStyle w:val="StyleUnderline"/>
            <w:highlight w:val="yellow"/>
          </w:rPr>
          <w:t>Hillary Rodham Clinton</w:t>
        </w:r>
      </w:hyperlink>
      <w:r w:rsidRPr="00144CB2">
        <w:rPr>
          <w:rStyle w:val="StyleUnderline"/>
          <w:highlight w:val="yellow"/>
        </w:rPr>
        <w:t xml:space="preserve"> leads a trio of Republican heavyweights in head-to-head 2016 matchups</w:t>
      </w:r>
      <w:r w:rsidRPr="003B0002">
        <w:t>, according to a new poll.</w:t>
      </w:r>
      <w:r w:rsidRPr="003B0002">
        <w:rPr>
          <w:sz w:val="12"/>
        </w:rPr>
        <w:t xml:space="preserve">¶ </w:t>
      </w:r>
      <w:hyperlink r:id="rId8" w:history="1">
        <w:r w:rsidRPr="00144CB2">
          <w:rPr>
            <w:rStyle w:val="StyleUnderline"/>
          </w:rPr>
          <w:t xml:space="preserve">Mrs. </w:t>
        </w:r>
        <w:r w:rsidRPr="00144CB2">
          <w:rPr>
            <w:rStyle w:val="StyleUnderline"/>
            <w:highlight w:val="yellow"/>
          </w:rPr>
          <w:t>Clinton</w:t>
        </w:r>
      </w:hyperlink>
      <w:r w:rsidRPr="00144CB2">
        <w:rPr>
          <w:rStyle w:val="StyleUnderline"/>
        </w:rPr>
        <w:t xml:space="preserve">, the 2016 Democratic presidential frontrunner, </w:t>
      </w:r>
      <w:r w:rsidRPr="00144CB2">
        <w:rPr>
          <w:rStyle w:val="StyleUnderline"/>
          <w:highlight w:val="yellow"/>
        </w:rPr>
        <w:t>leads</w:t>
      </w:r>
      <w:r w:rsidRPr="00144CB2">
        <w:rPr>
          <w:rStyle w:val="StyleUnderline"/>
        </w:rPr>
        <w:t xml:space="preserve"> former Florida </w:t>
      </w:r>
      <w:hyperlink r:id="rId9" w:history="1">
        <w:r w:rsidRPr="00144CB2">
          <w:rPr>
            <w:rStyle w:val="StyleUnderline"/>
          </w:rPr>
          <w:t xml:space="preserve">Gov. Jeb </w:t>
        </w:r>
        <w:r w:rsidRPr="00144CB2">
          <w:rPr>
            <w:rStyle w:val="StyleUnderline"/>
            <w:highlight w:val="yellow"/>
          </w:rPr>
          <w:t>Bush</w:t>
        </w:r>
      </w:hyperlink>
      <w:r w:rsidRPr="00144CB2">
        <w:rPr>
          <w:rStyle w:val="StyleUnderline"/>
        </w:rPr>
        <w:t xml:space="preserve"> </w:t>
      </w:r>
      <w:r w:rsidRPr="00144CB2">
        <w:rPr>
          <w:rStyle w:val="StyleUnderline"/>
          <w:highlight w:val="yellow"/>
        </w:rPr>
        <w:t>by 8 points,</w:t>
      </w:r>
      <w:r w:rsidRPr="00144CB2">
        <w:rPr>
          <w:rStyle w:val="StyleUnderline"/>
        </w:rPr>
        <w:t xml:space="preserve"> 48 percent to 40 percent, she leads </w:t>
      </w:r>
      <w:hyperlink r:id="rId10" w:history="1">
        <w:r w:rsidRPr="00144CB2">
          <w:rPr>
            <w:rStyle w:val="StyleUnderline"/>
          </w:rPr>
          <w:t xml:space="preserve">Sen. Marco </w:t>
        </w:r>
        <w:r w:rsidRPr="00144CB2">
          <w:rPr>
            <w:rStyle w:val="StyleUnderline"/>
            <w:highlight w:val="yellow"/>
          </w:rPr>
          <w:t>Rubio</w:t>
        </w:r>
      </w:hyperlink>
      <w:r w:rsidRPr="00144CB2">
        <w:rPr>
          <w:rStyle w:val="StyleUnderline"/>
        </w:rPr>
        <w:t xml:space="preserve"> of Florida </w:t>
      </w:r>
      <w:r w:rsidRPr="00144CB2">
        <w:rPr>
          <w:rStyle w:val="StyleUnderline"/>
          <w:highlight w:val="yellow"/>
        </w:rPr>
        <w:t>by 10 points</w:t>
      </w:r>
      <w:r w:rsidRPr="00144CB2">
        <w:rPr>
          <w:rStyle w:val="StyleUnderline"/>
        </w:rPr>
        <w:t xml:space="preserve">, 50 percent to 40 percent, </w:t>
      </w:r>
      <w:r w:rsidRPr="00144CB2">
        <w:rPr>
          <w:rStyle w:val="StyleUnderline"/>
          <w:highlight w:val="yellow"/>
        </w:rPr>
        <w:t>and</w:t>
      </w:r>
      <w:r w:rsidRPr="00144CB2">
        <w:rPr>
          <w:rStyle w:val="StyleUnderline"/>
        </w:rPr>
        <w:t xml:space="preserve"> she leads Wisconsin </w:t>
      </w:r>
      <w:hyperlink r:id="rId11" w:history="1">
        <w:r w:rsidRPr="00144CB2">
          <w:rPr>
            <w:rStyle w:val="StyleUnderline"/>
          </w:rPr>
          <w:t xml:space="preserve">Gov. Scott </w:t>
        </w:r>
        <w:r w:rsidRPr="00144CB2">
          <w:rPr>
            <w:rStyle w:val="StyleUnderline"/>
            <w:highlight w:val="yellow"/>
          </w:rPr>
          <w:t>Walker</w:t>
        </w:r>
      </w:hyperlink>
      <w:r w:rsidRPr="00144CB2">
        <w:rPr>
          <w:rStyle w:val="StyleUnderline"/>
        </w:rPr>
        <w:t xml:space="preserve"> </w:t>
      </w:r>
      <w:r w:rsidRPr="00144CB2">
        <w:rPr>
          <w:rStyle w:val="StyleUnderline"/>
          <w:highlight w:val="yellow"/>
        </w:rPr>
        <w:t>by 14 points,</w:t>
      </w:r>
      <w:r w:rsidRPr="00144CB2">
        <w:rPr>
          <w:rStyle w:val="StyleUnderline"/>
        </w:rPr>
        <w:t xml:space="preserve"> 51 percent to 37 percent</w:t>
      </w:r>
      <w:r w:rsidRPr="003B0002">
        <w:t>, a new NBC News/Wall Street Journal poll</w:t>
      </w:r>
      <w:r>
        <w:t xml:space="preserve"> </w:t>
      </w:r>
      <w:r w:rsidR="008E3F53">
        <w:fldChar w:fldCharType="begin"/>
      </w:r>
      <w:r w:rsidR="008E3F53">
        <w:instrText xml:space="preserve"> HYPERLINK "http://msnbcmedia.msn.com/i/MSNBC/Sections/A_Politics/6_22_PollPDF.pdf" \t "_blank" </w:instrText>
      </w:r>
      <w:r w:rsidR="008E3F53">
        <w:fldChar w:fldCharType="separate"/>
      </w:r>
      <w:r w:rsidRPr="003B0002">
        <w:rPr>
          <w:rStyle w:val="Hyperlink"/>
        </w:rPr>
        <w:t>said</w:t>
      </w:r>
      <w:r w:rsidR="008E3F53">
        <w:rPr>
          <w:rStyle w:val="Hyperlink"/>
        </w:rPr>
        <w:fldChar w:fldCharType="end"/>
      </w:r>
      <w:r w:rsidRPr="003B0002">
        <w:t>.</w:t>
      </w:r>
      <w:r w:rsidRPr="003B0002">
        <w:rPr>
          <w:sz w:val="12"/>
        </w:rPr>
        <w:t xml:space="preserve">¶ </w:t>
      </w:r>
      <w:r w:rsidRPr="003B0002">
        <w:t>In an NBC/WSJ survey released in April, she had led</w:t>
      </w:r>
      <w:r>
        <w:t xml:space="preserve"> </w:t>
      </w:r>
      <w:hyperlink r:id="rId12" w:history="1">
        <w:r w:rsidRPr="003B0002">
          <w:rPr>
            <w:rStyle w:val="Hyperlink"/>
          </w:rPr>
          <w:t>Mr. Bush</w:t>
        </w:r>
      </w:hyperlink>
      <w:r w:rsidRPr="003B0002">
        <w:t>,</w:t>
      </w:r>
      <w:r>
        <w:t xml:space="preserve"> </w:t>
      </w:r>
      <w:hyperlink r:id="rId13" w:history="1">
        <w:r w:rsidRPr="003B0002">
          <w:rPr>
            <w:rStyle w:val="Hyperlink"/>
          </w:rPr>
          <w:t>Mr. Rubio</w:t>
        </w:r>
      </w:hyperlink>
      <w:r>
        <w:t xml:space="preserve"> </w:t>
      </w:r>
      <w:r w:rsidRPr="003B0002">
        <w:t>and</w:t>
      </w:r>
      <w:r>
        <w:t xml:space="preserve"> </w:t>
      </w:r>
      <w:hyperlink r:id="rId14" w:history="1">
        <w:r w:rsidRPr="003B0002">
          <w:rPr>
            <w:rStyle w:val="Hyperlink"/>
          </w:rPr>
          <w:t>Mr. Walker</w:t>
        </w:r>
      </w:hyperlink>
      <w:r>
        <w:t xml:space="preserve"> </w:t>
      </w:r>
      <w:r w:rsidRPr="003B0002">
        <w:t>by 6, 6, and 10 points, respectively.</w:t>
      </w:r>
      <w:r w:rsidRPr="003B0002">
        <w:rPr>
          <w:sz w:val="12"/>
        </w:rPr>
        <w:t xml:space="preserve">¶ </w:t>
      </w:r>
      <w:r w:rsidRPr="00144CB2">
        <w:rPr>
          <w:rStyle w:val="StyleUnderline"/>
          <w:highlight w:val="yellow"/>
        </w:rPr>
        <w:t>In a “generic” presidential preference question</w:t>
      </w:r>
      <w:r w:rsidRPr="00144CB2">
        <w:rPr>
          <w:rStyle w:val="StyleUnderline"/>
        </w:rPr>
        <w:t xml:space="preserve">, however, </w:t>
      </w:r>
      <w:r w:rsidRPr="00144CB2">
        <w:rPr>
          <w:rStyle w:val="StyleUnderline"/>
          <w:highlight w:val="yellow"/>
        </w:rPr>
        <w:t>39 percent of</w:t>
      </w:r>
      <w:r w:rsidRPr="00144CB2">
        <w:rPr>
          <w:rStyle w:val="StyleUnderline"/>
        </w:rPr>
        <w:t xml:space="preserve"> registered </w:t>
      </w:r>
      <w:r w:rsidRPr="00144CB2">
        <w:rPr>
          <w:rStyle w:val="StyleUnderline"/>
          <w:highlight w:val="yellow"/>
        </w:rPr>
        <w:t>voters said they think it would be better to have a Democrat</w:t>
      </w:r>
      <w:r w:rsidRPr="00144CB2">
        <w:rPr>
          <w:rStyle w:val="StyleUnderline"/>
        </w:rPr>
        <w:t xml:space="preserve"> as the next </w:t>
      </w:r>
      <w:hyperlink r:id="rId15" w:history="1">
        <w:r w:rsidRPr="00144CB2">
          <w:rPr>
            <w:rStyle w:val="StyleUnderline"/>
          </w:rPr>
          <w:t>president</w:t>
        </w:r>
        <w:r w:rsidRPr="00144CB2">
          <w:rPr>
            <w:rStyle w:val="StyleUnderline"/>
            <w:noProof/>
          </w:rPr>
          <w:drawing>
            <wp:inline distT="0" distB="0" distL="0" distR="0" wp14:anchorId="68F1254D" wp14:editId="0630E7D9">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144CB2">
        <w:rPr>
          <w:rStyle w:val="StyleUnderline"/>
        </w:rPr>
        <w:t xml:space="preserve">, </w:t>
      </w:r>
      <w:r w:rsidRPr="00144CB2">
        <w:rPr>
          <w:rStyle w:val="StyleUnderline"/>
          <w:highlight w:val="yellow"/>
        </w:rPr>
        <w:t>compared to 36 percent who said a Republican would be better</w:t>
      </w:r>
      <w:r w:rsidRPr="003B0002">
        <w:t>.</w:t>
      </w:r>
      <w:r w:rsidRPr="003B0002">
        <w:rPr>
          <w:sz w:val="12"/>
        </w:rPr>
        <w:t xml:space="preserve">¶ </w:t>
      </w:r>
      <w:hyperlink r:id="rId17" w:history="1">
        <w:r w:rsidRPr="00144CB2">
          <w:rPr>
            <w:rStyle w:val="StyleUnderline"/>
          </w:rPr>
          <w:t xml:space="preserve">Mrs. </w:t>
        </w:r>
        <w:r w:rsidRPr="00144CB2">
          <w:rPr>
            <w:rStyle w:val="StyleUnderline"/>
            <w:highlight w:val="yellow"/>
          </w:rPr>
          <w:t>Clinton</w:t>
        </w:r>
      </w:hyperlink>
      <w:r w:rsidRPr="00144CB2">
        <w:rPr>
          <w:rStyle w:val="StyleUnderline"/>
        </w:rPr>
        <w:t xml:space="preserve"> </w:t>
      </w:r>
      <w:r w:rsidRPr="00144CB2">
        <w:rPr>
          <w:rStyle w:val="StyleUnderline"/>
          <w:highlight w:val="yellow"/>
        </w:rPr>
        <w:t>has a tight grip on the Democratic nomination</w:t>
      </w:r>
      <w:r w:rsidRPr="00144CB2">
        <w:rPr>
          <w:rStyle w:val="StyleUnderline"/>
        </w:rPr>
        <w:t xml:space="preserve">, the poll said; </w:t>
      </w:r>
      <w:r w:rsidRPr="00144CB2">
        <w:rPr>
          <w:rStyle w:val="StyleUnderline"/>
          <w:highlight w:val="yellow"/>
        </w:rPr>
        <w:t>she</w:t>
      </w:r>
      <w:r w:rsidRPr="00144CB2">
        <w:rPr>
          <w:rStyle w:val="StyleUnderline"/>
        </w:rPr>
        <w:t xml:space="preserve">’s the first choice of 75 percent of Democrats and </w:t>
      </w:r>
      <w:r w:rsidRPr="00144CB2">
        <w:rPr>
          <w:rStyle w:val="StyleUnderline"/>
          <w:highlight w:val="yellow"/>
        </w:rPr>
        <w:t>leads</w:t>
      </w:r>
      <w:r w:rsidRPr="00144CB2">
        <w:rPr>
          <w:rStyle w:val="StyleUnderline"/>
        </w:rPr>
        <w:t xml:space="preserve"> her next-closest rival, Sen. Bernie </w:t>
      </w:r>
      <w:r w:rsidRPr="00144CB2">
        <w:rPr>
          <w:rStyle w:val="StyleUnderline"/>
          <w:highlight w:val="yellow"/>
        </w:rPr>
        <w:t>Sanders</w:t>
      </w:r>
      <w:r w:rsidRPr="00144CB2">
        <w:rPr>
          <w:rStyle w:val="StyleUnderline"/>
        </w:rPr>
        <w:t xml:space="preserve"> of Vermont, </w:t>
      </w:r>
      <w:r w:rsidRPr="00144CB2">
        <w:rPr>
          <w:rStyle w:val="StyleUnderline"/>
          <w:highlight w:val="yellow"/>
        </w:rPr>
        <w:t>by 60 points</w:t>
      </w:r>
      <w:r w:rsidRPr="00144CB2">
        <w:rPr>
          <w:rStyle w:val="StyleUnderline"/>
        </w:rPr>
        <w:t>.¶</w:t>
      </w:r>
      <w:r w:rsidRPr="003B0002">
        <w:rPr>
          <w:sz w:val="12"/>
        </w:rPr>
        <w:t xml:space="preserve"> </w:t>
      </w:r>
      <w:r w:rsidRPr="003B0002">
        <w:t>More than 6 in 10 Democrats still prefer that she have a challenging primary so she is tested for the general election, compared to 35 percent who want an</w:t>
      </w:r>
      <w:r>
        <w:t xml:space="preserve"> easy </w:t>
      </w:r>
      <w:r w:rsidRPr="003B0002">
        <w:t>primary so the party is united ahead of the general election.</w:t>
      </w:r>
    </w:p>
    <w:p w14:paraId="15B915EB" w14:textId="77777777" w:rsidR="0042094A" w:rsidRDefault="0042094A" w:rsidP="00715286">
      <w:pPr>
        <w:pStyle w:val="Heading4"/>
        <w:rPr>
          <w:rStyle w:val="StyleUnderline"/>
          <w:sz w:val="24"/>
        </w:rPr>
      </w:pPr>
    </w:p>
    <w:p w14:paraId="1C94DD6D" w14:textId="77777777" w:rsidR="00715286" w:rsidRPr="0042094A" w:rsidRDefault="00715286" w:rsidP="0042094A">
      <w:pPr>
        <w:pStyle w:val="Heading4"/>
        <w:rPr>
          <w:rStyle w:val="StyleUnderline"/>
          <w:sz w:val="26"/>
          <w:u w:val="none"/>
        </w:rPr>
      </w:pPr>
      <w:r w:rsidRPr="0042094A">
        <w:rPr>
          <w:rStyle w:val="StyleUnderline"/>
          <w:sz w:val="26"/>
          <w:u w:val="none"/>
        </w:rPr>
        <w:t>Hillary Clinton will win the 2016 presidential election now</w:t>
      </w:r>
    </w:p>
    <w:p w14:paraId="15FF56B9" w14:textId="77777777" w:rsidR="00715286" w:rsidRPr="00021C44" w:rsidRDefault="00715286" w:rsidP="00715286">
      <w:pPr>
        <w:rPr>
          <w:rStyle w:val="StyleUnderline"/>
          <w:b/>
        </w:rPr>
      </w:pPr>
      <w:proofErr w:type="spellStart"/>
      <w:r w:rsidRPr="00021C44">
        <w:rPr>
          <w:rStyle w:val="StyleUnderline"/>
          <w:sz w:val="24"/>
        </w:rPr>
        <w:t>Espuelas</w:t>
      </w:r>
      <w:proofErr w:type="spellEnd"/>
      <w:r w:rsidRPr="00021C44">
        <w:rPr>
          <w:rStyle w:val="StyleUnderline"/>
          <w:sz w:val="24"/>
        </w:rPr>
        <w:t xml:space="preserve"> 15’</w:t>
      </w:r>
      <w:r>
        <w:rPr>
          <w:rStyle w:val="StyleUnderline"/>
          <w:sz w:val="24"/>
        </w:rPr>
        <w:t xml:space="preserve"> </w:t>
      </w:r>
      <w:r w:rsidRPr="00021C44">
        <w:rPr>
          <w:rStyle w:val="StyleUnderline"/>
          <w:sz w:val="18"/>
        </w:rPr>
        <w:t xml:space="preserve">Fernando </w:t>
      </w:r>
      <w:proofErr w:type="spellStart"/>
      <w:r w:rsidRPr="00021C44">
        <w:rPr>
          <w:rStyle w:val="StyleUnderline"/>
          <w:sz w:val="18"/>
        </w:rPr>
        <w:t>Espuelas</w:t>
      </w:r>
      <w:proofErr w:type="spellEnd"/>
      <w:r w:rsidRPr="00021C44">
        <w:rPr>
          <w:rStyle w:val="StyleUnderline"/>
          <w:sz w:val="18"/>
        </w:rPr>
        <w:t xml:space="preserve"> (Contributor, a political analyst, host and manager of political talk show) March 12</w:t>
      </w:r>
      <w:r w:rsidRPr="00021C44">
        <w:rPr>
          <w:rStyle w:val="StyleUnderline"/>
          <w:sz w:val="18"/>
          <w:vertAlign w:val="superscript"/>
        </w:rPr>
        <w:t>th</w:t>
      </w:r>
      <w:r w:rsidRPr="00021C44">
        <w:rPr>
          <w:rStyle w:val="StyleUnderline"/>
          <w:sz w:val="18"/>
        </w:rPr>
        <w:t>, 2015. The Hill. “Ignore the Noise – Clinton will win in 2016” http://thehill.com/blogs/pundits-blog/presidential-campaign/235507-ignore-the-noise-clinton-will-win-in-2016</w:t>
      </w:r>
    </w:p>
    <w:p w14:paraId="7FAEAC8D" w14:textId="77777777" w:rsidR="00715286" w:rsidRPr="00B675A6" w:rsidRDefault="00715286" w:rsidP="00715286">
      <w:pPr>
        <w:rPr>
          <w:sz w:val="8"/>
        </w:rPr>
      </w:pPr>
      <w:r w:rsidRPr="00B675A6">
        <w:rPr>
          <w:rStyle w:val="StyleUnderline"/>
          <w:highlight w:val="cyan"/>
        </w:rPr>
        <w:t>Hillary Clinton will be the Democratic Party's nominee, and she will win the 2016 election</w:t>
      </w:r>
      <w:r w:rsidRPr="001A0FC1">
        <w:rPr>
          <w:rStyle w:val="StyleUnderline"/>
        </w:rPr>
        <w:t>.</w:t>
      </w:r>
      <w:r w:rsidRPr="001E59F9">
        <w:rPr>
          <w:rStyle w:val="StyleUnderline"/>
          <w:sz w:val="12"/>
        </w:rPr>
        <w:t xml:space="preserve">¶ </w:t>
      </w:r>
      <w:r w:rsidRPr="00B675A6">
        <w:rPr>
          <w:sz w:val="8"/>
        </w:rPr>
        <w:t xml:space="preserve">When you </w:t>
      </w:r>
      <w:r w:rsidRPr="00B675A6">
        <w:rPr>
          <w:rStyle w:val="StyleUnderline"/>
          <w:highlight w:val="cyan"/>
        </w:rPr>
        <w:t>analyze the objective conditions of the Republican Party today and</w:t>
      </w:r>
      <w:r w:rsidRPr="00B675A6">
        <w:rPr>
          <w:sz w:val="8"/>
        </w:rPr>
        <w:t xml:space="preserve"> most likely over the next two years and </w:t>
      </w:r>
      <w:r w:rsidRPr="00B675A6">
        <w:rPr>
          <w:rStyle w:val="StyleUnderline"/>
          <w:highlight w:val="cyan"/>
        </w:rPr>
        <w:t>compare them to Clinton's strengths, it's hard not to make such a prediction with confidence</w:t>
      </w:r>
      <w:r w:rsidRPr="00B675A6">
        <w:rPr>
          <w:sz w:val="8"/>
        </w:rPr>
        <w:t xml:space="preserve">.¶ The email flap will be gone soon enough. Short of the State Department finding some grenade of an email, </w:t>
      </w:r>
      <w:r w:rsidRPr="001E59F9">
        <w:rPr>
          <w:rStyle w:val="StyleUnderline"/>
        </w:rPr>
        <w:t>the release of some 55,000 Clinton emails from the government archives is more likely to reinforce Clinton's formidable leadership and executive abilities</w:t>
      </w:r>
      <w:r w:rsidRPr="00B675A6">
        <w:rPr>
          <w:sz w:val="8"/>
        </w:rPr>
        <w:t xml:space="preserve"> than subtract from her decades-old image of an American Iron Lady.¶ Republicans will wail at her desire for privacy in not turning over her personal emails, but </w:t>
      </w:r>
      <w:r w:rsidRPr="00B675A6">
        <w:rPr>
          <w:rStyle w:val="StyleUnderline"/>
          <w:highlight w:val="cyan"/>
        </w:rPr>
        <w:t>look at America's angst on this very topic</w:t>
      </w:r>
      <w:r w:rsidRPr="00B675A6">
        <w:rPr>
          <w:sz w:val="8"/>
          <w:highlight w:val="cyan"/>
        </w:rPr>
        <w:t xml:space="preserve">. </w:t>
      </w:r>
      <w:r w:rsidRPr="00B675A6">
        <w:rPr>
          <w:rStyle w:val="StyleUnderline"/>
          <w:highlight w:val="cyan"/>
        </w:rPr>
        <w:t>Many citizens feel that our privacy has been compromised, by everyone from the government to Russian hackers; that our private stuff is under threat</w:t>
      </w:r>
      <w:r w:rsidRPr="00B675A6">
        <w:rPr>
          <w:sz w:val="8"/>
          <w:highlight w:val="cyan"/>
        </w:rPr>
        <w:t xml:space="preserve">. </w:t>
      </w:r>
      <w:r w:rsidRPr="00B675A6">
        <w:rPr>
          <w:rStyle w:val="StyleUnderline"/>
          <w:highlight w:val="cyan"/>
        </w:rPr>
        <w:t>Hard to imagine that the citizenry will begrudge Clinton's desire for some modicum of privacy</w:t>
      </w:r>
      <w:r w:rsidRPr="00B675A6">
        <w:rPr>
          <w:sz w:val="8"/>
        </w:rPr>
        <w:t xml:space="preserve"> even as her official emails are published on a State Department website.¶ The Washington press corps has been foaming at the mouth, an expected reaction. At a recent networking event of political reporters, one 2016 campaign beat journalist, writing for a major national paper, was almost salivating. "It's just like the Clintons!" he cried. "So typical! This is huge!"¶ </w:t>
      </w:r>
      <w:proofErr w:type="gramStart"/>
      <w:r w:rsidRPr="00B675A6">
        <w:rPr>
          <w:sz w:val="8"/>
        </w:rPr>
        <w:t>This</w:t>
      </w:r>
      <w:proofErr w:type="gramEnd"/>
      <w:r w:rsidRPr="00B675A6">
        <w:rPr>
          <w:sz w:val="8"/>
        </w:rPr>
        <w:t xml:space="preserve"> would be his meal ticket for the next few weeks, and I could not help but feel happy for him. Washington journalists need scandal to thrive. The routine reporting of the minor personalities who haunt the halls of Congress or of obscure second-rank Cabinet secretaries makes for poor copy.¶ And while the Benghazi Brigade in the GOP is still marching along in the desert, hoping to stumble on to a smoking gun, their political shenanigans in not releasing the voluminous collection of Clinton's email that they possess will only further tarnish their credibility. And there is no polling that I've seen that shows that Benghazi is even a remotely relevant issue for the non-Tea Party majority of the electorate.¶ It's no wonder, then, that the 2016 GOP pre-candidates have stayed largely silent on the Clinton email brouhaha. First, you can bet that more than one of those candidates has used multiple email accounts themselves while in office. The widespread ownership of email glass houses makes it awkward, if not outright dangerous, for these candidates to throw rocks at Clinton. Second, if any of these candidates think that Clinton's email flap will both endure and be a factor in 2016, they are getting bad advice.¶ As nonpartisan Charlie Cook in National Journal pointed out, there are much more real, politically relevant and resonant issues that will either result in Clinton presidency or an upset.¶ </w:t>
      </w:r>
      <w:r w:rsidRPr="00B675A6">
        <w:rPr>
          <w:rStyle w:val="StyleUnderline"/>
          <w:highlight w:val="cyan"/>
        </w:rPr>
        <w:t>Clinton has a built-in advantage — her gender. It now looks that she will</w:t>
      </w:r>
      <w:r w:rsidRPr="001E59F9">
        <w:rPr>
          <w:rStyle w:val="StyleUnderline"/>
        </w:rPr>
        <w:t xml:space="preserve"> use the glass-ceiling theme to </w:t>
      </w:r>
      <w:r w:rsidRPr="00B675A6">
        <w:rPr>
          <w:rStyle w:val="StyleUnderline"/>
          <w:highlight w:val="cyan"/>
        </w:rPr>
        <w:t>connect with millions of people who think that the disparities in opportunity, income and talent-based achievement between men and women is not only unfair, but damaging to all women, two-income families and the economy in general</w:t>
      </w:r>
      <w:r w:rsidRPr="00B675A6">
        <w:rPr>
          <w:sz w:val="8"/>
          <w:highlight w:val="cyan"/>
        </w:rPr>
        <w:t xml:space="preserve">.¶ </w:t>
      </w:r>
      <w:r w:rsidRPr="00B675A6">
        <w:rPr>
          <w:rStyle w:val="StyleUnderline"/>
          <w:highlight w:val="cyan"/>
        </w:rPr>
        <w:t>Some percentage of Americans, likely a large one, would like to cast a historic vote. When polling points to Americans wanting "change," what bigger change than a woman as president</w:t>
      </w:r>
      <w:proofErr w:type="gramStart"/>
      <w:r w:rsidRPr="00B675A6">
        <w:rPr>
          <w:rStyle w:val="StyleUnderline"/>
          <w:highlight w:val="cyan"/>
        </w:rPr>
        <w:t>?</w:t>
      </w:r>
      <w:r w:rsidRPr="001E59F9">
        <w:rPr>
          <w:rStyle w:val="StyleUnderline"/>
          <w:sz w:val="12"/>
        </w:rPr>
        <w:t>¶</w:t>
      </w:r>
      <w:proofErr w:type="gramEnd"/>
      <w:r w:rsidRPr="00B675A6">
        <w:rPr>
          <w:sz w:val="8"/>
        </w:rPr>
        <w:t xml:space="preserve"> Clinton is white. Yes, President Obama was elected twice, with millions of votes over the 50 percent victory </w:t>
      </w:r>
      <w:proofErr w:type="spellStart"/>
      <w:r w:rsidRPr="00B675A6">
        <w:rPr>
          <w:sz w:val="8"/>
        </w:rPr>
        <w:t>threshhold</w:t>
      </w:r>
      <w:proofErr w:type="spellEnd"/>
      <w:r w:rsidRPr="00B675A6">
        <w:rPr>
          <w:sz w:val="8"/>
        </w:rPr>
        <w:t xml:space="preserve">. But </w:t>
      </w:r>
      <w:r w:rsidRPr="00B675A6">
        <w:rPr>
          <w:rStyle w:val="StyleUnderline"/>
          <w:highlight w:val="cyan"/>
        </w:rPr>
        <w:t xml:space="preserve">looking at the election </w:t>
      </w:r>
      <w:r w:rsidRPr="00B675A6">
        <w:rPr>
          <w:rStyle w:val="StyleUnderline"/>
          <w:highlight w:val="cyan"/>
        </w:rPr>
        <w:lastRenderedPageBreak/>
        <w:t>data that show a precipitous drop in his support among white voters, relative to past Democratic candidates, one can infer some racial bias in a sliver of the electorate. Clinton will be able to attract those voters simply because she is not an African-American man</w:t>
      </w:r>
      <w:r w:rsidRPr="00B675A6">
        <w:rPr>
          <w:sz w:val="8"/>
        </w:rPr>
        <w:t xml:space="preserve">.¶ In terms of the Latino vote, even though many Republicans are counting on him, Sen. Marco Rubio's (Fla.) craven flip-flopping is not likely to endear him to many Hispanics outside of Miami. Conversely, </w:t>
      </w:r>
      <w:r w:rsidRPr="00B675A6">
        <w:rPr>
          <w:rStyle w:val="StyleUnderline"/>
          <w:highlight w:val="cyan"/>
        </w:rPr>
        <w:t>Clinton</w:t>
      </w:r>
      <w:r w:rsidRPr="001E59F9">
        <w:rPr>
          <w:rStyle w:val="StyleUnderline"/>
        </w:rPr>
        <w:t xml:space="preserve"> is hugely popular among Hispanics, as is her husband. She's been a steadfast supporter of immigrant rights and was Latino voters' favorite during the 2008 primaries. She </w:t>
      </w:r>
      <w:r w:rsidRPr="00B675A6">
        <w:rPr>
          <w:rStyle w:val="StyleUnderline"/>
          <w:highlight w:val="cyan"/>
        </w:rPr>
        <w:t>will sweep the Hispanic vote</w:t>
      </w:r>
      <w:proofErr w:type="gramStart"/>
      <w:r w:rsidRPr="00B675A6">
        <w:rPr>
          <w:sz w:val="8"/>
        </w:rPr>
        <w:t>.¶</w:t>
      </w:r>
      <w:proofErr w:type="gramEnd"/>
      <w:r w:rsidRPr="00B675A6">
        <w:rPr>
          <w:sz w:val="8"/>
        </w:rPr>
        <w:t xml:space="preserve"> Lastly, the first couple of months of Republican congressional hegemony has been an exercise in immigrant-baiting. Republicans seem to have a visceral need to attack undocumented immigrants. It's an article of faith among the majority of Republicans who voted in both chambers of Congress several times that Obama's immigration actions must be destroyed — even if young people like the Dreamers are deported. In a recent Latino Decisions poll, 89 percent of American Latinos favored Obama's executive actions.¶ I learned my lesson about predictions when I projected former Speaker Newt Gingrich (R-Ga.) as the 2012 GOP nominee. But </w:t>
      </w:r>
      <w:r w:rsidRPr="001E59F9">
        <w:rPr>
          <w:rStyle w:val="StyleUnderline"/>
        </w:rPr>
        <w:t>in this case</w:t>
      </w:r>
      <w:r w:rsidRPr="00B675A6">
        <w:rPr>
          <w:sz w:val="8"/>
        </w:rPr>
        <w:t xml:space="preserve">, short of a serious health crisis holding her back, </w:t>
      </w:r>
      <w:r w:rsidRPr="00B675A6">
        <w:rPr>
          <w:rStyle w:val="StyleUnderline"/>
          <w:highlight w:val="cyan"/>
        </w:rPr>
        <w:t>it's a good bet that Hillary Clinton will next occupy the White House</w:t>
      </w:r>
      <w:r w:rsidRPr="00B675A6">
        <w:rPr>
          <w:sz w:val="8"/>
          <w:highlight w:val="cyan"/>
        </w:rPr>
        <w:t>.</w:t>
      </w:r>
    </w:p>
    <w:p w14:paraId="6B1EAA03" w14:textId="77777777" w:rsidR="00715286" w:rsidRDefault="00715286" w:rsidP="00715286">
      <w:pPr>
        <w:rPr>
          <w:sz w:val="10"/>
        </w:rPr>
      </w:pPr>
    </w:p>
    <w:p w14:paraId="126D1A9F" w14:textId="77777777" w:rsidR="00715286" w:rsidRPr="00F86A6C" w:rsidRDefault="00715286" w:rsidP="00715286"/>
    <w:p w14:paraId="7EA2FE08" w14:textId="77777777" w:rsidR="00715286" w:rsidRPr="007B253E" w:rsidRDefault="00715286" w:rsidP="00715286">
      <w:pPr>
        <w:keepNext/>
        <w:keepLines/>
        <w:spacing w:before="40" w:after="0"/>
        <w:outlineLvl w:val="3"/>
        <w:rPr>
          <w:rFonts w:ascii="Georgia" w:eastAsia="MS Gothic" w:hAnsi="Georgia"/>
          <w:b/>
          <w:bCs/>
          <w:iCs/>
          <w:sz w:val="26"/>
        </w:rPr>
      </w:pPr>
      <w:r w:rsidRPr="007B253E">
        <w:rPr>
          <w:rFonts w:ascii="Georgia" w:eastAsia="MS Gothic" w:hAnsi="Georgia"/>
          <w:b/>
          <w:bCs/>
          <w:iCs/>
          <w:sz w:val="26"/>
        </w:rPr>
        <w:t>Hillary Will Win</w:t>
      </w:r>
    </w:p>
    <w:p w14:paraId="4DF8628E" w14:textId="77777777" w:rsidR="00715286" w:rsidRPr="007B253E" w:rsidRDefault="00715286" w:rsidP="00715286">
      <w:pPr>
        <w:rPr>
          <w:rFonts w:eastAsia="Cambria"/>
          <w:b/>
          <w:bCs/>
          <w:sz w:val="26"/>
        </w:rPr>
      </w:pPr>
      <w:proofErr w:type="spellStart"/>
      <w:r w:rsidRPr="007B253E">
        <w:rPr>
          <w:rFonts w:eastAsia="Cambria"/>
          <w:b/>
          <w:bCs/>
          <w:sz w:val="26"/>
        </w:rPr>
        <w:t>Glenza</w:t>
      </w:r>
      <w:proofErr w:type="spellEnd"/>
      <w:r w:rsidRPr="007B253E">
        <w:rPr>
          <w:rFonts w:eastAsia="Cambria"/>
          <w:b/>
          <w:bCs/>
          <w:sz w:val="26"/>
        </w:rPr>
        <w:t xml:space="preserve"> 6/23</w:t>
      </w:r>
    </w:p>
    <w:p w14:paraId="4CE9BFC5" w14:textId="77777777" w:rsidR="00715286" w:rsidRPr="007B253E" w:rsidRDefault="00715286" w:rsidP="00715286">
      <w:pPr>
        <w:rPr>
          <w:rFonts w:ascii="Georgia" w:eastAsia="Cambria" w:hAnsi="Georgia"/>
          <w:bCs/>
          <w:sz w:val="16"/>
          <w:szCs w:val="16"/>
        </w:rPr>
      </w:pPr>
      <w:r w:rsidRPr="007B253E">
        <w:rPr>
          <w:rFonts w:ascii="Georgia" w:eastAsia="Cambria" w:hAnsi="Georgia"/>
          <w:sz w:val="16"/>
          <w:szCs w:val="16"/>
        </w:rPr>
        <w:t xml:space="preserve">(Jessica </w:t>
      </w:r>
      <w:proofErr w:type="spellStart"/>
      <w:r w:rsidRPr="007B253E">
        <w:rPr>
          <w:rFonts w:ascii="Georgia" w:eastAsia="Cambria" w:hAnsi="Georgia"/>
          <w:sz w:val="16"/>
          <w:szCs w:val="16"/>
        </w:rPr>
        <w:t>Glenza</w:t>
      </w:r>
      <w:proofErr w:type="spellEnd"/>
      <w:r w:rsidRPr="007B253E">
        <w:rPr>
          <w:rFonts w:ascii="Georgia" w:eastAsia="Cambria" w:hAnsi="Georgia"/>
          <w:sz w:val="16"/>
          <w:szCs w:val="16"/>
        </w:rPr>
        <w:t xml:space="preserve"> is a breaking news reporter at the Guardian US, 15 “Hillary Clinton on course to win presidential election, poll says”, http://www.theguardian.com/us-news/2015/jun/23/hillary-clinton-presidential-election-poll)</w:t>
      </w:r>
    </w:p>
    <w:p w14:paraId="3E6ECEC5" w14:textId="77777777" w:rsidR="00715286" w:rsidRPr="00B675A6" w:rsidRDefault="00715286" w:rsidP="00715286">
      <w:pPr>
        <w:rPr>
          <w:rFonts w:eastAsia="Cambria"/>
          <w:sz w:val="14"/>
        </w:rPr>
      </w:pPr>
      <w:r w:rsidRPr="00B675A6">
        <w:rPr>
          <w:rFonts w:eastAsia="Cambria"/>
          <w:b/>
          <w:highlight w:val="cyan"/>
          <w:u w:val="single"/>
        </w:rPr>
        <w:t>Hillary Clinton is on course to win the Democratic primary and would go on to trounce her Republican opponents, according to a new poll</w:t>
      </w:r>
      <w:r w:rsidRPr="00B675A6">
        <w:rPr>
          <w:rFonts w:eastAsia="Cambria"/>
          <w:sz w:val="14"/>
        </w:rPr>
        <w:t>. The NBC News/Wall Street Journal poll found that the</w:t>
      </w:r>
      <w:r w:rsidRPr="007B253E">
        <w:rPr>
          <w:rFonts w:eastAsia="Cambria"/>
          <w:b/>
          <w:u w:val="single"/>
        </w:rPr>
        <w:t xml:space="preserve"> former secretary of state was the first choice for nominee of 75% of her party</w:t>
      </w:r>
      <w:r w:rsidRPr="00B675A6">
        <w:rPr>
          <w:rFonts w:eastAsia="Cambria"/>
          <w:sz w:val="14"/>
        </w:rPr>
        <w:t>, with Vermont socialist Bernie Sanders far behind on 15%. Martin O’Malley, the former Maryland governor, was on 2%, while Lincoln Chafee, the former governor of Rhode Island, polled less than 1%. Former Virginia senator Jim Webb, who has not yet formally declared he is running, was on 4%. According to the poll</w:t>
      </w:r>
      <w:r w:rsidRPr="00B675A6">
        <w:rPr>
          <w:rFonts w:eastAsia="Cambria"/>
          <w:sz w:val="14"/>
          <w:highlight w:val="cyan"/>
        </w:rPr>
        <w:t xml:space="preserve">, </w:t>
      </w:r>
      <w:r w:rsidRPr="00B675A6">
        <w:rPr>
          <w:rFonts w:eastAsia="Cambria"/>
          <w:b/>
          <w:highlight w:val="cyan"/>
          <w:u w:val="single"/>
        </w:rPr>
        <w:t>92% of likely Democratic voters</w:t>
      </w:r>
      <w:r w:rsidRPr="007B253E">
        <w:rPr>
          <w:rFonts w:eastAsia="Cambria"/>
          <w:b/>
          <w:u w:val="single"/>
        </w:rPr>
        <w:t xml:space="preserve"> said they could see themselves </w:t>
      </w:r>
      <w:r w:rsidRPr="00B675A6">
        <w:rPr>
          <w:rFonts w:eastAsia="Cambria"/>
          <w:b/>
          <w:highlight w:val="cyan"/>
          <w:u w:val="single"/>
        </w:rPr>
        <w:t>supporting Clinton.</w:t>
      </w:r>
      <w:r w:rsidRPr="00B675A6">
        <w:rPr>
          <w:rFonts w:eastAsia="Cambria"/>
          <w:sz w:val="14"/>
        </w:rPr>
        <w:t xml:space="preserve"> The poll asked 1,000 likely voters about their opinions on potential presidential candidates, both Republican and Democrat. It </w:t>
      </w:r>
      <w:r w:rsidRPr="00B675A6">
        <w:rPr>
          <w:rFonts w:eastAsia="Cambria"/>
          <w:sz w:val="14"/>
          <w:highlight w:val="cyan"/>
        </w:rPr>
        <w:t>showed Clinton polling at 48% to 40% against her closest Republican contender</w:t>
      </w:r>
      <w:r w:rsidRPr="00B675A6">
        <w:rPr>
          <w:rFonts w:eastAsia="Cambria"/>
          <w:sz w:val="14"/>
        </w:rPr>
        <w:t xml:space="preserve">, former Florida governor Jeb Bush, the brother of former president George W Bush and son of former president George HW Bush. Against the Florida senator Marco Rubio, Clinton polled 50% against 40%. And against Wisconsin governor Scott Walker she polled 51% to 37%.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B675A6">
        <w:rPr>
          <w:rFonts w:eastAsia="Cambria"/>
          <w:b/>
          <w:highlight w:val="cyan"/>
          <w:u w:val="single"/>
        </w:rPr>
        <w:t>The poll is likely to encourage the Clinton camp,</w:t>
      </w:r>
      <w:r w:rsidRPr="007B253E">
        <w:rPr>
          <w:rFonts w:eastAsia="Cambria"/>
          <w:b/>
          <w:u w:val="single"/>
        </w:rPr>
        <w:t xml:space="preserve"> </w:t>
      </w:r>
      <w:r w:rsidRPr="00B675A6">
        <w:rPr>
          <w:rFonts w:eastAsia="Cambria"/>
          <w:sz w:val="14"/>
        </w:rPr>
        <w:t xml:space="preserve">whose campaign got off to a rough start when questions arose about Clinton’s use of personal email as secretary of state, this spring. But it is possible that early polls may not reflect the true strength of Clinton’s challengers. Republican pollster Bill </w:t>
      </w:r>
      <w:proofErr w:type="spellStart"/>
      <w:r w:rsidRPr="00B675A6">
        <w:rPr>
          <w:rFonts w:eastAsia="Cambria"/>
          <w:sz w:val="14"/>
        </w:rPr>
        <w:t>McInturff</w:t>
      </w:r>
      <w:proofErr w:type="spellEnd"/>
      <w:r w:rsidRPr="00B675A6">
        <w:rPr>
          <w:rFonts w:eastAsia="Cambria"/>
          <w:sz w:val="14"/>
        </w:rPr>
        <w:t xml:space="preserve"> told the Wall Street Journal that Clinton had “the strongest and most advantageous” standing among Democrats he had seen in 35 years of campaign polling. “She starts with advantages among very important groups,” he said. </w:t>
      </w:r>
      <w:proofErr w:type="spellStart"/>
      <w:r w:rsidRPr="00B675A6">
        <w:rPr>
          <w:rFonts w:eastAsia="Cambria"/>
          <w:sz w:val="14"/>
        </w:rPr>
        <w:t>McInturff</w:t>
      </w:r>
      <w:proofErr w:type="spellEnd"/>
      <w:r w:rsidRPr="00B675A6">
        <w:rPr>
          <w:rFonts w:eastAsia="Cambria"/>
          <w:sz w:val="14"/>
        </w:rPr>
        <w:t xml:space="preserve">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Among Republican candidates, Bush and Rubio remain neck and neck, with 75% and 74% of respondents saying they could see themselves supporting the candidates in a Republican primary. Bush pulls away slightly in favorability rankings, pulling 5% ahead of Walker with 22%, and 8% ahead of Rubio. Most see Clinton as a moderate candidate (58%) who is trustworthy because of her “experience and background” (59%). Respondents were fairly split over which party the next president should be from, with Republicans scoring 36% and Democrats 39%. Ongoing concerns going into the election could set the mood for the campaign. A “decline in traditional moral values” was rated as the most alarming trend in America of all respondents (25%), seconded by possible terrorist attacks on the US (18%), while corporate and wealthy individuals’ influence over elections was rated as the most disconcerting facet of the upcoming campaign (33%).</w:t>
      </w:r>
    </w:p>
    <w:p w14:paraId="3BFF2C1D" w14:textId="77777777" w:rsidR="00715286" w:rsidRPr="007B253E" w:rsidRDefault="00715286" w:rsidP="00715286">
      <w:pPr>
        <w:keepNext/>
        <w:keepLines/>
        <w:spacing w:before="40" w:after="0"/>
        <w:outlineLvl w:val="3"/>
        <w:rPr>
          <w:rFonts w:eastAsia="MS Gothic"/>
          <w:b/>
          <w:iCs/>
          <w:sz w:val="26"/>
        </w:rPr>
      </w:pPr>
      <w:r w:rsidRPr="007B253E">
        <w:rPr>
          <w:rFonts w:eastAsia="MS Gothic"/>
          <w:b/>
          <w:iCs/>
          <w:sz w:val="26"/>
        </w:rPr>
        <w:t>Foreign Policy gives Hillary leg up</w:t>
      </w:r>
    </w:p>
    <w:p w14:paraId="474C387D" w14:textId="77777777" w:rsidR="00715286" w:rsidRPr="007B253E" w:rsidRDefault="00715286" w:rsidP="00715286">
      <w:pPr>
        <w:spacing w:after="0" w:line="240" w:lineRule="auto"/>
        <w:rPr>
          <w:rFonts w:eastAsia="Cambria"/>
          <w:b/>
          <w:bCs/>
          <w:sz w:val="26"/>
        </w:rPr>
      </w:pPr>
      <w:r w:rsidRPr="007B253E">
        <w:rPr>
          <w:rFonts w:eastAsia="Cambria"/>
          <w:b/>
          <w:bCs/>
          <w:sz w:val="26"/>
        </w:rPr>
        <w:t>Rothenberg 6/23</w:t>
      </w:r>
    </w:p>
    <w:p w14:paraId="521FF916" w14:textId="77777777" w:rsidR="00715286" w:rsidRPr="007B253E" w:rsidRDefault="00715286" w:rsidP="00715286">
      <w:pPr>
        <w:spacing w:after="0" w:line="240" w:lineRule="auto"/>
        <w:rPr>
          <w:rFonts w:eastAsia="Cambria"/>
          <w:b/>
          <w:bCs/>
          <w:sz w:val="26"/>
        </w:rPr>
      </w:pPr>
    </w:p>
    <w:p w14:paraId="2FA3AD7D" w14:textId="77777777" w:rsidR="00715286" w:rsidRPr="007B253E" w:rsidRDefault="00715286" w:rsidP="00715286">
      <w:pPr>
        <w:rPr>
          <w:rFonts w:ascii="Georgia" w:eastAsia="Cambria" w:hAnsi="Georgia"/>
          <w:sz w:val="16"/>
          <w:szCs w:val="16"/>
        </w:rPr>
      </w:pPr>
      <w:r w:rsidRPr="007B253E">
        <w:rPr>
          <w:rFonts w:ascii="Georgia" w:eastAsia="Cambria" w:hAnsi="Georgia"/>
          <w:sz w:val="16"/>
          <w:szCs w:val="16"/>
        </w:rPr>
        <w:t>(Stuart Rothenberg is a writer for Roll Call a political news website, 15, “Rand Paul, Hillary Clinton Face Foreign Policy Challenges in 2016”, http://blogs.rollcall.com/rothenblog/rand-paul-hillary-clinton-face-foreign-policy-challenges-in-2016/?dcz=), http://theweek.com/articles/559639/why-economy-almost-guarantees-hillary-win-almost)</w:t>
      </w:r>
    </w:p>
    <w:p w14:paraId="35436ED9" w14:textId="77777777" w:rsidR="00715286" w:rsidRPr="00B675A6" w:rsidRDefault="00715286" w:rsidP="00715286">
      <w:pPr>
        <w:rPr>
          <w:rFonts w:eastAsia="Cambria"/>
          <w:sz w:val="14"/>
        </w:rPr>
      </w:pPr>
      <w:r w:rsidRPr="00B675A6">
        <w:rPr>
          <w:rFonts w:eastAsia="Cambria"/>
          <w:sz w:val="14"/>
          <w:highlight w:val="cyan"/>
        </w:rPr>
        <w:t xml:space="preserve">If </w:t>
      </w:r>
      <w:r w:rsidRPr="00B675A6">
        <w:rPr>
          <w:rFonts w:eastAsia="Cambria"/>
          <w:b/>
          <w:highlight w:val="cyan"/>
          <w:u w:val="single"/>
        </w:rPr>
        <w:t>foreign policy and national security</w:t>
      </w:r>
      <w:r w:rsidRPr="007B253E">
        <w:rPr>
          <w:rFonts w:eastAsia="Cambria"/>
          <w:b/>
          <w:u w:val="single"/>
        </w:rPr>
        <w:t xml:space="preserve"> become increasingly salient to voters before the 2016 election, those issues </w:t>
      </w:r>
      <w:r w:rsidRPr="00B675A6">
        <w:rPr>
          <w:rFonts w:eastAsia="Cambria"/>
          <w:b/>
          <w:highlight w:val="cyan"/>
          <w:u w:val="single"/>
        </w:rPr>
        <w:t>will</w:t>
      </w:r>
      <w:r w:rsidRPr="007B253E">
        <w:rPr>
          <w:rFonts w:eastAsia="Cambria"/>
          <w:b/>
          <w:u w:val="single"/>
        </w:rPr>
        <w:t xml:space="preserve"> also </w:t>
      </w:r>
      <w:r w:rsidRPr="00B675A6">
        <w:rPr>
          <w:rFonts w:eastAsia="Cambria"/>
          <w:b/>
          <w:highlight w:val="cyan"/>
          <w:u w:val="single"/>
        </w:rPr>
        <w:t>have a significant impact on the general election</w:t>
      </w:r>
      <w:r w:rsidRPr="00B675A6">
        <w:rPr>
          <w:rFonts w:eastAsia="Cambria"/>
          <w:sz w:val="14"/>
        </w:rPr>
        <w:t xml:space="preserve">. On one hand, former Secretary of </w:t>
      </w:r>
      <w:r w:rsidRPr="007B253E">
        <w:rPr>
          <w:rFonts w:eastAsia="Cambria"/>
          <w:b/>
          <w:u w:val="single"/>
        </w:rPr>
        <w:t xml:space="preserve">State Hillary </w:t>
      </w:r>
      <w:r w:rsidRPr="00B675A6">
        <w:rPr>
          <w:rFonts w:eastAsia="Cambria"/>
          <w:b/>
          <w:highlight w:val="cyan"/>
          <w:u w:val="single"/>
        </w:rPr>
        <w:t>Clinton should benefit from that, given her time as the nation’s chief diplomat.</w:t>
      </w:r>
      <w:r w:rsidRPr="007B253E">
        <w:rPr>
          <w:rFonts w:eastAsia="Cambria"/>
          <w:b/>
          <w:u w:val="single"/>
        </w:rPr>
        <w:t xml:space="preserve"> She is knowledgeable about international issues and she has dealt with world leaders. Moreover, while </w:t>
      </w:r>
      <w:r w:rsidRPr="007B253E">
        <w:rPr>
          <w:rFonts w:eastAsia="Cambria"/>
          <w:b/>
          <w:u w:val="single"/>
        </w:rPr>
        <w:lastRenderedPageBreak/>
        <w:t xml:space="preserve">Obama is seen by some as indecisive and even timid when it comes to projecting American military power and standing up to those threatening international stability, </w:t>
      </w:r>
      <w:r w:rsidRPr="00B675A6">
        <w:rPr>
          <w:rFonts w:eastAsia="Cambria"/>
          <w:b/>
          <w:highlight w:val="cyan"/>
          <w:u w:val="single"/>
        </w:rPr>
        <w:t>Clinton</w:t>
      </w:r>
      <w:r w:rsidRPr="007B253E">
        <w:rPr>
          <w:rFonts w:eastAsia="Cambria"/>
          <w:b/>
          <w:u w:val="single"/>
        </w:rPr>
        <w:t xml:space="preserve"> has a very different image. </w:t>
      </w:r>
      <w:r w:rsidRPr="00B675A6">
        <w:rPr>
          <w:rFonts w:eastAsia="Cambria"/>
          <w:b/>
          <w:highlight w:val="cyan"/>
          <w:u w:val="single"/>
        </w:rPr>
        <w:t>She is widely regarded as tougher than the president</w:t>
      </w:r>
      <w:r w:rsidRPr="00B675A6">
        <w:rPr>
          <w:rFonts w:eastAsia="Cambria"/>
          <w:sz w:val="14"/>
        </w:rPr>
        <w:t>. But as the administration’s former top foreign policy voice, Clinton will have to defend, or at least explain, U.S. policy and answer questions about the nation’s security and influence. No doubt she’ll have to separate herself from Obama on some foreign policy matters, creating some awkward moments and possible problems for her campaign.</w:t>
      </w:r>
    </w:p>
    <w:p w14:paraId="77005DE2" w14:textId="77777777" w:rsidR="00715286" w:rsidRPr="007B253E" w:rsidRDefault="00715286" w:rsidP="00715286">
      <w:pPr>
        <w:keepNext/>
        <w:keepLines/>
        <w:spacing w:before="40" w:after="0"/>
        <w:outlineLvl w:val="3"/>
        <w:rPr>
          <w:rFonts w:eastAsia="MS Gothic"/>
          <w:b/>
          <w:iCs/>
          <w:sz w:val="26"/>
        </w:rPr>
      </w:pPr>
      <w:r w:rsidRPr="007B253E">
        <w:rPr>
          <w:rFonts w:eastAsia="MS Gothic"/>
          <w:b/>
          <w:iCs/>
          <w:sz w:val="26"/>
        </w:rPr>
        <w:t>Economy makes Hillary win</w:t>
      </w:r>
    </w:p>
    <w:p w14:paraId="641EAC3F" w14:textId="77777777" w:rsidR="00715286" w:rsidRPr="007B253E" w:rsidRDefault="00715286" w:rsidP="00715286">
      <w:pPr>
        <w:rPr>
          <w:rStyle w:val="Style13ptBold"/>
        </w:rPr>
      </w:pPr>
      <w:proofErr w:type="spellStart"/>
      <w:r w:rsidRPr="007B253E">
        <w:rPr>
          <w:rStyle w:val="Style13ptBold"/>
        </w:rPr>
        <w:t>Pethokoukis</w:t>
      </w:r>
      <w:proofErr w:type="spellEnd"/>
      <w:r w:rsidRPr="007B253E">
        <w:rPr>
          <w:rStyle w:val="Style13ptBold"/>
        </w:rPr>
        <w:t xml:space="preserve"> 6/10</w:t>
      </w:r>
    </w:p>
    <w:p w14:paraId="07C2E48D" w14:textId="77777777" w:rsidR="00715286" w:rsidRPr="007B253E" w:rsidRDefault="00715286" w:rsidP="00715286">
      <w:pPr>
        <w:rPr>
          <w:rFonts w:ascii="Georgia" w:eastAsia="Times New Roman" w:hAnsi="Georgia"/>
          <w:sz w:val="16"/>
          <w:szCs w:val="16"/>
        </w:rPr>
      </w:pPr>
      <w:r w:rsidRPr="007B253E">
        <w:rPr>
          <w:rFonts w:ascii="Georgia" w:eastAsia="Cambria" w:hAnsi="Georgia"/>
          <w:sz w:val="16"/>
          <w:szCs w:val="16"/>
        </w:rPr>
        <w:t xml:space="preserve">James </w:t>
      </w:r>
      <w:proofErr w:type="spellStart"/>
      <w:r w:rsidRPr="007B253E">
        <w:rPr>
          <w:rFonts w:ascii="Georgia" w:eastAsia="Cambria" w:hAnsi="Georgia"/>
          <w:sz w:val="16"/>
          <w:szCs w:val="16"/>
        </w:rPr>
        <w:t>Pethokoukis</w:t>
      </w:r>
      <w:proofErr w:type="spellEnd"/>
      <w:r w:rsidRPr="007B253E">
        <w:rPr>
          <w:rFonts w:ascii="Georgia" w:eastAsia="Cambria" w:hAnsi="Georgia"/>
          <w:sz w:val="16"/>
          <w:szCs w:val="16"/>
        </w:rPr>
        <w:t xml:space="preserve"> is the DeWitt Wallace Fellow at the American Enterprise Institute where he runs the </w:t>
      </w:r>
      <w:proofErr w:type="spellStart"/>
      <w:r w:rsidRPr="007B253E">
        <w:rPr>
          <w:rFonts w:ascii="Georgia" w:eastAsia="Cambria" w:hAnsi="Georgia"/>
          <w:sz w:val="16"/>
          <w:szCs w:val="16"/>
        </w:rPr>
        <w:t>AEIdeas</w:t>
      </w:r>
      <w:proofErr w:type="spellEnd"/>
      <w:r w:rsidRPr="007B253E">
        <w:rPr>
          <w:rFonts w:ascii="Georgia" w:eastAsia="Cambria" w:hAnsi="Georgia"/>
          <w:sz w:val="16"/>
          <w:szCs w:val="16"/>
        </w:rPr>
        <w:t xml:space="preserve"> blog. He has also written for The New York Times, National </w:t>
      </w:r>
      <w:proofErr w:type="spellStart"/>
      <w:r w:rsidRPr="007B253E">
        <w:rPr>
          <w:rFonts w:ascii="Georgia" w:eastAsia="Cambria" w:hAnsi="Georgia"/>
          <w:sz w:val="16"/>
          <w:szCs w:val="16"/>
        </w:rPr>
        <w:t>Review</w:t>
      </w:r>
      <w:proofErr w:type="gramStart"/>
      <w:r w:rsidRPr="007B253E">
        <w:rPr>
          <w:rFonts w:ascii="Georgia" w:eastAsia="Cambria" w:hAnsi="Georgia"/>
          <w:sz w:val="16"/>
          <w:szCs w:val="16"/>
        </w:rPr>
        <w:t>,Commentary</w:t>
      </w:r>
      <w:proofErr w:type="spellEnd"/>
      <w:proofErr w:type="gramEnd"/>
      <w:r w:rsidRPr="007B253E">
        <w:rPr>
          <w:rFonts w:ascii="Georgia" w:eastAsia="Cambria" w:hAnsi="Georgia"/>
          <w:sz w:val="16"/>
          <w:szCs w:val="16"/>
        </w:rPr>
        <w:t>, The Weekly Standard, and other places.” Why the economy almost guarantees Hillary will win. Almost.”</w:t>
      </w:r>
    </w:p>
    <w:p w14:paraId="5AC6ABC5" w14:textId="77777777" w:rsidR="00715286" w:rsidRPr="007B253E" w:rsidRDefault="00715286" w:rsidP="00715286">
      <w:pPr>
        <w:spacing w:after="0" w:line="240" w:lineRule="auto"/>
        <w:rPr>
          <w:rFonts w:ascii="Times" w:eastAsia="Times New Roman" w:hAnsi="Times"/>
          <w:sz w:val="20"/>
          <w:szCs w:val="20"/>
        </w:rPr>
      </w:pPr>
    </w:p>
    <w:p w14:paraId="12B88766" w14:textId="77777777" w:rsidR="00715286" w:rsidRPr="00B675A6" w:rsidRDefault="00715286" w:rsidP="00715286">
      <w:pPr>
        <w:rPr>
          <w:rFonts w:eastAsia="Cambria"/>
          <w:sz w:val="14"/>
        </w:rPr>
      </w:pPr>
      <w:r w:rsidRPr="00B675A6">
        <w:rPr>
          <w:rFonts w:eastAsia="Cambria"/>
          <w:sz w:val="14"/>
        </w:rPr>
        <w:t xml:space="preserve">If </w:t>
      </w:r>
      <w:r w:rsidRPr="00B675A6">
        <w:rPr>
          <w:rFonts w:eastAsia="Cambria"/>
          <w:b/>
          <w:iCs/>
          <w:highlight w:val="cyan"/>
          <w:u w:val="single"/>
          <w:bdr w:val="single" w:sz="18" w:space="0" w:color="auto"/>
        </w:rPr>
        <w:t>Mitt Romney couldn't beat President Obama in 2012 when the jobless rate was almost 8 percent, how can the next Republican nominee beat Hillary Clinton in 2016 when the unemployment rate could be under 5 percent?</w:t>
      </w:r>
      <w:r w:rsidRPr="007B253E">
        <w:rPr>
          <w:rFonts w:eastAsia="Cambria"/>
          <w:b/>
          <w:iCs/>
          <w:u w:val="single"/>
          <w:bdr w:val="single" w:sz="18" w:space="0" w:color="auto"/>
        </w:rPr>
        <w:t xml:space="preserve"> </w:t>
      </w:r>
      <w:r w:rsidRPr="00B675A6">
        <w:rPr>
          <w:rFonts w:eastAsia="Cambria"/>
          <w:sz w:val="14"/>
        </w:rPr>
        <w:t xml:space="preserve">That's the big question Republican presidential candidates must ask themselves. And </w:t>
      </w:r>
      <w:r w:rsidRPr="007B253E">
        <w:rPr>
          <w:rFonts w:eastAsia="Cambria"/>
          <w:b/>
          <w:u w:val="single"/>
        </w:rPr>
        <w:t xml:space="preserve">the unpleasant political possibility for the GOP's White House hopefuls is that the </w:t>
      </w:r>
      <w:r w:rsidRPr="00B675A6">
        <w:rPr>
          <w:rFonts w:eastAsia="Cambria"/>
          <w:b/>
          <w:highlight w:val="cyan"/>
          <w:u w:val="single"/>
        </w:rPr>
        <w:t xml:space="preserve">improving U.S. economy </w:t>
      </w:r>
      <w:proofErr w:type="gramStart"/>
      <w:r w:rsidRPr="00B675A6">
        <w:rPr>
          <w:rFonts w:eastAsia="Cambria"/>
          <w:b/>
          <w:highlight w:val="cyan"/>
          <w:u w:val="single"/>
        </w:rPr>
        <w:t>is</w:t>
      </w:r>
      <w:r w:rsidRPr="007B253E">
        <w:rPr>
          <w:rFonts w:eastAsia="Cambria"/>
          <w:b/>
          <w:u w:val="single"/>
        </w:rPr>
        <w:t>,</w:t>
      </w:r>
      <w:proofErr w:type="gramEnd"/>
      <w:r w:rsidRPr="007B253E">
        <w:rPr>
          <w:rFonts w:eastAsia="Cambria"/>
          <w:b/>
          <w:u w:val="single"/>
        </w:rPr>
        <w:t xml:space="preserve"> well, "likeable </w:t>
      </w:r>
      <w:r w:rsidRPr="00B675A6">
        <w:rPr>
          <w:rFonts w:eastAsia="Cambria"/>
          <w:b/>
          <w:highlight w:val="cyan"/>
          <w:u w:val="single"/>
        </w:rPr>
        <w:t>enough</w:t>
      </w:r>
      <w:r w:rsidRPr="007B253E">
        <w:rPr>
          <w:rFonts w:eastAsia="Cambria"/>
          <w:b/>
          <w:u w:val="single"/>
        </w:rPr>
        <w:t xml:space="preserve"> " </w:t>
      </w:r>
      <w:r w:rsidRPr="00B675A6">
        <w:rPr>
          <w:rFonts w:eastAsia="Cambria"/>
          <w:b/>
          <w:highlight w:val="cyan"/>
          <w:u w:val="single"/>
        </w:rPr>
        <w:t>for voters to give Democrats four more years in the Oval Office</w:t>
      </w:r>
      <w:r w:rsidRPr="007B253E">
        <w:rPr>
          <w:rFonts w:eastAsia="Cambria"/>
          <w:b/>
          <w:u w:val="single"/>
        </w:rPr>
        <w:t>.</w:t>
      </w:r>
      <w:r w:rsidRPr="00B675A6">
        <w:rPr>
          <w:rFonts w:eastAsia="Cambria"/>
          <w:sz w:val="14"/>
        </w:rPr>
        <w:t xml:space="preserve"> At the very least, </w:t>
      </w:r>
      <w:r w:rsidRPr="007B253E">
        <w:rPr>
          <w:rFonts w:eastAsia="Cambria"/>
          <w:b/>
          <w:u w:val="single"/>
        </w:rPr>
        <w:t>the economy might be such</w:t>
      </w:r>
      <w:r w:rsidRPr="00B675A6">
        <w:rPr>
          <w:rFonts w:eastAsia="Cambria"/>
          <w:sz w:val="14"/>
        </w:rPr>
        <w:t xml:space="preserve"> </w:t>
      </w:r>
      <w:r w:rsidRPr="007B253E">
        <w:rPr>
          <w:rFonts w:eastAsia="Cambria"/>
          <w:b/>
          <w:u w:val="single"/>
        </w:rPr>
        <w:t xml:space="preserve">a strong tailwind for Democrats that </w:t>
      </w:r>
      <w:r w:rsidRPr="00B675A6">
        <w:rPr>
          <w:rFonts w:eastAsia="Cambria"/>
          <w:b/>
          <w:highlight w:val="cyan"/>
          <w:u w:val="single"/>
        </w:rPr>
        <w:t>Jeb Bush, Marco Rubio, or whoever else the GOP puts up would need to run a near-flawless campaign to win</w:t>
      </w:r>
      <w:r w:rsidRPr="007B253E">
        <w:rPr>
          <w:rFonts w:eastAsia="Cambria"/>
          <w:b/>
          <w:u w:val="single"/>
        </w:rPr>
        <w:t xml:space="preserve">. </w:t>
      </w:r>
      <w:r w:rsidRPr="00B675A6">
        <w:rPr>
          <w:rFonts w:eastAsia="Cambria"/>
          <w:sz w:val="14"/>
        </w:rPr>
        <w:t xml:space="preserve">Now, there are no economic guarantees here. Maybe the Yellen Fed will start reading too much Austrian economics, freak out about inflation, and crank up interest rates so high that it causes a recession. Of course, that's unlikely. </w:t>
      </w:r>
      <w:r w:rsidRPr="007B253E">
        <w:rPr>
          <w:rFonts w:eastAsia="Cambria"/>
          <w:b/>
          <w:u w:val="single"/>
        </w:rPr>
        <w:t>The more likely scenario is more of the same, and the slow-but-steady Obama-era recovery keeps chugging along.</w:t>
      </w:r>
      <w:r w:rsidRPr="00B675A6">
        <w:rPr>
          <w:rFonts w:eastAsia="Cambria"/>
          <w:sz w:val="14"/>
        </w:rPr>
        <w:t xml:space="preserve"> Sure, the Fed probably will raise rates sometime this year. With inflation low, however, the pace of tightening should be gradual. And even if economic growth doesn't accelerate much, it seems good enough to keep generating gobs of jobs and a much lower unemployment rate. In a new analysis, for instance, Goldman Sachs says the U.S. economy will add another 3.5 million net new jobs over the next year and half — on top of the 12 million created since the recovery began — bringing the jobless rate to 4.8 percent by Election Day 2016. Compare that to the Great Recession peak of 10 percent</w:t>
      </w:r>
      <w:r w:rsidRPr="00B675A6">
        <w:rPr>
          <w:rFonts w:eastAsia="Cambria"/>
          <w:b/>
          <w:highlight w:val="cyan"/>
          <w:u w:val="single"/>
        </w:rPr>
        <w:t>. Even a wooden politician like Clinton should be able to run a successful "stay the course" campaign on those numbers. Many Republicans will</w:t>
      </w:r>
      <w:r w:rsidRPr="00B675A6">
        <w:rPr>
          <w:rFonts w:eastAsia="Cambria"/>
          <w:sz w:val="14"/>
        </w:rPr>
        <w:t xml:space="preserve"> surely </w:t>
      </w:r>
      <w:r w:rsidRPr="00B675A6">
        <w:rPr>
          <w:rFonts w:eastAsia="Cambria"/>
          <w:b/>
          <w:highlight w:val="cyan"/>
          <w:u w:val="single"/>
        </w:rPr>
        <w:t>disagree</w:t>
      </w:r>
      <w:r w:rsidRPr="00B675A6">
        <w:rPr>
          <w:rFonts w:eastAsia="Cambria"/>
          <w:sz w:val="14"/>
        </w:rPr>
        <w:t xml:space="preserve"> with this thesis.</w:t>
      </w:r>
      <w:r w:rsidRPr="007B253E">
        <w:rPr>
          <w:rFonts w:eastAsia="Cambria"/>
          <w:b/>
          <w:u w:val="single"/>
        </w:rPr>
        <w:t xml:space="preserve"> They see the "failure" of </w:t>
      </w:r>
      <w:proofErr w:type="spellStart"/>
      <w:r w:rsidRPr="007B253E">
        <w:rPr>
          <w:rFonts w:eastAsia="Cambria"/>
          <w:b/>
          <w:u w:val="single"/>
        </w:rPr>
        <w:t>Obamanomics</w:t>
      </w:r>
      <w:proofErr w:type="spellEnd"/>
      <w:r w:rsidRPr="007B253E">
        <w:rPr>
          <w:rFonts w:eastAsia="Cambria"/>
          <w:b/>
          <w:u w:val="single"/>
        </w:rPr>
        <w:t xml:space="preserve"> as self-evident, and seem certain that it will be a big plus for their nominee. Among their arguments: Sure, the "official" unemployment rate is way down, but that's only because so many discouraged potential workers have left the labor force. Also, what </w:t>
      </w:r>
      <w:proofErr w:type="gramStart"/>
      <w:r w:rsidRPr="007B253E">
        <w:rPr>
          <w:rFonts w:eastAsia="Cambria"/>
          <w:b/>
          <w:u w:val="single"/>
        </w:rPr>
        <w:t>kind of jobs are</w:t>
      </w:r>
      <w:proofErr w:type="gramEnd"/>
      <w:r w:rsidRPr="007B253E">
        <w:rPr>
          <w:rFonts w:eastAsia="Cambria"/>
          <w:b/>
          <w:u w:val="single"/>
        </w:rPr>
        <w:t xml:space="preserve"> being created anyway? Isn't wage growth stagnant? And remember that a strong economy back in 2000 didn't help Vice President Al Gore, another wooden, uncharismatic Democrat running for a predecessor's de </w:t>
      </w:r>
      <w:proofErr w:type="spellStart"/>
      <w:r w:rsidRPr="007B253E">
        <w:rPr>
          <w:rFonts w:eastAsia="Cambria"/>
          <w:b/>
          <w:u w:val="single"/>
        </w:rPr>
        <w:t>factothird</w:t>
      </w:r>
      <w:proofErr w:type="spellEnd"/>
      <w:r w:rsidRPr="007B253E">
        <w:rPr>
          <w:rFonts w:eastAsia="Cambria"/>
          <w:b/>
          <w:u w:val="single"/>
        </w:rPr>
        <w:t xml:space="preserve"> term. </w:t>
      </w:r>
      <w:r w:rsidRPr="00B675A6">
        <w:rPr>
          <w:rFonts w:eastAsia="Cambria"/>
          <w:b/>
          <w:highlight w:val="cyan"/>
          <w:u w:val="single"/>
        </w:rPr>
        <w:t>These counters are hardly persuasive.</w:t>
      </w:r>
      <w:r w:rsidRPr="007B253E">
        <w:rPr>
          <w:rFonts w:eastAsia="Cambria"/>
          <w:b/>
          <w:u w:val="single"/>
        </w:rPr>
        <w:t xml:space="preserve"> First, Romney also tried the labor force participation argument to prove the economy was far worse than the headline jobless numbers suggested. Not a game changer. </w:t>
      </w:r>
      <w:r w:rsidRPr="00B675A6">
        <w:rPr>
          <w:rFonts w:eastAsia="Cambria"/>
          <w:b/>
          <w:highlight w:val="cyan"/>
          <w:u w:val="single"/>
        </w:rPr>
        <w:t>What matters to voters is that they have a job and aren't scared about losing it — not the fate of "discouraged" workers as defined by the Bureau of Labor Statistics</w:t>
      </w:r>
      <w:r w:rsidRPr="007B253E">
        <w:rPr>
          <w:rFonts w:eastAsia="Cambria"/>
          <w:b/>
          <w:u w:val="single"/>
        </w:rPr>
        <w:t>.</w:t>
      </w:r>
      <w:r w:rsidRPr="00B675A6">
        <w:rPr>
          <w:rFonts w:eastAsia="Cambria"/>
          <w:sz w:val="14"/>
        </w:rPr>
        <w:t xml:space="preserve"> That's a little abstract. Second, while wage growth isn't roaring, lower energy prices and low inflation overall means take-home pay is rising at a pretty good clip for consumers. Third, Gore really didn't run on the Bill Clinton economic boom. At the Democratic National Convention that year, he said, "This election is not an award for past performance. I'm not asking you to vote for me on the basis of the economy we have." (Well, he should have! Talk about campaign malpractice.) And finally, it's hard for Republicans to ding the "Obama-Hillary" economy when the </w:t>
      </w:r>
      <w:proofErr w:type="spellStart"/>
      <w:r w:rsidRPr="00B675A6">
        <w:rPr>
          <w:rFonts w:eastAsia="Cambria"/>
          <w:sz w:val="14"/>
        </w:rPr>
        <w:t>the</w:t>
      </w:r>
      <w:proofErr w:type="spellEnd"/>
      <w:r w:rsidRPr="00B675A6">
        <w:rPr>
          <w:rFonts w:eastAsia="Cambria"/>
          <w:sz w:val="14"/>
        </w:rPr>
        <w:t xml:space="preserve"> financial system </w:t>
      </w:r>
      <w:proofErr w:type="spellStart"/>
      <w:r w:rsidRPr="00B675A6">
        <w:rPr>
          <w:rFonts w:eastAsia="Cambria"/>
          <w:sz w:val="14"/>
        </w:rPr>
        <w:t>nearlycollapsed</w:t>
      </w:r>
      <w:proofErr w:type="spellEnd"/>
      <w:r w:rsidRPr="00B675A6">
        <w:rPr>
          <w:rFonts w:eastAsia="Cambria"/>
          <w:sz w:val="14"/>
        </w:rPr>
        <w:t xml:space="preserve"> under the watch of the last Republican president.</w:t>
      </w:r>
    </w:p>
    <w:p w14:paraId="4C2F1DEF" w14:textId="77777777" w:rsidR="00715286" w:rsidRPr="007B253E" w:rsidRDefault="00715286" w:rsidP="00715286">
      <w:pPr>
        <w:keepNext/>
        <w:keepLines/>
        <w:spacing w:before="40" w:after="0"/>
        <w:outlineLvl w:val="3"/>
        <w:rPr>
          <w:rFonts w:eastAsia="MS Gothic"/>
          <w:b/>
          <w:iCs/>
          <w:sz w:val="26"/>
        </w:rPr>
      </w:pPr>
      <w:r w:rsidRPr="007B253E">
        <w:rPr>
          <w:rFonts w:eastAsia="MS Gothic"/>
          <w:b/>
          <w:iCs/>
          <w:sz w:val="26"/>
        </w:rPr>
        <w:t xml:space="preserve">Hillary </w:t>
      </w:r>
      <w:proofErr w:type="gramStart"/>
      <w:r w:rsidRPr="007B253E">
        <w:rPr>
          <w:rFonts w:eastAsia="MS Gothic"/>
          <w:b/>
          <w:iCs/>
          <w:sz w:val="26"/>
        </w:rPr>
        <w:t>will</w:t>
      </w:r>
      <w:proofErr w:type="gramEnd"/>
      <w:r w:rsidRPr="007B253E">
        <w:rPr>
          <w:rFonts w:eastAsia="MS Gothic"/>
          <w:b/>
          <w:iCs/>
          <w:sz w:val="26"/>
        </w:rPr>
        <w:t xml:space="preserve"> win- GOP will tear themselves apart</w:t>
      </w:r>
    </w:p>
    <w:p w14:paraId="469C3769" w14:textId="77777777" w:rsidR="00715286" w:rsidRPr="007B253E" w:rsidRDefault="00715286" w:rsidP="00715286">
      <w:pPr>
        <w:rPr>
          <w:rFonts w:eastAsia="Cambria"/>
          <w:b/>
          <w:bCs/>
          <w:sz w:val="26"/>
        </w:rPr>
      </w:pPr>
      <w:r w:rsidRPr="007B253E">
        <w:rPr>
          <w:rFonts w:eastAsia="Cambria"/>
          <w:b/>
          <w:bCs/>
          <w:sz w:val="26"/>
        </w:rPr>
        <w:t>Noonan 6/19</w:t>
      </w:r>
    </w:p>
    <w:p w14:paraId="72068BF6" w14:textId="77777777" w:rsidR="00715286" w:rsidRPr="007B253E" w:rsidRDefault="00715286" w:rsidP="00715286">
      <w:pPr>
        <w:rPr>
          <w:rFonts w:ascii="Georgia" w:eastAsia="Cambria" w:hAnsi="Georgia"/>
          <w:bCs/>
          <w:sz w:val="16"/>
          <w:szCs w:val="16"/>
        </w:rPr>
      </w:pPr>
      <w:r w:rsidRPr="007B253E">
        <w:rPr>
          <w:rFonts w:ascii="Georgia" w:eastAsia="Cambria" w:hAnsi="Georgia"/>
          <w:sz w:val="16"/>
          <w:szCs w:val="16"/>
        </w:rPr>
        <w:t>(Peggy Noonan is a columnist for The Wall Street Journal whose work appears weekly in the Journal's Weekend Edition and on OpinionJournal.com., 15 “Hillary Will Glide Above It All”, http://www.wsj.com/articles/hillary-will-glide-above-it-all-1434667768)</w:t>
      </w:r>
    </w:p>
    <w:p w14:paraId="00344DE3" w14:textId="77777777" w:rsidR="00715286" w:rsidRPr="00B675A6" w:rsidRDefault="00715286" w:rsidP="00715286">
      <w:pPr>
        <w:rPr>
          <w:rFonts w:eastAsia="Cambria"/>
          <w:sz w:val="14"/>
        </w:rPr>
      </w:pPr>
      <w:r w:rsidRPr="00B675A6">
        <w:rPr>
          <w:rFonts w:eastAsia="Cambria"/>
          <w:b/>
          <w:iCs/>
          <w:highlight w:val="cyan"/>
          <w:u w:val="single"/>
          <w:bdr w:val="single" w:sz="18" w:space="0" w:color="auto"/>
        </w:rPr>
        <w:lastRenderedPageBreak/>
        <w:t>Mrs. Clinton is almost certainly about to glide to her party’s nomination</w:t>
      </w:r>
      <w:r w:rsidRPr="007B253E">
        <w:rPr>
          <w:rFonts w:eastAsia="Cambria"/>
          <w:b/>
          <w:iCs/>
          <w:u w:val="single"/>
          <w:bdr w:val="single" w:sz="18" w:space="0" w:color="auto"/>
        </w:rPr>
        <w:t>.</w:t>
      </w:r>
      <w:r w:rsidRPr="00B675A6">
        <w:rPr>
          <w:rFonts w:eastAsia="Cambria"/>
          <w:sz w:val="14"/>
        </w:rPr>
        <w:t xml:space="preserve"> There will be a few bumps. She will occasionally be pressed and challenged on various questions. There will be back and forth. But </w:t>
      </w:r>
      <w:r w:rsidRPr="007B253E">
        <w:rPr>
          <w:rFonts w:eastAsia="Cambria"/>
          <w:b/>
          <w:u w:val="single"/>
        </w:rPr>
        <w:t xml:space="preserve">her </w:t>
      </w:r>
      <w:r w:rsidRPr="00B675A6">
        <w:rPr>
          <w:rFonts w:eastAsia="Cambria"/>
          <w:b/>
          <w:highlight w:val="cyan"/>
          <w:u w:val="single"/>
        </w:rPr>
        <w:t>Democratic opponents will not attack her</w:t>
      </w:r>
      <w:r w:rsidRPr="00B675A6">
        <w:rPr>
          <w:rFonts w:eastAsia="Cambria"/>
          <w:sz w:val="14"/>
        </w:rPr>
        <w:t xml:space="preserve"> character, her history, her financial decisions, </w:t>
      </w:r>
      <w:proofErr w:type="gramStart"/>
      <w:r w:rsidRPr="00B675A6">
        <w:rPr>
          <w:rFonts w:eastAsia="Cambria"/>
          <w:sz w:val="14"/>
        </w:rPr>
        <w:t>her</w:t>
      </w:r>
      <w:proofErr w:type="gramEnd"/>
      <w:r w:rsidRPr="00B675A6">
        <w:rPr>
          <w:rFonts w:eastAsia="Cambria"/>
          <w:sz w:val="14"/>
        </w:rPr>
        <w:t xml:space="preserve"> scandals. They will not go at her personally. </w:t>
      </w:r>
      <w:r w:rsidRPr="007B253E">
        <w:rPr>
          <w:rFonts w:eastAsia="Cambria"/>
          <w:b/>
          <w:u w:val="single"/>
        </w:rPr>
        <w:t>She will emerge dinged but not damaged. No one will ravage the queen</w:t>
      </w:r>
      <w:r w:rsidRPr="00B675A6">
        <w:rPr>
          <w:rFonts w:eastAsia="Cambria"/>
          <w:b/>
          <w:highlight w:val="cyan"/>
          <w:u w:val="single"/>
        </w:rPr>
        <w:t>. The Republican primary</w:t>
      </w:r>
      <w:r w:rsidRPr="007B253E">
        <w:rPr>
          <w:rFonts w:eastAsia="Cambria"/>
          <w:b/>
          <w:u w:val="single"/>
        </w:rPr>
        <w:t xml:space="preserve">, on the other hand, </w:t>
      </w:r>
      <w:r w:rsidRPr="00B675A6">
        <w:rPr>
          <w:rFonts w:eastAsia="Cambria"/>
          <w:b/>
          <w:highlight w:val="cyan"/>
          <w:u w:val="single"/>
        </w:rPr>
        <w:t>will be all hell bursting loose</w:t>
      </w:r>
      <w:r w:rsidRPr="007B253E">
        <w:rPr>
          <w:rFonts w:eastAsia="Cambria"/>
          <w:b/>
          <w:u w:val="single"/>
        </w:rPr>
        <w:t>. The candidates will spend the next year tearing each other apart on everything and anything. Super PACs are furiously raising money, some of which will be used to take down and slam GOP opponents in negative ads and videos</w:t>
      </w:r>
      <w:r w:rsidRPr="00B675A6">
        <w:rPr>
          <w:rFonts w:eastAsia="Cambria"/>
          <w:sz w:val="14"/>
        </w:rPr>
        <w:t xml:space="preserve">. At least a few of them will do what Newt Gingrich so effectively did to Mitt Romney in South Carolina in 2012. Mr. Gingrich hit hard on Mr. Romney’s investment firm, Bain Capital, and his tax returns. He painted Mr. Romney as a cold, rapacious capitalist who’ll close your factory and take your jobs. Mr. Gingrich described Mr. Romney’s line of work as “rich people figuring out clever legal ways to loot a company.” Mr. Romney’s South Carolina numbers began to sink in the last days of the campaign. Mr. Gingrich enjoyed a surprise win. The Obama re-election campaign was of course watching the fun, and went on to kill Mr. Romney with Mr. Gingrich’s themes. They’d likely have done it anyway but the attacks were given added legitimacy by GOP provenance. </w:t>
      </w:r>
      <w:r w:rsidRPr="007B253E">
        <w:rPr>
          <w:rFonts w:eastAsia="Cambria"/>
          <w:b/>
          <w:u w:val="single"/>
        </w:rPr>
        <w:t xml:space="preserve">The </w:t>
      </w:r>
      <w:r w:rsidRPr="00B675A6">
        <w:rPr>
          <w:rFonts w:eastAsia="Cambria"/>
          <w:b/>
          <w:highlight w:val="cyan"/>
          <w:u w:val="single"/>
        </w:rPr>
        <w:t xml:space="preserve">Democrats have an enforcement mechanism to keep all their candidates in </w:t>
      </w:r>
      <w:proofErr w:type="spellStart"/>
      <w:r w:rsidRPr="00B675A6">
        <w:rPr>
          <w:rFonts w:eastAsia="Cambria"/>
          <w:b/>
          <w:highlight w:val="cyan"/>
          <w:u w:val="single"/>
        </w:rPr>
        <w:t>line.Bernie</w:t>
      </w:r>
      <w:proofErr w:type="spellEnd"/>
      <w:r w:rsidRPr="00B675A6">
        <w:rPr>
          <w:rFonts w:eastAsia="Cambria"/>
          <w:b/>
          <w:highlight w:val="cyan"/>
          <w:u w:val="single"/>
        </w:rPr>
        <w:t xml:space="preserve"> Sanders and Martin O’Malley know without being told that the party will kill them if they tear apart the assumed nominee. Their careers will be over if they go at her personally</w:t>
      </w:r>
      <w:r w:rsidRPr="00B675A6">
        <w:rPr>
          <w:rFonts w:eastAsia="Cambria"/>
          <w:sz w:val="14"/>
        </w:rPr>
        <w:t>. A GOP opposition-research veteran said of the Democrats’ enforcement mechanism, “As an upstairs-downstairs party, the upstairs is a fairly concentrated place</w:t>
      </w:r>
      <w:r w:rsidRPr="007B253E">
        <w:rPr>
          <w:rFonts w:eastAsia="Cambria"/>
          <w:b/>
          <w:u w:val="single"/>
        </w:rPr>
        <w:t xml:space="preserve">. The Democrats as the ‘in’ party—the party of Silicon Valley and academia—has interlocking pools of money, brains and talent.” </w:t>
      </w:r>
      <w:r w:rsidRPr="00B675A6">
        <w:rPr>
          <w:rFonts w:eastAsia="Cambria"/>
          <w:b/>
          <w:highlight w:val="cyan"/>
          <w:u w:val="single"/>
        </w:rPr>
        <w:t xml:space="preserve">When they turn on you, it is like facing “the Death Star.” And “on top of that, you have the </w:t>
      </w:r>
      <w:proofErr w:type="spellStart"/>
      <w:r w:rsidRPr="00B675A6">
        <w:rPr>
          <w:rFonts w:eastAsia="Cambria"/>
          <w:b/>
          <w:highlight w:val="cyan"/>
          <w:u w:val="single"/>
        </w:rPr>
        <w:t>Clintonian</w:t>
      </w:r>
      <w:proofErr w:type="spellEnd"/>
      <w:r w:rsidRPr="00B675A6">
        <w:rPr>
          <w:rFonts w:eastAsia="Cambria"/>
          <w:b/>
          <w:highlight w:val="cyan"/>
          <w:u w:val="single"/>
        </w:rPr>
        <w:t xml:space="preserve"> tropism toward score settling and vengeance.</w:t>
      </w:r>
      <w:r w:rsidRPr="00B675A6">
        <w:rPr>
          <w:rFonts w:eastAsia="Cambria"/>
          <w:sz w:val="14"/>
        </w:rPr>
        <w:t xml:space="preserve"> What you have in the end is discipline.” The Republicans? “They stand to beat the hell out of each other for months to come.” The GOP is not concentrated but spread out, geographically and culturally—“everything from establishment types to evangelicals to hedge-fund gods and farmers.” Candidates reflect diverse denominations: “It’s a party of dissenters” and operatives who have no motive to avoid hurting another group’s favorite.</w:t>
      </w:r>
    </w:p>
    <w:p w14:paraId="719CB822" w14:textId="77777777" w:rsidR="00715286" w:rsidRPr="007B253E" w:rsidRDefault="00715286" w:rsidP="00715286">
      <w:pPr>
        <w:keepNext/>
        <w:keepLines/>
        <w:spacing w:before="40" w:after="0"/>
        <w:outlineLvl w:val="3"/>
        <w:rPr>
          <w:rFonts w:eastAsia="MS Gothic"/>
          <w:b/>
          <w:iCs/>
          <w:sz w:val="26"/>
        </w:rPr>
      </w:pPr>
      <w:r w:rsidRPr="007B253E">
        <w:rPr>
          <w:rFonts w:eastAsia="MS Gothic"/>
          <w:b/>
          <w:iCs/>
          <w:sz w:val="26"/>
        </w:rPr>
        <w:t>Hillary Becomes President</w:t>
      </w:r>
    </w:p>
    <w:p w14:paraId="2450D2D0" w14:textId="77777777" w:rsidR="00715286" w:rsidRPr="007B253E" w:rsidRDefault="00715286" w:rsidP="00715286">
      <w:pPr>
        <w:rPr>
          <w:rFonts w:eastAsia="Cambria"/>
          <w:b/>
          <w:bCs/>
          <w:sz w:val="26"/>
        </w:rPr>
      </w:pPr>
      <w:r w:rsidRPr="007B253E">
        <w:rPr>
          <w:rFonts w:eastAsia="Cambria"/>
          <w:b/>
          <w:bCs/>
          <w:sz w:val="26"/>
        </w:rPr>
        <w:t xml:space="preserve">Poor 6/12 </w:t>
      </w:r>
    </w:p>
    <w:p w14:paraId="4BB42AFC" w14:textId="77777777" w:rsidR="00715286" w:rsidRPr="007B253E" w:rsidRDefault="00715286" w:rsidP="00715286">
      <w:pPr>
        <w:rPr>
          <w:rFonts w:ascii="Georgia" w:eastAsia="Cambria" w:hAnsi="Georgia"/>
          <w:bCs/>
          <w:sz w:val="16"/>
          <w:szCs w:val="16"/>
        </w:rPr>
      </w:pPr>
      <w:r w:rsidRPr="007B253E">
        <w:rPr>
          <w:rFonts w:ascii="Georgia" w:eastAsia="Cambria" w:hAnsi="Georgia"/>
          <w:sz w:val="16"/>
          <w:szCs w:val="16"/>
        </w:rPr>
        <w:t>(Brett Poor is a political writer for the news website BreitBart</w:t>
      </w:r>
      <w:proofErr w:type="gramStart"/>
      <w:r w:rsidRPr="007B253E">
        <w:rPr>
          <w:rFonts w:ascii="Georgia" w:eastAsia="Cambria" w:hAnsi="Georgia"/>
          <w:sz w:val="16"/>
          <w:szCs w:val="16"/>
        </w:rPr>
        <w:t>,15</w:t>
      </w:r>
      <w:proofErr w:type="gramEnd"/>
      <w:r w:rsidRPr="007B253E">
        <w:rPr>
          <w:rFonts w:ascii="Georgia" w:eastAsia="Cambria" w:hAnsi="Georgia"/>
          <w:sz w:val="16"/>
          <w:szCs w:val="16"/>
        </w:rPr>
        <w:t xml:space="preserve"> “HUGH HEWITT: HILLARY CLINTON WILL WIN THE PRESIDENCY”, http://www.breitbart.com/video/2015/06/12/hugh-hewitt-hillary-clinton-will-win-the-presidency/)</w:t>
      </w:r>
    </w:p>
    <w:p w14:paraId="59E1F2F1" w14:textId="77777777" w:rsidR="00715286" w:rsidRPr="00B675A6" w:rsidRDefault="00715286" w:rsidP="00715286">
      <w:pPr>
        <w:rPr>
          <w:rFonts w:eastAsia="Cambria"/>
          <w:sz w:val="14"/>
        </w:rPr>
      </w:pPr>
      <w:r w:rsidRPr="00B675A6">
        <w:rPr>
          <w:rFonts w:eastAsia="Cambria"/>
          <w:sz w:val="14"/>
        </w:rPr>
        <w:t>During that appearance</w:t>
      </w:r>
      <w:r w:rsidRPr="007B253E">
        <w:rPr>
          <w:rFonts w:eastAsia="Cambria"/>
          <w:b/>
          <w:u w:val="single"/>
        </w:rPr>
        <w:t xml:space="preserve">, </w:t>
      </w:r>
      <w:proofErr w:type="spellStart"/>
      <w:r w:rsidRPr="007B253E">
        <w:rPr>
          <w:rFonts w:eastAsia="Cambria"/>
          <w:b/>
          <w:u w:val="single"/>
        </w:rPr>
        <w:t>Carolla</w:t>
      </w:r>
      <w:proofErr w:type="spellEnd"/>
      <w:r w:rsidRPr="007B253E">
        <w:rPr>
          <w:rFonts w:eastAsia="Cambria"/>
          <w:b/>
          <w:u w:val="single"/>
        </w:rPr>
        <w:t xml:space="preserve"> asked </w:t>
      </w:r>
      <w:r w:rsidRPr="00B675A6">
        <w:rPr>
          <w:rFonts w:eastAsia="Cambria"/>
          <w:b/>
          <w:iCs/>
          <w:highlight w:val="cyan"/>
          <w:u w:val="single"/>
          <w:bdr w:val="single" w:sz="18" w:space="0" w:color="auto"/>
        </w:rPr>
        <w:t>Hewitt</w:t>
      </w:r>
      <w:r w:rsidRPr="007B253E">
        <w:rPr>
          <w:rFonts w:eastAsia="Cambria"/>
          <w:b/>
          <w:iCs/>
          <w:u w:val="single"/>
          <w:bdr w:val="single" w:sz="18" w:space="0" w:color="auto"/>
        </w:rPr>
        <w:t xml:space="preserve"> </w:t>
      </w:r>
      <w:r w:rsidRPr="007B253E">
        <w:rPr>
          <w:rFonts w:eastAsia="Cambria"/>
          <w:b/>
          <w:u w:val="single"/>
        </w:rPr>
        <w:t>about his thoughts on Democratic presidential hopeful Hillary Clinton and if at this stage in her career it was possible for her to put off a better “vibe” to make her more appealing to the public.</w:t>
      </w:r>
      <w:r w:rsidRPr="00B675A6">
        <w:rPr>
          <w:rFonts w:eastAsia="Cambria"/>
          <w:sz w:val="14"/>
        </w:rPr>
        <w:t xml:space="preserve"> Hewitt acknowledged Clinton’s age, but added </w:t>
      </w:r>
      <w:r w:rsidRPr="007B253E">
        <w:rPr>
          <w:rFonts w:eastAsia="Cambria"/>
          <w:b/>
          <w:u w:val="single"/>
        </w:rPr>
        <w:t xml:space="preserve">that he </w:t>
      </w:r>
      <w:r w:rsidRPr="00B675A6">
        <w:rPr>
          <w:rFonts w:eastAsia="Cambria"/>
          <w:b/>
          <w:highlight w:val="cyan"/>
          <w:u w:val="single"/>
        </w:rPr>
        <w:t>thought she would win the presidency in 2016.</w:t>
      </w:r>
      <w:r w:rsidRPr="007B253E">
        <w:rPr>
          <w:rFonts w:eastAsia="Cambria"/>
          <w:b/>
          <w:u w:val="single"/>
        </w:rPr>
        <w:t xml:space="preserve"> “She’s 67,” Hewitt said. “She’ll be 69 if </w:t>
      </w:r>
      <w:r w:rsidRPr="00B675A6">
        <w:rPr>
          <w:rFonts w:eastAsia="Cambria"/>
          <w:b/>
          <w:highlight w:val="cyan"/>
          <w:u w:val="single"/>
        </w:rPr>
        <w:t>she wins</w:t>
      </w:r>
      <w:r w:rsidRPr="007B253E">
        <w:rPr>
          <w:rFonts w:eastAsia="Cambria"/>
          <w:b/>
          <w:u w:val="single"/>
        </w:rPr>
        <w:t xml:space="preserve"> and I think </w:t>
      </w:r>
      <w:r w:rsidRPr="00B675A6">
        <w:rPr>
          <w:rFonts w:eastAsia="Cambria"/>
          <w:b/>
          <w:highlight w:val="cyan"/>
          <w:u w:val="single"/>
        </w:rPr>
        <w:t>she will – the presidency.”</w:t>
      </w:r>
      <w:r w:rsidRPr="00B675A6">
        <w:rPr>
          <w:rFonts w:eastAsia="Cambria"/>
          <w:sz w:val="14"/>
        </w:rPr>
        <w:t xml:space="preserve"> Later in that segment, </w:t>
      </w:r>
      <w:r w:rsidRPr="00B675A6">
        <w:rPr>
          <w:rFonts w:eastAsia="Cambria"/>
          <w:b/>
          <w:highlight w:val="cyan"/>
          <w:u w:val="single"/>
        </w:rPr>
        <w:t>Hewitt</w:t>
      </w:r>
      <w:r w:rsidRPr="00B675A6">
        <w:rPr>
          <w:rFonts w:eastAsia="Cambria"/>
          <w:sz w:val="14"/>
          <w:highlight w:val="cyan"/>
        </w:rPr>
        <w:t>,</w:t>
      </w:r>
      <w:r w:rsidRPr="00B675A6">
        <w:rPr>
          <w:rFonts w:eastAsia="Cambria"/>
          <w:sz w:val="14"/>
        </w:rPr>
        <w:t xml:space="preserve"> who </w:t>
      </w:r>
      <w:r w:rsidRPr="00B675A6">
        <w:rPr>
          <w:rFonts w:eastAsia="Cambria"/>
          <w:b/>
          <w:highlight w:val="cyan"/>
          <w:u w:val="single"/>
        </w:rPr>
        <w:t>is slated to be a moderator in one of the upcoming Republican presidential primary debates</w:t>
      </w:r>
      <w:r w:rsidRPr="00B675A6">
        <w:rPr>
          <w:rFonts w:eastAsia="Cambria"/>
          <w:sz w:val="14"/>
        </w:rPr>
        <w:t>, elaborated on why took that position. According to Hewitt</w:t>
      </w:r>
      <w:r w:rsidRPr="007B253E">
        <w:rPr>
          <w:rFonts w:eastAsia="Cambria"/>
          <w:b/>
          <w:u w:val="single"/>
        </w:rPr>
        <w:t xml:space="preserve">, the deck is stacked against the Republican candidate because of the Electoral College and </w:t>
      </w:r>
      <w:r w:rsidRPr="00B675A6">
        <w:rPr>
          <w:rFonts w:eastAsia="Cambria"/>
          <w:b/>
          <w:highlight w:val="cyan"/>
          <w:u w:val="single"/>
        </w:rPr>
        <w:t>Clinton he said was “awfully smart” and would formidable financially.</w:t>
      </w:r>
      <w:r w:rsidRPr="007B253E">
        <w:rPr>
          <w:rFonts w:eastAsia="Cambria"/>
          <w:b/>
          <w:u w:val="single"/>
        </w:rPr>
        <w:t xml:space="preserve"> </w:t>
      </w:r>
      <w:r w:rsidRPr="00B675A6">
        <w:rPr>
          <w:rFonts w:eastAsia="Cambria"/>
          <w:sz w:val="14"/>
        </w:rPr>
        <w:t xml:space="preserve">“I wrote ‘The Queen’ because the advice, if she takes it, she’ll win,” he explained. “So if I put it on the table, maybe she won’t take it because the Electoral College is so freaking against the Republicans. And so, we have to nominate the perfect ticket. They have to make a lot of mistakes. The Jets did beat the Colts, right – in Super Bowl III. So, it’s possible. The heavy underdog can win. We are the heavy underdog. But </w:t>
      </w:r>
      <w:r w:rsidRPr="00B675A6">
        <w:rPr>
          <w:rFonts w:eastAsia="Cambria"/>
          <w:b/>
          <w:highlight w:val="cyan"/>
          <w:u w:val="single"/>
        </w:rPr>
        <w:t>if she does the right thing</w:t>
      </w:r>
      <w:r w:rsidRPr="007B253E">
        <w:rPr>
          <w:rFonts w:eastAsia="Cambria"/>
          <w:b/>
          <w:u w:val="single"/>
        </w:rPr>
        <w:t xml:space="preserve"> and she’s awfully smart, and she’s got a lot of money</w:t>
      </w:r>
      <w:r w:rsidRPr="00B675A6">
        <w:rPr>
          <w:rFonts w:eastAsia="Cambria"/>
          <w:b/>
          <w:highlight w:val="cyan"/>
          <w:u w:val="single"/>
        </w:rPr>
        <w:t>, and the Republicans are going to carve each other up. Sen. Ted Cruz</w:t>
      </w:r>
      <w:r w:rsidRPr="007B253E">
        <w:rPr>
          <w:rFonts w:eastAsia="Cambria"/>
          <w:b/>
          <w:u w:val="single"/>
        </w:rPr>
        <w:t xml:space="preserve"> (R-TX) 96% today – he’s terrific and I write in ‘The Queen’ he </w:t>
      </w:r>
      <w:r w:rsidRPr="00B675A6">
        <w:rPr>
          <w:rFonts w:eastAsia="Cambria"/>
          <w:b/>
          <w:highlight w:val="cyan"/>
          <w:u w:val="single"/>
        </w:rPr>
        <w:t>could win, or he could lose 44 states. It’s more likely he’s going to lose 44 states because she is good and disciplined and does her work.</w:t>
      </w:r>
      <w:r w:rsidRPr="00B675A6">
        <w:rPr>
          <w:rFonts w:eastAsia="Cambria"/>
          <w:sz w:val="14"/>
        </w:rPr>
        <w:t xml:space="preserve"> So I am not an optimist, but that’s why I wrote the book – to increase our chances that much.”</w:t>
      </w:r>
    </w:p>
    <w:p w14:paraId="4C31E8E2" w14:textId="77777777" w:rsidR="00715286" w:rsidRDefault="00715286" w:rsidP="00715286">
      <w:pPr>
        <w:pStyle w:val="Heading4"/>
      </w:pPr>
      <w:r>
        <w:t>Hillary wins</w:t>
      </w:r>
    </w:p>
    <w:p w14:paraId="31BFFE12" w14:textId="77777777" w:rsidR="00715286" w:rsidRDefault="00715286" w:rsidP="00715286">
      <w:pPr>
        <w:rPr>
          <w:rStyle w:val="Style13ptBold"/>
        </w:rPr>
      </w:pPr>
      <w:r>
        <w:rPr>
          <w:rStyle w:val="Style13ptBold"/>
        </w:rPr>
        <w:t>Wilkinson 6/22</w:t>
      </w:r>
    </w:p>
    <w:p w14:paraId="2D82B575" w14:textId="77777777" w:rsidR="00715286" w:rsidRPr="006427D9" w:rsidRDefault="00715286" w:rsidP="00715286">
      <w:pPr>
        <w:rPr>
          <w:rStyle w:val="Style13ptBold"/>
          <w:b w:val="0"/>
          <w:sz w:val="16"/>
          <w:szCs w:val="16"/>
        </w:rPr>
      </w:pPr>
      <w:r w:rsidRPr="006427D9">
        <w:rPr>
          <w:sz w:val="16"/>
          <w:szCs w:val="16"/>
        </w:rPr>
        <w:t>(Shannon Wilkinson is a political analyst for Forbes, 15 “Hillary's Race For 2016: Turning Followers Into Votes”, http://www.forbes.com/sites/ellevate/2015/06/22/hillarys-race-for-2016-turning-followers-into-votes/)</w:t>
      </w:r>
    </w:p>
    <w:p w14:paraId="0A7816D5" w14:textId="77777777" w:rsidR="00715286" w:rsidRPr="00FD329E" w:rsidRDefault="00715286" w:rsidP="00715286">
      <w:pPr>
        <w:rPr>
          <w:rStyle w:val="StyleUnderline"/>
        </w:rPr>
      </w:pPr>
      <w:r w:rsidRPr="00B675A6">
        <w:rPr>
          <w:sz w:val="14"/>
        </w:rPr>
        <w:lastRenderedPageBreak/>
        <w:t xml:space="preserve">As GOP candidates launch their White House bids, the main contest isn’t for prime-time TV appearances and massive money streams from </w:t>
      </w:r>
      <w:proofErr w:type="spellStart"/>
      <w:r w:rsidRPr="00B675A6">
        <w:rPr>
          <w:sz w:val="14"/>
        </w:rPr>
        <w:t>SuperPACs</w:t>
      </w:r>
      <w:proofErr w:type="spellEnd"/>
      <w:r w:rsidRPr="00B675A6">
        <w:rPr>
          <w:sz w:val="14"/>
        </w:rPr>
        <w:t xml:space="preserve">. It’s to </w:t>
      </w:r>
      <w:r w:rsidRPr="00FD329E">
        <w:rPr>
          <w:rStyle w:val="StyleUnderline"/>
        </w:rPr>
        <w:t xml:space="preserve">win the support of 18 to 24 year olds. </w:t>
      </w:r>
      <w:r w:rsidRPr="00B675A6">
        <w:rPr>
          <w:sz w:val="14"/>
        </w:rPr>
        <w:t xml:space="preserve">That group has the lowest voting rate. </w:t>
      </w:r>
      <w:r w:rsidRPr="00B675A6">
        <w:rPr>
          <w:rStyle w:val="StyleUnderline"/>
          <w:highlight w:val="cyan"/>
        </w:rPr>
        <w:t>Any candidate that can find a way to get them to the polls will have a tremendous advantage</w:t>
      </w:r>
      <w:r w:rsidRPr="00FD329E">
        <w:rPr>
          <w:rStyle w:val="StyleUnderline"/>
        </w:rPr>
        <w:t>. Also important are single women</w:t>
      </w:r>
      <w:r w:rsidRPr="00B675A6">
        <w:rPr>
          <w:sz w:val="14"/>
        </w:rPr>
        <w:t xml:space="preserve">. Women as a whole have voted at higher rates than men for many years—but single women lag behind. All votes matter. But </w:t>
      </w:r>
      <w:r w:rsidRPr="00B675A6">
        <w:rPr>
          <w:rStyle w:val="StyleUnderline"/>
          <w:highlight w:val="cyan"/>
        </w:rPr>
        <w:t>younger citizens and single women have the power to tip the scales in 2016</w:t>
      </w:r>
      <w:r w:rsidRPr="00B675A6">
        <w:rPr>
          <w:sz w:val="14"/>
          <w:highlight w:val="cyan"/>
        </w:rPr>
        <w:t>.</w:t>
      </w:r>
      <w:r w:rsidRPr="00B675A6">
        <w:rPr>
          <w:sz w:val="14"/>
        </w:rPr>
        <w:t xml:space="preserve"> </w:t>
      </w:r>
      <w:r w:rsidRPr="00B675A6">
        <w:rPr>
          <w:rStyle w:val="StyleUnderline"/>
          <w:highlight w:val="cyan"/>
        </w:rPr>
        <w:t>Those are</w:t>
      </w:r>
      <w:r w:rsidRPr="00FD329E">
        <w:rPr>
          <w:rStyle w:val="StyleUnderline"/>
        </w:rPr>
        <w:t xml:space="preserve"> also </w:t>
      </w:r>
      <w:r w:rsidRPr="00B675A6">
        <w:rPr>
          <w:rStyle w:val="StyleUnderline"/>
          <w:highlight w:val="cyan"/>
        </w:rPr>
        <w:t>the two</w:t>
      </w:r>
      <w:r w:rsidRPr="00FD329E">
        <w:rPr>
          <w:rStyle w:val="StyleUnderline"/>
        </w:rPr>
        <w:t xml:space="preserve"> demographic </w:t>
      </w:r>
      <w:r w:rsidRPr="00B675A6">
        <w:rPr>
          <w:rStyle w:val="StyleUnderline"/>
          <w:highlight w:val="cyan"/>
        </w:rPr>
        <w:t>groups that make the most use of the Internet</w:t>
      </w:r>
      <w:r w:rsidRPr="00FD329E">
        <w:rPr>
          <w:rStyle w:val="StyleUnderline"/>
        </w:rPr>
        <w:t>.</w:t>
      </w:r>
      <w:r w:rsidRPr="00B675A6">
        <w:rPr>
          <w:sz w:val="14"/>
        </w:rPr>
        <w:t xml:space="preserve"> So the war for the next presidency will be fought online. State of the art digital analytics, strategic outreach and social media engagement won the election for President Obama. It will determine who wins in 2016, too. How are the candidates doing so far? </w:t>
      </w:r>
      <w:r w:rsidRPr="00B675A6">
        <w:rPr>
          <w:rStyle w:val="StyleUnderline"/>
          <w:highlight w:val="cyan"/>
        </w:rPr>
        <w:t xml:space="preserve">CNN recently aired a segment on a Harvard University Institute </w:t>
      </w:r>
      <w:proofErr w:type="spellStart"/>
      <w:r w:rsidRPr="00B675A6">
        <w:rPr>
          <w:rStyle w:val="StyleUnderline"/>
          <w:highlight w:val="cyan"/>
        </w:rPr>
        <w:t>ofPolitics</w:t>
      </w:r>
      <w:proofErr w:type="spellEnd"/>
      <w:r w:rsidRPr="00B675A6">
        <w:rPr>
          <w:rStyle w:val="StyleUnderline"/>
          <w:highlight w:val="cyan"/>
        </w:rPr>
        <w:t xml:space="preserve"> poll showing that “83 percent of 18 to 29 year-olds are on Facebook, 44 percent are on Instagram and 39 percent are on Twitter TWTR +0.26%</w:t>
      </w:r>
      <w:r w:rsidRPr="00FD329E">
        <w:rPr>
          <w:rStyle w:val="StyleUnderline"/>
        </w:rPr>
        <w:t xml:space="preserve">. After Facebook, Instagram is the most popular social media tool for millennials. </w:t>
      </w:r>
      <w:r w:rsidRPr="00B675A6">
        <w:rPr>
          <w:sz w:val="14"/>
        </w:rPr>
        <w:t>The poll also shows that 55 percent of all young adults, ages 18 to 29, would rather see a Democrat in the White House in 2016.” Last week The New York Times reported that after the 2012 presidential election, “Democrats were light years ahead of Republicans when it came to digital strategy and tactics, and Republicans had serious work to do on the technology front if they ever hoped to win back the White House.” According to the article, they still do</w:t>
      </w:r>
      <w:r w:rsidRPr="00FD329E">
        <w:rPr>
          <w:rStyle w:val="StyleUnderline"/>
        </w:rPr>
        <w:t>. Hillary Clinton is currently the dominant player in the online space</w:t>
      </w:r>
      <w:r w:rsidRPr="00B675A6">
        <w:rPr>
          <w:sz w:val="14"/>
        </w:rPr>
        <w:t>. Here are five reasons why: 1.</w:t>
      </w:r>
      <w:r w:rsidRPr="00FD329E">
        <w:rPr>
          <w:rStyle w:val="StyleUnderline"/>
        </w:rPr>
        <w:t>She has the most control over her online image</w:t>
      </w:r>
      <w:r w:rsidRPr="00B675A6">
        <w:rPr>
          <w:rStyle w:val="StyleUnderline"/>
          <w:highlight w:val="cyan"/>
        </w:rPr>
        <w:t>: if anyone enters a Google search for “Hillary Clinton,” much of the first two pages of results will be sites she manages.</w:t>
      </w:r>
      <w:r w:rsidRPr="00FD329E">
        <w:rPr>
          <w:rStyle w:val="StyleUnderline"/>
        </w:rPr>
        <w:t xml:space="preserve"> That is no easy feat</w:t>
      </w:r>
      <w:r w:rsidRPr="00B675A6">
        <w:rPr>
          <w:sz w:val="14"/>
        </w:rPr>
        <w:t>. 2. Facebook.</w:t>
      </w:r>
      <w:r w:rsidRPr="00FD329E">
        <w:rPr>
          <w:rStyle w:val="StyleUnderline"/>
        </w:rPr>
        <w:t xml:space="preserve"> She has almost one million likes on Facebook, where women aged 18 to 29 are the majority of users.</w:t>
      </w:r>
      <w:r w:rsidRPr="00B675A6">
        <w:rPr>
          <w:sz w:val="14"/>
        </w:rPr>
        <w:t xml:space="preserve"> According to </w:t>
      </w:r>
      <w:proofErr w:type="spellStart"/>
      <w:r w:rsidRPr="00B675A6">
        <w:rPr>
          <w:sz w:val="14"/>
        </w:rPr>
        <w:t>Vox</w:t>
      </w:r>
      <w:proofErr w:type="spellEnd"/>
      <w:r w:rsidRPr="00B675A6">
        <w:rPr>
          <w:sz w:val="14"/>
        </w:rPr>
        <w:t xml:space="preserve">, in </w:t>
      </w:r>
      <w:r w:rsidRPr="00B675A6">
        <w:rPr>
          <w:rStyle w:val="StyleUnderline"/>
          <w:highlight w:val="cyan"/>
        </w:rPr>
        <w:t>the 24 hours surrounding Clinton’s announcement on April 12, 4.7 million people on Facebook produced 10.1 million interactions pertaining to the announcement. That far outranks any other presidential contender.</w:t>
      </w:r>
    </w:p>
    <w:p w14:paraId="3C10AE3D" w14:textId="77777777" w:rsidR="00715286" w:rsidRPr="00CF3BBB" w:rsidRDefault="00715286" w:rsidP="00715286"/>
    <w:p w14:paraId="78121E83" w14:textId="77777777" w:rsidR="00715286" w:rsidRDefault="00715286" w:rsidP="00715286">
      <w:pPr>
        <w:pStyle w:val="Heading2"/>
      </w:pPr>
      <w:r>
        <w:lastRenderedPageBreak/>
        <w:t xml:space="preserve">Links </w:t>
      </w:r>
    </w:p>
    <w:p w14:paraId="5199FA64" w14:textId="1054B5C2" w:rsidR="00715286" w:rsidRDefault="00715286" w:rsidP="00715286">
      <w:pPr>
        <w:pStyle w:val="Heading3"/>
      </w:pPr>
      <w:r>
        <w:lastRenderedPageBreak/>
        <w:t xml:space="preserve">National Security </w:t>
      </w:r>
    </w:p>
    <w:p w14:paraId="3AB70C79" w14:textId="77777777" w:rsidR="004876B8" w:rsidRDefault="004876B8" w:rsidP="005C1CBB">
      <w:pPr>
        <w:pStyle w:val="Heading4"/>
      </w:pPr>
      <w:r>
        <w:t>National security is key issue-</w:t>
      </w:r>
    </w:p>
    <w:p w14:paraId="0B013E8C" w14:textId="7A41AE35" w:rsidR="004876B8" w:rsidRDefault="004876B8" w:rsidP="004876B8">
      <w:proofErr w:type="spellStart"/>
      <w:r w:rsidRPr="004876B8">
        <w:rPr>
          <w:rStyle w:val="Style13ptBold"/>
        </w:rPr>
        <w:t>Kuttner</w:t>
      </w:r>
      <w:proofErr w:type="spellEnd"/>
      <w:r w:rsidRPr="004876B8">
        <w:rPr>
          <w:rStyle w:val="Style13ptBold"/>
        </w:rPr>
        <w:t>, 2/22</w:t>
      </w:r>
      <w:r>
        <w:t>. Robert, Huffington Post, 2015.  “National Security and the 2016 Election.”</w:t>
      </w:r>
      <w:r>
        <w:br/>
      </w:r>
      <w:r w:rsidRPr="004876B8">
        <w:t>http://www.huffingtonpost.com/robert-kuttner/national-security-and-the-2016-election_b_6732076.html</w:t>
      </w:r>
    </w:p>
    <w:p w14:paraId="374CDF95" w14:textId="24166A85" w:rsidR="004876B8" w:rsidRPr="004876B8" w:rsidRDefault="004876B8" w:rsidP="004876B8">
      <w:pPr>
        <w:rPr>
          <w:sz w:val="10"/>
        </w:rPr>
      </w:pPr>
      <w:r w:rsidRPr="004876B8">
        <w:rPr>
          <w:sz w:val="10"/>
        </w:rPr>
        <w:t xml:space="preserve">Today, however, there are people out there who feel that western civilization really does have to go -- not the courses but the thing itself. And they seem to be gaining. Call me sentimental, call me privileged, but I have a certain fondness for western civilization. Let me count the ways. I like the rule of law. I like the Enlightenment sensibility that a wide variety of religions and viewpoints must be accommodated. I like the connection of free speech and free inquiry to the scientific method -- giving reason, logic and evidence priority over faith. I like letting political opposition flourish without fear of life and limb. These were radical ideas -- they still are -- and to the Islamic State they are intolerable ones. I like not just the political democracy, but the fact that over the centuries the values of western civ have allowed democracy to be expanded to formerly excluded groups -- women, the descendants of slaves, religious minorities -- despite the resistance of elites. It was the values of western civ, after all, that accommodated those demands for a broader college curriculum, rather than cutting off the hands of the protestors in the name of some received wisdom. I say all this, knowing that western civ has often not lived up to its promise. Indeed, some of the very people who most fervently oppose radical Islam are trashing the values of western civ -- the science deniers; the democracy destroyers; those who would make America a theocracy; the haters. Yet with all of its failings and the oddity of some of its alleged champions, the Enlightenment is looking better and better. The alternatives now on the march around the world are hideous. At least, that's how most Americans see it. So, like it or not, </w:t>
      </w:r>
      <w:r w:rsidRPr="004876B8">
        <w:rPr>
          <w:rStyle w:val="StyleUnderline"/>
          <w:highlight w:val="yellow"/>
        </w:rPr>
        <w:t>the 2016 presidential election will be about national security. And most Americans and most voters will be very fearful</w:t>
      </w:r>
      <w:r w:rsidRPr="004876B8">
        <w:rPr>
          <w:sz w:val="10"/>
        </w:rPr>
        <w:t xml:space="preserve"> of the threat that the Islamic State represents and confused about how we should respond. In its lifetime, the United States has faced countless threats, and it has overreacted to many. Often in the 20th century, the U.S. government acted as an agent of U.S. corporate interests, wrapping them in the broader rhetoric of the Cold War. And the Cold War itself led to policies that were often excessive and self-defeating, not the least of which was Vietnam. That said</w:t>
      </w:r>
      <w:proofErr w:type="gramStart"/>
      <w:r w:rsidRPr="004876B8">
        <w:rPr>
          <w:sz w:val="10"/>
        </w:rPr>
        <w:t>,</w:t>
      </w:r>
      <w:proofErr w:type="gramEnd"/>
      <w:r w:rsidRPr="004876B8">
        <w:rPr>
          <w:sz w:val="10"/>
        </w:rPr>
        <w:t xml:space="preserve"> the Islamic State is a true threat, and one that presents difficult if not impossible choices. It is hydra-headed. Lop off one leader and 10 others appear. </w:t>
      </w:r>
      <w:r w:rsidRPr="004876B8">
        <w:rPr>
          <w:rStyle w:val="StyleUnderline"/>
          <w:highlight w:val="yellow"/>
        </w:rPr>
        <w:t xml:space="preserve">The threat of al-Qaeda and the Taliban was easy compared to this new one. </w:t>
      </w:r>
      <w:r w:rsidRPr="004876B8">
        <w:rPr>
          <w:rStyle w:val="StyleUnderline"/>
        </w:rPr>
        <w:t>These organizations actually had a command structure that could be monitored and disrupted.</w:t>
      </w:r>
      <w:r w:rsidRPr="004876B8">
        <w:rPr>
          <w:sz w:val="10"/>
        </w:rPr>
        <w:t xml:space="preserve"> The Islamic State and kindred groups represent a throwback to barbarism, yet because of the broad unrest of hundreds of millions of people, their cause has appeal on the ground</w:t>
      </w:r>
      <w:r w:rsidRPr="004876B8">
        <w:rPr>
          <w:rStyle w:val="StyleUnderline"/>
        </w:rPr>
        <w:t>. And the West has precious few allies in the region that can plausibly serve as either ideological or military counterweights</w:t>
      </w:r>
      <w:r w:rsidRPr="004876B8">
        <w:rPr>
          <w:sz w:val="10"/>
        </w:rPr>
        <w:t xml:space="preserve">. Even if the West had the stomach for ground warfare in a war of civilizations, it is not clear where the theatres of operation would be. There is potentially a band that stretches all the way from Boko Haram in Northern Nigeria, through Libya and Somalia, into the region of Jordan, Syria, Iraq, Afghanistan and Pakistan, that is vulnerable to the most brutal sort of Islamist fundamentalism. There are three broad strands of thinking on how the United States ought to respond. One is basically isolationist. Let them stew in their own juices. My wife taught me a terrific Polish proverb that translates, "Not my circus, not my monkeys." There are some conservatives who espouse this view, such as Rand Paul and the Cato Institute, some lefties like Noam Chomsky who think this retribution is the West's just dessert for its past sins, as well as such centrist foreign policy scholars as John </w:t>
      </w:r>
      <w:proofErr w:type="spellStart"/>
      <w:r w:rsidRPr="004876B8">
        <w:rPr>
          <w:sz w:val="10"/>
        </w:rPr>
        <w:t>Mearsheimer</w:t>
      </w:r>
      <w:proofErr w:type="spellEnd"/>
      <w:r w:rsidRPr="004876B8">
        <w:rPr>
          <w:sz w:val="10"/>
        </w:rPr>
        <w:t xml:space="preserve"> and Stephen Walt. I am a little queasy about such views because I find the prospect of the Islamic State taking over much of the world frightening. Even if you write off the fates of hundreds of millions of people (half them women by the way), the march of the Islamic State really does increase the chances of nuclear weapons falling into the hands of people who don't mind blowing up the world, because they are certain that they are bound for glory. The second strand of thinking might be called </w:t>
      </w:r>
      <w:proofErr w:type="spellStart"/>
      <w:r w:rsidRPr="004876B8">
        <w:rPr>
          <w:sz w:val="10"/>
        </w:rPr>
        <w:t>Wilsonian</w:t>
      </w:r>
      <w:proofErr w:type="spellEnd"/>
      <w:r w:rsidRPr="004876B8">
        <w:rPr>
          <w:sz w:val="10"/>
        </w:rPr>
        <w:t>. The U.S., in this view, has a duty to intervene because of the need to bring true Enlightenment democracy to regions that are otherwise vulnerable to the appeal of al-Qaeda and the Islamic State. Well, based on the events of the past 15 years, good luck to that. The third viewpoint we might call realpolitik. It argues that the West needs to act against the threat of the Islamic State, even if that means getting into bed with some unsavory people -- the very people whose dominance in the region helped seed the unrest that led to fundamentalist Islam. Are we to say that the Saudi monarchy is the lesser evil? How about Bashar al-Assad? There have been times in American history when we sided with lesser evils against greater ones, our wartime alliance with Stalin against Hitler being the epic case. Henry Kissinger, the ultimate foreign policy realist, persuaded Richard Nixon to embrace Red China as a counterweight to the USSR, back in an era when China really was ferociously communist as well as brutal. The problem is that President Obama has vacillated between wanting to be Wilson and wanting to be Kissinger. Whatever the policy, it needs to be coherent. So we will go into the 2016 election with the electorate feeling very uneasy about our national security, and with Democrats somewhat on the defensive. Normally, that would help the Republicans. Except that no Republican first-tier presidential candidate has foreign policy experience. Let's see. Chris Christie can see the World Trade Center from his window. Scott Walker led wars -- on unions and on the University of Wisconsin. Marco Rubio sees national security through the prism of immigration and Cuba. And Jeb Bush has only the proxy foreign policy expertise of his family connections -- which did not perform so well. Which brings us to Hillary Clinton. On the plus side, she was Secretary of State. On the minus side, she was Secretary of State. She is also female, which some retrograde voters associate with weak -- and she has bent over backwards to be the most hawkish of the Democrats, a posture that could wear better than expected as more threats unfold. But whatever you think of her views, Clinton does have more national security chops than anyone else in the field. There are other forms of security, of course. One is economic security. By all rights, this election should be about ordinary Americans getting shafted, about the rules being rigged, about the One Percent getting all the gains. If those phrases sound familiar, this is the fervent hope of admirers of Elizabeth Warren. It would be fitting if 2016 were about the economy, stupid, as the 1992 election was. But in those triumphalist days, the foreign policy scene was relatively calm. Pocketbook issues can and should be brought to bear. Warren can help assure that, whether or not she chooses to run. The economy is a travesty, and this should be Warren's moment. Even so, 2016 is likely to be an audition for the role of commander-in-chief. Note, however, that neither Barack Obama nor George W. Bush, nor for that matter Bill Clinton nor Ronald Reagan had foreign policy experience. The first George Bush did, and he couldn't win re-election. So yes, national security will be front and center in 2016 -- and it's anybody's guess how that will play out.</w:t>
      </w:r>
    </w:p>
    <w:p w14:paraId="432C9B42" w14:textId="77777777" w:rsidR="00821187" w:rsidRDefault="00821187" w:rsidP="00821187">
      <w:pPr>
        <w:pStyle w:val="Heading4"/>
      </w:pPr>
      <w:r w:rsidRPr="00EE6750">
        <w:t xml:space="preserve">National security </w:t>
      </w:r>
      <w:r>
        <w:t>energizes the GOP base and key issue-</w:t>
      </w:r>
    </w:p>
    <w:p w14:paraId="214D1090" w14:textId="77777777" w:rsidR="00821187" w:rsidRPr="003F6E4A" w:rsidRDefault="00821187" w:rsidP="00821187">
      <w:pPr>
        <w:rPr>
          <w:rStyle w:val="Style13ptBold"/>
        </w:rPr>
      </w:pPr>
      <w:proofErr w:type="spellStart"/>
      <w:r w:rsidRPr="003F6E4A">
        <w:rPr>
          <w:rStyle w:val="Style13ptBold"/>
        </w:rPr>
        <w:t>Mascaro</w:t>
      </w:r>
      <w:proofErr w:type="spellEnd"/>
      <w:r w:rsidRPr="003F6E4A">
        <w:rPr>
          <w:rStyle w:val="Style13ptBold"/>
        </w:rPr>
        <w:t xml:space="preserve"> 5/13</w:t>
      </w:r>
    </w:p>
    <w:p w14:paraId="24813922" w14:textId="77777777" w:rsidR="00821187" w:rsidRDefault="00821187" w:rsidP="00821187">
      <w:r>
        <w:t xml:space="preserve">By LISA MASCARO May 13, 2015 </w:t>
      </w:r>
      <w:proofErr w:type="gramStart"/>
      <w:r>
        <w:t>As</w:t>
      </w:r>
      <w:proofErr w:type="gramEnd"/>
      <w:r>
        <w:t xml:space="preserve"> voters fret over national security, GOP candidates seek right message http://www.latimes.com/nation/politics/politicsnow/la-pn-republicans-national-security-20150513-story.html#page=1</w:t>
      </w:r>
    </w:p>
    <w:p w14:paraId="0C799882" w14:textId="77777777" w:rsidR="00821187" w:rsidRPr="00B675A6" w:rsidRDefault="00821187" w:rsidP="00821187">
      <w:pPr>
        <w:rPr>
          <w:sz w:val="16"/>
        </w:rPr>
      </w:pPr>
      <w:r w:rsidRPr="00EE6750">
        <w:rPr>
          <w:rStyle w:val="StyleUnderline"/>
        </w:rPr>
        <w:t>The increasingly aggressive national security stance of Republican candidates was on full display this week</w:t>
      </w:r>
      <w:r w:rsidRPr="00B675A6">
        <w:rPr>
          <w:sz w:val="16"/>
        </w:rPr>
        <w:t xml:space="preserve">, for example in former Florida Gov. Jeb Bush’s misstep over questions about whether he would have invaded Iraq in 2003, and in Florida Sen. Marco Rubio’s policy speech Wednesday, which was long on promises but short on specific policies.¶ In many ways, </w:t>
      </w:r>
      <w:r w:rsidRPr="00B675A6">
        <w:rPr>
          <w:rStyle w:val="StyleUnderline"/>
          <w:highlight w:val="cyan"/>
        </w:rPr>
        <w:t>Republicans should welcome a discussion on national security</w:t>
      </w:r>
      <w:r w:rsidRPr="00EE6750">
        <w:rPr>
          <w:rStyle w:val="StyleUnderline"/>
        </w:rPr>
        <w:t xml:space="preserve">, particularly </w:t>
      </w:r>
      <w:r w:rsidRPr="00B675A6">
        <w:rPr>
          <w:rStyle w:val="StyleUnderline"/>
          <w:highlight w:val="cyan"/>
        </w:rPr>
        <w:t>because they are the party that voters</w:t>
      </w:r>
      <w:r w:rsidRPr="00EE6750">
        <w:rPr>
          <w:rStyle w:val="StyleUnderline"/>
        </w:rPr>
        <w:t xml:space="preserve"> frequently </w:t>
      </w:r>
      <w:r w:rsidRPr="00B675A6">
        <w:rPr>
          <w:rStyle w:val="StyleUnderline"/>
          <w:highlight w:val="cyan"/>
        </w:rPr>
        <w:t>have depended upon to confront America’s enemies</w:t>
      </w:r>
      <w:r w:rsidRPr="00B675A6">
        <w:rPr>
          <w:sz w:val="16"/>
        </w:rPr>
        <w:t xml:space="preserve">. At the same time, the U.S. economy, as a campaign issue, has slipped as a top concern among many voters amid an improving job market.¶ </w:t>
      </w:r>
      <w:r w:rsidRPr="00EE6750">
        <w:rPr>
          <w:rStyle w:val="StyleUnderline"/>
        </w:rPr>
        <w:t xml:space="preserve">Polls show that </w:t>
      </w:r>
      <w:r w:rsidRPr="00B675A6">
        <w:rPr>
          <w:rStyle w:val="StyleUnderline"/>
          <w:highlight w:val="cyan"/>
        </w:rPr>
        <w:t>for Republican voters, national security ranks higher than pocketbook issue</w:t>
      </w:r>
      <w:r w:rsidRPr="00EE6750">
        <w:rPr>
          <w:rStyle w:val="StyleUnderline"/>
        </w:rPr>
        <w:t>s.</w:t>
      </w:r>
      <w:r w:rsidRPr="00B675A6">
        <w:rPr>
          <w:sz w:val="16"/>
        </w:rPr>
        <w:t>¶ “</w:t>
      </w:r>
      <w:r w:rsidRPr="00EE6750">
        <w:rPr>
          <w:rStyle w:val="StyleUnderline"/>
        </w:rPr>
        <w:t xml:space="preserve">There's no doubt </w:t>
      </w:r>
      <w:r w:rsidRPr="00B675A6">
        <w:rPr>
          <w:rStyle w:val="StyleUnderline"/>
          <w:highlight w:val="cyan"/>
        </w:rPr>
        <w:t>national security has risen on the most-important-issues list,”</w:t>
      </w:r>
      <w:r w:rsidRPr="00B675A6">
        <w:rPr>
          <w:sz w:val="16"/>
        </w:rPr>
        <w:t xml:space="preserve"> said Whit Ayres, a Republican strategist who has worked with Rubio’s campaign. </w:t>
      </w:r>
      <w:r w:rsidRPr="00EE6750">
        <w:rPr>
          <w:rStyle w:val="StyleUnderline"/>
        </w:rPr>
        <w:t xml:space="preserve">“It's very clear that </w:t>
      </w:r>
      <w:r w:rsidRPr="00B675A6">
        <w:rPr>
          <w:rStyle w:val="StyleUnderline"/>
          <w:highlight w:val="cyan"/>
        </w:rPr>
        <w:t>America wants a more muscular foreign policy</w:t>
      </w:r>
      <w:r w:rsidRPr="00EE6750">
        <w:rPr>
          <w:rStyle w:val="StyleUnderline"/>
        </w:rPr>
        <w:t xml:space="preserve"> than it has seen in the Obama years, </w:t>
      </w:r>
      <w:r w:rsidRPr="00B675A6">
        <w:rPr>
          <w:rStyle w:val="StyleUnderline"/>
          <w:highlight w:val="cyan"/>
        </w:rPr>
        <w:t>and that's particularly true of Republican voters.”</w:t>
      </w:r>
      <w:r w:rsidRPr="00EE6750">
        <w:rPr>
          <w:rStyle w:val="StyleUnderline"/>
        </w:rPr>
        <w:br/>
      </w:r>
    </w:p>
    <w:p w14:paraId="095C826D" w14:textId="77777777" w:rsidR="00821187" w:rsidRDefault="00821187" w:rsidP="00821187">
      <w:pPr>
        <w:pStyle w:val="Heading4"/>
      </w:pPr>
      <w:r>
        <w:lastRenderedPageBreak/>
        <w:t>National security blame get attached to Clinton because she isn’t prioritizing the risk</w:t>
      </w:r>
    </w:p>
    <w:p w14:paraId="3D043BBB" w14:textId="77777777" w:rsidR="00821187" w:rsidRDefault="00821187" w:rsidP="00821187">
      <w:proofErr w:type="spellStart"/>
      <w:r>
        <w:rPr>
          <w:rStyle w:val="Style13ptBold"/>
        </w:rPr>
        <w:t>Kraushaar</w:t>
      </w:r>
      <w:proofErr w:type="spellEnd"/>
      <w:r>
        <w:rPr>
          <w:rStyle w:val="Style13ptBold"/>
        </w:rPr>
        <w:t xml:space="preserve"> 6/16/15 </w:t>
      </w:r>
      <w:r>
        <w:t>– Political Analyst</w:t>
      </w:r>
    </w:p>
    <w:p w14:paraId="66744E3F" w14:textId="77777777" w:rsidR="00821187" w:rsidRDefault="00821187" w:rsidP="00821187">
      <w:r>
        <w:t>(Josh, “</w:t>
      </w:r>
      <w:r w:rsidRPr="001559B1">
        <w:t>Hillary Clinton's Identity Crisis</w:t>
      </w:r>
      <w:r>
        <w:t xml:space="preserve">”, National Journal, </w:t>
      </w:r>
      <w:r w:rsidRPr="00B675A6">
        <w:t>http://www.nationaljournal.com/against-the-grain/hillary-clinton-s-identity-crisis-20150616</w:t>
      </w:r>
      <w:r>
        <w:t>)</w:t>
      </w:r>
    </w:p>
    <w:p w14:paraId="16EAB482" w14:textId="77777777" w:rsidR="00821187" w:rsidRPr="004876B8" w:rsidRDefault="00821187" w:rsidP="00821187">
      <w:pPr>
        <w:rPr>
          <w:sz w:val="8"/>
        </w:rPr>
      </w:pPr>
      <w:r w:rsidRPr="001559B1">
        <w:rPr>
          <w:rStyle w:val="StyleUnderline"/>
        </w:rPr>
        <w:t xml:space="preserve">Hillary </w:t>
      </w:r>
      <w:r w:rsidRPr="00B675A6">
        <w:rPr>
          <w:rStyle w:val="StyleUnderline"/>
          <w:highlight w:val="cyan"/>
        </w:rPr>
        <w:t>Clinton</w:t>
      </w:r>
      <w:r w:rsidRPr="001559B1">
        <w:rPr>
          <w:rStyle w:val="StyleUnderline"/>
        </w:rPr>
        <w:t xml:space="preserve"> belatedly offered her rationale running for president last weekend</w:t>
      </w:r>
      <w:r w:rsidRPr="004876B8">
        <w:rPr>
          <w:sz w:val="8"/>
        </w:rPr>
        <w:t xml:space="preserve">, making the case that she's an experienced fighter who will forcefully advocate progressive-minded policies to raise the fortunes of disaffected Americans. It was a well-delivered and necessary speech to counter the endless reminders about her entitled status—from her secretive home-brew email server as secretary of State to the avoidance of the press and regular voters during her initial presidential launch. </w:t>
      </w:r>
      <w:r w:rsidRPr="001559B1">
        <w:rPr>
          <w:rStyle w:val="StyleUnderline"/>
        </w:rPr>
        <w:t xml:space="preserve">But at the same time, the </w:t>
      </w:r>
      <w:r w:rsidRPr="00B675A6">
        <w:rPr>
          <w:rStyle w:val="StyleUnderline"/>
          <w:highlight w:val="cyan"/>
        </w:rPr>
        <w:t>speech underscored what will make Clinton's campaign a challenging endeavor—it was detached from the political realities of the moment. She assiduously sidestepped controversial issues</w:t>
      </w:r>
      <w:r w:rsidRPr="001559B1">
        <w:rPr>
          <w:rStyle w:val="StyleUnderline"/>
        </w:rPr>
        <w:t xml:space="preserve"> dividing her party, avoided others entirely, and sounded like a born-again populist despite being one of the wealthiest women in the country. She barely mentioned her role as secretary of State</w:t>
      </w:r>
      <w:r w:rsidRPr="004876B8">
        <w:rPr>
          <w:sz w:val="8"/>
        </w:rPr>
        <w:t xml:space="preserve"> or her service as a senator from New York. Far from being confident that the country has moved sharply to the left, as one of her super PAC's top advisers pronounced, </w:t>
      </w:r>
      <w:r w:rsidRPr="001559B1">
        <w:rPr>
          <w:rStyle w:val="StyleUnderline"/>
        </w:rPr>
        <w:t>Clinton sounded as if she was hedging her bets, sprinkling liberal shout-outs over taking firm positions on specific issues</w:t>
      </w:r>
      <w:r w:rsidRPr="004876B8">
        <w:rPr>
          <w:sz w:val="8"/>
        </w:rPr>
        <w:t xml:space="preserve">. In classic Clinton fashion, she railed against income inequality while arguing that a growing economy will lift all boats. She tweaked Wall Street for excess, while praising other companies' long-term investment in benefits. She referenced progressive priorities, like climate change and expanded voting rights, without making them the core of her address. </w:t>
      </w:r>
      <w:r w:rsidRPr="00B675A6">
        <w:rPr>
          <w:rStyle w:val="StyleUnderline"/>
          <w:highlight w:val="cyan"/>
        </w:rPr>
        <w:t>This is a candidate in the middle of an identity crisis</w:t>
      </w:r>
      <w:r w:rsidRPr="001559B1">
        <w:rPr>
          <w:rStyle w:val="StyleUnderline"/>
        </w:rPr>
        <w:t>,</w:t>
      </w:r>
      <w:r w:rsidRPr="004876B8">
        <w:rPr>
          <w:sz w:val="8"/>
        </w:rPr>
        <w:t xml:space="preserve"> trying to appeal to the Democratic Party's myriad constituencies while forging an overall message that can appeal to "all Americans," as she put it. It will be awfully tricky for her to triangulate all the way through a lengthy campaign without suffering through the inconsistencies in her message. In Clinton's world, President Obama isn't responsible for any of the economic maladies she outlined. Only Republicans are. Her speech takes an all-too convenient detour from her last presidential campaign to the present day, entirely sidestepping the current president's role in the growing gap between rich and poor, and why his policies haven't created enough opportunities for the growing number of Americans left behind. </w:t>
      </w:r>
      <w:r w:rsidRPr="001559B1">
        <w:rPr>
          <w:rStyle w:val="StyleUnderline"/>
        </w:rPr>
        <w:t xml:space="preserve">In </w:t>
      </w:r>
      <w:r w:rsidRPr="00B675A6">
        <w:rPr>
          <w:rStyle w:val="StyleUnderline"/>
          <w:highlight w:val="cyan"/>
        </w:rPr>
        <w:t>Clinton's thinking, the world is a pretty safe place. She sparingly mentioned national security in her 45-minute address, focusing more on the "good news" from abroad than the growing threat that terrorist groups are posing</w:t>
      </w:r>
      <w:r w:rsidRPr="001559B1">
        <w:rPr>
          <w:rStyle w:val="StyleUnderline"/>
        </w:rPr>
        <w:t>.</w:t>
      </w:r>
      <w:r w:rsidRPr="004876B8">
        <w:rPr>
          <w:sz w:val="8"/>
        </w:rPr>
        <w:t xml:space="preserve"> She spoke as much about her Nixon-era work as an attorney at the Children's Defense Fund as she did about her leadership as secretary of State. </w:t>
      </w:r>
      <w:r w:rsidRPr="001559B1">
        <w:rPr>
          <w:rStyle w:val="StyleUnderline"/>
        </w:rPr>
        <w:t xml:space="preserve">It's becoming increasingly clear that </w:t>
      </w:r>
      <w:r w:rsidRPr="00B675A6">
        <w:rPr>
          <w:rStyle w:val="StyleUnderline"/>
          <w:highlight w:val="cyan"/>
        </w:rPr>
        <w:t>foreign policy is a serious vulnerability for her</w:t>
      </w:r>
      <w:r w:rsidRPr="001559B1">
        <w:rPr>
          <w:rStyle w:val="StyleUnderline"/>
        </w:rPr>
        <w:t xml:space="preserve"> campaign, even as growing numbers of voters rank it as a top priority for the next president</w:t>
      </w:r>
      <w:r w:rsidRPr="004876B8">
        <w:rPr>
          <w:sz w:val="8"/>
        </w:rPr>
        <w:t xml:space="preserve">. (It's telling that Clinton's advisers don't think foreign policy will play much of a role at all in the general election.) In Clinton's perspective, the debate over free trade that's dividing her party in Washington is totally irrelevant to her campaign. She didn't reference it at all in New York, and gave a tortured response in Iowa and New Hampshire. Her campaign has made an art form out of avoiding the question of whether she supports the president on one of his legacy-making initiatives. For a candidate positioning herself as a fighter, her fear of tackling the issue directly runs against that carefully-crafted image. All this issue avoidance badly undermines her campaign's argument, pithily framed by Priorities USA pollster Geoff </w:t>
      </w:r>
      <w:proofErr w:type="spellStart"/>
      <w:r w:rsidRPr="004876B8">
        <w:rPr>
          <w:sz w:val="8"/>
        </w:rPr>
        <w:t>Garin</w:t>
      </w:r>
      <w:proofErr w:type="spellEnd"/>
      <w:r w:rsidRPr="004876B8">
        <w:rPr>
          <w:sz w:val="8"/>
        </w:rPr>
        <w:t xml:space="preserve">, that "the center of US politics has moved left on many key issues." That's certainly true on gay marriage. But on trade, it's the liberal base that's becoming out of step with public opinion. Last month's NBC/Wall Street Journal poll showed that, for the first time in 15 years, more Americans believe that free trade helps the United States rather than hurts it. On national security, a recent Pew Research Center survey showed Republicans with a double-digit lead over Democrats as the party viewed as best-equipped to deal with terrorism. The same survey showed Republicans with a narrow three-point lead over Democrats on who's best equipped to handle the economy, and—contrary to conventional wisdom—barely behind on immigration (2 points). That's hardly an endorsement for an aggressively liberal campaign. There's also an opportunity cost in tackling secondary, base-ginning issues at the expense of an overall message on the economy and national security. </w:t>
      </w:r>
    </w:p>
    <w:p w14:paraId="097DF76C" w14:textId="1B665D45" w:rsidR="005C1CBB" w:rsidRDefault="005C1CBB" w:rsidP="005C1CBB">
      <w:pPr>
        <w:pStyle w:val="Heading4"/>
      </w:pPr>
      <w:r>
        <w:t xml:space="preserve">Obama’s security issues </w:t>
      </w:r>
      <w:r w:rsidRPr="00DD69F4">
        <w:rPr>
          <w:u w:val="single"/>
        </w:rPr>
        <w:t>specifically</w:t>
      </w:r>
      <w:r>
        <w:t xml:space="preserve"> get tied to Hillary </w:t>
      </w:r>
    </w:p>
    <w:p w14:paraId="4089B341" w14:textId="77777777" w:rsidR="005C1CBB" w:rsidRPr="00D21D46" w:rsidRDefault="005C1CBB" w:rsidP="005C1CBB">
      <w:proofErr w:type="spellStart"/>
      <w:r>
        <w:rPr>
          <w:rStyle w:val="Style13ptBold"/>
        </w:rPr>
        <w:t>Dilanian</w:t>
      </w:r>
      <w:proofErr w:type="spellEnd"/>
      <w:r>
        <w:rPr>
          <w:rStyle w:val="Style13ptBold"/>
        </w:rPr>
        <w:t xml:space="preserve"> </w:t>
      </w:r>
      <w:r w:rsidRPr="00D21D46">
        <w:rPr>
          <w:rStyle w:val="Style13ptBold"/>
        </w:rPr>
        <w:t>15</w:t>
      </w:r>
      <w:r>
        <w:t xml:space="preserve"> (Steve Peoples and Ken </w:t>
      </w:r>
      <w:proofErr w:type="spellStart"/>
      <w:r>
        <w:t>Dilanian</w:t>
      </w:r>
      <w:proofErr w:type="spellEnd"/>
      <w:r>
        <w:t>, writers on presidential politics for AP, 5-18-2015, "Republicans clash over NSA surveillance powers", Associated Press, http://hosted.ap.org/dynamic/stories/U/US_GOP_2016_NSA_SURVEILLANCE, DA: 5-30-2015)</w:t>
      </w:r>
    </w:p>
    <w:p w14:paraId="7DAE8B9B" w14:textId="77777777" w:rsidR="005C1CBB" w:rsidRPr="00B675A6" w:rsidRDefault="005C1CBB" w:rsidP="005C1CBB">
      <w:pPr>
        <w:rPr>
          <w:sz w:val="14"/>
        </w:rPr>
      </w:pPr>
      <w:r w:rsidRPr="00B675A6">
        <w:rPr>
          <w:sz w:val="14"/>
        </w:rPr>
        <w:t xml:space="preserve">PHILADELPHIA (AP) — </w:t>
      </w:r>
      <w:r w:rsidRPr="00B675A6">
        <w:rPr>
          <w:rStyle w:val="StyleUnderline"/>
          <w:highlight w:val="cyan"/>
        </w:rPr>
        <w:t xml:space="preserve">Republicans </w:t>
      </w:r>
      <w:r w:rsidRPr="00B675A6">
        <w:rPr>
          <w:rStyle w:val="Emphasis"/>
          <w:highlight w:val="cyan"/>
        </w:rPr>
        <w:t>clashed</w:t>
      </w:r>
      <w:r w:rsidRPr="00B675A6">
        <w:rPr>
          <w:rStyle w:val="StyleUnderline"/>
          <w:highlight w:val="cyan"/>
        </w:rPr>
        <w:t xml:space="preserve"> over</w:t>
      </w:r>
      <w:r w:rsidRPr="00D21D46">
        <w:rPr>
          <w:rStyle w:val="StyleUnderline"/>
        </w:rPr>
        <w:t xml:space="preserve"> the future of government </w:t>
      </w:r>
      <w:r w:rsidRPr="00B675A6">
        <w:rPr>
          <w:rStyle w:val="StyleUnderline"/>
          <w:highlight w:val="cyan"/>
        </w:rPr>
        <w:t>surveillance</w:t>
      </w:r>
      <w:r w:rsidRPr="00D21D46">
        <w:rPr>
          <w:rStyle w:val="StyleUnderline"/>
        </w:rPr>
        <w:t xml:space="preserve"> programs</w:t>
      </w:r>
      <w:r w:rsidRPr="00B675A6">
        <w:rPr>
          <w:sz w:val="14"/>
        </w:rPr>
        <w:t xml:space="preserve"> on Monday, </w:t>
      </w:r>
      <w:r w:rsidRPr="00B675A6">
        <w:rPr>
          <w:rStyle w:val="StyleUnderline"/>
          <w:highlight w:val="cyan"/>
        </w:rPr>
        <w:t xml:space="preserve">highlighting a </w:t>
      </w:r>
      <w:r w:rsidRPr="00B675A6">
        <w:rPr>
          <w:rStyle w:val="Emphasis"/>
          <w:highlight w:val="cyan"/>
        </w:rPr>
        <w:t>deep divide</w:t>
      </w:r>
      <w:r w:rsidRPr="00B675A6">
        <w:rPr>
          <w:rStyle w:val="StyleUnderline"/>
          <w:highlight w:val="cyan"/>
        </w:rPr>
        <w:t xml:space="preserve"> among the GOP's 2016 </w:t>
      </w:r>
      <w:r w:rsidRPr="00B675A6">
        <w:rPr>
          <w:rStyle w:val="Emphasis"/>
          <w:highlight w:val="cyan"/>
        </w:rPr>
        <w:t>presidential class</w:t>
      </w:r>
      <w:r w:rsidRPr="00B675A6">
        <w:rPr>
          <w:rStyle w:val="StyleUnderline"/>
          <w:highlight w:val="cyan"/>
        </w:rPr>
        <w:t xml:space="preserve"> over</w:t>
      </w:r>
      <w:r w:rsidRPr="00D21D46">
        <w:rPr>
          <w:rStyle w:val="StyleUnderline"/>
        </w:rPr>
        <w:t xml:space="preserve"> whether the</w:t>
      </w:r>
      <w:r w:rsidRPr="00B675A6">
        <w:rPr>
          <w:sz w:val="14"/>
        </w:rPr>
        <w:t xml:space="preserve"> </w:t>
      </w:r>
      <w:r w:rsidRPr="00B675A6">
        <w:rPr>
          <w:rStyle w:val="Emphasis"/>
          <w:highlight w:val="cyan"/>
        </w:rPr>
        <w:t>N</w:t>
      </w:r>
      <w:r w:rsidRPr="00B675A6">
        <w:rPr>
          <w:sz w:val="14"/>
        </w:rPr>
        <w:t xml:space="preserve">ational </w:t>
      </w:r>
      <w:r w:rsidRPr="00B675A6">
        <w:rPr>
          <w:rStyle w:val="Emphasis"/>
          <w:highlight w:val="cyan"/>
        </w:rPr>
        <w:t>S</w:t>
      </w:r>
      <w:r w:rsidRPr="00B675A6">
        <w:rPr>
          <w:sz w:val="14"/>
        </w:rPr>
        <w:t xml:space="preserve">ecurity </w:t>
      </w:r>
      <w:r w:rsidRPr="00B675A6">
        <w:rPr>
          <w:rStyle w:val="Emphasis"/>
          <w:highlight w:val="cyan"/>
        </w:rPr>
        <w:t>A</w:t>
      </w:r>
      <w:r w:rsidRPr="00B675A6">
        <w:rPr>
          <w:sz w:val="14"/>
        </w:rPr>
        <w:t xml:space="preserve">gency </w:t>
      </w:r>
      <w:r w:rsidRPr="00D21D46">
        <w:rPr>
          <w:rStyle w:val="StyleUnderline"/>
        </w:rPr>
        <w:t>should be collecting</w:t>
      </w:r>
      <w:r w:rsidRPr="00B675A6">
        <w:rPr>
          <w:sz w:val="14"/>
        </w:rPr>
        <w:t xml:space="preserve"> American citizens' </w:t>
      </w:r>
      <w:r w:rsidRPr="00B675A6">
        <w:rPr>
          <w:rStyle w:val="StyleUnderline"/>
          <w:highlight w:val="cyan"/>
        </w:rPr>
        <w:t>phone records</w:t>
      </w:r>
      <w:r w:rsidRPr="00B675A6">
        <w:rPr>
          <w:sz w:val="14"/>
        </w:rPr>
        <w:t xml:space="preserve"> in the name of preventing terrorism. Republican White House hopeful Rand Paul decried the phone data program and other post-9-11 domestic surveillance as unconstitutional at a Monday event outside Philadelphia's Independence Hall. "We will do everything possible — including filibustering the Patriot Act — to stop them," the Kentucky senator charged in front of the building where the Declaration of Independence was signed. Three hundred miles to the north, New Jersey Gov. </w:t>
      </w:r>
      <w:r w:rsidRPr="00D21D46">
        <w:rPr>
          <w:rStyle w:val="StyleUnderline"/>
        </w:rPr>
        <w:t xml:space="preserve">Chris </w:t>
      </w:r>
      <w:r w:rsidRPr="000629A0">
        <w:rPr>
          <w:rStyle w:val="StyleUnderline"/>
        </w:rPr>
        <w:t>Christie offered an unapologetic defense of NSA phone</w:t>
      </w:r>
      <w:r w:rsidRPr="00D21D46">
        <w:rPr>
          <w:rStyle w:val="StyleUnderline"/>
        </w:rPr>
        <w:t xml:space="preserve"> records </w:t>
      </w:r>
      <w:r w:rsidRPr="000629A0">
        <w:rPr>
          <w:rStyle w:val="StyleUnderline"/>
        </w:rPr>
        <w:t>collection</w:t>
      </w:r>
      <w:r w:rsidRPr="00B675A6">
        <w:rPr>
          <w:sz w:val="14"/>
        </w:rPr>
        <w:t xml:space="preserve"> as he faced voters in the first-in-the-nation primary state of New Hampshire. </w:t>
      </w:r>
      <w:r w:rsidRPr="00D21D46">
        <w:rPr>
          <w:rStyle w:val="StyleUnderline"/>
        </w:rPr>
        <w:t>Christie</w:t>
      </w:r>
      <w:r w:rsidRPr="00B675A6">
        <w:rPr>
          <w:sz w:val="14"/>
        </w:rPr>
        <w:t xml:space="preserve">, who said he used the Patriot Act as a federal prosecutor, </w:t>
      </w:r>
      <w:r w:rsidRPr="00D21D46">
        <w:rPr>
          <w:rStyle w:val="StyleUnderline"/>
        </w:rPr>
        <w:t>argued that government surveillance powers should be strengthened</w:t>
      </w:r>
      <w:r w:rsidRPr="00B675A6">
        <w:rPr>
          <w:sz w:val="14"/>
        </w:rPr>
        <w:t xml:space="preserve">, not weakened. "When it comes to fighting terrorism, our government is not the enemy," Christie declared. "Absolutely no one has a single real example of our intelligence services misusing this program for political or other nefarious purposes." The revelation that the NSA had for years been secretly collecting all records of U.S. landline phone calls was among the most controversial disclosures by Snowden, a former NSA systems administrator who in 2013 leaked thousands of secret documents to journalists. The program collects the number called, along with the date, time and duration of call, but not the content or people's names. It stores the information in an NSA database that a small number of analysts query for matches against the phone numbers of known terrorists abroad, hunting for domestic connections to plots. Intelligence officials call the program useful, but can point to no single terrorist plot uncovered because of it. Monday's </w:t>
      </w:r>
      <w:r w:rsidRPr="00B675A6">
        <w:rPr>
          <w:rStyle w:val="StyleUnderline"/>
          <w:highlight w:val="cyan"/>
        </w:rPr>
        <w:t>clash comes</w:t>
      </w:r>
      <w:r w:rsidRPr="00B675A6">
        <w:rPr>
          <w:sz w:val="14"/>
        </w:rPr>
        <w:t xml:space="preserve"> just </w:t>
      </w:r>
      <w:r w:rsidRPr="00B675A6">
        <w:rPr>
          <w:rStyle w:val="StyleUnderline"/>
          <w:highlight w:val="cyan"/>
        </w:rPr>
        <w:t>as Congress debates the future of the Patriot Act</w:t>
      </w:r>
      <w:r w:rsidRPr="00B675A6">
        <w:rPr>
          <w:sz w:val="14"/>
        </w:rPr>
        <w:t xml:space="preserve">, which authorizes the phone records program. The law will expire on June 1 unless Congress acts. The House has passed a bill that would end the NSA's collection and storage of the phone records, but would allow the agency to gather them from the phone companies on a case-by-case basis. </w:t>
      </w:r>
      <w:r w:rsidRPr="00B675A6">
        <w:rPr>
          <w:rStyle w:val="StyleUnderline"/>
          <w:highlight w:val="cyan"/>
        </w:rPr>
        <w:t>Some in the Senate, including</w:t>
      </w:r>
      <w:r w:rsidRPr="00B675A6">
        <w:rPr>
          <w:sz w:val="14"/>
        </w:rPr>
        <w:t xml:space="preserve"> Republican leader Mitch </w:t>
      </w:r>
      <w:r w:rsidRPr="00B675A6">
        <w:rPr>
          <w:rStyle w:val="StyleUnderline"/>
          <w:highlight w:val="cyan"/>
        </w:rPr>
        <w:t>McConnell, want to continue the program</w:t>
      </w:r>
      <w:r w:rsidRPr="00D21D46">
        <w:rPr>
          <w:rStyle w:val="StyleUnderline"/>
        </w:rPr>
        <w:t xml:space="preserve"> as is</w:t>
      </w:r>
      <w:r w:rsidRPr="00B675A6">
        <w:rPr>
          <w:sz w:val="14"/>
        </w:rPr>
        <w:t xml:space="preserve">, with the NSA keeping all the records. </w:t>
      </w:r>
      <w:r w:rsidRPr="00B675A6">
        <w:rPr>
          <w:rStyle w:val="StyleUnderline"/>
          <w:highlight w:val="cyan"/>
        </w:rPr>
        <w:t>Christie and</w:t>
      </w:r>
      <w:r w:rsidRPr="00B675A6">
        <w:rPr>
          <w:sz w:val="14"/>
        </w:rPr>
        <w:t xml:space="preserve"> another presidential candidate, Sen. Marco </w:t>
      </w:r>
      <w:r w:rsidRPr="00B675A6">
        <w:rPr>
          <w:rStyle w:val="StyleUnderline"/>
          <w:highlight w:val="cyan"/>
        </w:rPr>
        <w:t>Rubio</w:t>
      </w:r>
      <w:r w:rsidRPr="00B675A6">
        <w:rPr>
          <w:sz w:val="14"/>
        </w:rPr>
        <w:t xml:space="preserve">, R-Fla., </w:t>
      </w:r>
      <w:r w:rsidRPr="00B675A6">
        <w:rPr>
          <w:rStyle w:val="StyleUnderline"/>
          <w:highlight w:val="cyan"/>
        </w:rPr>
        <w:t>are</w:t>
      </w:r>
      <w:r w:rsidRPr="00B675A6">
        <w:rPr>
          <w:sz w:val="14"/>
        </w:rPr>
        <w:t xml:space="preserve"> in McConnell's camp, </w:t>
      </w:r>
      <w:r w:rsidRPr="00B675A6">
        <w:rPr>
          <w:rStyle w:val="StyleUnderline"/>
          <w:highlight w:val="cyan"/>
        </w:rPr>
        <w:t>arguing</w:t>
      </w:r>
      <w:r w:rsidRPr="00D21D46">
        <w:rPr>
          <w:rStyle w:val="StyleUnderline"/>
        </w:rPr>
        <w:t xml:space="preserve"> that </w:t>
      </w:r>
      <w:r w:rsidRPr="00B675A6">
        <w:rPr>
          <w:rStyle w:val="StyleUnderline"/>
          <w:highlight w:val="cyan"/>
        </w:rPr>
        <w:t>it's critical</w:t>
      </w:r>
      <w:r w:rsidRPr="00D21D46">
        <w:rPr>
          <w:rStyle w:val="StyleUnderline"/>
        </w:rPr>
        <w:t xml:space="preserve"> to extend the provision </w:t>
      </w:r>
      <w:r w:rsidRPr="00B675A6">
        <w:rPr>
          <w:rStyle w:val="StyleUnderline"/>
          <w:highlight w:val="cyan"/>
        </w:rPr>
        <w:t>to fight terrorism. So is</w:t>
      </w:r>
      <w:r w:rsidRPr="00B675A6">
        <w:rPr>
          <w:sz w:val="14"/>
        </w:rPr>
        <w:t xml:space="preserve"> former Florida Gov. </w:t>
      </w:r>
      <w:r w:rsidRPr="00D21D46">
        <w:rPr>
          <w:rStyle w:val="StyleUnderline"/>
        </w:rPr>
        <w:t xml:space="preserve">Jeb </w:t>
      </w:r>
      <w:r w:rsidRPr="00B675A6">
        <w:rPr>
          <w:rStyle w:val="StyleUnderline"/>
          <w:highlight w:val="cyan"/>
        </w:rPr>
        <w:t>Bush</w:t>
      </w:r>
      <w:r w:rsidRPr="00B675A6">
        <w:rPr>
          <w:sz w:val="14"/>
        </w:rPr>
        <w:t xml:space="preserve">, whose </w:t>
      </w:r>
      <w:r w:rsidRPr="00B675A6">
        <w:rPr>
          <w:sz w:val="14"/>
        </w:rPr>
        <w:lastRenderedPageBreak/>
        <w:t xml:space="preserve">aides addressed the issue head on for the first time Monday. "In light of the growing terrorist threat to the United States, Governor </w:t>
      </w:r>
      <w:r w:rsidRPr="00263AD0">
        <w:rPr>
          <w:rStyle w:val="StyleUnderline"/>
        </w:rPr>
        <w:t>Bush supports extending</w:t>
      </w:r>
      <w:r w:rsidRPr="00B675A6">
        <w:rPr>
          <w:sz w:val="14"/>
        </w:rPr>
        <w:t xml:space="preserve"> responsible intelligence and law enforcement authorities—including </w:t>
      </w:r>
      <w:r w:rsidRPr="00263AD0">
        <w:rPr>
          <w:rStyle w:val="StyleUnderline"/>
        </w:rPr>
        <w:t>the NSA metadata program</w:t>
      </w:r>
      <w:r w:rsidRPr="00B675A6">
        <w:rPr>
          <w:sz w:val="14"/>
        </w:rPr>
        <w:t xml:space="preserve">—in order to help keep us safe against the asymmetric terrorist threats facing our country," Bush spokeswoman Kristy Campbell said. During an interview with The Associated Press, Wisconsin Gov. </w:t>
      </w:r>
      <w:r w:rsidRPr="00B675A6">
        <w:rPr>
          <w:rStyle w:val="StyleUnderline"/>
          <w:highlight w:val="cyan"/>
        </w:rPr>
        <w:t>Scott Walker</w:t>
      </w:r>
      <w:r w:rsidRPr="00B675A6">
        <w:rPr>
          <w:sz w:val="14"/>
        </w:rPr>
        <w:t xml:space="preserve"> three times declined to say whether he supported reauthorizing the program. He </w:t>
      </w:r>
      <w:r w:rsidRPr="00B675A6">
        <w:rPr>
          <w:rStyle w:val="StyleUnderline"/>
          <w:highlight w:val="cyan"/>
        </w:rPr>
        <w:t>said it was "important to be able to collect information like that,"</w:t>
      </w:r>
      <w:r w:rsidRPr="00B675A6">
        <w:rPr>
          <w:sz w:val="14"/>
        </w:rPr>
        <w:t xml:space="preserve"> as long as there were unspecified privacy safeguards. After the interview, a spokesman emailed to say that </w:t>
      </w:r>
      <w:r w:rsidRPr="00D21D46">
        <w:rPr>
          <w:rStyle w:val="StyleUnderline"/>
        </w:rPr>
        <w:t>Walker supported continuing the program as it exists</w:t>
      </w:r>
      <w:r w:rsidRPr="00B675A6">
        <w:rPr>
          <w:sz w:val="14"/>
        </w:rPr>
        <w:t xml:space="preserve">, with the NSA storing American phone records. Sen. Ted Cruz, R-Texas, strikes a middle ground, supporting a Senate version of the House bill that preserves the program while ending NSA bulk collection and storage. Paul goes the furthest, arguing that the Patriot Act should expire. That would end the phone records program and also other unrelated counter terrorism provisions, including a provision that makes it easier for the FBI to track "lone wolf" terror suspects. The House bill would transfer too much power to telephone companies, he said. </w:t>
      </w:r>
      <w:r w:rsidRPr="00B675A6">
        <w:rPr>
          <w:rStyle w:val="StyleUnderline"/>
          <w:highlight w:val="cyan"/>
        </w:rPr>
        <w:t>"They have the votes</w:t>
      </w:r>
      <w:r w:rsidRPr="00163E0A">
        <w:rPr>
          <w:rStyle w:val="StyleUnderline"/>
        </w:rPr>
        <w:t xml:space="preserve"> inside the Beltway," he said. "But we have the votes outside the Beltway. </w:t>
      </w:r>
      <w:r w:rsidRPr="00B675A6">
        <w:rPr>
          <w:rStyle w:val="StyleUnderline"/>
          <w:highlight w:val="cyan"/>
        </w:rPr>
        <w:t>And we'll have that fight."</w:t>
      </w:r>
      <w:r w:rsidRPr="00163E0A">
        <w:rPr>
          <w:rStyle w:val="StyleUnderline"/>
        </w:rPr>
        <w:t xml:space="preserve"> </w:t>
      </w:r>
      <w:r w:rsidRPr="00B675A6">
        <w:rPr>
          <w:rStyle w:val="StyleUnderline"/>
          <w:highlight w:val="cyan"/>
        </w:rPr>
        <w:t>Obama supports</w:t>
      </w:r>
      <w:r w:rsidRPr="00163E0A">
        <w:rPr>
          <w:rStyle w:val="StyleUnderline"/>
        </w:rPr>
        <w:t xml:space="preserve"> the House legislation, known as </w:t>
      </w:r>
      <w:r w:rsidRPr="00B675A6">
        <w:rPr>
          <w:rStyle w:val="StyleUnderline"/>
          <w:highlight w:val="cyan"/>
        </w:rPr>
        <w:t>the USA Freedom Act</w:t>
      </w:r>
      <w:r w:rsidRPr="00163E0A">
        <w:rPr>
          <w:rStyle w:val="StyleUnderline"/>
        </w:rPr>
        <w:t xml:space="preserve">, </w:t>
      </w:r>
      <w:r w:rsidRPr="00B675A6">
        <w:rPr>
          <w:rStyle w:val="StyleUnderline"/>
          <w:highlight w:val="cyan"/>
        </w:rPr>
        <w:t>which is in line with a proposal he made</w:t>
      </w:r>
      <w:r w:rsidRPr="00163E0A">
        <w:rPr>
          <w:rStyle w:val="StyleUnderline"/>
        </w:rPr>
        <w:t xml:space="preserve"> last March. </w:t>
      </w:r>
      <w:r w:rsidRPr="00B675A6">
        <w:rPr>
          <w:rStyle w:val="StyleUnderline"/>
          <w:highlight w:val="cyan"/>
        </w:rPr>
        <w:t>So, too, does</w:t>
      </w:r>
      <w:r w:rsidRPr="00163E0A">
        <w:rPr>
          <w:rStyle w:val="StyleUnderline"/>
        </w:rPr>
        <w:t xml:space="preserve"> Democratic presidential candidate </w:t>
      </w:r>
      <w:r w:rsidRPr="00B675A6">
        <w:rPr>
          <w:rStyle w:val="StyleUnderline"/>
          <w:highlight w:val="cyan"/>
        </w:rPr>
        <w:t>Hillary</w:t>
      </w:r>
      <w:r w:rsidRPr="00163E0A">
        <w:rPr>
          <w:rStyle w:val="StyleUnderline"/>
        </w:rPr>
        <w:t xml:space="preserve"> Rodham </w:t>
      </w:r>
      <w:r w:rsidRPr="00B675A6">
        <w:rPr>
          <w:rStyle w:val="StyleUnderline"/>
          <w:highlight w:val="cyan"/>
        </w:rPr>
        <w:t>Clinton</w:t>
      </w:r>
      <w:r w:rsidRPr="00163E0A">
        <w:rPr>
          <w:rStyle w:val="StyleUnderline"/>
        </w:rPr>
        <w:t xml:space="preserve">, </w:t>
      </w:r>
      <w:r w:rsidRPr="00B675A6">
        <w:rPr>
          <w:rStyle w:val="StyleUnderline"/>
          <w:highlight w:val="cyan"/>
        </w:rPr>
        <w:t>who</w:t>
      </w:r>
      <w:r w:rsidRPr="00163E0A">
        <w:rPr>
          <w:rStyle w:val="StyleUnderline"/>
        </w:rPr>
        <w:t xml:space="preserve"> on Twitter recently </w:t>
      </w:r>
      <w:r w:rsidRPr="00B675A6">
        <w:rPr>
          <w:rStyle w:val="StyleUnderline"/>
          <w:highlight w:val="cyan"/>
        </w:rPr>
        <w:t>endorsed the House plan</w:t>
      </w:r>
      <w:r w:rsidRPr="00163E0A">
        <w:rPr>
          <w:rStyle w:val="StyleUnderline"/>
        </w:rPr>
        <w:t xml:space="preserve">. Overall, however, </w:t>
      </w:r>
      <w:r w:rsidRPr="00B675A6">
        <w:rPr>
          <w:rStyle w:val="StyleUnderline"/>
          <w:highlight w:val="cyan"/>
        </w:rPr>
        <w:t>Clinton has been vague on her position</w:t>
      </w:r>
      <w:r w:rsidRPr="00D21D46">
        <w:rPr>
          <w:rStyle w:val="StyleUnderline"/>
        </w:rPr>
        <w:t xml:space="preserve"> on the surveillance program</w:t>
      </w:r>
      <w:r w:rsidRPr="00B675A6">
        <w:rPr>
          <w:sz w:val="14"/>
        </w:rPr>
        <w:t>. The former secretary of state has also been critical of Snowden, whom she says could have acted as a whistleblower without damaging national security. He leaked thousands of top secret NSA documents and fled to Russia to escape prosecution. Christie took aim at Snowden during a full-throated defense of American intelligence gathering. "When Edward Snowden revealed our intelligence secrets to the world in 2013, civil liberties extremists seized that moment to advance their very own narrow agenda," Christie said. "They want you to think that there's a government agent listening in every time you pick up the phone or Skype with your grandkids." He called that notion "exaggerated and ridiculous." Paul, meanwhile, has been less critical of Snowden. He declined Monday to say whether, if elected, he would pardon the former government contractor. But he equated Snowden and Director of National Intelligence James Clapper, whom some say misled Congress about NSA surveillance. "It would probably be just and informative to put Clapper and Snowden in the same cell for the same period of time," Paul said.</w:t>
      </w:r>
    </w:p>
    <w:p w14:paraId="7C07903F" w14:textId="77777777" w:rsidR="00715286" w:rsidRDefault="00715286" w:rsidP="00715286">
      <w:pPr>
        <w:pStyle w:val="Heading4"/>
      </w:pPr>
      <w:r>
        <w:t>Clinton gets attached to national security policy</w:t>
      </w:r>
    </w:p>
    <w:p w14:paraId="4935AF42" w14:textId="77777777" w:rsidR="00715286" w:rsidRDefault="00715286" w:rsidP="00715286">
      <w:r>
        <w:rPr>
          <w:rStyle w:val="Style13ptBold"/>
        </w:rPr>
        <w:t>Stewart 6/13/15</w:t>
      </w:r>
    </w:p>
    <w:p w14:paraId="2B913FE2" w14:textId="77777777" w:rsidR="00715286" w:rsidRDefault="00715286" w:rsidP="00715286">
      <w:r>
        <w:t>(Joshua, “</w:t>
      </w:r>
      <w:r w:rsidRPr="009D4763">
        <w:t>Rand Paul: Snowden led to spying reforms</w:t>
      </w:r>
      <w:r>
        <w:t xml:space="preserve">”, Union Tribune, </w:t>
      </w:r>
      <w:r w:rsidRPr="00B675A6">
        <w:t>http://www.utsandiego.com/news/2015/jun/13/rand-paul-snowden-triggered-surveillance-reforms/</w:t>
      </w:r>
      <w:r>
        <w:t>)</w:t>
      </w:r>
    </w:p>
    <w:p w14:paraId="7E4C90D2" w14:textId="77777777" w:rsidR="00715286" w:rsidRDefault="00715286" w:rsidP="00715286">
      <w:pPr>
        <w:rPr>
          <w:sz w:val="12"/>
        </w:rPr>
      </w:pPr>
      <w:r w:rsidRPr="00B675A6">
        <w:rPr>
          <w:sz w:val="12"/>
        </w:rPr>
        <w:t xml:space="preserve">Surveillance reform and its implications on personal privacy are major components of Paul’s bid for the GOP nomination. His policies on this issue are unique among more than a dozen potential Republican opponents. He said it gives him “a distinctive spot as the person championing personal privacy.” During his speech, Paul criticized </w:t>
      </w:r>
      <w:r w:rsidRPr="009D4763">
        <w:rPr>
          <w:rStyle w:val="StyleUnderline"/>
        </w:rPr>
        <w:t xml:space="preserve">former Secretary of State </w:t>
      </w:r>
      <w:r w:rsidRPr="00B675A6">
        <w:rPr>
          <w:rStyle w:val="StyleUnderline"/>
          <w:highlight w:val="cyan"/>
        </w:rPr>
        <w:t>Hillary Clinton</w:t>
      </w:r>
      <w:r w:rsidRPr="009D4763">
        <w:rPr>
          <w:rStyle w:val="StyleUnderline"/>
        </w:rPr>
        <w:t xml:space="preserve"> over the deadly 2012 attacks on the U.S. diplomatic compound in Benghazi, Libya. He said the State Department </w:t>
      </w:r>
      <w:r w:rsidRPr="00B675A6">
        <w:rPr>
          <w:rStyle w:val="StyleUnderline"/>
          <w:highlight w:val="cyan"/>
        </w:rPr>
        <w:t>repeatedly ignored warnings that tensions and dangers were growing there before the facility was overrun. He said the Democratic presidential candidate's management of security at the compound should disqualify her for the presidency.</w:t>
      </w:r>
      <w:r w:rsidRPr="009D4763">
        <w:rPr>
          <w:rStyle w:val="StyleUnderline"/>
        </w:rPr>
        <w:t xml:space="preserve"> "When you add it up, month after month, I say that Hillary Clinton, </w:t>
      </w:r>
      <w:r w:rsidRPr="00B675A6">
        <w:rPr>
          <w:rStyle w:val="StyleUnderline"/>
          <w:highlight w:val="cyan"/>
        </w:rPr>
        <w:t>by not providing adequate security</w:t>
      </w:r>
      <w:r w:rsidRPr="009D4763">
        <w:rPr>
          <w:rStyle w:val="StyleUnderline"/>
        </w:rPr>
        <w:t xml:space="preserve">, by pulling the security out, </w:t>
      </w:r>
      <w:r w:rsidRPr="00B675A6">
        <w:rPr>
          <w:rStyle w:val="StyleUnderline"/>
          <w:highlight w:val="cyan"/>
        </w:rPr>
        <w:t>by making decision after decision that made our people vulnerable, it should forever preclude her from becoming commander in chief</w:t>
      </w:r>
      <w:r w:rsidRPr="009D4763">
        <w:rPr>
          <w:rStyle w:val="StyleUnderline"/>
        </w:rPr>
        <w:t>,</w:t>
      </w:r>
      <w:r w:rsidRPr="00B675A6">
        <w:rPr>
          <w:sz w:val="12"/>
        </w:rPr>
        <w:t>" he said. U.S. Ambassador Christopher Stevens was killed in the attack along with two former Navy SEALs from San Diego County — Tyrone Woods of Imperial Beach and Glen Doherty of Encinitas — and State Department information management specialist and San Diego native Sean Smith. Paul also was critical of federal spending and government shutdowns. And, as he has before, he said the Republican Party needs to be more inclusive, adding that it needs people with and without tattoos. "We've got to be a party that looks like America," he said.</w:t>
      </w:r>
    </w:p>
    <w:p w14:paraId="3247689F" w14:textId="77777777" w:rsidR="0042094A" w:rsidRDefault="0042094A" w:rsidP="00715286">
      <w:pPr>
        <w:rPr>
          <w:sz w:val="12"/>
        </w:rPr>
      </w:pPr>
    </w:p>
    <w:p w14:paraId="39FC3605" w14:textId="77777777" w:rsidR="0042094A" w:rsidRPr="00144CB2" w:rsidRDefault="0042094A" w:rsidP="0042094A">
      <w:pPr>
        <w:pStyle w:val="Heading4"/>
      </w:pPr>
      <w:r w:rsidRPr="00144CB2">
        <w:t>GOP voters see curbing surveillance as a national security issue – the plan would motivate their vote</w:t>
      </w:r>
    </w:p>
    <w:p w14:paraId="1BB1436C" w14:textId="77777777" w:rsidR="0042094A" w:rsidRPr="003B0002" w:rsidRDefault="0042094A" w:rsidP="0042094A">
      <w:pPr>
        <w:rPr>
          <w:rStyle w:val="Style13ptBold"/>
        </w:rPr>
      </w:pPr>
      <w:proofErr w:type="spellStart"/>
      <w:r w:rsidRPr="003B0002">
        <w:rPr>
          <w:rStyle w:val="Style13ptBold"/>
        </w:rPr>
        <w:t>Arom</w:t>
      </w:r>
      <w:proofErr w:type="spellEnd"/>
      <w:r w:rsidRPr="003B0002">
        <w:rPr>
          <w:rStyle w:val="Style13ptBold"/>
        </w:rPr>
        <w:t xml:space="preserve"> 6/10</w:t>
      </w:r>
    </w:p>
    <w:p w14:paraId="7A744565" w14:textId="77777777" w:rsidR="0042094A" w:rsidRDefault="0042094A" w:rsidP="0042094A">
      <w:r>
        <w:t>Voter Views on USA Freedom Act Bode Well for Graham and Rubio, Not Cruz and Paul</w:t>
      </w:r>
    </w:p>
    <w:p w14:paraId="5997389D" w14:textId="77777777" w:rsidR="0042094A" w:rsidRDefault="0042094A" w:rsidP="0042094A">
      <w:r>
        <w:t>EITAN AROM   |   JUNE 10, 2015 http://morningconsult.com/2015/06/voter-views-on-usa-freedom-act-bode-well-for-graham-and-rubio-not-cruz-and-paul/</w:t>
      </w:r>
    </w:p>
    <w:p w14:paraId="1963C1B8" w14:textId="77777777" w:rsidR="0042094A" w:rsidRPr="00144CB2" w:rsidRDefault="0042094A" w:rsidP="0042094A">
      <w:pPr>
        <w:rPr>
          <w:sz w:val="16"/>
        </w:rPr>
      </w:pPr>
      <w:r w:rsidRPr="00144CB2">
        <w:rPr>
          <w:rStyle w:val="StyleUnderline"/>
        </w:rPr>
        <w:lastRenderedPageBreak/>
        <w:t xml:space="preserve">In a recent Morning Consult </w:t>
      </w:r>
      <w:hyperlink r:id="rId18" w:history="1">
        <w:r w:rsidRPr="00144CB2">
          <w:rPr>
            <w:rStyle w:val="StyleUnderline"/>
          </w:rPr>
          <w:t>poll</w:t>
        </w:r>
      </w:hyperlink>
      <w:r w:rsidRPr="00144CB2">
        <w:rPr>
          <w:rStyle w:val="StyleUnderline"/>
        </w:rPr>
        <w:t xml:space="preserve">, </w:t>
      </w:r>
      <w:r w:rsidRPr="00144CB2">
        <w:rPr>
          <w:rStyle w:val="StyleUnderline"/>
          <w:highlight w:val="yellow"/>
        </w:rPr>
        <w:t>37 percent of Republican voters said</w:t>
      </w:r>
      <w:r w:rsidRPr="00144CB2">
        <w:rPr>
          <w:rStyle w:val="StyleUnderline"/>
        </w:rPr>
        <w:t xml:space="preserve"> the new law </w:t>
      </w:r>
      <w:r w:rsidRPr="00144CB2">
        <w:rPr>
          <w:rStyle w:val="StyleUnderline"/>
          <w:highlight w:val="yellow"/>
        </w:rPr>
        <w:t>curtailing the NSA’s spying powers will have a negative effect on national security</w:t>
      </w:r>
      <w:r w:rsidRPr="00824858">
        <w:rPr>
          <w:sz w:val="16"/>
          <w:highlight w:val="yellow"/>
        </w:rPr>
        <w:t xml:space="preserve">. </w:t>
      </w:r>
      <w:r w:rsidRPr="00824858">
        <w:rPr>
          <w:rStyle w:val="StyleUnderline"/>
          <w:highlight w:val="yellow"/>
        </w:rPr>
        <w:t>That’s compared to 14 percent who said it would improve security</w:t>
      </w:r>
      <w:r w:rsidRPr="00144CB2">
        <w:rPr>
          <w:sz w:val="16"/>
        </w:rPr>
        <w:t xml:space="preserve"> and 29 percent who said it would just maintain the status quo.</w:t>
      </w:r>
      <w:r w:rsidRPr="00144CB2">
        <w:rPr>
          <w:sz w:val="12"/>
        </w:rPr>
        <w:t>¶</w:t>
      </w:r>
      <w:r w:rsidRPr="00144CB2">
        <w:rPr>
          <w:sz w:val="16"/>
        </w:rPr>
        <w:t xml:space="preserve"> </w:t>
      </w:r>
      <w:r w:rsidRPr="00824858">
        <w:rPr>
          <w:rStyle w:val="StyleUnderline"/>
          <w:highlight w:val="yellow"/>
        </w:rPr>
        <w:t>Republicans were 9</w:t>
      </w:r>
      <w:r w:rsidRPr="00144CB2">
        <w:rPr>
          <w:rStyle w:val="StyleUnderline"/>
        </w:rPr>
        <w:t xml:space="preserve"> percentage </w:t>
      </w:r>
      <w:r w:rsidRPr="00824858">
        <w:rPr>
          <w:rStyle w:val="StyleUnderline"/>
          <w:highlight w:val="yellow"/>
        </w:rPr>
        <w:t>points more likely</w:t>
      </w:r>
      <w:r w:rsidRPr="00144CB2">
        <w:rPr>
          <w:rStyle w:val="StyleUnderline"/>
        </w:rPr>
        <w:t xml:space="preserve"> than the average registered voter </w:t>
      </w:r>
      <w:r w:rsidRPr="00824858">
        <w:rPr>
          <w:rStyle w:val="StyleUnderline"/>
          <w:highlight w:val="yellow"/>
        </w:rPr>
        <w:t>to predict a negative national security impact</w:t>
      </w:r>
      <w:r w:rsidRPr="00144CB2">
        <w:rPr>
          <w:rStyle w:val="StyleUnderline"/>
        </w:rPr>
        <w:t xml:space="preserve"> from the law</w:t>
      </w:r>
      <w:r w:rsidRPr="00144CB2">
        <w:rPr>
          <w:sz w:val="16"/>
        </w:rPr>
        <w:t>.</w:t>
      </w:r>
      <w:r w:rsidRPr="00144CB2">
        <w:rPr>
          <w:sz w:val="12"/>
        </w:rPr>
        <w:t>¶</w:t>
      </w:r>
      <w:r w:rsidRPr="00144CB2">
        <w:rPr>
          <w:sz w:val="16"/>
        </w:rPr>
        <w:t xml:space="preserve"> And </w:t>
      </w:r>
      <w:r w:rsidRPr="00824858">
        <w:rPr>
          <w:rStyle w:val="StyleUnderline"/>
          <w:highlight w:val="yellow"/>
        </w:rPr>
        <w:t>security is the second-most important voting issue for Republicans</w:t>
      </w:r>
      <w:r w:rsidRPr="00144CB2">
        <w:rPr>
          <w:rStyle w:val="StyleUnderline"/>
        </w:rPr>
        <w:t xml:space="preserve">: </w:t>
      </w:r>
      <w:r w:rsidRPr="00824858">
        <w:rPr>
          <w:rStyle w:val="StyleUnderline"/>
          <w:highlight w:val="yellow"/>
        </w:rPr>
        <w:t>22 percent said it’s their top</w:t>
      </w:r>
      <w:r w:rsidRPr="00144CB2">
        <w:rPr>
          <w:rStyle w:val="StyleUnderline"/>
        </w:rPr>
        <w:t xml:space="preserve"> set of </w:t>
      </w:r>
      <w:r w:rsidRPr="00824858">
        <w:rPr>
          <w:rStyle w:val="StyleUnderline"/>
          <w:highlight w:val="yellow"/>
        </w:rPr>
        <w:t>prioriti</w:t>
      </w:r>
      <w:r w:rsidRPr="00144CB2">
        <w:rPr>
          <w:rStyle w:val="StyleUnderline"/>
        </w:rPr>
        <w:t xml:space="preserve">es when casting votes, </w:t>
      </w:r>
      <w:r w:rsidRPr="00824858">
        <w:rPr>
          <w:rStyle w:val="StyleUnderline"/>
          <w:highlight w:val="yellow"/>
        </w:rPr>
        <w:t>compared with</w:t>
      </w:r>
      <w:r w:rsidRPr="00144CB2">
        <w:rPr>
          <w:rStyle w:val="StyleUnderline"/>
        </w:rPr>
        <w:t xml:space="preserve"> 16 percent of registered voters and </w:t>
      </w:r>
      <w:r w:rsidRPr="00824858">
        <w:rPr>
          <w:rStyle w:val="StyleUnderline"/>
          <w:highlight w:val="yellow"/>
        </w:rPr>
        <w:t>9 percent of Democrats</w:t>
      </w:r>
      <w:r w:rsidRPr="00144CB2">
        <w:rPr>
          <w:sz w:val="16"/>
        </w:rPr>
        <w:t>. Economic issues are the most important for GOP voters, at 41 percent.</w:t>
      </w:r>
      <w:r w:rsidRPr="00144CB2">
        <w:rPr>
          <w:sz w:val="12"/>
        </w:rPr>
        <w:t>¶</w:t>
      </w:r>
      <w:r w:rsidRPr="00144CB2">
        <w:rPr>
          <w:sz w:val="16"/>
        </w:rPr>
        <w:t xml:space="preserve"> In addition, </w:t>
      </w:r>
      <w:r w:rsidRPr="00824858">
        <w:rPr>
          <w:rStyle w:val="StyleUnderline"/>
          <w:highlight w:val="yellow"/>
        </w:rPr>
        <w:t>Republicans aren’t convinced the</w:t>
      </w:r>
      <w:r w:rsidRPr="00144CB2">
        <w:rPr>
          <w:rStyle w:val="StyleUnderline"/>
        </w:rPr>
        <w:t xml:space="preserve"> USA </w:t>
      </w:r>
      <w:r w:rsidRPr="00824858">
        <w:rPr>
          <w:rStyle w:val="StyleUnderline"/>
          <w:highlight w:val="yellow"/>
        </w:rPr>
        <w:t>Freedom Act will keep their personal information away from prying eyes</w:t>
      </w:r>
      <w:r w:rsidRPr="00144CB2">
        <w:rPr>
          <w:sz w:val="16"/>
        </w:rPr>
        <w:t xml:space="preserve">. Fewer than one in five said it would have a positive impact on protecting personal information. </w:t>
      </w:r>
      <w:r w:rsidRPr="00824858">
        <w:rPr>
          <w:rStyle w:val="StyleUnderline"/>
          <w:highlight w:val="yellow"/>
        </w:rPr>
        <w:t>Twenty percent said the law will decrease individual data security</w:t>
      </w:r>
      <w:r w:rsidRPr="00144CB2">
        <w:rPr>
          <w:rStyle w:val="StyleUnderline"/>
        </w:rPr>
        <w:t>,</w:t>
      </w:r>
      <w:r w:rsidRPr="00144CB2">
        <w:rPr>
          <w:sz w:val="16"/>
        </w:rPr>
        <w:t xml:space="preserve"> while 19 percent said it will help safeguard such info.</w:t>
      </w:r>
      <w:r w:rsidRPr="00144CB2">
        <w:rPr>
          <w:sz w:val="12"/>
        </w:rPr>
        <w:t>¶</w:t>
      </w:r>
      <w:r w:rsidRPr="00144CB2">
        <w:rPr>
          <w:sz w:val="16"/>
        </w:rPr>
        <w:t xml:space="preserve"> Among all registered voters polled, 18 percent predicted increased data security, compared with 15 percent who said protections would be weakened.</w:t>
      </w:r>
      <w:r w:rsidRPr="00144CB2">
        <w:rPr>
          <w:sz w:val="12"/>
        </w:rPr>
        <w:t>¶</w:t>
      </w:r>
      <w:r w:rsidRPr="00144CB2">
        <w:rPr>
          <w:sz w:val="16"/>
        </w:rPr>
        <w:t xml:space="preserve"> Among GOP voters and the general population, pluralities of 43 percent and 45 percent, respectively, said there would be no impact at all on personal info.</w:t>
      </w:r>
      <w:r w:rsidRPr="00144CB2">
        <w:rPr>
          <w:sz w:val="12"/>
        </w:rPr>
        <w:t>¶</w:t>
      </w:r>
      <w:r w:rsidRPr="00144CB2">
        <w:rPr>
          <w:sz w:val="16"/>
        </w:rPr>
        <w:t xml:space="preserve"> Skepticism about the effects of the law augurs poorly not only for Cruz, but also for fellow GOP presidential candidate Sen. Rand Paul (Ky.), even though he voted against the measure, saying it didn’t go far enough to protect civil liberties.</w:t>
      </w:r>
      <w:r w:rsidRPr="00144CB2">
        <w:rPr>
          <w:sz w:val="12"/>
        </w:rPr>
        <w:t>¶</w:t>
      </w:r>
      <w:r w:rsidRPr="00144CB2">
        <w:rPr>
          <w:sz w:val="16"/>
        </w:rPr>
        <w:t xml:space="preserve"> </w:t>
      </w:r>
      <w:r w:rsidRPr="00144CB2">
        <w:rPr>
          <w:rStyle w:val="StyleUnderline"/>
        </w:rPr>
        <w:t xml:space="preserve">Paul also wanted to </w:t>
      </w:r>
      <w:r w:rsidRPr="00824858">
        <w:rPr>
          <w:rStyle w:val="StyleUnderline"/>
          <w:highlight w:val="yellow"/>
        </w:rPr>
        <w:t>do away with the surveillance provisions</w:t>
      </w:r>
      <w:r w:rsidRPr="00144CB2">
        <w:rPr>
          <w:rStyle w:val="StyleUnderline"/>
        </w:rPr>
        <w:t xml:space="preserve"> altogether, </w:t>
      </w:r>
      <w:r w:rsidRPr="00824858">
        <w:rPr>
          <w:rStyle w:val="StyleUnderline"/>
          <w:highlight w:val="yellow"/>
        </w:rPr>
        <w:t>a less popular option among Republicans</w:t>
      </w:r>
      <w:r w:rsidRPr="00144CB2">
        <w:rPr>
          <w:rStyle w:val="StyleUnderline"/>
        </w:rPr>
        <w:t xml:space="preserve"> than extending modified versions, according to a Morning Consult </w:t>
      </w:r>
      <w:hyperlink r:id="rId19" w:history="1">
        <w:r w:rsidRPr="00144CB2">
          <w:rPr>
            <w:rStyle w:val="StyleUnderline"/>
          </w:rPr>
          <w:t>poll</w:t>
        </w:r>
      </w:hyperlink>
      <w:r w:rsidRPr="00144CB2">
        <w:rPr>
          <w:rStyle w:val="StyleUnderline"/>
        </w:rPr>
        <w:t xml:space="preserve"> in May. Twenty-six percent of Republicans favored allowing the provisions to lapse while 43 percent said Congress should renew them </w:t>
      </w:r>
      <w:hyperlink r:id="rId20" w:history="1">
        <w:r w:rsidRPr="00144CB2">
          <w:rPr>
            <w:rStyle w:val="StyleUnderline"/>
          </w:rPr>
          <w:t>with some modifications</w:t>
        </w:r>
      </w:hyperlink>
      <w:r w:rsidRPr="00144CB2">
        <w:rPr>
          <w:sz w:val="16"/>
        </w:rPr>
        <w:t>, which is what happened under the USA Freedom Act.</w:t>
      </w:r>
      <w:r w:rsidRPr="00144CB2">
        <w:rPr>
          <w:sz w:val="12"/>
        </w:rPr>
        <w:t>¶</w:t>
      </w:r>
      <w:r w:rsidRPr="00144CB2">
        <w:rPr>
          <w:sz w:val="16"/>
        </w:rPr>
        <w:t xml:space="preserve"> Sen. Marco Rubio, however, is one GOP presidential candidate in the chamber who stands to gain from voter dissatisfaction with the law. The Florida lawmaker favored a clean reauthorization of the Patriot Act surveillance authorities and voted against the USA Freedom Act.</w:t>
      </w:r>
      <w:r w:rsidRPr="00144CB2">
        <w:rPr>
          <w:sz w:val="12"/>
        </w:rPr>
        <w:t>¶</w:t>
      </w:r>
      <w:r w:rsidRPr="00144CB2">
        <w:rPr>
          <w:sz w:val="16"/>
        </w:rPr>
        <w:t xml:space="preserve"> “</w:t>
      </w:r>
      <w:r w:rsidRPr="00144CB2">
        <w:rPr>
          <w:rStyle w:val="StyleUnderline"/>
        </w:rPr>
        <w:t>Weak presidential leadership combined with a politically motivated misinformation campaign have now left the American people less safe than we’ve been at any point since the 9/11 attacks,</w:t>
      </w:r>
      <w:r w:rsidRPr="00144CB2">
        <w:rPr>
          <w:sz w:val="16"/>
        </w:rPr>
        <w:t>” Rubio said in a statement on June 2, the day President Obama signed the bill into law.</w:t>
      </w:r>
      <w:r w:rsidRPr="00144CB2">
        <w:rPr>
          <w:sz w:val="12"/>
        </w:rPr>
        <w:t>¶</w:t>
      </w:r>
      <w:r w:rsidRPr="00144CB2">
        <w:rPr>
          <w:sz w:val="16"/>
        </w:rPr>
        <w:t xml:space="preserve"> </w:t>
      </w:r>
      <w:r w:rsidRPr="00144CB2">
        <w:rPr>
          <w:rStyle w:val="StyleUnderline"/>
        </w:rPr>
        <w:t>Fourteen percent of Republicans favored a clean renewal of the authorities, compared with 12 percent of all registered voters,</w:t>
      </w:r>
      <w:r w:rsidRPr="00144CB2">
        <w:rPr>
          <w:sz w:val="16"/>
        </w:rPr>
        <w:t xml:space="preserve"> according to the May poll.</w:t>
      </w:r>
    </w:p>
    <w:p w14:paraId="7DC214A8" w14:textId="77777777" w:rsidR="0042094A" w:rsidRDefault="0042094A">
      <w:pPr>
        <w:rPr>
          <w:rFonts w:eastAsiaTheme="majorEastAsia" w:cstheme="majorBidi"/>
          <w:b/>
          <w:iCs/>
          <w:sz w:val="26"/>
        </w:rPr>
      </w:pPr>
      <w:r>
        <w:br w:type="page"/>
      </w:r>
    </w:p>
    <w:p w14:paraId="75F9E46F" w14:textId="0EBD6273" w:rsidR="0042094A" w:rsidRDefault="0042094A" w:rsidP="0042094A">
      <w:pPr>
        <w:pStyle w:val="Heading3"/>
      </w:pPr>
      <w:r>
        <w:lastRenderedPageBreak/>
        <w:t>GOP Links</w:t>
      </w:r>
    </w:p>
    <w:p w14:paraId="199F6C84" w14:textId="77777777" w:rsidR="0042094A" w:rsidRDefault="0042094A" w:rsidP="0042094A">
      <w:pPr>
        <w:pStyle w:val="Heading4"/>
      </w:pPr>
      <w:r>
        <w:t>GOP voters losing confidence in surveillance – plan would be a win for them</w:t>
      </w:r>
    </w:p>
    <w:p w14:paraId="1412C49F" w14:textId="77777777" w:rsidR="0042094A" w:rsidRPr="00777C3D" w:rsidRDefault="0042094A" w:rsidP="0042094A">
      <w:pPr>
        <w:rPr>
          <w:rStyle w:val="Style13ptBold"/>
        </w:rPr>
      </w:pPr>
      <w:proofErr w:type="spellStart"/>
      <w:r w:rsidRPr="00777C3D">
        <w:rPr>
          <w:rStyle w:val="Style13ptBold"/>
        </w:rPr>
        <w:t>Rainie</w:t>
      </w:r>
      <w:proofErr w:type="spellEnd"/>
      <w:r w:rsidRPr="00777C3D">
        <w:rPr>
          <w:rStyle w:val="Style13ptBold"/>
        </w:rPr>
        <w:t xml:space="preserve"> and Madden 3/16</w:t>
      </w:r>
    </w:p>
    <w:p w14:paraId="2F0DB1DF" w14:textId="77777777" w:rsidR="0042094A" w:rsidRPr="00777C3D" w:rsidRDefault="0042094A" w:rsidP="0042094A">
      <w:r w:rsidRPr="00777C3D">
        <w:t xml:space="preserve">MARCH 16, 2015¶ Americans’ Privacy Strategies Post-Snowden¶ BY </w:t>
      </w:r>
      <w:hyperlink r:id="rId21" w:tooltip="View the profile of Lee Rainie" w:history="1">
        <w:r w:rsidRPr="00777C3D">
          <w:rPr>
            <w:rStyle w:val="Hyperlink"/>
          </w:rPr>
          <w:t>LEE RAINIE</w:t>
        </w:r>
      </w:hyperlink>
      <w:r w:rsidRPr="00777C3D">
        <w:t xml:space="preserve"> AND </w:t>
      </w:r>
      <w:hyperlink r:id="rId22" w:tooltip="View the profile of Mary Madden" w:history="1">
        <w:r w:rsidRPr="00777C3D">
          <w:rPr>
            <w:rStyle w:val="Hyperlink"/>
          </w:rPr>
          <w:t>MARY MADDEN</w:t>
        </w:r>
      </w:hyperlink>
      <w:r w:rsidRPr="00777C3D">
        <w:t>¶ http://www.pewinternet.org/2015/03/16/Americans-Privacy-Strategies-Post-Snowden/</w:t>
      </w:r>
    </w:p>
    <w:p w14:paraId="3B6D9500" w14:textId="77777777" w:rsidR="0042094A" w:rsidRDefault="0042094A" w:rsidP="0042094A">
      <w:pPr>
        <w:rPr>
          <w:rStyle w:val="StyleUnderline"/>
        </w:rPr>
      </w:pPr>
      <w:r w:rsidRPr="00777C3D">
        <w:rPr>
          <w:rStyle w:val="StyleUnderline"/>
          <w:highlight w:val="yellow"/>
        </w:rPr>
        <w:t>This survey asked</w:t>
      </w:r>
      <w:r w:rsidRPr="00777C3D">
        <w:rPr>
          <w:rStyle w:val="StyleUnderline"/>
        </w:rPr>
        <w:t xml:space="preserve"> the 87% of </w:t>
      </w:r>
      <w:r w:rsidRPr="00777C3D">
        <w:rPr>
          <w:rStyle w:val="StyleUnderline"/>
          <w:highlight w:val="yellow"/>
        </w:rPr>
        <w:t>respondents</w:t>
      </w:r>
      <w:r w:rsidRPr="00777C3D">
        <w:rPr>
          <w:rStyle w:val="StyleUnderline"/>
        </w:rPr>
        <w:t xml:space="preserve"> who had heard about the surveillance programs</w:t>
      </w:r>
      <w:r w:rsidRPr="00F5749D">
        <w:t>: “As you have watched the developments in news stories about government monitoring programs over recent months</w:t>
      </w:r>
      <w:r w:rsidRPr="00777C3D">
        <w:rPr>
          <w:rStyle w:val="StyleUnderline"/>
        </w:rPr>
        <w:t xml:space="preserve">, </w:t>
      </w:r>
      <w:r w:rsidRPr="00777C3D">
        <w:rPr>
          <w:rStyle w:val="StyleUnderline"/>
          <w:highlight w:val="yellow"/>
        </w:rPr>
        <w:t>would you say</w:t>
      </w:r>
      <w:r w:rsidRPr="00777C3D">
        <w:rPr>
          <w:rStyle w:val="StyleUnderline"/>
        </w:rPr>
        <w:t xml:space="preserve"> that </w:t>
      </w:r>
      <w:r w:rsidRPr="00777C3D">
        <w:rPr>
          <w:rStyle w:val="StyleUnderline"/>
          <w:highlight w:val="yellow"/>
        </w:rPr>
        <w:t>you have become</w:t>
      </w:r>
      <w:r w:rsidRPr="00777C3D">
        <w:rPr>
          <w:rStyle w:val="StyleUnderline"/>
        </w:rPr>
        <w:t xml:space="preserve"> more confident or </w:t>
      </w:r>
      <w:r w:rsidRPr="00777C3D">
        <w:rPr>
          <w:rStyle w:val="StyleUnderline"/>
          <w:highlight w:val="yellow"/>
        </w:rPr>
        <w:t>less confident</w:t>
      </w:r>
      <w:r w:rsidRPr="00777C3D">
        <w:rPr>
          <w:rStyle w:val="StyleUnderline"/>
        </w:rPr>
        <w:t xml:space="preserve"> that the </w:t>
      </w:r>
      <w:r w:rsidRPr="00777C3D">
        <w:rPr>
          <w:rStyle w:val="StyleUnderline"/>
          <w:highlight w:val="yellow"/>
        </w:rPr>
        <w:t>programs are serving the public interest?</w:t>
      </w:r>
      <w:r w:rsidRPr="00777C3D">
        <w:rPr>
          <w:rStyle w:val="StyleUnderline"/>
        </w:rPr>
        <w:t>”</w:t>
      </w:r>
      <w:r w:rsidRPr="00F5749D">
        <w:t xml:space="preserve"> Some </w:t>
      </w:r>
      <w:r w:rsidR="008E3F53">
        <w:fldChar w:fldCharType="begin"/>
      </w:r>
      <w:r w:rsidR="008E3F53">
        <w:instrText xml:space="preserve"> HYPERLINK "https://twitter.com/intent/tweet?url=http://pewrsr.ch/1Cdqza</w:instrText>
      </w:r>
      <w:r w:rsidR="008E3F53">
        <w:instrText xml:space="preserve">M&amp;text=61%25%20of%20Americans%20aware%20of%20gov%20surveillance%20programs%20have%20become%20less%20confident%20the%20efforts%20serve%20the%20public%20interest" \t "_blank" </w:instrText>
      </w:r>
      <w:r w:rsidR="008E3F53">
        <w:fldChar w:fldCharType="separate"/>
      </w:r>
      <w:r w:rsidRPr="00777C3D">
        <w:rPr>
          <w:rStyle w:val="StyleUnderline"/>
          <w:highlight w:val="yellow"/>
        </w:rPr>
        <w:t>61%</w:t>
      </w:r>
      <w:r w:rsidRPr="00777C3D">
        <w:rPr>
          <w:rStyle w:val="StyleUnderline"/>
        </w:rPr>
        <w:t xml:space="preserve"> of them say they </w:t>
      </w:r>
      <w:r w:rsidRPr="00777C3D">
        <w:rPr>
          <w:rStyle w:val="StyleUnderline"/>
          <w:highlight w:val="yellow"/>
        </w:rPr>
        <w:t>have become less confident</w:t>
      </w:r>
      <w:r w:rsidRPr="00777C3D">
        <w:rPr>
          <w:rStyle w:val="StyleUnderline"/>
        </w:rPr>
        <w:t xml:space="preserve"> the surveillance efforts are serving the public interest</w:t>
      </w:r>
      <w:r w:rsidR="008E3F53">
        <w:rPr>
          <w:rStyle w:val="StyleUnderline"/>
        </w:rPr>
        <w:fldChar w:fldCharType="end"/>
      </w:r>
      <w:r w:rsidRPr="00777C3D">
        <w:rPr>
          <w:rStyle w:val="StyleUnderline"/>
        </w:rPr>
        <w:t xml:space="preserve"> after they have watched news and other developments </w:t>
      </w:r>
      <w:r w:rsidRPr="00777C3D">
        <w:rPr>
          <w:rStyle w:val="StyleUnderline"/>
          <w:highlight w:val="yellow"/>
        </w:rPr>
        <w:t>in recent months</w:t>
      </w:r>
      <w:r w:rsidRPr="00F5749D">
        <w:t xml:space="preserve"> and 37% say they have become more confident the programs serve the public interest. </w:t>
      </w:r>
      <w:r w:rsidRPr="00777C3D">
        <w:rPr>
          <w:rStyle w:val="StyleUnderline"/>
          <w:highlight w:val="yellow"/>
        </w:rPr>
        <w:t>Republicans</w:t>
      </w:r>
      <w:r w:rsidRPr="00777C3D">
        <w:rPr>
          <w:rStyle w:val="StyleUnderline"/>
        </w:rPr>
        <w:t xml:space="preserve"> and those leaning Republican </w:t>
      </w:r>
      <w:r w:rsidRPr="00777C3D">
        <w:rPr>
          <w:rStyle w:val="StyleUnderline"/>
          <w:highlight w:val="yellow"/>
        </w:rPr>
        <w:t>are more likely</w:t>
      </w:r>
      <w:r w:rsidRPr="00777C3D">
        <w:rPr>
          <w:rStyle w:val="StyleUnderline"/>
        </w:rPr>
        <w:t xml:space="preserve"> than Democrats and those leaning Democratic </w:t>
      </w:r>
      <w:r w:rsidRPr="00777C3D">
        <w:rPr>
          <w:rStyle w:val="StyleUnderline"/>
          <w:highlight w:val="yellow"/>
        </w:rPr>
        <w:t>to say they are losing confidence (70%</w:t>
      </w:r>
      <w:r w:rsidRPr="00777C3D">
        <w:rPr>
          <w:rStyle w:val="StyleUnderline"/>
        </w:rPr>
        <w:t xml:space="preserve"> vs. 55%).</w:t>
      </w:r>
    </w:p>
    <w:p w14:paraId="2FD88AD4" w14:textId="0553DFEC" w:rsidR="0042094A" w:rsidRDefault="0042094A" w:rsidP="0042094A">
      <w:pPr>
        <w:pStyle w:val="Heading4"/>
      </w:pPr>
      <w:r w:rsidRPr="00F5749D">
        <w:t>Restricting data collection has massive public support - especially among Republicans</w:t>
      </w:r>
    </w:p>
    <w:p w14:paraId="2152C368" w14:textId="77777777" w:rsidR="0042094A" w:rsidRPr="00F5749D" w:rsidRDefault="0042094A" w:rsidP="0042094A">
      <w:pPr>
        <w:rPr>
          <w:rStyle w:val="Style13ptBold"/>
        </w:rPr>
      </w:pPr>
      <w:r w:rsidRPr="00F5749D">
        <w:rPr>
          <w:rStyle w:val="Style13ptBold"/>
        </w:rPr>
        <w:t>Gao 5/29</w:t>
      </w:r>
    </w:p>
    <w:p w14:paraId="7F1F1ED4" w14:textId="77777777" w:rsidR="0042094A" w:rsidRPr="00F5749D" w:rsidRDefault="008E3F53" w:rsidP="0042094A">
      <w:hyperlink r:id="rId23" w:tooltip="View posts by George Gao" w:history="1">
        <w:r w:rsidR="0042094A" w:rsidRPr="00F5749D">
          <w:rPr>
            <w:rStyle w:val="Hyperlink"/>
          </w:rPr>
          <w:t>GEORGE GAO</w:t>
        </w:r>
      </w:hyperlink>
      <w:r w:rsidR="0042094A" w:rsidRPr="00F5749D">
        <w:t xml:space="preserve"> MAY 29, 2015 What Americans think about NSA surveillance, national security and privacy http://www.pewresearch.org/fact-tank/2015/05/29/what-americans-think-about-nsa-surveillance-national-security-and-privacy/</w:t>
      </w:r>
    </w:p>
    <w:p w14:paraId="67EEB81A" w14:textId="77777777" w:rsidR="0042094A" w:rsidRDefault="0042094A" w:rsidP="0042094A">
      <w:pPr>
        <w:rPr>
          <w:rStyle w:val="StyleUnderline"/>
        </w:rPr>
      </w:pPr>
      <w:r w:rsidRPr="00F5749D">
        <w:rPr>
          <w:rStyle w:val="StyleUnderline"/>
        </w:rPr>
        <w:t>A majority of Americans (</w:t>
      </w:r>
      <w:r w:rsidRPr="00777C3D">
        <w:rPr>
          <w:rStyle w:val="StyleUnderline"/>
          <w:highlight w:val="yellow"/>
        </w:rPr>
        <w:t>54%) disapprove of the</w:t>
      </w:r>
      <w:r w:rsidRPr="00F5749D">
        <w:rPr>
          <w:rStyle w:val="StyleUnderline"/>
        </w:rPr>
        <w:t xml:space="preserve"> U.S. </w:t>
      </w:r>
      <w:r w:rsidRPr="00777C3D">
        <w:rPr>
          <w:rStyle w:val="StyleUnderline"/>
          <w:highlight w:val="yellow"/>
        </w:rPr>
        <w:t>government’s collection of</w:t>
      </w:r>
      <w:r w:rsidRPr="00F5749D">
        <w:rPr>
          <w:rStyle w:val="StyleUnderline"/>
        </w:rPr>
        <w:t xml:space="preserve"> telephone and internet </w:t>
      </w:r>
      <w:r w:rsidRPr="00777C3D">
        <w:rPr>
          <w:rStyle w:val="StyleUnderline"/>
          <w:highlight w:val="yellow"/>
        </w:rPr>
        <w:t>data</w:t>
      </w:r>
      <w:r w:rsidRPr="00F5749D">
        <w:rPr>
          <w:rStyle w:val="StyleUnderline"/>
        </w:rPr>
        <w:t xml:space="preserve"> as part of anti-terrorism efforts</w:t>
      </w:r>
      <w:r w:rsidRPr="00F5749D">
        <w:rPr>
          <w:sz w:val="16"/>
        </w:rPr>
        <w:t xml:space="preserve">, while 42% approve of the program. Democrats are divided on the program, while </w:t>
      </w:r>
      <w:r w:rsidRPr="00777C3D">
        <w:rPr>
          <w:rStyle w:val="StyleUnderline"/>
          <w:highlight w:val="yellow"/>
        </w:rPr>
        <w:t>Republicans and independents are more likely to disapprove</w:t>
      </w:r>
      <w:r w:rsidRPr="00F5749D">
        <w:rPr>
          <w:rStyle w:val="StyleUnderline"/>
        </w:rPr>
        <w:t xml:space="preserve"> than approve, </w:t>
      </w:r>
      <w:hyperlink r:id="rId24" w:anchor="views-of-privacy-nsa-surveillance" w:history="1">
        <w:r w:rsidRPr="00F5749D">
          <w:rPr>
            <w:rStyle w:val="StyleUnderline"/>
          </w:rPr>
          <w:t>according to a survey we conducted last spring</w:t>
        </w:r>
      </w:hyperlink>
      <w:r w:rsidRPr="00F5749D">
        <w:rPr>
          <w:sz w:val="16"/>
        </w:rPr>
        <w:t>.</w:t>
      </w:r>
      <w:r w:rsidRPr="00F5749D">
        <w:rPr>
          <w:sz w:val="12"/>
        </w:rPr>
        <w:t>¶</w:t>
      </w:r>
      <w:r w:rsidRPr="00F5749D">
        <w:rPr>
          <w:sz w:val="16"/>
        </w:rPr>
        <w:t xml:space="preserve"> 2More broadly, </w:t>
      </w:r>
      <w:r w:rsidRPr="00F5749D">
        <w:rPr>
          <w:rStyle w:val="StyleUnderline"/>
        </w:rPr>
        <w:t xml:space="preserve">most Americans don’t see a need to sacrifice civil liberties to be safe from terrorism: In spring 2014, </w:t>
      </w:r>
      <w:r w:rsidRPr="00777C3D">
        <w:rPr>
          <w:rStyle w:val="StyleUnderline"/>
          <w:highlight w:val="yellow"/>
        </w:rPr>
        <w:t>74% said they should not give up privacy and freedom for the sake of safety</w:t>
      </w:r>
      <w:r w:rsidRPr="00F5749D">
        <w:rPr>
          <w:sz w:val="16"/>
        </w:rPr>
        <w:t xml:space="preserve">, while just 22% said the opposite. </w:t>
      </w:r>
      <w:r w:rsidRPr="00F5749D">
        <w:rPr>
          <w:rStyle w:val="StyleUnderline"/>
        </w:rPr>
        <w:t>This view had hardened since December 2004</w:t>
      </w:r>
      <w:r w:rsidRPr="00F5749D">
        <w:rPr>
          <w:sz w:val="16"/>
        </w:rPr>
        <w:t>, when 60% said they should not have to give up more privacy and freedom to be safe from terrorism</w:t>
      </w:r>
      <w:proofErr w:type="gramStart"/>
      <w:r w:rsidRPr="00F5749D">
        <w:rPr>
          <w:sz w:val="16"/>
        </w:rPr>
        <w:t>.</w:t>
      </w:r>
      <w:r w:rsidRPr="00F5749D">
        <w:rPr>
          <w:sz w:val="12"/>
        </w:rPr>
        <w:t>¶</w:t>
      </w:r>
      <w:proofErr w:type="gramEnd"/>
      <w:r w:rsidRPr="00F5749D">
        <w:rPr>
          <w:sz w:val="16"/>
        </w:rPr>
        <w:t xml:space="preserve"> While they have concerns about government surveillance, Americans also say anti-terrorism policies have not gone far enough to adequately protect them. More (49%) say this is their bigger concern than say they are concerned that policies have gone too far in restricting the average person’s civil liberties (37%), according to a January survey. While Americans held this view between 2004 and 2010, they briefly held the opposite view in July 2013, shortly after the Snowden leaks.</w:t>
      </w:r>
      <w:r w:rsidRPr="00F5749D">
        <w:rPr>
          <w:sz w:val="12"/>
        </w:rPr>
        <w:t>¶</w:t>
      </w:r>
      <w:r w:rsidRPr="00F5749D">
        <w:rPr>
          <w:sz w:val="16"/>
        </w:rPr>
        <w:t xml:space="preserve"> 4At the same time, Americans want to control their personal information, but few feel like they are able to. Most say it is important to control who can get their information (93%), as well as what information about them is collected (90%). But only 9% say they have a lot of control over how much information is collected about them, and 38% say they have some control, according to our survey conducted August-September 2014</w:t>
      </w:r>
      <w:proofErr w:type="gramStart"/>
      <w:r w:rsidRPr="00F5749D">
        <w:rPr>
          <w:sz w:val="16"/>
        </w:rPr>
        <w:t>.</w:t>
      </w:r>
      <w:r w:rsidRPr="00F5749D">
        <w:rPr>
          <w:sz w:val="12"/>
        </w:rPr>
        <w:t>¶</w:t>
      </w:r>
      <w:proofErr w:type="gramEnd"/>
      <w:r w:rsidRPr="00F5749D">
        <w:rPr>
          <w:sz w:val="16"/>
        </w:rPr>
        <w:t xml:space="preserve"> Just 6% of Americans say they are very confident that government agencies can keep their records private and secure, while 25% are somewhat confident. Similar shares express those views about their landline and cellular telephone companies. Most Americans have heard about the U.S. government’s surveillance programs, and some have changed their behavior because of it. Fully </w:t>
      </w:r>
      <w:r w:rsidRPr="00777C3D">
        <w:rPr>
          <w:rStyle w:val="StyleUnderline"/>
          <w:highlight w:val="yellow"/>
        </w:rPr>
        <w:t>87% are aware of the federal surveillance programs</w:t>
      </w:r>
      <w:r w:rsidRPr="00F5749D">
        <w:rPr>
          <w:rStyle w:val="StyleUnderline"/>
        </w:rPr>
        <w:t>; among those aware of the programs</w:t>
      </w:r>
      <w:r w:rsidRPr="00F5749D">
        <w:rPr>
          <w:sz w:val="16"/>
        </w:rPr>
        <w:t>, 25% – and 22% of adults overall – say they have changed the way they use technology at least somewhat after the Snowden revelations, according to our November 2014-January 2015 survey. Additionally</w:t>
      </w:r>
      <w:r w:rsidRPr="00F5749D">
        <w:rPr>
          <w:rStyle w:val="StyleUnderline"/>
        </w:rPr>
        <w:t>, 61% of those aware of the programs say they have become less confident that the programs are serving the public interest</w:t>
      </w:r>
      <w:r w:rsidRPr="00F5749D">
        <w:rPr>
          <w:sz w:val="16"/>
        </w:rPr>
        <w:t>.</w:t>
      </w:r>
      <w:r w:rsidRPr="00F5749D">
        <w:rPr>
          <w:sz w:val="12"/>
        </w:rPr>
        <w:t>¶</w:t>
      </w:r>
      <w:r w:rsidRPr="00F5749D">
        <w:rPr>
          <w:sz w:val="16"/>
        </w:rPr>
        <w:t xml:space="preserve"> 6The view from abroad is mostly one of disapproval. In most countries we surveyed in 2014, majorities opposed U.S. government monitoring of emails and phone calls of foreign leaders or their citizens. And a median of 62% in 43 countries also oppose U.S. monitoring of American citizens. In contrast, </w:t>
      </w:r>
      <w:r w:rsidRPr="00F5749D">
        <w:rPr>
          <w:rStyle w:val="StyleUnderline"/>
        </w:rPr>
        <w:t>Americans tilt toward the view that eavesdropping on foreign leaders is an acceptable practice</w:t>
      </w:r>
      <w:r w:rsidRPr="00F5749D">
        <w:rPr>
          <w:sz w:val="16"/>
        </w:rPr>
        <w:t>, though they are divided over using this technique on average people in other countries</w:t>
      </w:r>
      <w:r w:rsidRPr="00F5749D">
        <w:rPr>
          <w:rStyle w:val="StyleUnderline"/>
        </w:rPr>
        <w:t>. But six-in-ten Americans (</w:t>
      </w:r>
      <w:r w:rsidRPr="00777C3D">
        <w:rPr>
          <w:rStyle w:val="StyleUnderline"/>
          <w:highlight w:val="yellow"/>
        </w:rPr>
        <w:t>61%) also oppose the government monitoring communications of U.S. citizens.</w:t>
      </w:r>
    </w:p>
    <w:p w14:paraId="7885609E" w14:textId="77777777" w:rsidR="0042094A" w:rsidRPr="00B675A6" w:rsidRDefault="0042094A" w:rsidP="00715286">
      <w:pPr>
        <w:rPr>
          <w:sz w:val="12"/>
        </w:rPr>
      </w:pPr>
    </w:p>
    <w:p w14:paraId="2F131506" w14:textId="77777777" w:rsidR="00715286" w:rsidRDefault="00715286" w:rsidP="00715286">
      <w:pPr>
        <w:pStyle w:val="Heading3"/>
      </w:pPr>
      <w:r>
        <w:lastRenderedPageBreak/>
        <w:t>Obama</w:t>
      </w:r>
    </w:p>
    <w:p w14:paraId="2DD41F71" w14:textId="77777777" w:rsidR="00715286" w:rsidRDefault="00715286" w:rsidP="00715286">
      <w:pPr>
        <w:pStyle w:val="Heading4"/>
      </w:pPr>
      <w:r>
        <w:t xml:space="preserve">The Obama Presidency is over—it’s Hillary’s party now </w:t>
      </w:r>
    </w:p>
    <w:p w14:paraId="3DC6ED18" w14:textId="77777777" w:rsidR="00715286" w:rsidRPr="00CD4C6B" w:rsidRDefault="00715286" w:rsidP="00715286">
      <w:pPr>
        <w:rPr>
          <w:b/>
          <w:sz w:val="26"/>
        </w:rPr>
      </w:pPr>
      <w:r>
        <w:rPr>
          <w:rStyle w:val="Style13ptBold"/>
        </w:rPr>
        <w:t>Rothman 6/1</w:t>
      </w:r>
      <w:r>
        <w:rPr>
          <w:rStyle w:val="Style13ptBold"/>
        </w:rPr>
        <w:tab/>
        <w:t>2</w:t>
      </w:r>
      <w:r>
        <w:t xml:space="preserve"> [</w:t>
      </w:r>
      <w:r w:rsidRPr="00CA0B9F">
        <w:t>Noah Rothman</w:t>
      </w:r>
      <w:r>
        <w:t>, P</w:t>
      </w:r>
      <w:r w:rsidRPr="00CA0B9F">
        <w:t xml:space="preserve">olitical </w:t>
      </w:r>
      <w:r>
        <w:t>Analyst</w:t>
      </w:r>
      <w:r w:rsidRPr="00CA0B9F">
        <w:t xml:space="preserve">, “The Democratic Party is Officially Leaderless,” </w:t>
      </w:r>
      <w:r w:rsidRPr="00B675A6">
        <w:t>https://www.commentarymagazine.com/2015/06/12/how-obama-presidency-ends/</w:t>
      </w:r>
      <w:r>
        <w:t>; June 12, 2015; JW</w:t>
      </w:r>
      <w:r w:rsidRPr="00CA0B9F">
        <w:t>]</w:t>
      </w:r>
    </w:p>
    <w:p w14:paraId="138290A8" w14:textId="77777777" w:rsidR="00715286" w:rsidRDefault="00715286" w:rsidP="00715286">
      <w:pPr>
        <w:rPr>
          <w:rStyle w:val="StyleUnderline"/>
        </w:rPr>
      </w:pPr>
      <w:r w:rsidRPr="00B675A6">
        <w:rPr>
          <w:sz w:val="14"/>
        </w:rPr>
        <w:t xml:space="preserve">President Barack </w:t>
      </w:r>
      <w:r w:rsidRPr="00B675A6">
        <w:rPr>
          <w:rStyle w:val="StyleUnderline"/>
          <w:highlight w:val="cyan"/>
        </w:rPr>
        <w:t xml:space="preserve">Obama </w:t>
      </w:r>
      <w:r w:rsidRPr="003C6457">
        <w:rPr>
          <w:rStyle w:val="StyleUnderline"/>
        </w:rPr>
        <w:t>wanted Congress to pass a variety of trade-related proposals, and he didn’t want to have to rely on Republican votes in order to see that happen</w:t>
      </w:r>
      <w:r w:rsidRPr="00B675A6">
        <w:rPr>
          <w:sz w:val="14"/>
        </w:rPr>
        <w:t xml:space="preserve">. </w:t>
      </w:r>
      <w:r w:rsidRPr="00770B00">
        <w:rPr>
          <w:rStyle w:val="StyleUnderline"/>
        </w:rPr>
        <w:t xml:space="preserve">He </w:t>
      </w:r>
      <w:r w:rsidRPr="00B675A6">
        <w:rPr>
          <w:rStyle w:val="StyleUnderline"/>
          <w:highlight w:val="cyan"/>
        </w:rPr>
        <w:t>lobbied his fellow Democrats in favor of trade, and he lobbied them hard. In the end, it wasn’t enough</w:t>
      </w:r>
      <w:r w:rsidRPr="00B675A6">
        <w:rPr>
          <w:sz w:val="14"/>
        </w:rPr>
        <w:t xml:space="preserve">. On Friday, the president endured a stern censure from the very member of the party for whom he once served as a savior. </w:t>
      </w:r>
      <w:r w:rsidRPr="00CA0B9F">
        <w:rPr>
          <w:rStyle w:val="StyleUnderline"/>
        </w:rPr>
        <w:t xml:space="preserve">Barack Obama’s presidency is all but over. </w:t>
      </w:r>
      <w:r w:rsidRPr="00B675A6">
        <w:rPr>
          <w:rStyle w:val="StyleUnderline"/>
          <w:highlight w:val="cyan"/>
        </w:rPr>
        <w:t>It’s Hillary Clinton’s party</w:t>
      </w:r>
      <w:r w:rsidRPr="00CA0B9F">
        <w:rPr>
          <w:rStyle w:val="StyleUnderline"/>
        </w:rPr>
        <w:t xml:space="preserve"> </w:t>
      </w:r>
      <w:r w:rsidRPr="00B675A6">
        <w:rPr>
          <w:rStyle w:val="StyleUnderline"/>
          <w:highlight w:val="cyan"/>
        </w:rPr>
        <w:t>now, but she does not seem inclined to lead it so much</w:t>
      </w:r>
      <w:r w:rsidRPr="00CA0B9F">
        <w:rPr>
          <w:rStyle w:val="StyleUnderline"/>
        </w:rPr>
        <w:t xml:space="preserve"> as to emerge as its supervisor by default and through a process of attrition. </w:t>
      </w:r>
      <w:r w:rsidRPr="00B675A6">
        <w:rPr>
          <w:rStyle w:val="StyleUnderline"/>
          <w:highlight w:val="cyan"/>
        </w:rPr>
        <w:t xml:space="preserve">She is not in a hurry to rush that process, and there is no alternative Democratic leader waiting in the wings. </w:t>
      </w:r>
      <w:r w:rsidRPr="00CA0B9F">
        <w:rPr>
          <w:rStyle w:val="StyleUnderline"/>
        </w:rPr>
        <w:t xml:space="preserve">Inadvertently, </w:t>
      </w:r>
      <w:r w:rsidRPr="00B675A6">
        <w:rPr>
          <w:rStyle w:val="StyleUnderline"/>
          <w:highlight w:val="cyan"/>
        </w:rPr>
        <w:t>what House Democrats did on Friday was to decapitate their own party.</w:t>
      </w:r>
      <w:r w:rsidRPr="00CA0B9F">
        <w:rPr>
          <w:rStyle w:val="StyleUnderline"/>
        </w:rPr>
        <w:t xml:space="preserve"> By a hair’s margin, the</w:t>
      </w:r>
      <w:r w:rsidRPr="00B675A6">
        <w:rPr>
          <w:sz w:val="14"/>
        </w:rPr>
        <w:t xml:space="preserve"> GOP-dominated House passed fast-track trade promotional authority (TPA) that will allow the president to prioritize trade negotiations and conclude the terms of a free trade deal with 11 Pacific Rim countries. But by a resounding 302 to 126-vote margin, however, the House resoundingly rejected a Trade Adjustment Assistance (TAA) proposal passed in the Senate. The TAA, a giveaway to unions and other labor interests that will potentially be negatively impacted as a result of the passage of the Trans-Pacific Partnership, was soundly rejected. Obama was not merely supportive of the passage of both TPA and TAA; he pressed his fellow Democrats in the House to pass both proposals. During the annual indulgence that is the Congressional baseball game at Nationals Park on Thursday, the president surprised the press when made an impromptu visit to the Democratic dugout. </w:t>
      </w:r>
      <w:r w:rsidRPr="00770B00">
        <w:rPr>
          <w:rStyle w:val="StyleUnderline"/>
        </w:rPr>
        <w:t>He smiled and waved to the adoring crowds, but Obama wasn’t there merely to soak in the applause; he was there to work House Minority Leader Nancy Pelosi</w:t>
      </w:r>
      <w:r w:rsidRPr="00B675A6">
        <w:rPr>
          <w:sz w:val="14"/>
        </w:rPr>
        <w:t xml:space="preserve">. </w:t>
      </w:r>
      <w:r w:rsidRPr="00B675A6">
        <w:rPr>
          <w:rStyle w:val="StyleUnderline"/>
          <w:highlight w:val="cyan"/>
        </w:rPr>
        <w:t>It was clear that his cajoling was unsuccessful</w:t>
      </w:r>
      <w:r w:rsidRPr="00770B00">
        <w:rPr>
          <w:rStyle w:val="StyleUnderline"/>
        </w:rPr>
        <w:t xml:space="preserve"> on Friday morning when the president made another surprise visit to the Capitol Building to implore his fellow Democrats not to abandon him.</w:t>
      </w:r>
      <w:r w:rsidRPr="00B675A6">
        <w:rPr>
          <w:sz w:val="14"/>
        </w:rPr>
        <w:t xml:space="preserve"> </w:t>
      </w:r>
      <w:r w:rsidRPr="00B675A6">
        <w:rPr>
          <w:rStyle w:val="StyleUnderline"/>
          <w:highlight w:val="cyan"/>
        </w:rPr>
        <w:t>None of this extraordinary effort was enough</w:t>
      </w:r>
      <w:r w:rsidRPr="00770B00">
        <w:rPr>
          <w:rStyle w:val="StyleUnderline"/>
        </w:rPr>
        <w:t>.</w:t>
      </w:r>
      <w:r w:rsidRPr="006F6293">
        <w:rPr>
          <w:rStyle w:val="StyleUnderline"/>
          <w:sz w:val="12"/>
        </w:rPr>
        <w:t>¶</w:t>
      </w:r>
      <w:r w:rsidRPr="00B675A6">
        <w:rPr>
          <w:sz w:val="14"/>
        </w:rPr>
        <w:t xml:space="preserve"> “[A] president who has long kept Congress at arm’s length may have paid a price,” the New York Times reported. </w:t>
      </w:r>
      <w:r w:rsidRPr="00B675A6">
        <w:rPr>
          <w:rStyle w:val="StyleUnderline"/>
          <w:highlight w:val="cyan"/>
        </w:rPr>
        <w:t>And Democrats were not shy about scolding the president’s approach to lobbying</w:t>
      </w:r>
      <w:r w:rsidRPr="00770B00">
        <w:rPr>
          <w:rStyle w:val="StyleUnderline"/>
        </w:rPr>
        <w:t xml:space="preserve"> his fellow Democrats in the press and on the record. “I wish there had been much better outreach,</w:t>
      </w:r>
      <w:r w:rsidRPr="00B675A6">
        <w:rPr>
          <w:sz w:val="14"/>
        </w:rPr>
        <w:t>” Texas Democratic Representative Henry Cuellar lamented</w:t>
      </w:r>
      <w:proofErr w:type="gramStart"/>
      <w:r w:rsidRPr="00B675A6">
        <w:rPr>
          <w:sz w:val="14"/>
        </w:rPr>
        <w:t>.¶</w:t>
      </w:r>
      <w:proofErr w:type="gramEnd"/>
      <w:r w:rsidRPr="00B675A6">
        <w:rPr>
          <w:sz w:val="14"/>
        </w:rPr>
        <w:t xml:space="preserve"> Other anonymous Democrats were even sterner in their rebukes of Obama, according to the background quotes they gave CNN host Jake Tapper. “</w:t>
      </w:r>
      <w:r w:rsidRPr="00770B00">
        <w:rPr>
          <w:rStyle w:val="StyleUnderline"/>
        </w:rPr>
        <w:t>Pelosi sealed the deal to vote no.”</w:t>
      </w:r>
      <w:r w:rsidRPr="00B675A6">
        <w:rPr>
          <w:sz w:val="14"/>
        </w:rPr>
        <w:t xml:space="preserve"> </w:t>
      </w:r>
      <w:r w:rsidRPr="00B675A6">
        <w:rPr>
          <w:rStyle w:val="StyleUnderline"/>
          <w:highlight w:val="cyan"/>
        </w:rPr>
        <w:t>“Democrats believe they often are taken [for] granted and not appreciated</w:t>
      </w:r>
      <w:r w:rsidRPr="00770B00">
        <w:rPr>
          <w:rStyle w:val="StyleUnderline"/>
        </w:rPr>
        <w:t>.” “[</w:t>
      </w:r>
      <w:r w:rsidRPr="00B675A6">
        <w:rPr>
          <w:rStyle w:val="StyleUnderline"/>
          <w:highlight w:val="cyan"/>
        </w:rPr>
        <w:t>Obama] was fine until he turned it at the end and became indignant and alienated some folks</w:t>
      </w:r>
      <w:r w:rsidRPr="00B675A6">
        <w:rPr>
          <w:b/>
          <w:sz w:val="14"/>
          <w:highlight w:val="cyan"/>
        </w:rPr>
        <w:t>.</w:t>
      </w:r>
      <w:r w:rsidRPr="00B675A6">
        <w:rPr>
          <w:sz w:val="14"/>
        </w:rPr>
        <w:t xml:space="preserve">”¶ “Democrats desert their president,” screamed an apoplectic New York Times headline. “As they return to their home districts for the weekend, Democrats will now have the distinct pleasure of experiencing what Republicans have undergone for the last few years – a narrative of their party in disarray and </w:t>
      </w:r>
      <w:proofErr w:type="spellStart"/>
      <w:r w:rsidRPr="00B675A6">
        <w:rPr>
          <w:sz w:val="14"/>
        </w:rPr>
        <w:t>divided.”</w:t>
      </w:r>
      <w:r w:rsidRPr="00B675A6">
        <w:rPr>
          <w:rStyle w:val="Emphasis"/>
          <w:highlight w:val="cyan"/>
        </w:rPr>
        <w:t>The</w:t>
      </w:r>
      <w:proofErr w:type="spellEnd"/>
      <w:r w:rsidRPr="00B675A6">
        <w:rPr>
          <w:rStyle w:val="Emphasis"/>
          <w:highlight w:val="cyan"/>
        </w:rPr>
        <w:t xml:space="preserve"> Obama presidency is over</w:t>
      </w:r>
      <w:r w:rsidRPr="00B675A6">
        <w:rPr>
          <w:sz w:val="14"/>
        </w:rPr>
        <w:t xml:space="preserve">. </w:t>
      </w:r>
      <w:r w:rsidRPr="00B675A6">
        <w:rPr>
          <w:rStyle w:val="StyleUnderline"/>
          <w:highlight w:val="cyan"/>
        </w:rPr>
        <w:t>For Democrats, the transition into the era of Hillary Clinton began in earnest on Friday</w:t>
      </w:r>
      <w:r w:rsidRPr="00B675A6">
        <w:rPr>
          <w:sz w:val="14"/>
          <w:highlight w:val="cyan"/>
        </w:rPr>
        <w:t>,</w:t>
      </w:r>
      <w:r w:rsidRPr="00B675A6">
        <w:rPr>
          <w:sz w:val="14"/>
        </w:rPr>
        <w:t xml:space="preserve"> but it did so without her participation. On the issue of trade, as well as a whole host of pressing matters related to public policy, </w:t>
      </w:r>
      <w:r w:rsidRPr="00B675A6">
        <w:rPr>
          <w:rStyle w:val="StyleUnderline"/>
          <w:highlight w:val="cyan"/>
        </w:rPr>
        <w:t>Hillary Clinton has chosen to keep quiet.</w:t>
      </w:r>
    </w:p>
    <w:p w14:paraId="5625BFE4" w14:textId="77777777" w:rsidR="00715286" w:rsidRDefault="00715286" w:rsidP="00715286">
      <w:pPr>
        <w:pStyle w:val="Heading4"/>
      </w:pPr>
      <w:r>
        <w:t xml:space="preserve">Obama’s actions get attached—current support for Hillary proves </w:t>
      </w:r>
    </w:p>
    <w:p w14:paraId="013F6EDD" w14:textId="77777777" w:rsidR="00715286" w:rsidRPr="00C967A0" w:rsidRDefault="00715286" w:rsidP="00715286">
      <w:pPr>
        <w:rPr>
          <w:rStyle w:val="Style13ptBold"/>
        </w:rPr>
      </w:pPr>
      <w:proofErr w:type="spellStart"/>
      <w:r w:rsidRPr="000B51A5">
        <w:rPr>
          <w:rStyle w:val="Style13ptBold"/>
        </w:rPr>
        <w:t>Pindell</w:t>
      </w:r>
      <w:proofErr w:type="spellEnd"/>
      <w:r w:rsidRPr="000B51A5">
        <w:rPr>
          <w:rStyle w:val="Style13ptBold"/>
        </w:rPr>
        <w:t xml:space="preserve"> 6/27</w:t>
      </w:r>
      <w:r w:rsidRPr="000B51A5">
        <w:t xml:space="preserve"> [James </w:t>
      </w:r>
      <w:proofErr w:type="spellStart"/>
      <w:r w:rsidRPr="000B51A5">
        <w:t>Pindell</w:t>
      </w:r>
      <w:proofErr w:type="spellEnd"/>
      <w:r w:rsidRPr="000B51A5">
        <w:t>; Political Analyst for the Boston Globe; "In Unity, N.H., Obama-Clinton bond was born"; https://www.bostonglobe.com/metro/2015/06/26/unity-obama-clinton-bond-was-born/ytbkcLJhmdMZxoS0F1GCLP/story.html; June 27, 2015; JW]</w:t>
      </w:r>
    </w:p>
    <w:p w14:paraId="798CD060" w14:textId="77777777" w:rsidR="00715286" w:rsidRPr="000B51A5" w:rsidRDefault="00715286" w:rsidP="00715286">
      <w:pPr>
        <w:rPr>
          <w:rStyle w:val="StyleUnderline"/>
        </w:rPr>
      </w:pPr>
      <w:r w:rsidRPr="00B675A6">
        <w:rPr>
          <w:rStyle w:val="StyleUnderline"/>
          <w:highlight w:val="cyan"/>
        </w:rPr>
        <w:t>Seven years ago</w:t>
      </w:r>
      <w:r w:rsidRPr="000B51A5">
        <w:rPr>
          <w:rStyle w:val="StyleUnderline"/>
        </w:rPr>
        <w:t xml:space="preserve">, </w:t>
      </w:r>
      <w:r w:rsidRPr="00B675A6">
        <w:rPr>
          <w:sz w:val="14"/>
        </w:rPr>
        <w:t xml:space="preserve">on an elementary school soccer field, </w:t>
      </w:r>
      <w:r w:rsidRPr="000B51A5">
        <w:rPr>
          <w:rStyle w:val="StyleUnderline"/>
        </w:rPr>
        <w:t>Hillary</w:t>
      </w:r>
      <w:r w:rsidRPr="00B675A6">
        <w:rPr>
          <w:sz w:val="14"/>
        </w:rPr>
        <w:t xml:space="preserve"> Rodham </w:t>
      </w:r>
      <w:r w:rsidRPr="00B675A6">
        <w:rPr>
          <w:rStyle w:val="StyleUnderline"/>
          <w:highlight w:val="cyan"/>
        </w:rPr>
        <w:t>Clinton</w:t>
      </w:r>
      <w:r w:rsidRPr="000B51A5">
        <w:rPr>
          <w:rStyle w:val="StyleUnderline"/>
        </w:rPr>
        <w:t xml:space="preserve"> </w:t>
      </w:r>
      <w:r w:rsidRPr="00B675A6">
        <w:rPr>
          <w:rStyle w:val="StyleUnderline"/>
          <w:highlight w:val="cyan"/>
        </w:rPr>
        <w:t>started on a path to become the most dominant</w:t>
      </w:r>
      <w:r w:rsidRPr="000B51A5">
        <w:rPr>
          <w:rStyle w:val="StyleUnderline"/>
        </w:rPr>
        <w:t xml:space="preserve"> </w:t>
      </w:r>
      <w:proofErr w:type="spellStart"/>
      <w:r w:rsidRPr="000B51A5">
        <w:rPr>
          <w:rStyle w:val="StyleUnderline"/>
        </w:rPr>
        <w:t>nonincumbent</w:t>
      </w:r>
      <w:proofErr w:type="spellEnd"/>
      <w:r w:rsidRPr="000B51A5">
        <w:rPr>
          <w:rStyle w:val="StyleUnderline"/>
        </w:rPr>
        <w:t xml:space="preserve"> </w:t>
      </w:r>
      <w:r w:rsidRPr="00B675A6">
        <w:rPr>
          <w:rStyle w:val="StyleUnderline"/>
          <w:highlight w:val="cyan"/>
        </w:rPr>
        <w:t xml:space="preserve">candidate for president </w:t>
      </w:r>
      <w:r w:rsidRPr="009C5892">
        <w:rPr>
          <w:rStyle w:val="StyleUnderline"/>
        </w:rPr>
        <w:t>in American history</w:t>
      </w:r>
      <w:r w:rsidRPr="00B675A6">
        <w:rPr>
          <w:sz w:val="14"/>
        </w:rPr>
        <w:t xml:space="preserve">. </w:t>
      </w:r>
      <w:r w:rsidRPr="000B51A5">
        <w:rPr>
          <w:rStyle w:val="StyleUnderline"/>
        </w:rPr>
        <w:t>On July 27, 2008, thousands came to</w:t>
      </w:r>
      <w:r w:rsidRPr="00B675A6">
        <w:rPr>
          <w:sz w:val="14"/>
        </w:rPr>
        <w:t xml:space="preserve"> a rural town of 1,700, miles from interstates and airports, to </w:t>
      </w:r>
      <w:r w:rsidRPr="000B51A5">
        <w:rPr>
          <w:rStyle w:val="StyleUnderline"/>
        </w:rPr>
        <w:t>witness the first joint campaign appearance between Clinton and her rival</w:t>
      </w:r>
      <w:r w:rsidRPr="00B675A6">
        <w:rPr>
          <w:sz w:val="14"/>
        </w:rPr>
        <w:t xml:space="preserve"> for the previous 16 months, Barack </w:t>
      </w:r>
      <w:r w:rsidRPr="000B51A5">
        <w:rPr>
          <w:rStyle w:val="StyleUnderline"/>
        </w:rPr>
        <w:t>Obama</w:t>
      </w:r>
      <w:r w:rsidRPr="00B675A6">
        <w:rPr>
          <w:sz w:val="14"/>
        </w:rPr>
        <w:t xml:space="preserve">. </w:t>
      </w:r>
      <w:r w:rsidRPr="000B51A5">
        <w:rPr>
          <w:rStyle w:val="StyleUnderline"/>
        </w:rPr>
        <w:t>Clinton had conceded the race just days earlier, and now she found herself trying to bring unity to the party in a town by that name</w:t>
      </w:r>
      <w:r w:rsidRPr="00B675A6">
        <w:rPr>
          <w:sz w:val="14"/>
        </w:rPr>
        <w:t>. “We may have started on separate paths,” Clinton said onstage that day, “but today our paths have merged</w:t>
      </w:r>
      <w:r w:rsidRPr="00B675A6">
        <w:rPr>
          <w:rStyle w:val="StyleUnderline"/>
          <w:highlight w:val="cyan"/>
        </w:rPr>
        <w:t>.” The message was encouraging to supporters of Obama</w:t>
      </w:r>
      <w:r w:rsidRPr="00B675A6">
        <w:rPr>
          <w:sz w:val="14"/>
        </w:rPr>
        <w:t xml:space="preserve"> — and in New Hampshire, those good feelings have lingered. “</w:t>
      </w:r>
      <w:r w:rsidRPr="00B675A6">
        <w:rPr>
          <w:rStyle w:val="Emphasis"/>
          <w:highlight w:val="cyan"/>
        </w:rPr>
        <w:t xml:space="preserve">I don’t think there is any doubt that the reason a big chunk of the </w:t>
      </w:r>
      <w:r w:rsidRPr="00B675A6">
        <w:rPr>
          <w:rStyle w:val="Emphasis"/>
          <w:highlight w:val="cyan"/>
        </w:rPr>
        <w:lastRenderedPageBreak/>
        <w:t>Obama coalition is with Hillary today is because Hillary was with Obama in unity and afterward</w:t>
      </w:r>
      <w:r w:rsidRPr="00B675A6">
        <w:rPr>
          <w:sz w:val="14"/>
        </w:rPr>
        <w:t>,” said Jim Demers, Obama’s most prominent supporter in New Hampshire. “I see it in the phone calls to Obama supporters I make every day.” “It was one of the biggest days in New Hampshire politics,” Sullivan said. “</w:t>
      </w:r>
      <w:r w:rsidRPr="00B675A6">
        <w:rPr>
          <w:rStyle w:val="Emphasis"/>
          <w:highlight w:val="cyan"/>
        </w:rPr>
        <w:t>That event really set a tone that helped Obama win two general elections</w:t>
      </w:r>
      <w:r w:rsidRPr="000B51A5">
        <w:rPr>
          <w:rStyle w:val="Emphasis"/>
        </w:rPr>
        <w:t xml:space="preserve"> in the state </w:t>
      </w:r>
      <w:r w:rsidRPr="00B675A6">
        <w:rPr>
          <w:rStyle w:val="Emphasis"/>
          <w:highlight w:val="cyan"/>
        </w:rPr>
        <w:t>and is helping Hillary today</w:t>
      </w:r>
      <w:r w:rsidRPr="00B675A6">
        <w:rPr>
          <w:sz w:val="14"/>
        </w:rPr>
        <w:t>. Past presidential primaries in the state have ended with a rift, but this prevented that. Everyone was just happy.” “</w:t>
      </w:r>
      <w:r w:rsidRPr="00B675A6">
        <w:rPr>
          <w:rStyle w:val="Emphasis"/>
          <w:highlight w:val="cyan"/>
        </w:rPr>
        <w:t>It was a very symbolic momen</w:t>
      </w:r>
      <w:r w:rsidRPr="00B675A6">
        <w:rPr>
          <w:rStyle w:val="StyleUnderline"/>
          <w:highlight w:val="cyan"/>
        </w:rPr>
        <w:t>t</w:t>
      </w:r>
      <w:r w:rsidRPr="000B51A5">
        <w:rPr>
          <w:rStyle w:val="StyleUnderline"/>
        </w:rPr>
        <w:t>,”</w:t>
      </w:r>
      <w:r w:rsidRPr="00B675A6">
        <w:rPr>
          <w:sz w:val="14"/>
        </w:rPr>
        <w:t xml:space="preserve"> Demers said recalling the day. “</w:t>
      </w:r>
      <w:r w:rsidRPr="00B675A6">
        <w:rPr>
          <w:rStyle w:val="Emphasis"/>
          <w:highlight w:val="cyan"/>
        </w:rPr>
        <w:t>When Hillary stood there and told her supporters she was on the same team, it was a moment that Obama supporters began to see Hillary in an entirely different light</w:t>
      </w:r>
      <w:r w:rsidRPr="00B675A6">
        <w:rPr>
          <w:sz w:val="14"/>
          <w:highlight w:val="cyan"/>
        </w:rPr>
        <w:t>.”</w:t>
      </w:r>
      <w:r w:rsidRPr="00B675A6">
        <w:rPr>
          <w:sz w:val="14"/>
        </w:rPr>
        <w:t xml:space="preserve"> “</w:t>
      </w:r>
      <w:r w:rsidRPr="000B51A5">
        <w:rPr>
          <w:rStyle w:val="StyleUnderline"/>
        </w:rPr>
        <w:t>Without Unity, Clinton may not have even been secretary of state,</w:t>
      </w:r>
      <w:r w:rsidRPr="00B675A6">
        <w:rPr>
          <w:sz w:val="14"/>
        </w:rPr>
        <w:t xml:space="preserve"> </w:t>
      </w:r>
      <w:r w:rsidRPr="000B51A5">
        <w:rPr>
          <w:rStyle w:val="StyleUnderline"/>
        </w:rPr>
        <w:t>and who knows if she would even be running for president today, much less in the strong position she is in.”</w:t>
      </w:r>
    </w:p>
    <w:p w14:paraId="3C5A50A6" w14:textId="77777777" w:rsidR="00715286" w:rsidRDefault="00715286" w:rsidP="00715286">
      <w:pPr>
        <w:pStyle w:val="Heading4"/>
      </w:pPr>
      <w:r>
        <w:t xml:space="preserve">Obama’s actions get attached to Hillary—ACA proves </w:t>
      </w:r>
    </w:p>
    <w:p w14:paraId="6FD4B22A" w14:textId="77777777" w:rsidR="00715286" w:rsidRPr="00851E04" w:rsidRDefault="00715286" w:rsidP="00715286">
      <w:pPr>
        <w:rPr>
          <w:rStyle w:val="Style13ptBold"/>
        </w:rPr>
      </w:pPr>
      <w:r>
        <w:rPr>
          <w:rStyle w:val="Style13ptBold"/>
        </w:rPr>
        <w:t xml:space="preserve">Wald 6/25 </w:t>
      </w:r>
      <w:r w:rsidRPr="00851E04">
        <w:t>[Alex Seitz-Wald; Political Analyst for MSCNB; "Hillary Clinton won’t have to fight Obama’s battles on health care"; http://www.msnbc.com/msnbc/clinton-wont-have-fight-obamas-battles-health-care; June 25, 2015; JW]</w:t>
      </w:r>
    </w:p>
    <w:p w14:paraId="4DC3E87F" w14:textId="77777777" w:rsidR="00715286" w:rsidRPr="00B675A6" w:rsidRDefault="00715286" w:rsidP="00715286">
      <w:pPr>
        <w:rPr>
          <w:sz w:val="14"/>
        </w:rPr>
      </w:pPr>
      <w:r w:rsidRPr="00B675A6">
        <w:rPr>
          <w:rStyle w:val="Emphasis"/>
          <w:highlight w:val="cyan"/>
        </w:rPr>
        <w:t>If Hillary Clinton takes the oath</w:t>
      </w:r>
      <w:r w:rsidRPr="002E5A92">
        <w:rPr>
          <w:rStyle w:val="Emphasis"/>
        </w:rPr>
        <w:t xml:space="preserve"> of office on January 20, 2017</w:t>
      </w:r>
      <w:r w:rsidRPr="00B675A6">
        <w:rPr>
          <w:rStyle w:val="Emphasis"/>
          <w:highlight w:val="cyan"/>
        </w:rPr>
        <w:t>, she’ll inherit a health care reform law that will be</w:t>
      </w:r>
      <w:r w:rsidRPr="002E5A92">
        <w:rPr>
          <w:rStyle w:val="Emphasis"/>
        </w:rPr>
        <w:t xml:space="preserve"> </w:t>
      </w:r>
      <w:r w:rsidRPr="00B675A6">
        <w:rPr>
          <w:rStyle w:val="Emphasis"/>
          <w:highlight w:val="cyan"/>
        </w:rPr>
        <w:t>already</w:t>
      </w:r>
      <w:r w:rsidRPr="002E5A92">
        <w:rPr>
          <w:rStyle w:val="Emphasis"/>
        </w:rPr>
        <w:t xml:space="preserve"> seven years old and likely </w:t>
      </w:r>
      <w:r w:rsidRPr="00B675A6">
        <w:rPr>
          <w:rStyle w:val="Emphasis"/>
          <w:highlight w:val="cyan"/>
        </w:rPr>
        <w:t>deeply entrenched</w:t>
      </w:r>
      <w:r w:rsidRPr="002E5A92">
        <w:rPr>
          <w:rStyle w:val="Emphasis"/>
        </w:rPr>
        <w:t>,</w:t>
      </w:r>
      <w:r w:rsidRPr="00B675A6">
        <w:rPr>
          <w:sz w:val="14"/>
        </w:rPr>
        <w:t xml:space="preserve"> thanks in part to Thursday’s Supreme Court ruling upholding the subsidy system for state-based exchanges. </w:t>
      </w:r>
      <w:r w:rsidRPr="00B675A6">
        <w:rPr>
          <w:rStyle w:val="StyleUnderline"/>
          <w:highlight w:val="cyan"/>
        </w:rPr>
        <w:t>Health care has been one of the defining issues of Clinton’s</w:t>
      </w:r>
      <w:r w:rsidRPr="002E5A92">
        <w:rPr>
          <w:rStyle w:val="StyleUnderline"/>
        </w:rPr>
        <w:t xml:space="preserve"> long </w:t>
      </w:r>
      <w:r w:rsidRPr="00B675A6">
        <w:rPr>
          <w:rStyle w:val="StyleUnderline"/>
          <w:highlight w:val="cyan"/>
        </w:rPr>
        <w:t>career</w:t>
      </w:r>
      <w:r w:rsidRPr="002E5A92">
        <w:rPr>
          <w:rStyle w:val="StyleUnderline"/>
        </w:rPr>
        <w:t xml:space="preserve"> in public life,</w:t>
      </w:r>
      <w:r w:rsidRPr="00B675A6">
        <w:rPr>
          <w:sz w:val="14"/>
        </w:rPr>
        <w:t xml:space="preserve"> capped by an ambitious but ultimately doomed effort to create a universal health care system under her husband’s administration in 1993. </w:t>
      </w:r>
      <w:r w:rsidRPr="002E5A92">
        <w:rPr>
          <w:rStyle w:val="StyleUnderline"/>
        </w:rPr>
        <w:t>By securing the future of the Affordable Care Act, the court’s ruling could allow Clinton to complete one of the biggest unfinished goals of her career by building on the law that bears her one-time rival’s name.</w:t>
      </w:r>
      <w:r w:rsidRPr="00B675A6">
        <w:rPr>
          <w:sz w:val="14"/>
        </w:rPr>
        <w:t xml:space="preserve"> “This morning, the Supreme Court sided with common sense and America’s families, and confirmed again that the Affordable Care Act is the law of land – and it’s here to stay,” </w:t>
      </w:r>
      <w:r w:rsidRPr="00B675A6">
        <w:rPr>
          <w:rStyle w:val="StyleUnderline"/>
          <w:highlight w:val="cyan"/>
        </w:rPr>
        <w:t>Clinton said</w:t>
      </w:r>
      <w:r w:rsidRPr="00851E04">
        <w:rPr>
          <w:rStyle w:val="StyleUnderline"/>
        </w:rPr>
        <w:t xml:space="preserve"> in an email to supporters. “</w:t>
      </w:r>
      <w:r w:rsidRPr="00B675A6">
        <w:rPr>
          <w:rStyle w:val="StyleUnderline"/>
          <w:highlight w:val="cyan"/>
        </w:rPr>
        <w:t>The next president will either protect and expand health care for every American, or undo the progress</w:t>
      </w:r>
      <w:r w:rsidRPr="00851E04">
        <w:rPr>
          <w:rStyle w:val="StyleUnderline"/>
        </w:rPr>
        <w:t xml:space="preserve"> we’ve made</w:t>
      </w:r>
      <w:r>
        <w:rPr>
          <w:rStyle w:val="StyleUnderline"/>
        </w:rPr>
        <w:t>.</w:t>
      </w:r>
      <w:r w:rsidRPr="00B675A6">
        <w:rPr>
          <w:sz w:val="14"/>
        </w:rPr>
        <w:t xml:space="preserve"> Politically, the ruling preserves the status quo. While Republicans will keep talking about repealing Obamacare as long as it motivates their base, most probably know it’s now practically infeasible. And the GOP remains deeply divided on how to replace the law, making it unlikely the party will unite behind an alternative. Clinton will likely not feel much pressure to endorse major changes to the law. While only eight percent of Americans think the Affordable Care Act is working well, according to a new NBC News/Wall Street Journal poll, most say the want the law preserved and improved rather than nixed. </w:t>
      </w:r>
      <w:r w:rsidRPr="00877E65">
        <w:rPr>
          <w:rStyle w:val="StyleUnderline"/>
        </w:rPr>
        <w:t xml:space="preserve">Among Democrats, whom Clinton will need to win over in the primary election and turnout in the general election, more than three-quarters think the law is working. </w:t>
      </w:r>
      <w:r w:rsidRPr="00B675A6">
        <w:rPr>
          <w:sz w:val="14"/>
        </w:rPr>
        <w:t xml:space="preserve">Obamacare didn’t sink Obama in 2012 and will likely be even less of an issue in 2016, when repealing it would mean actively taking away healthcare from millions of Americans. In his remarks in the Rose Garden Thursday, Obama said it was time to switch from defense to offense on health care. After five years of relentless attacks, three elections, a mismanaged roll out, and two legal challenges that went all the way to the Supreme Court, the existence of the law is finally secure. “The Affordable Care Act is here to stay,” he said. “There will be parts of the law that will still need to be improved. And if we can stop refighting old political battles that keep us gridlocked, then we could actually make the law work even better for everybody.” White House Press Secretary Josh Earnest said that in its waning days, the Obama administration will focus on implementing the law to maximize its impact. That will include pushing more governors to expand Medicaid and create their own exchanges. </w:t>
      </w:r>
      <w:r w:rsidRPr="00851E04">
        <w:rPr>
          <w:rStyle w:val="StyleUnderline"/>
        </w:rPr>
        <w:t xml:space="preserve">But improvements on top of the existing statute will likely have to wait until the next presidency. </w:t>
      </w:r>
      <w:r w:rsidRPr="00851E04">
        <w:rPr>
          <w:rStyle w:val="Emphasis"/>
        </w:rPr>
        <w:t xml:space="preserve">When asked Obama, </w:t>
      </w:r>
      <w:r w:rsidRPr="00B675A6">
        <w:rPr>
          <w:rStyle w:val="Emphasis"/>
          <w:highlight w:val="cyan"/>
        </w:rPr>
        <w:t>Clinton has often spoken of her potential presidency as finishing some of the big projects Obama started</w:t>
      </w:r>
      <w:r w:rsidRPr="00851E04">
        <w:rPr>
          <w:rStyle w:val="Emphasis"/>
        </w:rPr>
        <w:t xml:space="preserve">, </w:t>
      </w:r>
      <w:r w:rsidRPr="00B675A6">
        <w:rPr>
          <w:sz w:val="14"/>
        </w:rPr>
        <w:t xml:space="preserve">noting that his administration had to prioritize saving the country from the Great Recession. </w:t>
      </w:r>
      <w:r w:rsidRPr="00851E04">
        <w:rPr>
          <w:rStyle w:val="StyleUnderline"/>
        </w:rPr>
        <w:t>“</w:t>
      </w:r>
      <w:r w:rsidRPr="00B675A6">
        <w:rPr>
          <w:rStyle w:val="StyleUnderline"/>
          <w:highlight w:val="cyan"/>
        </w:rPr>
        <w:t>I think the president has done an extraordinary job in dealing with a terrible set of issues he inherited,” Clinton said</w:t>
      </w:r>
      <w:r w:rsidRPr="00B675A6">
        <w:rPr>
          <w:sz w:val="14"/>
        </w:rPr>
        <w:t xml:space="preserve"> in a response to question from </w:t>
      </w:r>
      <w:proofErr w:type="spellStart"/>
      <w:r w:rsidRPr="00B675A6">
        <w:rPr>
          <w:sz w:val="14"/>
        </w:rPr>
        <w:t>msnbc</w:t>
      </w:r>
      <w:proofErr w:type="spellEnd"/>
      <w:r w:rsidRPr="00B675A6">
        <w:rPr>
          <w:sz w:val="14"/>
        </w:rPr>
        <w:t xml:space="preserve"> on the economy in New Hampshire last week. </w:t>
      </w:r>
      <w:r w:rsidRPr="00851E04">
        <w:rPr>
          <w:rStyle w:val="StyleUnderline"/>
        </w:rPr>
        <w:t>“There’s a lot more work still be done, but boy am I glad where we are now than where we were.”</w:t>
      </w:r>
      <w:r w:rsidRPr="00B675A6">
        <w:rPr>
          <w:sz w:val="14"/>
        </w:rPr>
        <w:t xml:space="preserve"> During the 2008 Democratic presidential primary</w:t>
      </w:r>
      <w:r w:rsidRPr="00B675A6">
        <w:rPr>
          <w:sz w:val="14"/>
          <w:highlight w:val="cyan"/>
        </w:rPr>
        <w:t xml:space="preserve">, </w:t>
      </w:r>
      <w:r w:rsidRPr="00B675A6">
        <w:rPr>
          <w:rStyle w:val="StyleUnderline"/>
          <w:highlight w:val="cyan"/>
        </w:rPr>
        <w:t>it was Clinton who pushed the other candidates to come up with comprehensive health reform plans.</w:t>
      </w:r>
      <w:r w:rsidRPr="00B675A6">
        <w:rPr>
          <w:sz w:val="14"/>
          <w:highlight w:val="cyan"/>
        </w:rPr>
        <w:t xml:space="preserve"> </w:t>
      </w:r>
      <w:r w:rsidRPr="00B675A6">
        <w:rPr>
          <w:sz w:val="14"/>
        </w:rPr>
        <w:t xml:space="preserve">And hers included the controversial mandate for individuals to hold health care, which Barack Obama slammed then before ultimately making it a cornerstone of his own health law. </w:t>
      </w:r>
      <w:r w:rsidRPr="00B675A6">
        <w:rPr>
          <w:rStyle w:val="StyleUnderline"/>
          <w:highlight w:val="cyan"/>
        </w:rPr>
        <w:t>Now, she might finally have the chance to not only defend a national health law that strives for universal health access, but to expand it.</w:t>
      </w:r>
      <w:r w:rsidRPr="00B675A6">
        <w:rPr>
          <w:sz w:val="14"/>
        </w:rPr>
        <w:t xml:space="preserve"> </w:t>
      </w:r>
    </w:p>
    <w:p w14:paraId="1E772E98" w14:textId="77777777" w:rsidR="00715286" w:rsidRPr="00F601E6" w:rsidRDefault="00715286" w:rsidP="00715286">
      <w:pPr>
        <w:pStyle w:val="Heading4"/>
      </w:pPr>
      <w:r>
        <w:t>Obama’s actions are directly tied to Hillary’s success in the upcoming election</w:t>
      </w:r>
    </w:p>
    <w:p w14:paraId="5D433FFA" w14:textId="77777777" w:rsidR="00715286" w:rsidRPr="00B675A6" w:rsidRDefault="00715286" w:rsidP="00715286">
      <w:pPr>
        <w:rPr>
          <w:sz w:val="16"/>
        </w:rPr>
      </w:pPr>
      <w:r w:rsidRPr="00B675A6">
        <w:rPr>
          <w:rStyle w:val="Style13ptBold"/>
          <w:sz w:val="16"/>
        </w:rPr>
        <w:t>Dickerson Nov 24th 2014</w:t>
      </w:r>
      <w:r w:rsidRPr="00B675A6">
        <w:rPr>
          <w:sz w:val="16"/>
        </w:rPr>
        <w:br/>
        <w:t>(John Dickerson: a Slate political columnist and author of On Her Trail, NOV. 24 2014, Slate: “Go Ahead, Blame Me”, http://www.slate.com/articles/news_and_politics/politics/2014/11/president_obama_says_voters_want_that_new_car_smell_can_he_take_criticism.html)</w:t>
      </w:r>
      <w:r w:rsidRPr="00B675A6">
        <w:rPr>
          <w:sz w:val="16"/>
        </w:rPr>
        <w:br/>
      </w:r>
      <w:r w:rsidRPr="001B381D">
        <w:rPr>
          <w:u w:val="single"/>
        </w:rPr>
        <w:lastRenderedPageBreak/>
        <w:t>President Obama expects to get a few dings from his successor and he doesn’t mind it.</w:t>
      </w:r>
      <w:r w:rsidRPr="00B675A6">
        <w:rPr>
          <w:sz w:val="16"/>
        </w:rPr>
        <w:t xml:space="preserve"> </w:t>
      </w:r>
      <w:r w:rsidRPr="001B381D">
        <w:rPr>
          <w:u w:val="single"/>
        </w:rPr>
        <w:t>He told ABC</w:t>
      </w:r>
      <w:r w:rsidRPr="00B675A6">
        <w:rPr>
          <w:sz w:val="16"/>
        </w:rPr>
        <w:t xml:space="preserve">’s George Stephanopoulos </w:t>
      </w:r>
      <w:r w:rsidRPr="001B381D">
        <w:rPr>
          <w:u w:val="single"/>
        </w:rPr>
        <w:t>he understands that the next Democratic presidential nominee will need to distance herself from him. The next candidate will want an opportunity to describe what he or she believes in and the public wants to inhale what Obama called “that new car smell.”</w:t>
      </w:r>
      <w:r>
        <w:rPr>
          <w:u w:val="single"/>
        </w:rPr>
        <w:t xml:space="preserve"> </w:t>
      </w:r>
      <w:r w:rsidRPr="00B675A6">
        <w:rPr>
          <w:sz w:val="16"/>
        </w:rPr>
        <w:t xml:space="preserve">Let the Olfactory Primary begin! </w:t>
      </w:r>
      <w:r w:rsidRPr="001B381D">
        <w:rPr>
          <w:u w:val="single"/>
        </w:rPr>
        <w:t xml:space="preserve">The public certainly likes a new </w:t>
      </w:r>
      <w:proofErr w:type="spellStart"/>
      <w:r w:rsidRPr="001B381D">
        <w:rPr>
          <w:u w:val="single"/>
        </w:rPr>
        <w:t>new</w:t>
      </w:r>
      <w:proofErr w:type="spellEnd"/>
      <w:r w:rsidRPr="001B381D">
        <w:rPr>
          <w:u w:val="single"/>
        </w:rPr>
        <w:t xml:space="preserve"> thing, though after trying out a one-term senator with no executive experience, the voters in 2016 might be looking for more time-tested qualities. But </w:t>
      </w:r>
      <w:r w:rsidRPr="001B381D">
        <w:rPr>
          <w:rStyle w:val="Emphasis"/>
        </w:rPr>
        <w:t>whatever the waft of the Hillary mobile, it will be hitched to the Obama wagon</w:t>
      </w:r>
      <w:r w:rsidRPr="001B381D">
        <w:rPr>
          <w:u w:val="single"/>
        </w:rPr>
        <w:t xml:space="preserve">. That’s true of any Democratic nominee, but </w:t>
      </w:r>
      <w:r w:rsidRPr="001B381D">
        <w:rPr>
          <w:rStyle w:val="Emphasis"/>
        </w:rPr>
        <w:t>particularly true for Clinton</w:t>
      </w:r>
      <w:r w:rsidRPr="001B381D">
        <w:rPr>
          <w:u w:val="single"/>
        </w:rPr>
        <w:t>, who served as his secretary of state.</w:t>
      </w:r>
      <w:r>
        <w:rPr>
          <w:u w:val="single"/>
        </w:rPr>
        <w:t xml:space="preserve"> </w:t>
      </w:r>
      <w:r w:rsidRPr="00B675A6">
        <w:rPr>
          <w:sz w:val="16"/>
        </w:rPr>
        <w:t>President Obama and any Democratic successor will be closely connected for all of the obvious reasons—they will share roughly the same philosophy; they will have both fought Republican opponents—but also because of the growth of the imperial presidency. T</w:t>
      </w:r>
      <w:r w:rsidRPr="001B381D">
        <w:rPr>
          <w:u w:val="single"/>
        </w:rPr>
        <w:t>he more presidents act alone, the more their policies live or die depending on the views of the next president. The president’s recent decision not to deport millions of undocumented immigrants could be undone by the next president. So too could some of his environmental regulations. Both of those issues are important to key constituencies in the Obama coalition—Latinos and younger voters—so the next Democratic nominee will promise to uphold them.</w:t>
      </w:r>
      <w:r>
        <w:rPr>
          <w:u w:val="single"/>
        </w:rPr>
        <w:t xml:space="preserve"> </w:t>
      </w:r>
      <w:r w:rsidRPr="00B675A6">
        <w:rPr>
          <w:sz w:val="16"/>
        </w:rPr>
        <w:t xml:space="preserve">Though the Affordable Care Act is a piece of legislation, the president has shown how it can be protected through executive modifications, a tradition his successor could continue. Plus, the law will continue to face existential threats from Republicans, which means its survival may also be dependent on the shield of the presidential veto. Willfully dressing up in the lame-duck costume every day to sit mute at 1600 Pennsylvania Ave. is very hard. </w:t>
      </w:r>
      <w:r w:rsidRPr="001B381D">
        <w:rPr>
          <w:u w:val="single"/>
        </w:rPr>
        <w:t xml:space="preserve">Each Democratic candidate who hopes to have a chance will run supporting Obama’s positions on health care, immigration, and climate change. Given those positions on the big things, </w:t>
      </w:r>
      <w:r w:rsidRPr="001B381D">
        <w:rPr>
          <w:rStyle w:val="Emphasis"/>
        </w:rPr>
        <w:t xml:space="preserve">any move to distance </w:t>
      </w:r>
      <w:proofErr w:type="gramStart"/>
      <w:r w:rsidRPr="001B381D">
        <w:rPr>
          <w:rStyle w:val="Emphasis"/>
        </w:rPr>
        <w:t>themselves</w:t>
      </w:r>
      <w:proofErr w:type="gramEnd"/>
      <w:r w:rsidRPr="001B381D">
        <w:rPr>
          <w:rStyle w:val="Emphasis"/>
        </w:rPr>
        <w:t xml:space="preserve"> from Obama will seem puny</w:t>
      </w:r>
      <w:r w:rsidRPr="001B381D">
        <w:rPr>
          <w:u w:val="single"/>
        </w:rPr>
        <w:t xml:space="preserve"> by comparison</w:t>
      </w:r>
      <w:r w:rsidRPr="00B675A6">
        <w:rPr>
          <w:sz w:val="16"/>
        </w:rPr>
        <w:t xml:space="preserve">. In newsrooms, editors will monitor the micrometers between the faintest policy differences, and they will shout emergency orders to make a big deal about it. But despite all the talk about distancing, candidates will learn what Democratic senators up for re-election learned this fall: </w:t>
      </w:r>
      <w:r w:rsidRPr="001B381D">
        <w:rPr>
          <w:rStyle w:val="Emphasis"/>
        </w:rPr>
        <w:t>Resistance is futile. If there is a D next to your name, you can’t really get that far from the president.</w:t>
      </w:r>
      <w:r w:rsidRPr="00B675A6">
        <w:rPr>
          <w:sz w:val="16"/>
        </w:rPr>
        <w:t xml:space="preserve"> </w:t>
      </w:r>
      <w:r w:rsidRPr="001B381D">
        <w:rPr>
          <w:u w:val="single"/>
        </w:rPr>
        <w:t xml:space="preserve">Over the next two years, if you could capture the relative political distance between Barack Obama and Hillary Clinton in </w:t>
      </w:r>
      <w:proofErr w:type="spellStart"/>
      <w:r w:rsidRPr="001B381D">
        <w:rPr>
          <w:u w:val="single"/>
        </w:rPr>
        <w:t>Hyperlapse</w:t>
      </w:r>
      <w:proofErr w:type="spellEnd"/>
      <w:r w:rsidRPr="001B381D">
        <w:rPr>
          <w:u w:val="single"/>
        </w:rPr>
        <w:t>, it would look like two figures standing in place with a blast from the flash cameras every time one or the other made the smallest wiggle</w:t>
      </w:r>
      <w:r w:rsidRPr="00B675A6">
        <w:rPr>
          <w:sz w:val="16"/>
        </w:rPr>
        <w:t xml:space="preserve"> but retaining their essential original posture. Even if they are not trying to distance themselves from an unpopular incumbent, candidates do sometimes have different views and whether by design or accident they will define themselves as what the president is not. Obama’s aides say the president understands this: He is supposedly prepared to endure some criticism and even the occasional blow or two to his ego because the best way to lock in his legacy is if a Democrat is elected. As Taylor Branch wrote in The Clinton Tapes, Bill Clinton once told Al Gore, “Al, I would let you flog me at noon right on the doorstep of the Washington Post.” That equanimity sounds good now, but it might be hard to sustain that Zen posture. In the end, what makes it hard for presidents is not just enduring the abuse but the idea that the current nominee could be running a better campaign. However much Gore’s distancing might have hurt Clinton personally, he also thought the Gore team was politically stupid to run away from the president and he imagined he could do some good out there campaigning for Gore on the campaign trail. Obama may feel the same way; he may stay mum, but his loyal aides will provide the anonymous quotes. It will also be hard for Obama to sit still. During the final months of the 2014 races, Obama could barely move without it becoming a campaign story. That will kick in even faster before 2016. Taking abuse is easy; willfully dressing up in the lame-duck costume every day to sit mute at 1600 Pennsylvania Ave. is much harder. </w:t>
      </w:r>
    </w:p>
    <w:p w14:paraId="74B1F608" w14:textId="77777777" w:rsidR="00715286" w:rsidRPr="00030849" w:rsidRDefault="00715286" w:rsidP="00715286">
      <w:pPr>
        <w:pStyle w:val="Heading4"/>
      </w:pPr>
      <w:r>
        <w:t xml:space="preserve">Empirics proves Obama’s actions are tied to Hillary’s campaign </w:t>
      </w:r>
    </w:p>
    <w:p w14:paraId="6A387CBA" w14:textId="77777777" w:rsidR="00715286" w:rsidRPr="00B675A6" w:rsidRDefault="00715286" w:rsidP="00715286">
      <w:pPr>
        <w:rPr>
          <w:sz w:val="16"/>
        </w:rPr>
      </w:pPr>
      <w:proofErr w:type="spellStart"/>
      <w:r w:rsidRPr="00B675A6">
        <w:rPr>
          <w:rStyle w:val="Style13ptBold"/>
          <w:sz w:val="16"/>
        </w:rPr>
        <w:t>Judis</w:t>
      </w:r>
      <w:proofErr w:type="spellEnd"/>
      <w:r w:rsidRPr="00B675A6">
        <w:rPr>
          <w:rStyle w:val="Style13ptBold"/>
          <w:sz w:val="16"/>
        </w:rPr>
        <w:t xml:space="preserve"> Nov 17th 2014</w:t>
      </w:r>
      <w:r w:rsidRPr="00B675A6">
        <w:rPr>
          <w:rStyle w:val="Style13ptBold"/>
          <w:sz w:val="16"/>
        </w:rPr>
        <w:br/>
      </w:r>
      <w:r w:rsidRPr="00B675A6">
        <w:rPr>
          <w:sz w:val="16"/>
        </w:rPr>
        <w:t xml:space="preserve">(History Shows That Hillary Clinton Is Unlikely to Win in 2016, NOVEMBER 17, 2014 By John B. </w:t>
      </w:r>
      <w:proofErr w:type="spellStart"/>
      <w:r w:rsidRPr="00B675A6">
        <w:rPr>
          <w:sz w:val="16"/>
        </w:rPr>
        <w:t>Judis</w:t>
      </w:r>
      <w:proofErr w:type="spellEnd"/>
      <w:r w:rsidRPr="00B675A6">
        <w:rPr>
          <w:sz w:val="16"/>
        </w:rPr>
        <w:t xml:space="preserve"> an American journalist, is a senior writer at The National Journal and a former senior editor at The New Republic, New Republic, http://www.newrepublic.com/article/120303/democrats-hillary-clinton-could-lose-2016-presidential-election)</w:t>
      </w:r>
      <w:r w:rsidRPr="00B675A6">
        <w:rPr>
          <w:sz w:val="16"/>
        </w:rPr>
        <w:br/>
      </w:r>
      <w:r w:rsidRPr="00030849">
        <w:rPr>
          <w:u w:val="single"/>
        </w:rPr>
        <w:t>Republicans did well in the midterm elections, but there is widespread agreement that they face a demographic disadvantage in the 2016 presidential election</w:t>
      </w:r>
      <w:r w:rsidRPr="00B675A6">
        <w:rPr>
          <w:sz w:val="16"/>
        </w:rPr>
        <w:t xml:space="preserve">, when many of the predominately Democratic younger and minority voters, who stayed home in 2014, will return to the polls. It’s true that an expected increase in turnout will benefit the Democrats, but may not be enough to elect another Democratic president. The chief obstacle that any Democratic nominee will face is public resistance to installing a president from the same party in the White House for three terms in a row. If you look at the presidents since World War II, when the same party occupied the White House for two terms in a row, that party’s candidate lost in the next election six out of seven times. The one exception was George H.W. Bush's 1988 victory after two terms of Ronald Reagan, but Bush, who was seventeen points behind Democratic nominee Michael Dukakis at the Republican convention, was only able to win because his campaign manager Lee Atwater ran a brilliant campaign against an extraordinarily weak opponent. (Democrats might also insist that Al Gore really won in 2000, but even if he had, he would </w:t>
      </w:r>
      <w:r w:rsidRPr="00B675A6">
        <w:rPr>
          <w:sz w:val="16"/>
        </w:rPr>
        <w:lastRenderedPageBreak/>
        <w:t xml:space="preserve">have done so very narrowly with unemployment at 4.0 percent.) There are three reasons why the three-term obstacle has prevailed. The first and most obvious has been because the incumbent has become unpopular during his second term, and his unpopularity has carried over to the nominee. That was certainly the case with Harry Truman and Adlai Stevenson in 1952, Lyndon Johnson and Hubert Humphrey in 1968, Gerald Ford (who had succeeded Richard Nixon) in 1976, and George W. Bush and John McCain in 2008. </w:t>
      </w:r>
      <w:r w:rsidRPr="00030849">
        <w:rPr>
          <w:u w:val="single"/>
        </w:rPr>
        <w:t>The second reason has to do with an accumulation over eight years of small or medium-sized grievances that</w:t>
      </w:r>
      <w:r w:rsidRPr="00B675A6">
        <w:rPr>
          <w:sz w:val="16"/>
        </w:rPr>
        <w:t xml:space="preserve">, while not affecting the incumbent’s overall popularity, </w:t>
      </w:r>
      <w:r w:rsidRPr="00030849">
        <w:rPr>
          <w:u w:val="single"/>
        </w:rPr>
        <w:t>still weighed down the candidate who hoped to succeed him</w:t>
      </w:r>
      <w:r w:rsidRPr="00B675A6">
        <w:rPr>
          <w:sz w:val="16"/>
        </w:rPr>
        <w:t xml:space="preserve">. </w:t>
      </w:r>
      <w:r w:rsidRPr="00030849">
        <w:rPr>
          <w:u w:val="single"/>
        </w:rPr>
        <w:t>Dwight Eisenhower remained highly popular in 1960, but some voters worried about repeated recessions during his presidency, or about his support for school integration; Bill Clinton remained popular, and unemployment low, in 2000, but his second term had been marred by the Monica Lewinsky scandal, and coal-state voters worried about Democrats’ support for Kyoto</w:t>
      </w:r>
      <w:r w:rsidRPr="00B675A6">
        <w:rPr>
          <w:sz w:val="16"/>
        </w:rPr>
        <w:t xml:space="preserve"> while white Southern voters worried about the administration’s support for African American causes. </w:t>
      </w:r>
      <w:r w:rsidRPr="00030849">
        <w:rPr>
          <w:u w:val="single"/>
        </w:rPr>
        <w:t>The third reason has to do with the voters’ blaming party gridlock between the president and congress partly on the president and his party. That was a factor in 1960—James McGregor Burns was inspired to write The Deadlock of Democracy by the Eisenhower years—and it was also a factor in the 2000 elections.</w:t>
      </w:r>
      <w:r>
        <w:rPr>
          <w:u w:val="single"/>
        </w:rPr>
        <w:t xml:space="preserve"> </w:t>
      </w:r>
      <w:r w:rsidRPr="00030849">
        <w:rPr>
          <w:u w:val="single"/>
        </w:rPr>
        <w:t>In the 2016 election</w:t>
      </w:r>
      <w:r w:rsidRPr="00B675A6">
        <w:rPr>
          <w:sz w:val="16"/>
        </w:rPr>
        <w:t xml:space="preserve">, not just one, </w:t>
      </w:r>
      <w:proofErr w:type="gramStart"/>
      <w:r w:rsidRPr="00B675A6">
        <w:rPr>
          <w:sz w:val="16"/>
        </w:rPr>
        <w:t>but</w:t>
      </w:r>
      <w:proofErr w:type="gramEnd"/>
      <w:r w:rsidRPr="00B675A6">
        <w:rPr>
          <w:sz w:val="16"/>
        </w:rPr>
        <w:t xml:space="preserve"> all three of </w:t>
      </w:r>
      <w:r w:rsidRPr="00030849">
        <w:rPr>
          <w:u w:val="single"/>
        </w:rPr>
        <w:t>these factors will be in play and will jeopardize the Democratic nominee. Obama and his administration are likely to remain unpopular among voters. There is already an accretion of grievances among Obama and the Democrats that will carry over to the nominee. These include the Affordable Care Act, which, whatever benefits it has brought to many Americans, has alienated many senior citizens (who see the bill as undermining Medicare), small business owners and employees, and union leaders and workers whose benefits will now be taxed. Add to these the grievances around the administration’s stands on coal, immigration, guns, and civil rights, including most recently its support for the protestors in Ferguson.</w:t>
      </w:r>
      <w:r>
        <w:rPr>
          <w:u w:val="single"/>
        </w:rPr>
        <w:t xml:space="preserve"> </w:t>
      </w:r>
      <w:r w:rsidRPr="00B675A6">
        <w:rPr>
          <w:sz w:val="16"/>
        </w:rPr>
        <w:t>There are, of course, many voters who would vote for a Republican regardless of who had been in office, but there are many voters in the middle (especially in presidential years) whose vote, or failure to vote at all, will be swayed by a particular grievance. That certainly hurt Al Gore in 2000, McCain in 2008, and could hurt the Democratic nominee in 2016. It’s a very rough measure, but you can look at the shift in the independent vote in 1960, 1968, 1976, 2000, and 2008 to see how the accretion of grievances can sway voters in the middle. There are, of course, mitigating factors that could help a Democrat to succeed in 2016. Demography and turnout are important, although not decisive. (A Democrat still has to win over 40 percent of the white vote to succeed, as well as nearly 70 percent of the Hispanic vote.) The quality of the candidate is also important. If the opposition party nominates candidates who are ineffective, as Dukakis was, or are incapable of moving to the center (either temperamentally or because of party pressures), then the candidate of the party in the White House can win. Equally, if the party in the White House nominates someone who is greatly admired (as Herbert Hoover was in 1928), or runs a terrific campaign (as Bush-Atwater did in 1988), they can win. Can the Democrats overcome the third-term hitch in 2016? If the nominee is Hillary Clinton, as now appears likely, she should be able to command significant support among women and minorities—two key Democratic constituencies. Her experience gives her credibility as a candidate (the dynastic factor is primarily of interest to the press). And she is not positioned too far to the left. But in her 2008 run, neither she nor her campaign managers displayed the political skill of the last presidential victors. And she will have difficulty dissociating herself from the voters’ disapproval of Obama’s administration. The Democrats could benefit if the Republicans nominate a relatively inexperienced right-winger or someone who possesses the temperament of a high school football coach rather than a president. But in the last elections, they opted for the more centrist contenders who had some credibility as presidential candidates. If they opt for an experienced centrist in 2016—Florida’s Jeb Bush is the obvious example—and if the party’s right wing doesn’t demand he toe the line, they could stand a good chance of reclaiming the White House and of confirming Americans’ reluctance to keeping the same party in the White House three terms in a row.</w:t>
      </w:r>
    </w:p>
    <w:p w14:paraId="1415D419" w14:textId="77777777" w:rsidR="00715286" w:rsidRDefault="00715286" w:rsidP="00715286">
      <w:pPr>
        <w:rPr>
          <w:sz w:val="16"/>
        </w:rPr>
      </w:pPr>
    </w:p>
    <w:p w14:paraId="69786FD5" w14:textId="77777777" w:rsidR="0042094A" w:rsidRDefault="0042094A">
      <w:pPr>
        <w:rPr>
          <w:rFonts w:eastAsiaTheme="majorEastAsia" w:cstheme="majorBidi"/>
          <w:b/>
          <w:sz w:val="32"/>
          <w:szCs w:val="24"/>
          <w:u w:val="single"/>
        </w:rPr>
      </w:pPr>
      <w:r>
        <w:br w:type="page"/>
      </w:r>
    </w:p>
    <w:p w14:paraId="6FEAB91C" w14:textId="77777777" w:rsidR="0042094A" w:rsidRDefault="0042094A" w:rsidP="0042094A">
      <w:pPr>
        <w:pStyle w:val="Heading3"/>
      </w:pPr>
      <w:r>
        <w:lastRenderedPageBreak/>
        <w:br w:type="page"/>
      </w:r>
      <w:r>
        <w:lastRenderedPageBreak/>
        <w:t>Courts Link</w:t>
      </w:r>
    </w:p>
    <w:p w14:paraId="1ACC56BE" w14:textId="77777777" w:rsidR="0042094A" w:rsidRPr="00D4729B" w:rsidRDefault="0042094A" w:rsidP="0042094A">
      <w:pPr>
        <w:pStyle w:val="Heading4"/>
      </w:pPr>
      <w:r w:rsidRPr="00D4729B">
        <w:t>Court activism a key issue in the election</w:t>
      </w:r>
    </w:p>
    <w:p w14:paraId="2C287C55" w14:textId="77777777" w:rsidR="0042094A" w:rsidRPr="00D4729B" w:rsidRDefault="0042094A" w:rsidP="0042094A">
      <w:pPr>
        <w:rPr>
          <w:rStyle w:val="Style13ptBold"/>
        </w:rPr>
      </w:pPr>
      <w:r w:rsidRPr="00D4729B">
        <w:rPr>
          <w:rStyle w:val="Style13ptBold"/>
        </w:rPr>
        <w:t>LA Times 6/10</w:t>
      </w:r>
    </w:p>
    <w:p w14:paraId="2836A365" w14:textId="77777777" w:rsidR="0042094A" w:rsidRDefault="0042094A" w:rsidP="0042094A">
      <w:r>
        <w:t xml:space="preserve">By DAVID G. SAVAGE AND MICHAEL A. MEMOLI June 10, 2015 </w:t>
      </w:r>
      <w:proofErr w:type="gramStart"/>
      <w:r>
        <w:t>How</w:t>
      </w:r>
      <w:proofErr w:type="gramEnd"/>
      <w:r>
        <w:t xml:space="preserve"> will history judge Obama? Courts may decide </w:t>
      </w:r>
      <w:r w:rsidRPr="00D4729B">
        <w:t>http://www.latimes.com/nation/la-na-obama-courts-legacy-20150610-story.html#page=1</w:t>
      </w:r>
    </w:p>
    <w:p w14:paraId="53271D5A" w14:textId="77777777" w:rsidR="0042094A" w:rsidRPr="00D4729B" w:rsidRDefault="0042094A" w:rsidP="0042094A">
      <w:pPr>
        <w:rPr>
          <w:sz w:val="16"/>
        </w:rPr>
      </w:pPr>
      <w:r w:rsidRPr="00D4729B">
        <w:rPr>
          <w:rStyle w:val="StyleUnderline"/>
          <w:highlight w:val="yellow"/>
        </w:rPr>
        <w:t>A decade ago, Democrats cheered court decisions that tried to rein in the N</w:t>
      </w:r>
      <w:r w:rsidRPr="002C4311">
        <w:rPr>
          <w:rStyle w:val="StyleUnderline"/>
        </w:rPr>
        <w:t xml:space="preserve">ational </w:t>
      </w:r>
      <w:r w:rsidRPr="00D4729B">
        <w:rPr>
          <w:rStyle w:val="StyleUnderline"/>
          <w:highlight w:val="yellow"/>
        </w:rPr>
        <w:t>S</w:t>
      </w:r>
      <w:r w:rsidRPr="002C4311">
        <w:rPr>
          <w:rStyle w:val="StyleUnderline"/>
        </w:rPr>
        <w:t xml:space="preserve">ecurity </w:t>
      </w:r>
      <w:r w:rsidRPr="00D4729B">
        <w:rPr>
          <w:rStyle w:val="StyleUnderline"/>
          <w:highlight w:val="yellow"/>
        </w:rPr>
        <w:t>A</w:t>
      </w:r>
      <w:r w:rsidRPr="002C4311">
        <w:rPr>
          <w:rStyle w:val="StyleUnderline"/>
        </w:rPr>
        <w:t>gency</w:t>
      </w:r>
      <w:r w:rsidRPr="00D4729B">
        <w:rPr>
          <w:sz w:val="16"/>
        </w:rPr>
        <w:t xml:space="preserve"> or the Guantanamo prison. </w:t>
      </w:r>
      <w:r w:rsidRPr="00D4729B">
        <w:rPr>
          <w:rStyle w:val="StyleUnderline"/>
          <w:highlight w:val="yellow"/>
        </w:rPr>
        <w:t>Republicans complained of “activist” judges</w:t>
      </w:r>
      <w:r w:rsidRPr="002C4311">
        <w:rPr>
          <w:rStyle w:val="StyleUnderline"/>
        </w:rPr>
        <w:t xml:space="preserve"> who sought to “legislate from the bench.”</w:t>
      </w:r>
      <w:r w:rsidRPr="00D4729B">
        <w:rPr>
          <w:rStyle w:val="StyleUnderline"/>
          <w:sz w:val="12"/>
          <w:u w:val="none"/>
        </w:rPr>
        <w:t>¶</w:t>
      </w:r>
      <w:r w:rsidRPr="002C4311">
        <w:rPr>
          <w:rStyle w:val="StyleUnderline"/>
        </w:rPr>
        <w:t xml:space="preserve"> </w:t>
      </w:r>
      <w:proofErr w:type="gramStart"/>
      <w:r w:rsidRPr="00D4729B">
        <w:rPr>
          <w:rStyle w:val="StyleUnderline"/>
          <w:highlight w:val="yellow"/>
        </w:rPr>
        <w:t>Now</w:t>
      </w:r>
      <w:proofErr w:type="gramEnd"/>
      <w:r w:rsidRPr="00D4729B">
        <w:rPr>
          <w:rStyle w:val="StyleUnderline"/>
          <w:highlight w:val="yellow"/>
        </w:rPr>
        <w:t xml:space="preserve"> it is Republicans who are turning to the courts and accusing the president of abusing his authority</w:t>
      </w:r>
      <w:r w:rsidRPr="00D4729B">
        <w:rPr>
          <w:sz w:val="16"/>
        </w:rPr>
        <w:t>. Last year, the House under Republican control voted for the first time to sue a president for exceeding his authority.</w:t>
      </w:r>
      <w:r w:rsidRPr="00D4729B">
        <w:rPr>
          <w:sz w:val="12"/>
        </w:rPr>
        <w:t>¶</w:t>
      </w:r>
      <w:r w:rsidRPr="00D4729B">
        <w:rPr>
          <w:sz w:val="16"/>
        </w:rPr>
        <w:t xml:space="preserve"> Jonathan Turley, a George Washington University law professor who said he voted for Obama, signed on as the lead lawyer for the House. His suit says Obama chose to extend several deadlines set in the healthcare law and opted to spend money that was not appropriated by the House</w:t>
      </w:r>
      <w:proofErr w:type="gramStart"/>
      <w:r w:rsidRPr="00D4729B">
        <w:rPr>
          <w:sz w:val="16"/>
        </w:rPr>
        <w:t>.</w:t>
      </w:r>
      <w:r w:rsidRPr="00D4729B">
        <w:rPr>
          <w:sz w:val="12"/>
        </w:rPr>
        <w:t>¶</w:t>
      </w:r>
      <w:proofErr w:type="gramEnd"/>
      <w:r w:rsidRPr="00D4729B">
        <w:rPr>
          <w:sz w:val="16"/>
        </w:rPr>
        <w:t xml:space="preserve"> For Democrats, </w:t>
      </w:r>
      <w:r w:rsidRPr="00D4729B">
        <w:rPr>
          <w:rStyle w:val="StyleUnderline"/>
          <w:highlight w:val="yellow"/>
        </w:rPr>
        <w:t>alleged</w:t>
      </w:r>
      <w:r w:rsidRPr="00D4729B">
        <w:rPr>
          <w:rStyle w:val="StyleUnderline"/>
        </w:rPr>
        <w:t xml:space="preserve"> conservative </w:t>
      </w:r>
      <w:r w:rsidRPr="00D4729B">
        <w:rPr>
          <w:rStyle w:val="StyleUnderline"/>
          <w:highlight w:val="yellow"/>
        </w:rPr>
        <w:t>court activism has emerged as a key issue in the early stages of the 2016 presidential campaign</w:t>
      </w:r>
      <w:r w:rsidRPr="00D4729B">
        <w:rPr>
          <w:sz w:val="16"/>
        </w:rPr>
        <w:t>. Hillary Rodham Clinton has turned a spotlight on decisions that limited voting rights and opened the door for more money in politics.</w:t>
      </w:r>
    </w:p>
    <w:p w14:paraId="1E9DE05C" w14:textId="77777777" w:rsidR="0042094A" w:rsidRDefault="0042094A" w:rsidP="0042094A"/>
    <w:p w14:paraId="29B4FB05" w14:textId="77777777" w:rsidR="0042094A" w:rsidRPr="00296269" w:rsidRDefault="0042094A" w:rsidP="0042094A">
      <w:pPr>
        <w:pStyle w:val="Heading4"/>
      </w:pPr>
      <w:r w:rsidRPr="00296269">
        <w:t>Empirics prove – Republicans will stick court decisions on Hillary</w:t>
      </w:r>
    </w:p>
    <w:p w14:paraId="1F0EC13D" w14:textId="77777777" w:rsidR="0042094A" w:rsidRPr="00296269" w:rsidRDefault="0042094A" w:rsidP="0042094A">
      <w:pPr>
        <w:rPr>
          <w:rStyle w:val="Style13ptBold"/>
        </w:rPr>
      </w:pPr>
      <w:r w:rsidRPr="00296269">
        <w:rPr>
          <w:rStyle w:val="Style13ptBold"/>
        </w:rPr>
        <w:t>Bush 6/25</w:t>
      </w:r>
    </w:p>
    <w:p w14:paraId="14181382" w14:textId="77777777" w:rsidR="0042094A" w:rsidRDefault="0042094A" w:rsidP="0042094A">
      <w:r>
        <w:t xml:space="preserve">Jeb Bush June 25, 2015 Jeb 2016! Mass email </w:t>
      </w:r>
      <w:r w:rsidRPr="00296269">
        <w:t>https://twitter.com/derekwillis/status/614094116075520001/photo/1</w:t>
      </w:r>
    </w:p>
    <w:p w14:paraId="7AB12D9A" w14:textId="77777777" w:rsidR="0042094A" w:rsidRDefault="0042094A" w:rsidP="0042094A">
      <w:pPr>
        <w:rPr>
          <w:rStyle w:val="StyleUnderline"/>
        </w:rPr>
      </w:pPr>
      <w:r w:rsidRPr="00296269">
        <w:rPr>
          <w:rStyle w:val="StyleUnderline"/>
          <w:highlight w:val="yellow"/>
        </w:rPr>
        <w:t>The Supreme Court just upheld Obamacare</w:t>
      </w:r>
      <w:r w:rsidRPr="00144CB2">
        <w:rPr>
          <w:sz w:val="16"/>
        </w:rPr>
        <w:t xml:space="preserve"> yet </w:t>
      </w:r>
      <w:r w:rsidRPr="00296269">
        <w:rPr>
          <w:rStyle w:val="StyleUnderline"/>
          <w:highlight w:val="yellow"/>
        </w:rPr>
        <w:t>again.</w:t>
      </w:r>
      <w:r w:rsidRPr="00144CB2">
        <w:rPr>
          <w:sz w:val="16"/>
        </w:rPr>
        <w:t xml:space="preserve"> This is the direct result of President Obama. He deliberately forced </w:t>
      </w:r>
      <w:proofErr w:type="spellStart"/>
      <w:r w:rsidRPr="00144CB2">
        <w:rPr>
          <w:sz w:val="16"/>
        </w:rPr>
        <w:t>ObamaCare</w:t>
      </w:r>
      <w:proofErr w:type="spellEnd"/>
      <w:r w:rsidRPr="00144CB2">
        <w:rPr>
          <w:sz w:val="16"/>
        </w:rPr>
        <w:t xml:space="preserve"> on the American people in a partisan and toxic way. And </w:t>
      </w:r>
      <w:r w:rsidRPr="00296269">
        <w:rPr>
          <w:rStyle w:val="StyleUnderline"/>
        </w:rPr>
        <w:t xml:space="preserve">we both know that Hillary </w:t>
      </w:r>
      <w:r w:rsidRPr="00144CB2">
        <w:rPr>
          <w:rStyle w:val="StyleUnderline"/>
          <w:highlight w:val="yellow"/>
        </w:rPr>
        <w:t>Clinton will be more of the same</w:t>
      </w:r>
      <w:r w:rsidRPr="00296269">
        <w:rPr>
          <w:rStyle w:val="StyleUnderline"/>
        </w:rPr>
        <w:t>. We cannot let this happen</w:t>
      </w:r>
      <w:r w:rsidRPr="00144CB2">
        <w:rPr>
          <w:sz w:val="16"/>
        </w:rPr>
        <w:t xml:space="preserve">. That is why I need you to make a one time – emergency contribution of $50, $25, or $10 to my campaign to ensure that NEVER happens. Friend, you know in your heart that </w:t>
      </w:r>
      <w:r w:rsidRPr="00144CB2">
        <w:rPr>
          <w:rStyle w:val="StyleUnderline"/>
          <w:highlight w:val="yellow"/>
        </w:rPr>
        <w:t>we cannot afford four more years of the same policies, which will be the case under a Clinton White House.</w:t>
      </w:r>
      <w:r w:rsidRPr="00144CB2">
        <w:rPr>
          <w:sz w:val="16"/>
        </w:rPr>
        <w:t xml:space="preserve"> But the only way to prevent that is to make the most generous contribution you can afford right now to stop her. And here is my promise to you. As President, I will uphold our </w:t>
      </w:r>
      <w:proofErr w:type="gramStart"/>
      <w:r w:rsidRPr="00144CB2">
        <w:rPr>
          <w:sz w:val="16"/>
        </w:rPr>
        <w:t>Constitution,</w:t>
      </w:r>
      <w:proofErr w:type="gramEnd"/>
      <w:r w:rsidRPr="00144CB2">
        <w:rPr>
          <w:sz w:val="16"/>
        </w:rPr>
        <w:t xml:space="preserve"> I will not compromise my duty to you or the American people. We need a President who will repeal and replace </w:t>
      </w:r>
      <w:proofErr w:type="spellStart"/>
      <w:r w:rsidRPr="00144CB2">
        <w:rPr>
          <w:sz w:val="16"/>
        </w:rPr>
        <w:t>ObamaCare</w:t>
      </w:r>
      <w:proofErr w:type="spellEnd"/>
      <w:r w:rsidRPr="00144CB2">
        <w:rPr>
          <w:sz w:val="16"/>
        </w:rPr>
        <w:t xml:space="preserve"> with a conservative solution. </w:t>
      </w:r>
      <w:r w:rsidRPr="00296269">
        <w:rPr>
          <w:rStyle w:val="StyleUnderline"/>
        </w:rPr>
        <w:t xml:space="preserve">So </w:t>
      </w:r>
      <w:r w:rsidRPr="00144CB2">
        <w:rPr>
          <w:rStyle w:val="StyleUnderline"/>
          <w:highlight w:val="yellow"/>
        </w:rPr>
        <w:t>join me today, and ensure we put a stop to Hillary Clinton and the overreaches of the last six years.</w:t>
      </w:r>
    </w:p>
    <w:p w14:paraId="2B18C282" w14:textId="77777777" w:rsidR="0042094A" w:rsidRDefault="0042094A">
      <w:pPr>
        <w:rPr>
          <w:rFonts w:eastAsiaTheme="majorEastAsia" w:cstheme="majorBidi"/>
          <w:b/>
          <w:sz w:val="32"/>
          <w:szCs w:val="24"/>
          <w:u w:val="single"/>
        </w:rPr>
      </w:pPr>
    </w:p>
    <w:p w14:paraId="461B7787" w14:textId="4C671EE3" w:rsidR="00715286" w:rsidRDefault="00715286" w:rsidP="00715286">
      <w:pPr>
        <w:pStyle w:val="Heading3"/>
      </w:pPr>
      <w:r w:rsidRPr="003510BD">
        <w:lastRenderedPageBreak/>
        <w:t xml:space="preserve">No Stance </w:t>
      </w:r>
    </w:p>
    <w:p w14:paraId="56ADD8C2" w14:textId="77777777" w:rsidR="005C1CBB" w:rsidRDefault="005C1CBB" w:rsidP="005C1CBB">
      <w:pPr>
        <w:pStyle w:val="Heading4"/>
      </w:pPr>
      <w:r>
        <w:t>Empirics prove- Hillary was too issue specific and policy focused in 2008</w:t>
      </w:r>
    </w:p>
    <w:p w14:paraId="66616C7B" w14:textId="77777777" w:rsidR="005C1CBB" w:rsidRDefault="005C1CBB" w:rsidP="005C1CBB">
      <w:proofErr w:type="spellStart"/>
      <w:r w:rsidRPr="00CC653B">
        <w:rPr>
          <w:rStyle w:val="Style13ptBold"/>
        </w:rPr>
        <w:t>Encarnacao</w:t>
      </w:r>
      <w:proofErr w:type="spellEnd"/>
      <w:r w:rsidRPr="00CC653B">
        <w:rPr>
          <w:rStyle w:val="Style13ptBold"/>
        </w:rPr>
        <w:t>, 6/14</w:t>
      </w:r>
      <w:r>
        <w:t>. Jack, Boston Herald, 2015.  “‘Sheer force’ could be enough to propel Hillary Clinton, Jeb Bush to 2016.”</w:t>
      </w:r>
      <w:r>
        <w:br/>
      </w:r>
      <w:r w:rsidRPr="00CC653B">
        <w:t>http://www.bostonherald.com/news_opinion/us_politics/2015/06/sheer_force_could_be_enough_to_propel_hillary_clinton_jeb_bush_to</w:t>
      </w:r>
    </w:p>
    <w:p w14:paraId="428B9B00" w14:textId="77777777" w:rsidR="005C1CBB" w:rsidRPr="00B675A6" w:rsidRDefault="005C1CBB" w:rsidP="005C1CBB">
      <w:pPr>
        <w:rPr>
          <w:sz w:val="8"/>
        </w:rPr>
      </w:pPr>
      <w:r w:rsidRPr="00B675A6">
        <w:rPr>
          <w:sz w:val="8"/>
        </w:rPr>
        <w:t xml:space="preserve">Presidential front-runners Hillary </w:t>
      </w:r>
      <w:r w:rsidRPr="00B675A6">
        <w:rPr>
          <w:rStyle w:val="StyleUnderline"/>
          <w:highlight w:val="cyan"/>
        </w:rPr>
        <w:t>Clinton</w:t>
      </w:r>
      <w:r w:rsidRPr="00B675A6">
        <w:rPr>
          <w:sz w:val="8"/>
        </w:rPr>
        <w:t xml:space="preserve"> and Jeb Bush </w:t>
      </w:r>
      <w:r w:rsidRPr="00B675A6">
        <w:rPr>
          <w:rStyle w:val="StyleUnderline"/>
          <w:highlight w:val="cyan"/>
        </w:rPr>
        <w:t>will struggle to convince skeptical voters</w:t>
      </w:r>
      <w:r w:rsidRPr="00B675A6">
        <w:rPr>
          <w:sz w:val="8"/>
        </w:rPr>
        <w:t xml:space="preserve"> in New Hampshire appearances this week that they’re fresh and invigorating candidates, but “sheer force” and “dynasty” may yet prove their winning hands in 2016, political operatives say. “It’s going to be about the dynasty,” said Andrew Hemingway, who ran Newt Gingrich’s New Hampshire campaign in 2012. “It’s going to be about the amount of money I can raise, the size of my organization, and, ‘I don’t care, I can wait everybody out.’ It’s just going to be sheer force. It’s really boring.” Boston-based Democratic operative Scott </w:t>
      </w:r>
      <w:proofErr w:type="spellStart"/>
      <w:r w:rsidRPr="00B675A6">
        <w:rPr>
          <w:sz w:val="8"/>
        </w:rPr>
        <w:t>Ferson</w:t>
      </w:r>
      <w:proofErr w:type="spellEnd"/>
      <w:r w:rsidRPr="00B675A6">
        <w:rPr>
          <w:sz w:val="8"/>
        </w:rPr>
        <w:t xml:space="preserve"> said it all adds up to the kind of clash of political royalty that voters profess to disdain — but which he believes they’ll end up choosing. “How does the royal family in England keep fresh? They give us new royalty; same family, new players,” </w:t>
      </w:r>
      <w:proofErr w:type="spellStart"/>
      <w:r w:rsidRPr="00B675A6">
        <w:rPr>
          <w:sz w:val="8"/>
        </w:rPr>
        <w:t>Ferson</w:t>
      </w:r>
      <w:proofErr w:type="spellEnd"/>
      <w:r w:rsidRPr="00B675A6">
        <w:rPr>
          <w:sz w:val="8"/>
        </w:rPr>
        <w:t xml:space="preserve"> said. “So we’ve got Charles and George, maybe that’s Hillary and Jeb. And we’ve got a kingmaker, Mitt Romney. And we’ve got a court jester, Donald Trump.” But GOP strategist Ford O’Connell, who advised John McCain’s 2008 campaign, countered that the key to clinching New Hampshire for Bush is “to convince people that he’s Jeb the former conservative governor from Florida and not the third Bush.” “It’s a record that, honestly, if you remove the last name, everyone would be going gaga over,” O’Connell said, citing reduced taxes and improved education. Bush is expected to formally announce today in Florida, </w:t>
      </w:r>
      <w:proofErr w:type="gramStart"/>
      <w:r w:rsidRPr="00B675A6">
        <w:rPr>
          <w:sz w:val="8"/>
        </w:rPr>
        <w:t>then</w:t>
      </w:r>
      <w:proofErr w:type="gramEnd"/>
      <w:r w:rsidRPr="00B675A6">
        <w:rPr>
          <w:sz w:val="8"/>
        </w:rPr>
        <w:t xml:space="preserve"> travel to the Granite State. Clinton today will attend an early education forum in Rochester, a launch party in Concord and a Democratic dinner in Manchester. Real estate mogul Trump is expected to announce tomorrow and then hit the Granite State Wednesday. </w:t>
      </w:r>
      <w:proofErr w:type="spellStart"/>
      <w:r w:rsidRPr="00B675A6">
        <w:rPr>
          <w:sz w:val="8"/>
        </w:rPr>
        <w:t>Ferson</w:t>
      </w:r>
      <w:proofErr w:type="spellEnd"/>
      <w:r w:rsidRPr="00B675A6">
        <w:rPr>
          <w:sz w:val="8"/>
        </w:rPr>
        <w:t xml:space="preserve"> said </w:t>
      </w:r>
      <w:r w:rsidRPr="00B675A6">
        <w:rPr>
          <w:rStyle w:val="StyleUnderline"/>
          <w:highlight w:val="cyan"/>
        </w:rPr>
        <w:t>Clinton needs to revive the solution-oriented rhetoric of her 2008 bid to counter feelings of inevitability</w:t>
      </w:r>
      <w:r w:rsidRPr="00B675A6">
        <w:rPr>
          <w:sz w:val="8"/>
        </w:rPr>
        <w:t>, and questioned the strategy behind Clinton framing herself as a champion of the middle class. “</w:t>
      </w:r>
      <w:r w:rsidRPr="00B675A6">
        <w:rPr>
          <w:rStyle w:val="StyleUnderline"/>
          <w:highlight w:val="cyan"/>
        </w:rPr>
        <w:t>In ’08, she was very pointed about what we need to do and how we’re going to get it done</w:t>
      </w:r>
      <w:r w:rsidRPr="00B675A6">
        <w:rPr>
          <w:sz w:val="8"/>
        </w:rPr>
        <w:t xml:space="preserve">. It wasn’t an, ‘I feel your pain’ kind of thing,” </w:t>
      </w:r>
      <w:proofErr w:type="spellStart"/>
      <w:r w:rsidRPr="00B675A6">
        <w:rPr>
          <w:sz w:val="8"/>
        </w:rPr>
        <w:t>Ferson</w:t>
      </w:r>
      <w:proofErr w:type="spellEnd"/>
      <w:r w:rsidRPr="00B675A6">
        <w:rPr>
          <w:sz w:val="8"/>
        </w:rPr>
        <w:t xml:space="preserve"> said. “</w:t>
      </w:r>
      <w:r w:rsidRPr="00B675A6">
        <w:rPr>
          <w:rStyle w:val="StyleUnderline"/>
          <w:highlight w:val="cyan"/>
        </w:rPr>
        <w:t>She’s trying to be fresh like Barack Obama was in ’08</w:t>
      </w:r>
      <w:r w:rsidRPr="00B675A6">
        <w:rPr>
          <w:sz w:val="8"/>
        </w:rPr>
        <w:t xml:space="preserve"> and like Bill Clinton was in ’92. And the reality is she’s not new, she’s not like them, but she’s the most qualified person in the race. ... It’s a mistake for her to try to switch up who she is and reinvent herself.” </w:t>
      </w:r>
    </w:p>
    <w:p w14:paraId="26C541DF" w14:textId="77777777" w:rsidR="00715286" w:rsidRPr="00B16F45" w:rsidRDefault="00715286" w:rsidP="00715286">
      <w:pPr>
        <w:pStyle w:val="Heading4"/>
      </w:pPr>
      <w:r w:rsidRPr="00B16F45">
        <w:t>Clinton won’t take a stance on surveillance – the plan and a narrowing race would force her hand</w:t>
      </w:r>
    </w:p>
    <w:p w14:paraId="787CDAF4" w14:textId="77777777" w:rsidR="00715286" w:rsidRPr="00B16F45" w:rsidRDefault="00715286" w:rsidP="00715286">
      <w:pPr>
        <w:rPr>
          <w:rStyle w:val="Style13ptBold"/>
        </w:rPr>
      </w:pPr>
      <w:proofErr w:type="spellStart"/>
      <w:r w:rsidRPr="00B16F45">
        <w:rPr>
          <w:rStyle w:val="Style13ptBold"/>
        </w:rPr>
        <w:t>Friedersdorg</w:t>
      </w:r>
      <w:proofErr w:type="spellEnd"/>
      <w:r w:rsidRPr="00B16F45">
        <w:rPr>
          <w:rStyle w:val="Style13ptBold"/>
        </w:rPr>
        <w:t xml:space="preserve"> 15</w:t>
      </w:r>
    </w:p>
    <w:p w14:paraId="68E8C5C3" w14:textId="77777777" w:rsidR="00715286" w:rsidRDefault="00715286" w:rsidP="00715286">
      <w:r>
        <w:t xml:space="preserve">CONOR FRIEDERSDORF FEB 25, 2015 Hillary's Evasive Views on the NSA </w:t>
      </w:r>
      <w:r w:rsidRPr="008D1A82">
        <w:t>http://www.theatlantic.com/politics/archive/2015/02/hillary-clintons-evasive-position-on-nsa-spying/386024/</w:t>
      </w:r>
    </w:p>
    <w:p w14:paraId="44F7C519" w14:textId="77777777" w:rsidR="00715286" w:rsidRDefault="00715286" w:rsidP="00715286">
      <w:pPr>
        <w:rPr>
          <w:rStyle w:val="StyleUnderline"/>
        </w:rPr>
      </w:pPr>
      <w:r w:rsidRPr="00B16F45">
        <w:rPr>
          <w:rStyle w:val="StyleUnderline"/>
        </w:rPr>
        <w:t xml:space="preserve">Hillary </w:t>
      </w:r>
      <w:r w:rsidRPr="00B675A6">
        <w:rPr>
          <w:rStyle w:val="StyleUnderline"/>
          <w:highlight w:val="cyan"/>
        </w:rPr>
        <w:t>Clinton</w:t>
      </w:r>
      <w:r w:rsidRPr="00B675A6">
        <w:rPr>
          <w:sz w:val="14"/>
        </w:rPr>
        <w:t xml:space="preserve"> is almost certain to launch a bid for the presidency. But at least for now, </w:t>
      </w:r>
      <w:r w:rsidRPr="00B16F45">
        <w:rPr>
          <w:rStyle w:val="StyleUnderline"/>
        </w:rPr>
        <w:t>she</w:t>
      </w:r>
      <w:r w:rsidRPr="00B675A6">
        <w:rPr>
          <w:rStyle w:val="StyleUnderline"/>
          <w:highlight w:val="cyan"/>
        </w:rPr>
        <w:t>'s</w:t>
      </w:r>
      <w:r w:rsidRPr="00B16F45">
        <w:rPr>
          <w:rStyle w:val="StyleUnderline"/>
        </w:rPr>
        <w:t xml:space="preserve"> </w:t>
      </w:r>
      <w:r w:rsidRPr="00B675A6">
        <w:rPr>
          <w:rStyle w:val="StyleUnderline"/>
          <w:highlight w:val="cyan"/>
        </w:rPr>
        <w:t xml:space="preserve">determined to keep the public guessing about her stance on NSA </w:t>
      </w:r>
      <w:r w:rsidRPr="00B675A6">
        <w:rPr>
          <w:sz w:val="14"/>
          <w:highlight w:val="cyan"/>
        </w:rPr>
        <w:t>spying</w:t>
      </w:r>
      <w:r w:rsidRPr="00B675A6">
        <w:rPr>
          <w:rStyle w:val="StyleUnderline"/>
          <w:highlight w:val="cyan"/>
        </w:rPr>
        <w:t>.</w:t>
      </w:r>
      <w:r w:rsidRPr="00B675A6">
        <w:rPr>
          <w:sz w:val="14"/>
        </w:rPr>
        <w:t xml:space="preserve"> </w:t>
      </w:r>
      <w:r w:rsidRPr="00B675A6">
        <w:rPr>
          <w:rStyle w:val="StyleUnderline"/>
          <w:highlight w:val="cyan"/>
        </w:rPr>
        <w:t>As</w:t>
      </w:r>
      <w:r w:rsidRPr="00B16F45">
        <w:rPr>
          <w:rStyle w:val="StyleUnderline"/>
        </w:rPr>
        <w:t xml:space="preserve"> Edward </w:t>
      </w:r>
      <w:r w:rsidRPr="00B675A6">
        <w:rPr>
          <w:rStyle w:val="StyleUnderline"/>
          <w:highlight w:val="cyan"/>
        </w:rPr>
        <w:t>Snowden's revelations forced the issue to the fore of national debate, she kept mum</w:t>
      </w:r>
      <w:r w:rsidRPr="00B16F45">
        <w:rPr>
          <w:rStyle w:val="StyleUnderline"/>
        </w:rPr>
        <w:t>, even as other prospective candidates staked out positions.</w:t>
      </w:r>
      <w:r w:rsidRPr="00B675A6">
        <w:rPr>
          <w:sz w:val="14"/>
        </w:rPr>
        <w:t xml:space="preserve"> ¶ On Tuesday, the technology journalist Kara Swisher raised the subject of surveillance </w:t>
      </w:r>
      <w:r w:rsidRPr="00B16F45">
        <w:rPr>
          <w:rStyle w:val="StyleUnderline"/>
        </w:rPr>
        <w:t>while</w:t>
      </w:r>
      <w:r w:rsidRPr="00B675A6">
        <w:rPr>
          <w:sz w:val="14"/>
        </w:rPr>
        <w:t xml:space="preserve"> questioning the former Secretary of State. "Would you throttle back the NSA in the ways that President Obama has promised but that haven't come to pass?" she asked. Clinton's successfully evasive answer unfolded as follows</w:t>
      </w:r>
      <w:proofErr w:type="gramStart"/>
      <w:r w:rsidRPr="00B675A6">
        <w:rPr>
          <w:sz w:val="14"/>
        </w:rPr>
        <w:t>:¶</w:t>
      </w:r>
      <w:proofErr w:type="gramEnd"/>
      <w:r w:rsidRPr="00B675A6">
        <w:rPr>
          <w:sz w:val="14"/>
        </w:rPr>
        <w:t xml:space="preserve"> Clinton: Well, I think the NSA needs to be more transparent about what it is doing, sharing with the American people, which it wasn't. And I think a lot of the reaction about the NSA, people felt betrayed. They felt, wait, you didn't tell us you were doing this. And all of a sudden now, we're reading about it on the front page...¶ </w:t>
      </w:r>
      <w:proofErr w:type="gramStart"/>
      <w:r w:rsidRPr="00B675A6">
        <w:rPr>
          <w:sz w:val="14"/>
        </w:rPr>
        <w:t>So</w:t>
      </w:r>
      <w:proofErr w:type="gramEnd"/>
      <w:r w:rsidRPr="00B675A6">
        <w:rPr>
          <w:sz w:val="14"/>
        </w:rPr>
        <w:t xml:space="preserve"> when you say, "Would you throttle it back?" Well, the NSA has to act lawfully. And we as a country have to decide what the rules are. And then we have to make it absolutely clear that we're going to hold them accountable. What we had because of post-9/11 legislation was a lot more flexibility than I think people really understood, and was not explained to them. I voted against the FISA Amendments in 2008 because I didn't think they went far enough to kind of hold us accountable in the Congress for what was going on.¶ Swisher: </w:t>
      </w:r>
      <w:r w:rsidRPr="00B16F45">
        <w:rPr>
          <w:rStyle w:val="StyleUnderline"/>
        </w:rPr>
        <w:t>By flexibility you mean too much spying power, really.</w:t>
      </w:r>
      <w:r w:rsidRPr="00B16F45">
        <w:rPr>
          <w:rStyle w:val="StyleUnderline"/>
          <w:sz w:val="12"/>
        </w:rPr>
        <w:t>¶</w:t>
      </w:r>
      <w:r w:rsidRPr="00B16F45">
        <w:rPr>
          <w:rStyle w:val="StyleUnderline"/>
        </w:rPr>
        <w:t xml:space="preserve"> Clinton: Well yeah but how much is too much? And how much is not enough? That's the hard part.</w:t>
      </w:r>
      <w:r w:rsidRPr="00B675A6">
        <w:rPr>
          <w:sz w:val="14"/>
        </w:rPr>
        <w:t xml:space="preserve"> I think if Americans felt like, number one, you're not going after my personal information, the content of my personal information. But I do want you to get the bad guys, because I don't want them to use social media, to use communications devices invented right here to plot against us. So let's draw the line. And I think it's hard if everybody's in their corner. So I resist saying it has to be this or that</w:t>
      </w:r>
      <w:r w:rsidRPr="00B16F45">
        <w:rPr>
          <w:rStyle w:val="StyleUnderline"/>
        </w:rPr>
        <w:t>. I want us to come to a better balance</w:t>
      </w:r>
      <w:proofErr w:type="gramStart"/>
      <w:r w:rsidRPr="00B16F45">
        <w:rPr>
          <w:rStyle w:val="StyleUnderline"/>
        </w:rPr>
        <w:t>.</w:t>
      </w:r>
      <w:r w:rsidRPr="00B16F45">
        <w:rPr>
          <w:rStyle w:val="StyleUnderline"/>
          <w:sz w:val="12"/>
        </w:rPr>
        <w:t>¶</w:t>
      </w:r>
      <w:proofErr w:type="gramEnd"/>
      <w:r w:rsidRPr="00B16F45">
        <w:rPr>
          <w:rStyle w:val="StyleUnderline"/>
        </w:rPr>
        <w:t xml:space="preserve"> This will not do</w:t>
      </w:r>
      <w:r w:rsidRPr="00B675A6">
        <w:rPr>
          <w:sz w:val="14"/>
        </w:rPr>
        <w:t xml:space="preserve">. The answer elides the fact that Clinton has not been a passive actor in surveillance policy. "What the rules are" is something that she was responsible for helping to decide. She served in the United States Senate from 2001 to 2009. She cast votes that enabled the very NSA spying that many now regard as a betrayal. And she knew all about what the NSA wasn't telling the public. To say now that the NSA should've been more transparent raises this question: Why wasn't Clinton among the Democrats working for more transparency? </w:t>
      </w:r>
      <w:r w:rsidRPr="00B675A6">
        <w:rPr>
          <w:rStyle w:val="StyleUnderline"/>
          <w:highlight w:val="cyan"/>
        </w:rPr>
        <w:t>Clinton may resist "saying" that surveillance policy "has to be this or that," but it must be something specific.</w:t>
      </w:r>
      <w:r w:rsidRPr="00B16F45">
        <w:rPr>
          <w:rStyle w:val="StyleUnderline"/>
        </w:rPr>
        <w:t xml:space="preserve"> "Let's draw the line" and "I want us to come to a better balance" are shameless weasel phrases when you're vying to call the shots.</w:t>
      </w:r>
      <w:r w:rsidRPr="00B675A6">
        <w:rPr>
          <w:sz w:val="14"/>
        </w:rPr>
        <w:t xml:space="preserve"> What is being balanced in her view? What should the NSA have revealed earlier? How much transparency should it provide going forward? What does the law require of the NSA? Since 9/11, when has the NSA transgressed against the law as Clinton sees it? </w:t>
      </w:r>
      <w:r w:rsidRPr="00B16F45">
        <w:rPr>
          <w:rStyle w:val="StyleUnderline"/>
        </w:rPr>
        <w:t xml:space="preserve">Those </w:t>
      </w:r>
      <w:r w:rsidRPr="00B675A6">
        <w:rPr>
          <w:rStyle w:val="StyleUnderline"/>
          <w:highlight w:val="cyan"/>
        </w:rPr>
        <w:t>questions hint at the many ways that her position is evasive. So long as no one else contests her party's nomination, she can get away with it.</w:t>
      </w:r>
    </w:p>
    <w:p w14:paraId="70512233" w14:textId="77777777" w:rsidR="00715286" w:rsidRPr="00F86A6C" w:rsidRDefault="00715286" w:rsidP="00715286"/>
    <w:p w14:paraId="2E21C317" w14:textId="77777777" w:rsidR="00715286" w:rsidRPr="00D6171C" w:rsidRDefault="00715286" w:rsidP="00715286">
      <w:pPr>
        <w:pStyle w:val="Heading4"/>
        <w:rPr>
          <w:rStyle w:val="Style13ptBold"/>
          <w:b/>
          <w:sz w:val="28"/>
          <w:szCs w:val="28"/>
        </w:rPr>
      </w:pPr>
      <w:r w:rsidRPr="00D6171C">
        <w:rPr>
          <w:rStyle w:val="Style13ptBold"/>
          <w:b/>
          <w:sz w:val="28"/>
          <w:szCs w:val="28"/>
        </w:rPr>
        <w:lastRenderedPageBreak/>
        <w:t xml:space="preserve">Clinton guilty of shifting positions   </w:t>
      </w:r>
    </w:p>
    <w:p w14:paraId="604621D8" w14:textId="77777777" w:rsidR="00715286" w:rsidRDefault="00715286" w:rsidP="00715286">
      <w:pPr>
        <w:rPr>
          <w:sz w:val="16"/>
        </w:rPr>
      </w:pPr>
      <w:r w:rsidRPr="00A27F2F">
        <w:rPr>
          <w:rStyle w:val="Style13ptBold"/>
        </w:rPr>
        <w:t>Tobin 2015</w:t>
      </w:r>
      <w:r>
        <w:rPr>
          <w:sz w:val="16"/>
        </w:rPr>
        <w:t>, Jonathan S. Tobin (</w:t>
      </w:r>
      <w:r w:rsidRPr="00A27F2F">
        <w:rPr>
          <w:sz w:val="16"/>
        </w:rPr>
        <w:t>Senior Online Editor of Commentary magazine</w:t>
      </w:r>
      <w:r>
        <w:rPr>
          <w:sz w:val="16"/>
        </w:rPr>
        <w:t xml:space="preserve">), 15 June 2015, The “New Hilary” Reboot Changes Nothing, </w:t>
      </w:r>
      <w:r w:rsidRPr="00A27F2F">
        <w:rPr>
          <w:sz w:val="16"/>
        </w:rPr>
        <w:t>https://www.commentarymagazine.com/2015/06/15/the-new-hillary-clinton-reboot/</w:t>
      </w:r>
      <w:r>
        <w:rPr>
          <w:sz w:val="16"/>
        </w:rPr>
        <w:t>. PE</w:t>
      </w:r>
    </w:p>
    <w:p w14:paraId="7D8D4929" w14:textId="77777777" w:rsidR="00715286" w:rsidRPr="00B675A6" w:rsidRDefault="00715286" w:rsidP="00715286">
      <w:pPr>
        <w:rPr>
          <w:sz w:val="12"/>
        </w:rPr>
      </w:pPr>
      <w:r w:rsidRPr="00B675A6">
        <w:rPr>
          <w:sz w:val="12"/>
        </w:rPr>
        <w:t xml:space="preserve">Like past attempts by politicians to re-imagine themselves (“new Nixon”), </w:t>
      </w:r>
      <w:r w:rsidRPr="00A27F2F">
        <w:rPr>
          <w:rStyle w:val="StyleUnderline"/>
        </w:rPr>
        <w:t>Hillary’s second start to her campaign was to a large degree a sleight of hand maneuver</w:t>
      </w:r>
      <w:r w:rsidRPr="00B675A6">
        <w:rPr>
          <w:sz w:val="12"/>
        </w:rPr>
        <w:t>. Her problems stemmed from blows to her reputation from revelations about her bizarre use of private emails and the ethical questions that arose once the press began scrutinizing the Clinton Family Foundation</w:t>
      </w:r>
      <w:r w:rsidRPr="00B675A6">
        <w:rPr>
          <w:sz w:val="12"/>
          <w:highlight w:val="cyan"/>
        </w:rPr>
        <w:t xml:space="preserve">. </w:t>
      </w:r>
      <w:r w:rsidRPr="00B675A6">
        <w:rPr>
          <w:rStyle w:val="StyleUnderline"/>
          <w:highlight w:val="cyan"/>
        </w:rPr>
        <w:t>Clinton’s inability or unwillingness to candidly address</w:t>
      </w:r>
      <w:r w:rsidRPr="00A27F2F">
        <w:rPr>
          <w:rStyle w:val="StyleUnderline"/>
        </w:rPr>
        <w:t xml:space="preserve"> these </w:t>
      </w:r>
      <w:r w:rsidRPr="00B675A6">
        <w:rPr>
          <w:rStyle w:val="StyleUnderline"/>
          <w:highlight w:val="cyan"/>
        </w:rPr>
        <w:t>issues dovetailed with her refusal to speak to the press</w:t>
      </w:r>
      <w:r w:rsidRPr="00A27F2F">
        <w:rPr>
          <w:rStyle w:val="StyleUnderline"/>
        </w:rPr>
        <w:t xml:space="preserve"> after she began her campaign to give her the impression of a woman </w:t>
      </w:r>
      <w:r w:rsidRPr="00A27F2F">
        <w:rPr>
          <w:rStyle w:val="Emphasis"/>
        </w:rPr>
        <w:t>trying to run for president in a bubble</w:t>
      </w:r>
      <w:r w:rsidRPr="00A27F2F">
        <w:rPr>
          <w:rStyle w:val="StyleUnderline"/>
        </w:rPr>
        <w:t>.</w:t>
      </w:r>
      <w:r w:rsidRPr="00D6171C">
        <w:rPr>
          <w:rStyle w:val="StyleUnderline"/>
          <w:sz w:val="12"/>
        </w:rPr>
        <w:t>¶</w:t>
      </w:r>
      <w:r w:rsidRPr="00A27F2F">
        <w:rPr>
          <w:rStyle w:val="StyleUnderline"/>
        </w:rPr>
        <w:t xml:space="preserve"> </w:t>
      </w:r>
      <w:r w:rsidRPr="00B675A6">
        <w:rPr>
          <w:rStyle w:val="StyleUnderline"/>
          <w:highlight w:val="cyan"/>
        </w:rPr>
        <w:t xml:space="preserve">Clinton is supposed to start giving interviews to local press outlets this week while still </w:t>
      </w:r>
      <w:r w:rsidRPr="00B675A6">
        <w:rPr>
          <w:rStyle w:val="Emphasis"/>
          <w:highlight w:val="cyan"/>
        </w:rPr>
        <w:t>shunning more aggressive national reporters</w:t>
      </w:r>
      <w:r w:rsidRPr="00A27F2F">
        <w:rPr>
          <w:rStyle w:val="StyleUnderline"/>
        </w:rPr>
        <w:t>. But the problem goes deeper than whether she’s dodging the press altogether as opposed to giving canned and evasive answers to questions.</w:t>
      </w:r>
      <w:r w:rsidRPr="00B675A6">
        <w:rPr>
          <w:sz w:val="12"/>
        </w:rPr>
        <w:t xml:space="preserve"> </w:t>
      </w:r>
      <w:r w:rsidRPr="00A27F2F">
        <w:rPr>
          <w:rStyle w:val="StyleUnderline"/>
        </w:rPr>
        <w:t xml:space="preserve">If Clinton’s trust and favorability ratings are under water, it’s not because she hasn’t given interviews. It’s because </w:t>
      </w:r>
      <w:r w:rsidRPr="00B675A6">
        <w:rPr>
          <w:rStyle w:val="StyleUnderline"/>
          <w:highlight w:val="cyan"/>
        </w:rPr>
        <w:t xml:space="preserve">the public understands that </w:t>
      </w:r>
      <w:r w:rsidRPr="00B675A6">
        <w:rPr>
          <w:rStyle w:val="Emphasis"/>
          <w:highlight w:val="cyan"/>
        </w:rPr>
        <w:t>she is a chameleon who will change her positions as often as she changes her accent</w:t>
      </w:r>
      <w:r w:rsidRPr="00A27F2F">
        <w:rPr>
          <w:rStyle w:val="Emphasis"/>
        </w:rPr>
        <w:t>.</w:t>
      </w:r>
      <w:r w:rsidRPr="00B675A6">
        <w:rPr>
          <w:sz w:val="12"/>
        </w:rPr>
        <w:t xml:space="preserve"> Her willingness to adopt a southern drawl in the south and then drop it when north of the Mason-Dixon line is one of the most obvious and shameless bits of pandering by a politician since Thomas Edison first recorded sound</w:t>
      </w:r>
      <w:r w:rsidRPr="00A27F2F">
        <w:rPr>
          <w:rStyle w:val="StyleUnderline"/>
        </w:rPr>
        <w:t xml:space="preserve">. But while that might be forgiven, </w:t>
      </w:r>
      <w:r w:rsidRPr="00B675A6">
        <w:rPr>
          <w:rStyle w:val="StyleUnderline"/>
          <w:highlight w:val="cyan"/>
        </w:rPr>
        <w:t>the country has</w:t>
      </w:r>
      <w:r w:rsidRPr="00A27F2F">
        <w:rPr>
          <w:rStyle w:val="StyleUnderline"/>
        </w:rPr>
        <w:t xml:space="preserve"> also </w:t>
      </w:r>
      <w:r w:rsidRPr="00B675A6">
        <w:rPr>
          <w:rStyle w:val="StyleUnderline"/>
          <w:highlight w:val="cyan"/>
        </w:rPr>
        <w:t>noticed</w:t>
      </w:r>
      <w:r w:rsidRPr="00CD378B">
        <w:rPr>
          <w:rStyle w:val="StyleUnderline"/>
        </w:rPr>
        <w:t xml:space="preserve"> </w:t>
      </w:r>
      <w:r w:rsidRPr="00A27F2F">
        <w:rPr>
          <w:rStyle w:val="StyleUnderline"/>
        </w:rPr>
        <w:t xml:space="preserve">that </w:t>
      </w:r>
      <w:r w:rsidRPr="00B675A6">
        <w:rPr>
          <w:rStyle w:val="StyleUnderline"/>
          <w:highlight w:val="cyan"/>
        </w:rPr>
        <w:t>Clinton</w:t>
      </w:r>
      <w:r w:rsidRPr="00A27F2F">
        <w:rPr>
          <w:rStyle w:val="StyleUnderline"/>
        </w:rPr>
        <w:t xml:space="preserve"> has </w:t>
      </w:r>
      <w:r w:rsidRPr="00B675A6">
        <w:rPr>
          <w:rStyle w:val="Emphasis"/>
          <w:highlight w:val="cyan"/>
        </w:rPr>
        <w:t>made a hard left turn on both foreign and domestic issues</w:t>
      </w:r>
      <w:r w:rsidRPr="00A27F2F">
        <w:rPr>
          <w:rStyle w:val="StyleUnderline"/>
        </w:rPr>
        <w:t xml:space="preserve"> that gives the lie to her pose as a “fighter.”</w:t>
      </w:r>
      <w:r w:rsidRPr="00B675A6">
        <w:rPr>
          <w:sz w:val="12"/>
        </w:rPr>
        <w:t xml:space="preserve">¶ </w:t>
      </w:r>
      <w:r w:rsidRPr="00B675A6">
        <w:rPr>
          <w:rStyle w:val="StyleUnderline"/>
          <w:highlight w:val="cyan"/>
        </w:rPr>
        <w:t>The most obvious instance</w:t>
      </w:r>
      <w:r w:rsidRPr="00A27F2F">
        <w:rPr>
          <w:rStyle w:val="StyleUnderline"/>
        </w:rPr>
        <w:t xml:space="preserve"> this past week </w:t>
      </w:r>
      <w:r w:rsidRPr="00B675A6">
        <w:rPr>
          <w:rStyle w:val="StyleUnderline"/>
          <w:highlight w:val="cyan"/>
        </w:rPr>
        <w:t>was her</w:t>
      </w:r>
      <w:r w:rsidRPr="00A27F2F">
        <w:rPr>
          <w:rStyle w:val="StyleUnderline"/>
        </w:rPr>
        <w:t xml:space="preserve"> steadfast </w:t>
      </w:r>
      <w:r w:rsidRPr="00B675A6">
        <w:rPr>
          <w:rStyle w:val="StyleUnderline"/>
          <w:highlight w:val="cyan"/>
        </w:rPr>
        <w:t>refusal to take a stand</w:t>
      </w:r>
      <w:r w:rsidRPr="00A27F2F">
        <w:rPr>
          <w:rStyle w:val="StyleUnderline"/>
        </w:rPr>
        <w:t xml:space="preserve"> one way or the other </w:t>
      </w:r>
      <w:r w:rsidRPr="00B675A6">
        <w:rPr>
          <w:rStyle w:val="StyleUnderline"/>
          <w:highlight w:val="cyan"/>
        </w:rPr>
        <w:t>on the trade bill</w:t>
      </w:r>
      <w:r w:rsidRPr="00A27F2F">
        <w:rPr>
          <w:rStyle w:val="StyleUnderline"/>
        </w:rPr>
        <w:t xml:space="preserve"> </w:t>
      </w:r>
      <w:r w:rsidRPr="00B675A6">
        <w:rPr>
          <w:sz w:val="12"/>
        </w:rPr>
        <w:t xml:space="preserve">that failed in the House last Friday because rank and file Democrats opposed President Obama. </w:t>
      </w:r>
      <w:r w:rsidRPr="00B675A6">
        <w:rPr>
          <w:rStyle w:val="StyleUnderline"/>
          <w:highlight w:val="cyan"/>
        </w:rPr>
        <w:t>Clinton</w:t>
      </w:r>
      <w:r w:rsidRPr="00A27F2F">
        <w:rPr>
          <w:rStyle w:val="StyleUnderline"/>
        </w:rPr>
        <w:t xml:space="preserve"> had been on record supporting this concept throughout her time as secretary of state and before that in the Senate</w:t>
      </w:r>
      <w:r w:rsidRPr="00D6171C">
        <w:rPr>
          <w:rStyle w:val="StyleUnderline"/>
        </w:rPr>
        <w:t xml:space="preserve">. But she </w:t>
      </w:r>
      <w:r w:rsidRPr="00B675A6">
        <w:rPr>
          <w:rStyle w:val="StyleUnderline"/>
          <w:highlight w:val="cyan"/>
        </w:rPr>
        <w:t>stayed silent as Obama went down to a humiliating defeat</w:t>
      </w:r>
      <w:r w:rsidRPr="00D6171C">
        <w:rPr>
          <w:rStyle w:val="StyleUnderline"/>
        </w:rPr>
        <w:t xml:space="preserve"> and then said nothing about it the next day in her speech</w:t>
      </w:r>
      <w:r w:rsidRPr="00B675A6">
        <w:rPr>
          <w:sz w:val="12"/>
        </w:rPr>
        <w:t xml:space="preserve">. Subsequently, </w:t>
      </w:r>
      <w:r w:rsidRPr="00B675A6">
        <w:rPr>
          <w:rStyle w:val="StyleUnderline"/>
          <w:highlight w:val="cyan"/>
        </w:rPr>
        <w:t>she tried to play both ends against the middle by saying she wanted a modified trade bill. This does nothing to further the cause she once supported</w:t>
      </w:r>
      <w:r w:rsidRPr="00D6171C">
        <w:rPr>
          <w:rStyle w:val="StyleUnderline"/>
        </w:rPr>
        <w:t xml:space="preserve"> and also fails to satisfy the unions that flexed their muscles last week on the vote.</w:t>
      </w:r>
      <w:r w:rsidRPr="00D6171C">
        <w:rPr>
          <w:rStyle w:val="StyleUnderline"/>
          <w:sz w:val="12"/>
        </w:rPr>
        <w:t>¶</w:t>
      </w:r>
      <w:r w:rsidRPr="00B675A6">
        <w:rPr>
          <w:sz w:val="12"/>
        </w:rPr>
        <w:t xml:space="preserve"> That her reboot that aims to show her as a “fighter” happened on the very days that her backers were busy rather fruitlessly trying to spin her cowardice as principle on the cable news shows was bad luck. But the new emphasis on personal biography isn’t likely to help her overcome that setback.¶ We’re told we’re going to hear a lot about how Mrs. Clinton’s mother’s humble beginnings and struggles influenced her. But Clinton’s decision to run against the same Wall Street that backed her in 2008 by slamming the chutzpah of hedge fund managers making more than kindergarten teachers also opens the former First Lady up to the same sort of scrutiny. The problem with the Clinton Cash scandal is not just that it raised serious conflict-of-interest questions that haven’t been answered. It’s that it reminded voters that the Clintons have grown wealthy by giving speeches and profited handsomely from a foundation that is more a political slush fund than anything else.¶ The left loves Clinton’s new emphasis on soaking the rich. But this is the same Hillary who claimed to be “dead broke” the year she and her husband received $18 million in book advances. It’s the same Hillary who made hundreds of thousands of dollars per speech. This marks her as a hypocrite on income inequality. </w:t>
      </w:r>
      <w:r w:rsidRPr="00D6171C">
        <w:rPr>
          <w:rStyle w:val="StyleUnderline"/>
        </w:rPr>
        <w:t>The biography she wants to run on tells us the only operating principle in her political career is opportunism. That’s why she changed positions on foreign policy (Iraq, Cuba); social issues like gay marriage, immigration, abandoning her husband’s stances on crime and, of course, trade.</w:t>
      </w:r>
      <w:r w:rsidRPr="00D6171C">
        <w:rPr>
          <w:rStyle w:val="StyleUnderline"/>
          <w:sz w:val="12"/>
        </w:rPr>
        <w:t>¶</w:t>
      </w:r>
      <w:r w:rsidRPr="00B675A6">
        <w:rPr>
          <w:sz w:val="12"/>
        </w:rPr>
        <w:t xml:space="preserve"> </w:t>
      </w:r>
      <w:r w:rsidRPr="00D6171C">
        <w:rPr>
          <w:rStyle w:val="StyleUnderline"/>
        </w:rPr>
        <w:t xml:space="preserve">The new Hillary is talking more like a left-winger to ensure that no one gets to her left in the next year as she waltzes to the Democratic nomination. But she’s still the same politician that voters view with unease even if they’d like a woman to be president and are unsure about her potential GOP rivals. </w:t>
      </w:r>
      <w:r w:rsidRPr="00CD378B">
        <w:rPr>
          <w:rStyle w:val="StyleUnderline"/>
        </w:rPr>
        <w:t>This</w:t>
      </w:r>
      <w:r w:rsidRPr="00D6171C">
        <w:rPr>
          <w:rStyle w:val="StyleUnderline"/>
        </w:rPr>
        <w:t xml:space="preserve"> is a dilemma no amount of repackaging can fix and in fact efforts to do so only remind us of her former stances</w:t>
      </w:r>
      <w:r w:rsidRPr="00D6171C">
        <w:rPr>
          <w:rStyle w:val="Emphasis"/>
        </w:rPr>
        <w:t xml:space="preserve">. </w:t>
      </w:r>
      <w:r w:rsidRPr="00B675A6">
        <w:rPr>
          <w:rStyle w:val="Emphasis"/>
          <w:highlight w:val="cyan"/>
        </w:rPr>
        <w:t xml:space="preserve">Clinton’s shady ethics and shifting positions </w:t>
      </w:r>
      <w:r w:rsidRPr="00B675A6">
        <w:rPr>
          <w:rStyle w:val="StyleUnderline"/>
          <w:highlight w:val="cyan"/>
        </w:rPr>
        <w:t>indelibly mark her as a politician no one outside of her party base can trust</w:t>
      </w:r>
      <w:r w:rsidRPr="00B675A6">
        <w:rPr>
          <w:sz w:val="12"/>
        </w:rPr>
        <w:t>. Just as Republicans were rightly chided for forcing Mitt Romney so far to the right that it hurt him in the general election in 2012, the new Hillary is an unforced error that may come back to haunt the candidate in the fall of 2016.</w:t>
      </w:r>
    </w:p>
    <w:p w14:paraId="303CA71A" w14:textId="77777777" w:rsidR="00715286" w:rsidRDefault="00715286" w:rsidP="00715286">
      <w:pPr>
        <w:rPr>
          <w:sz w:val="14"/>
        </w:rPr>
      </w:pPr>
    </w:p>
    <w:p w14:paraId="21E35801" w14:textId="77777777" w:rsidR="00715286" w:rsidRPr="00C2139B" w:rsidRDefault="00715286" w:rsidP="00715286">
      <w:pPr>
        <w:pStyle w:val="Heading4"/>
        <w:rPr>
          <w:rStyle w:val="Style13ptBold"/>
          <w:b/>
          <w:sz w:val="28"/>
          <w:szCs w:val="28"/>
        </w:rPr>
      </w:pPr>
      <w:r w:rsidRPr="00C2139B">
        <w:rPr>
          <w:rStyle w:val="Style13ptBold"/>
          <w:b/>
          <w:sz w:val="28"/>
          <w:szCs w:val="28"/>
        </w:rPr>
        <w:t>Clinton refuses to take stance on foreign policy</w:t>
      </w:r>
    </w:p>
    <w:p w14:paraId="29B3E3C0" w14:textId="77777777" w:rsidR="00715286" w:rsidRPr="00C2139B" w:rsidRDefault="00715286" w:rsidP="00715286">
      <w:pPr>
        <w:rPr>
          <w:sz w:val="24"/>
        </w:rPr>
      </w:pPr>
      <w:proofErr w:type="spellStart"/>
      <w:r w:rsidRPr="00C2139B">
        <w:rPr>
          <w:rStyle w:val="Style13ptBold"/>
        </w:rPr>
        <w:t>Fahy</w:t>
      </w:r>
      <w:proofErr w:type="spellEnd"/>
      <w:r w:rsidRPr="00C2139B">
        <w:rPr>
          <w:rStyle w:val="Style13ptBold"/>
        </w:rPr>
        <w:t xml:space="preserve"> &amp; </w:t>
      </w:r>
      <w:proofErr w:type="spellStart"/>
      <w:r w:rsidRPr="00C2139B">
        <w:rPr>
          <w:rStyle w:val="Style13ptBold"/>
        </w:rPr>
        <w:t>Fahy</w:t>
      </w:r>
      <w:proofErr w:type="spellEnd"/>
      <w:r w:rsidRPr="00C2139B">
        <w:rPr>
          <w:rStyle w:val="Style13ptBold"/>
        </w:rPr>
        <w:t xml:space="preserve"> 15’</w:t>
      </w:r>
      <w:r>
        <w:rPr>
          <w:sz w:val="24"/>
        </w:rPr>
        <w:t xml:space="preserve">, </w:t>
      </w:r>
      <w:r w:rsidRPr="00C2139B">
        <w:rPr>
          <w:sz w:val="16"/>
          <w:szCs w:val="16"/>
        </w:rPr>
        <w:t xml:space="preserve">Brian and Garrett </w:t>
      </w:r>
      <w:proofErr w:type="spellStart"/>
      <w:r w:rsidRPr="00C2139B">
        <w:rPr>
          <w:sz w:val="16"/>
          <w:szCs w:val="16"/>
        </w:rPr>
        <w:t>Fahy</w:t>
      </w:r>
      <w:proofErr w:type="spellEnd"/>
      <w:r w:rsidRPr="00C2139B">
        <w:rPr>
          <w:sz w:val="16"/>
          <w:szCs w:val="16"/>
        </w:rPr>
        <w:t xml:space="preserve"> (attorneys from Los Angeles who previously worked in the White House and Senate Republican Conference), Hillary’s Backward Avoidance Campaign, 15 June 2015, http://townhall.com/columnists/brianandgarrettfahy/2015/06/15/hillarys-backward-avoidance-campaign-n2012022/page/full. PE</w:t>
      </w:r>
    </w:p>
    <w:p w14:paraId="7534F7DE" w14:textId="77777777" w:rsidR="00715286" w:rsidRPr="00C2139B" w:rsidRDefault="00715286" w:rsidP="00715286">
      <w:pPr>
        <w:rPr>
          <w:rStyle w:val="StyleUnderline"/>
        </w:rPr>
      </w:pPr>
      <w:r w:rsidRPr="00B675A6">
        <w:rPr>
          <w:rStyle w:val="StyleUnderline"/>
          <w:highlight w:val="cyan"/>
        </w:rPr>
        <w:lastRenderedPageBreak/>
        <w:t>Greece’s</w:t>
      </w:r>
      <w:r w:rsidRPr="00B675A6">
        <w:rPr>
          <w:sz w:val="14"/>
        </w:rPr>
        <w:t xml:space="preserve"> continuing </w:t>
      </w:r>
      <w:r w:rsidRPr="00B675A6">
        <w:rPr>
          <w:rStyle w:val="StyleUnderline"/>
          <w:highlight w:val="cyan"/>
        </w:rPr>
        <w:t>economic woes</w:t>
      </w:r>
      <w:r w:rsidRPr="00B675A6">
        <w:rPr>
          <w:sz w:val="14"/>
        </w:rPr>
        <w:t xml:space="preserve"> threaten to send the European Union into chaos. </w:t>
      </w:r>
      <w:r w:rsidRPr="00B675A6">
        <w:rPr>
          <w:rStyle w:val="StyleUnderline"/>
          <w:highlight w:val="cyan"/>
        </w:rPr>
        <w:t>China</w:t>
      </w:r>
      <w:r w:rsidRPr="00B675A6">
        <w:rPr>
          <w:sz w:val="14"/>
        </w:rPr>
        <w:t xml:space="preserve"> creates </w:t>
      </w:r>
      <w:r w:rsidRPr="00B675A6">
        <w:rPr>
          <w:rStyle w:val="StyleUnderline"/>
          <w:highlight w:val="cyan"/>
        </w:rPr>
        <w:t>islands in the South China Sea</w:t>
      </w:r>
      <w:r w:rsidRPr="00B675A6">
        <w:rPr>
          <w:sz w:val="14"/>
        </w:rPr>
        <w:t xml:space="preserve"> on which to build military bases to threaten our allies. </w:t>
      </w:r>
      <w:r w:rsidRPr="00B675A6">
        <w:rPr>
          <w:rStyle w:val="StyleUnderline"/>
          <w:highlight w:val="cyan"/>
        </w:rPr>
        <w:t>ISIS claims more of Iraq</w:t>
      </w:r>
      <w:r w:rsidRPr="00B675A6">
        <w:rPr>
          <w:sz w:val="14"/>
        </w:rPr>
        <w:t xml:space="preserve"> and the White House </w:t>
      </w:r>
      <w:proofErr w:type="gramStart"/>
      <w:r w:rsidRPr="00B675A6">
        <w:rPr>
          <w:sz w:val="14"/>
        </w:rPr>
        <w:t>contemplates</w:t>
      </w:r>
      <w:proofErr w:type="gramEnd"/>
      <w:r w:rsidRPr="00B675A6">
        <w:rPr>
          <w:sz w:val="14"/>
        </w:rPr>
        <w:t xml:space="preserve"> another influx – don’t call it surge – of “military advisors” and bases to counter the threat. </w:t>
      </w:r>
      <w:r w:rsidRPr="00B675A6">
        <w:rPr>
          <w:rStyle w:val="StyleUnderline"/>
          <w:highlight w:val="cyan"/>
        </w:rPr>
        <w:t>The Russia/Ukraine conflict</w:t>
      </w:r>
      <w:r w:rsidRPr="00B675A6">
        <w:rPr>
          <w:sz w:val="14"/>
        </w:rPr>
        <w:t xml:space="preserve"> festers</w:t>
      </w:r>
      <w:proofErr w:type="gramStart"/>
      <w:r w:rsidRPr="00B675A6">
        <w:rPr>
          <w:sz w:val="14"/>
        </w:rPr>
        <w:t>.¶</w:t>
      </w:r>
      <w:proofErr w:type="gramEnd"/>
      <w:r w:rsidRPr="00B675A6">
        <w:rPr>
          <w:sz w:val="14"/>
        </w:rPr>
        <w:t xml:space="preserve"> The presumptive Democratic nominee for the White House, </w:t>
      </w:r>
      <w:r w:rsidRPr="00B675A6">
        <w:rPr>
          <w:rStyle w:val="StyleUnderline"/>
          <w:highlight w:val="cyan"/>
        </w:rPr>
        <w:t>Hillary Clinton, spent four years globetrotting</w:t>
      </w:r>
      <w:r w:rsidRPr="00C2139B">
        <w:rPr>
          <w:rStyle w:val="StyleUnderline"/>
        </w:rPr>
        <w:t xml:space="preserve"> and meeting foreign heads of state, </w:t>
      </w:r>
      <w:r w:rsidRPr="00B675A6">
        <w:rPr>
          <w:sz w:val="14"/>
        </w:rPr>
        <w:t xml:space="preserve">ostensibly </w:t>
      </w:r>
      <w:r w:rsidRPr="00B675A6">
        <w:rPr>
          <w:rStyle w:val="StyleUnderline"/>
          <w:highlight w:val="cyan"/>
        </w:rPr>
        <w:t>in service of the country. Based on this</w:t>
      </w:r>
      <w:r w:rsidRPr="00C2139B">
        <w:rPr>
          <w:rStyle w:val="StyleUnderline"/>
        </w:rPr>
        <w:t xml:space="preserve"> experience, </w:t>
      </w:r>
      <w:r w:rsidRPr="00B675A6">
        <w:rPr>
          <w:rStyle w:val="StyleUnderline"/>
          <w:highlight w:val="cyan"/>
        </w:rPr>
        <w:t>one would assume she has something constructive to say about these issues</w:t>
      </w:r>
      <w:r w:rsidRPr="00B675A6">
        <w:rPr>
          <w:rStyle w:val="Emphasis"/>
          <w:highlight w:val="cyan"/>
        </w:rPr>
        <w:t>. Yet she apparently does not</w:t>
      </w:r>
      <w:r w:rsidRPr="00C2139B">
        <w:rPr>
          <w:rStyle w:val="StyleUnderline"/>
        </w:rPr>
        <w:t xml:space="preserve">, and </w:t>
      </w:r>
      <w:r w:rsidRPr="00B675A6">
        <w:rPr>
          <w:rStyle w:val="StyleUnderline"/>
          <w:highlight w:val="cyan"/>
        </w:rPr>
        <w:t>she has</w:t>
      </w:r>
      <w:r w:rsidRPr="00C2139B">
        <w:rPr>
          <w:rStyle w:val="StyleUnderline"/>
        </w:rPr>
        <w:t xml:space="preserve"> assiduously </w:t>
      </w:r>
      <w:r w:rsidRPr="00B675A6">
        <w:rPr>
          <w:rStyle w:val="StyleUnderline"/>
          <w:highlight w:val="cyan"/>
        </w:rPr>
        <w:t>avoided</w:t>
      </w:r>
      <w:r w:rsidRPr="00C2139B">
        <w:rPr>
          <w:rStyle w:val="StyleUnderline"/>
        </w:rPr>
        <w:t xml:space="preserve"> wading </w:t>
      </w:r>
      <w:r w:rsidRPr="00B675A6">
        <w:rPr>
          <w:rStyle w:val="StyleUnderline"/>
          <w:highlight w:val="cyan"/>
        </w:rPr>
        <w:t>into foreign policy issues since declaring her candidacy</w:t>
      </w:r>
      <w:r w:rsidRPr="00C2139B">
        <w:rPr>
          <w:rStyle w:val="StyleUnderline"/>
        </w:rPr>
        <w:t xml:space="preserve"> for the presidency.</w:t>
      </w:r>
      <w:r w:rsidRPr="00C2139B">
        <w:rPr>
          <w:rStyle w:val="StyleUnderline"/>
          <w:sz w:val="12"/>
        </w:rPr>
        <w:t>¶</w:t>
      </w:r>
      <w:r w:rsidRPr="00C2139B">
        <w:rPr>
          <w:rStyle w:val="StyleUnderline"/>
        </w:rPr>
        <w:t xml:space="preserve"> </w:t>
      </w:r>
      <w:r w:rsidRPr="00B675A6">
        <w:rPr>
          <w:rStyle w:val="StyleUnderline"/>
          <w:highlight w:val="cyan"/>
        </w:rPr>
        <w:t>Instead,</w:t>
      </w:r>
      <w:r w:rsidRPr="00B675A6">
        <w:rPr>
          <w:sz w:val="14"/>
        </w:rPr>
        <w:t xml:space="preserve"> after she overcame the early scandals of private email usage at the State Department, and reemergence of Sidney Blumenthal, </w:t>
      </w:r>
      <w:r w:rsidRPr="00B675A6">
        <w:rPr>
          <w:rStyle w:val="StyleUnderline"/>
          <w:highlight w:val="cyan"/>
        </w:rPr>
        <w:t>she has been spending</w:t>
      </w:r>
      <w:r w:rsidRPr="00C2139B">
        <w:rPr>
          <w:rStyle w:val="StyleUnderline"/>
        </w:rPr>
        <w:t xml:space="preserve"> her </w:t>
      </w:r>
      <w:r w:rsidRPr="00B675A6">
        <w:rPr>
          <w:rStyle w:val="StyleUnderline"/>
          <w:highlight w:val="cyan"/>
        </w:rPr>
        <w:t xml:space="preserve">time talking about prison overcrowding, racial strife, and now, in her latest effort to </w:t>
      </w:r>
      <w:r w:rsidRPr="00B675A6">
        <w:rPr>
          <w:rStyle w:val="Emphasis"/>
          <w:highlight w:val="cyan"/>
        </w:rPr>
        <w:t>avoid the realm she supposedly mastered</w:t>
      </w:r>
      <w:r w:rsidRPr="00C2139B">
        <w:rPr>
          <w:rStyle w:val="StyleUnderline"/>
        </w:rPr>
        <w:t xml:space="preserve">, </w:t>
      </w:r>
      <w:r w:rsidRPr="00B675A6">
        <w:rPr>
          <w:rStyle w:val="StyleUnderline"/>
          <w:highlight w:val="cyan"/>
        </w:rPr>
        <w:t>she is talking about</w:t>
      </w:r>
      <w:r w:rsidRPr="00C2139B">
        <w:rPr>
          <w:rStyle w:val="StyleUnderline"/>
        </w:rPr>
        <w:t xml:space="preserve"> the story of </w:t>
      </w:r>
      <w:r w:rsidRPr="00B675A6">
        <w:rPr>
          <w:rStyle w:val="StyleUnderline"/>
          <w:highlight w:val="cyan"/>
        </w:rPr>
        <w:t>her</w:t>
      </w:r>
      <w:r w:rsidRPr="00C2139B">
        <w:rPr>
          <w:rStyle w:val="StyleUnderline"/>
        </w:rPr>
        <w:t xml:space="preserve"> own </w:t>
      </w:r>
      <w:r w:rsidRPr="00B675A6">
        <w:rPr>
          <w:rStyle w:val="StyleUnderline"/>
          <w:highlight w:val="cyan"/>
        </w:rPr>
        <w:t>mother</w:t>
      </w:r>
      <w:r w:rsidRPr="00B675A6">
        <w:rPr>
          <w:sz w:val="14"/>
        </w:rPr>
        <w:t xml:space="preserve">, Dorothy Howell. </w:t>
      </w:r>
      <w:r w:rsidRPr="00B675A6">
        <w:rPr>
          <w:rStyle w:val="StyleUnderline"/>
          <w:highlight w:val="cyan"/>
        </w:rPr>
        <w:t>This latest</w:t>
      </w:r>
      <w:r w:rsidRPr="00C2139B">
        <w:rPr>
          <w:rStyle w:val="StyleUnderline"/>
        </w:rPr>
        <w:t xml:space="preserve">, shall we call it </w:t>
      </w:r>
      <w:proofErr w:type="gramStart"/>
      <w:r w:rsidRPr="00C2139B">
        <w:rPr>
          <w:rStyle w:val="StyleUnderline"/>
        </w:rPr>
        <w:t>reset,</w:t>
      </w:r>
      <w:proofErr w:type="gramEnd"/>
      <w:r w:rsidRPr="00C2139B">
        <w:rPr>
          <w:rStyle w:val="StyleUnderline"/>
        </w:rPr>
        <w:t xml:space="preserve"> </w:t>
      </w:r>
      <w:r w:rsidRPr="00B675A6">
        <w:rPr>
          <w:rStyle w:val="StyleUnderline"/>
          <w:highlight w:val="cyan"/>
        </w:rPr>
        <w:t xml:space="preserve">of her campaign is evidence that </w:t>
      </w:r>
      <w:r w:rsidRPr="00B675A6">
        <w:rPr>
          <w:rStyle w:val="Emphasis"/>
          <w:highlight w:val="cyan"/>
        </w:rPr>
        <w:t>she has no idea what her campaign is about.</w:t>
      </w:r>
    </w:p>
    <w:p w14:paraId="0C15E58E" w14:textId="77777777" w:rsidR="00715286" w:rsidRDefault="00715286" w:rsidP="00715286">
      <w:pPr>
        <w:pStyle w:val="Heading4"/>
      </w:pPr>
      <w:r>
        <w:t>Hilary Clinton refuses to take partisan position on issues – Obama’s trade bill shows.</w:t>
      </w:r>
    </w:p>
    <w:p w14:paraId="3F142D43" w14:textId="77777777" w:rsidR="00715286" w:rsidRPr="00DE24DC" w:rsidRDefault="00715286" w:rsidP="00715286">
      <w:pPr>
        <w:rPr>
          <w:rStyle w:val="Style13ptBold"/>
          <w:b w:val="0"/>
          <w:sz w:val="20"/>
        </w:rPr>
      </w:pPr>
      <w:proofErr w:type="spellStart"/>
      <w:r>
        <w:rPr>
          <w:rStyle w:val="Style13ptBold"/>
        </w:rPr>
        <w:t>Ehrenfreund</w:t>
      </w:r>
      <w:proofErr w:type="spellEnd"/>
      <w:r>
        <w:rPr>
          <w:rStyle w:val="Style13ptBold"/>
        </w:rPr>
        <w:t xml:space="preserve"> 6/19</w:t>
      </w:r>
      <w:r>
        <w:rPr>
          <w:rStyle w:val="Style13ptBold"/>
          <w:b w:val="0"/>
        </w:rPr>
        <w:t xml:space="preserve"> </w:t>
      </w:r>
      <w:r w:rsidRPr="00DE24DC">
        <w:rPr>
          <w:rStyle w:val="Style13ptBold"/>
          <w:b w:val="0"/>
          <w:sz w:val="20"/>
        </w:rPr>
        <w:t xml:space="preserve">Max </w:t>
      </w:r>
      <w:proofErr w:type="spellStart"/>
      <w:r w:rsidRPr="00DE24DC">
        <w:rPr>
          <w:rStyle w:val="Style13ptBold"/>
          <w:b w:val="0"/>
          <w:sz w:val="20"/>
        </w:rPr>
        <w:t>Ehrenfreund</w:t>
      </w:r>
      <w:proofErr w:type="spellEnd"/>
      <w:r w:rsidRPr="00DE24DC">
        <w:rPr>
          <w:rStyle w:val="Style13ptBold"/>
          <w:b w:val="0"/>
          <w:sz w:val="20"/>
        </w:rPr>
        <w:t xml:space="preserve"> (Political Reporter who has written for The Huffington Post, Los Angeles Times, and other publications,) Washington Post, “Hillary Clinton takes a stand on trade,” </w:t>
      </w:r>
      <w:proofErr w:type="spellStart"/>
      <w:r w:rsidRPr="00B675A6">
        <w:rPr>
          <w:rStyle w:val="Style13ptBold"/>
          <w:b w:val="0"/>
          <w:sz w:val="20"/>
          <w:highlight w:val="cyan"/>
        </w:rPr>
        <w:t>ai</w:t>
      </w:r>
      <w:proofErr w:type="spellEnd"/>
      <w:r w:rsidRPr="00DE24DC">
        <w:rPr>
          <w:rStyle w:val="Style13ptBold"/>
          <w:b w:val="0"/>
          <w:sz w:val="20"/>
        </w:rPr>
        <w:t xml:space="preserve"> http://www.washingtonpost.com/blogs/wonkblog/wp/2015/06/19/wonkbook-hillary-clinton-takes-a-stand-on-trade/</w:t>
      </w:r>
    </w:p>
    <w:p w14:paraId="0419316B" w14:textId="77777777" w:rsidR="00715286" w:rsidRPr="00B675A6" w:rsidRDefault="00715286" w:rsidP="00715286">
      <w:pPr>
        <w:rPr>
          <w:sz w:val="14"/>
        </w:rPr>
      </w:pPr>
      <w:r w:rsidRPr="00B675A6">
        <w:rPr>
          <w:sz w:val="14"/>
        </w:rPr>
        <w:t xml:space="preserve">In a televised interview with Jon Ralston for KNPB in Reno, </w:t>
      </w:r>
      <w:r w:rsidRPr="00120471">
        <w:rPr>
          <w:rStyle w:val="StyleUnderline"/>
        </w:rPr>
        <w:t>Hillary Rodham Clinton said she'd vote against the procedural bill on trade that President Obama, her old boss, and congressional Republicans have spent months working to pass.</w:t>
      </w:r>
      <w:r>
        <w:rPr>
          <w:rStyle w:val="StyleUnderline"/>
        </w:rPr>
        <w:t xml:space="preserve"> </w:t>
      </w:r>
      <w:r w:rsidRPr="00B675A6">
        <w:rPr>
          <w:sz w:val="14"/>
        </w:rPr>
        <w:t xml:space="preserve"> </w:t>
      </w:r>
      <w:r w:rsidRPr="00120471">
        <w:rPr>
          <w:rStyle w:val="StyleUnderline"/>
        </w:rPr>
        <w:t>Clinton's statement Thursday contrasts sharply with her previous support for Obama's trade agenda. After all, as his secretary of state, she helped negotiate the deal in the Pacific that Obama hopes to conclude.</w:t>
      </w:r>
      <w:r w:rsidRPr="00B675A6">
        <w:rPr>
          <w:sz w:val="14"/>
        </w:rPr>
        <w:t xml:space="preserve">  Clinton seems to worry that the struggle in Congress has weakened the bill. With Democrats opposed in the House, the GOP leadership separated the bill into two parts to try to guarantee that their caucus would support the legislation. One piece would give the president broader authority to negotiate a trade deal with foreign countries, and another would protect workers and firms here displaced by global commerce.  With no assurance that the second part of the legislation will pass, </w:t>
      </w:r>
      <w:r w:rsidRPr="00120471">
        <w:rPr>
          <w:rStyle w:val="StyleUnderline"/>
        </w:rPr>
        <w:t>Clinton is now formally opposed.</w:t>
      </w:r>
      <w:r w:rsidRPr="00B675A6">
        <w:rPr>
          <w:sz w:val="14"/>
        </w:rPr>
        <w:t xml:space="preserve">  Clinton's comments might be seen as a victory for Sen. Bernie Sanders (I-Vt.), her rival for the Democratic presidential nomination. </w:t>
      </w:r>
      <w:r w:rsidRPr="00120471">
        <w:rPr>
          <w:rStyle w:val="StyleUnderline"/>
        </w:rPr>
        <w:t>Sanders has spent weeks criticizing Clinton for "fence-sitting" on the trade issue</w:t>
      </w:r>
      <w:r w:rsidRPr="00B675A6">
        <w:rPr>
          <w:sz w:val="14"/>
        </w:rPr>
        <w:t xml:space="preserve">, as he told CNN's "State of the Union." A few days ago, Clinton had said she thought Obama should "listen to and work with his allies in Congress, starting with Nancy Pelosi," the House minority leader who had voted against the legislation, but Clinton also implied that Obama could use congressional Democrats' opposition to bargain with other countries for a better deal.  Clinton's campaign has reason to be concerned about Sanders's challenge, Jonathan Easley writes in The Hill. </w:t>
      </w:r>
      <w:proofErr w:type="gramStart"/>
      <w:r w:rsidRPr="00B675A6">
        <w:rPr>
          <w:sz w:val="14"/>
        </w:rPr>
        <w:t>Sanders is</w:t>
      </w:r>
      <w:proofErr w:type="gramEnd"/>
      <w:r w:rsidRPr="00B675A6">
        <w:rPr>
          <w:sz w:val="14"/>
        </w:rPr>
        <w:t xml:space="preserve"> polling well in New Hampshire, and Clinton has performed poorly in Iowa in the past. With a strong showing in either of the two early primary states, Sanders could win the attention of the media, donors and voters.</w:t>
      </w:r>
    </w:p>
    <w:p w14:paraId="558993B0" w14:textId="77777777" w:rsidR="00715286" w:rsidRDefault="00715286" w:rsidP="00715286"/>
    <w:p w14:paraId="0E345848" w14:textId="77777777" w:rsidR="00715286" w:rsidRPr="006F383A" w:rsidRDefault="00715286" w:rsidP="00715286">
      <w:pPr>
        <w:pStyle w:val="Heading4"/>
      </w:pPr>
      <w:r>
        <w:t>Hillary refuses to take stance on issues to silence GOP critics</w:t>
      </w:r>
    </w:p>
    <w:p w14:paraId="092B897E" w14:textId="77777777" w:rsidR="00715286" w:rsidRDefault="00715286" w:rsidP="00715286">
      <w:r w:rsidRPr="006F383A">
        <w:rPr>
          <w:rStyle w:val="Style13ptBold"/>
        </w:rPr>
        <w:t>Jonah Goldberg 15</w:t>
      </w:r>
      <w:r>
        <w:t xml:space="preserve">[fellow at the American Enterprise Institute, contributor to Fox News, LA Times, editor of National Review Online], 3-9-2015, "Where's Hillary? Avoiding the issues, again," </w:t>
      </w:r>
      <w:proofErr w:type="spellStart"/>
      <w:r>
        <w:t>latimes</w:t>
      </w:r>
      <w:proofErr w:type="spellEnd"/>
      <w:r>
        <w:t>, http://www.latimes.com/opinion/op-ed/la-oe-0310-goldberg-hillary-clinton-emails-20150310-column.html</w:t>
      </w:r>
    </w:p>
    <w:p w14:paraId="66465740" w14:textId="77777777" w:rsidR="00715286" w:rsidRDefault="00715286" w:rsidP="00715286">
      <w:pPr>
        <w:rPr>
          <w:rStyle w:val="Emphasis"/>
        </w:rPr>
      </w:pPr>
      <w:r w:rsidRPr="00B675A6">
        <w:rPr>
          <w:sz w:val="16"/>
        </w:rPr>
        <w:t xml:space="preserve">The drumbeat for </w:t>
      </w:r>
      <w:r w:rsidRPr="006F383A">
        <w:rPr>
          <w:rStyle w:val="Emphasis"/>
        </w:rPr>
        <w:t>Hillary</w:t>
      </w:r>
      <w:r w:rsidRPr="00B675A6">
        <w:rPr>
          <w:sz w:val="16"/>
        </w:rPr>
        <w:t xml:space="preserve"> Rodham </w:t>
      </w:r>
      <w:r w:rsidRPr="006F383A">
        <w:rPr>
          <w:rStyle w:val="Emphasis"/>
        </w:rPr>
        <w:t>Clinton</w:t>
      </w:r>
      <w:r w:rsidRPr="00B675A6">
        <w:rPr>
          <w:sz w:val="16"/>
        </w:rPr>
        <w:t xml:space="preserve"> to exit her bunker and answer questions about her “home-brewed” email system </w:t>
      </w:r>
      <w:r w:rsidRPr="006F383A">
        <w:rPr>
          <w:rStyle w:val="Emphasis"/>
        </w:rPr>
        <w:t>has been</w:t>
      </w:r>
      <w:r w:rsidRPr="00B675A6">
        <w:rPr>
          <w:sz w:val="16"/>
        </w:rPr>
        <w:t xml:space="preserve"> growing louder by the day, </w:t>
      </w:r>
      <w:r w:rsidRPr="006F383A">
        <w:rPr>
          <w:rStyle w:val="Emphasis"/>
        </w:rPr>
        <w:t>prompting people to ask, “Where's Hillary</w:t>
      </w:r>
      <w:r w:rsidRPr="00B675A6">
        <w:rPr>
          <w:sz w:val="16"/>
        </w:rPr>
        <w:t>?” But if you think about it (or search the Internet or Lexis-Nexis), you'll realize that “Where's Hillary?” is one of the most frequently asked questions of her long career in public life. Hillary Clinton's strategy</w:t>
      </w:r>
      <w:r w:rsidRPr="006F383A">
        <w:rPr>
          <w:rStyle w:val="Emphasis"/>
        </w:rPr>
        <w:t xml:space="preserve"> </w:t>
      </w:r>
      <w:r w:rsidRPr="00B675A6">
        <w:rPr>
          <w:sz w:val="16"/>
        </w:rPr>
        <w:t xml:space="preserve">on those missing emails: Ignore her critics Hillary Clinton's strategy on those missing emails: Ignore her critics Sometimes it's asked figuratively. </w:t>
      </w:r>
      <w:r w:rsidRPr="006F383A">
        <w:rPr>
          <w:rStyle w:val="Emphasis"/>
        </w:rPr>
        <w:t>Clinton has a tendency to sit out many public controversies</w:t>
      </w:r>
      <w:r w:rsidRPr="00B675A6">
        <w:rPr>
          <w:sz w:val="16"/>
        </w:rPr>
        <w:t xml:space="preserve">, refusing to take a stand. Last December, </w:t>
      </w:r>
      <w:r w:rsidRPr="006F383A">
        <w:rPr>
          <w:rStyle w:val="Emphasis"/>
        </w:rPr>
        <w:t>for instance</w:t>
      </w:r>
      <w:r w:rsidRPr="00B675A6">
        <w:rPr>
          <w:sz w:val="16"/>
        </w:rPr>
        <w:t xml:space="preserve">, as </w:t>
      </w:r>
      <w:r w:rsidRPr="006F383A">
        <w:rPr>
          <w:rStyle w:val="Emphasis"/>
        </w:rPr>
        <w:t>the issues of race</w:t>
      </w:r>
      <w:r w:rsidRPr="00B675A6">
        <w:rPr>
          <w:sz w:val="16"/>
        </w:rPr>
        <w:t xml:space="preserve"> </w:t>
      </w:r>
      <w:r w:rsidRPr="006F383A">
        <w:rPr>
          <w:rStyle w:val="Emphasis"/>
        </w:rPr>
        <w:t>and police conduct</w:t>
      </w:r>
      <w:r w:rsidRPr="00B675A6">
        <w:rPr>
          <w:sz w:val="16"/>
        </w:rPr>
        <w:t xml:space="preserve"> were tearing apart the country over killings in Missouri and New York, CNN's Jason Johnson asked, “Where's Hillary Clinton?” According to Johnson, a political science professor and political consultant, the “most serious problem for</w:t>
      </w:r>
      <w:r w:rsidRPr="006F383A">
        <w:rPr>
          <w:rStyle w:val="Emphasis"/>
        </w:rPr>
        <w:t xml:space="preserve"> Hillary</w:t>
      </w:r>
      <w:r w:rsidRPr="00B675A6">
        <w:rPr>
          <w:sz w:val="16"/>
        </w:rPr>
        <w:t xml:space="preserve"> 2016 is the perception that she's an overly cautious politician who </w:t>
      </w:r>
      <w:r w:rsidRPr="006F383A">
        <w:rPr>
          <w:rStyle w:val="Emphasis"/>
        </w:rPr>
        <w:t xml:space="preserve">is afraid to take tough stances on </w:t>
      </w:r>
      <w:r w:rsidRPr="006F383A">
        <w:rPr>
          <w:rStyle w:val="Emphasis"/>
        </w:rPr>
        <w:lastRenderedPageBreak/>
        <w:t>anything</w:t>
      </w:r>
      <w:r w:rsidRPr="00B675A6">
        <w:rPr>
          <w:sz w:val="16"/>
        </w:rPr>
        <w:t xml:space="preserve">, </w:t>
      </w:r>
      <w:r w:rsidRPr="006F383A">
        <w:rPr>
          <w:rStyle w:val="Emphasis"/>
        </w:rPr>
        <w:t xml:space="preserve">especially </w:t>
      </w:r>
      <w:r w:rsidRPr="00B675A6">
        <w:rPr>
          <w:sz w:val="16"/>
        </w:rPr>
        <w:t xml:space="preserve">those </w:t>
      </w:r>
      <w:r w:rsidRPr="006F383A">
        <w:rPr>
          <w:rStyle w:val="Emphasis"/>
        </w:rPr>
        <w:t>issues the Democratic base might be passionate about</w:t>
      </w:r>
      <w:r w:rsidRPr="00B675A6">
        <w:rPr>
          <w:sz w:val="16"/>
        </w:rPr>
        <w:t xml:space="preserve">. And nowhere is this more evident than in her almost utter silence on the recent protest marches across the nation.” </w:t>
      </w:r>
      <w:proofErr w:type="spellStart"/>
      <w:r w:rsidRPr="00B675A6">
        <w:rPr>
          <w:sz w:val="16"/>
        </w:rPr>
        <w:t>lRelated</w:t>
      </w:r>
      <w:proofErr w:type="spellEnd"/>
      <w:r w:rsidRPr="00B675A6">
        <w:rPr>
          <w:sz w:val="16"/>
        </w:rPr>
        <w:t xml:space="preserve"> Clinton's miscalculation on her private email account EDITORIAL Clinton's miscalculation on her private email account SEE ALL RELATED 8 That same month, MSNBC.com ran a piece by Alex Seitz-Wald headlined, "Where is Hillary on Torture?" Just last week, Breitbart.com asked, "Where's Hillary?" with regard to the controversy over Israeli Prime Minister Benjamin Netanyahu's address to Congress. </w:t>
      </w:r>
      <w:r w:rsidRPr="006F383A">
        <w:rPr>
          <w:rStyle w:val="Emphasis"/>
        </w:rPr>
        <w:t>She's been similarly coy about gay marriage and countless other</w:t>
      </w:r>
      <w:r w:rsidRPr="00B675A6">
        <w:rPr>
          <w:sz w:val="16"/>
        </w:rPr>
        <w:t xml:space="preserve"> </w:t>
      </w:r>
      <w:r w:rsidRPr="006F383A">
        <w:rPr>
          <w:rStyle w:val="Emphasis"/>
        </w:rPr>
        <w:t>issues</w:t>
      </w:r>
      <w:r w:rsidRPr="00B675A6">
        <w:rPr>
          <w:sz w:val="16"/>
        </w:rPr>
        <w:t xml:space="preserve">. For one of America's most knowledgeable and controversial political leaders, </w:t>
      </w:r>
      <w:r w:rsidRPr="006F383A">
        <w:rPr>
          <w:rStyle w:val="Emphasis"/>
        </w:rPr>
        <w:t>she</w:t>
      </w:r>
      <w:r w:rsidRPr="00B675A6">
        <w:rPr>
          <w:sz w:val="16"/>
        </w:rPr>
        <w:t xml:space="preserve"> sure </w:t>
      </w:r>
      <w:r w:rsidRPr="006F383A">
        <w:rPr>
          <w:rStyle w:val="Emphasis"/>
        </w:rPr>
        <w:t>stays on the sidelines</w:t>
      </w:r>
      <w:r w:rsidRPr="00B675A6">
        <w:rPr>
          <w:sz w:val="16"/>
        </w:rPr>
        <w:t xml:space="preserve"> a lot. Perhaps because the first advice lawyers give their clients is to clam up, </w:t>
      </w:r>
      <w:r w:rsidRPr="006F383A">
        <w:rPr>
          <w:rStyle w:val="Emphasis"/>
        </w:rPr>
        <w:t>one of Clinton's preferred tactics is to slow-walk her response to investigators</w:t>
      </w:r>
      <w:r w:rsidRPr="00B675A6">
        <w:rPr>
          <w:sz w:val="16"/>
        </w:rPr>
        <w:t>. - At this point, it's fair to say this is simply who she is. She and Bill Clinton have law degrees, but only Hillary was ever a real, practicing lawyer. And though she made the transition to full-time politician long ago, she never lost her lawyerly persona or worldview. Bill works by the seat of his pants (well, usually it's the seat). He's probably the greatest extemporaneous political talker in America, with the possible exception of Newt Gingrich. Clinton, meanwhile, does her homework. She puts together huge, sprawling task forces. That's how she crafted her failed “</w:t>
      </w:r>
      <w:proofErr w:type="spellStart"/>
      <w:r w:rsidRPr="00B675A6">
        <w:rPr>
          <w:sz w:val="16"/>
        </w:rPr>
        <w:t>HillaryCare</w:t>
      </w:r>
      <w:proofErr w:type="spellEnd"/>
      <w:r w:rsidRPr="00B675A6">
        <w:rPr>
          <w:sz w:val="16"/>
        </w:rPr>
        <w:t xml:space="preserve">” proposal in the early 1990s, and it's how she's setting up her presidential campaign (she reportedly has 200 policy advisors already). </w:t>
      </w:r>
      <w:proofErr w:type="spellStart"/>
      <w:r w:rsidRPr="00B675A6">
        <w:rPr>
          <w:sz w:val="16"/>
        </w:rPr>
        <w:t>cComments</w:t>
      </w:r>
      <w:proofErr w:type="spellEnd"/>
      <w:r w:rsidRPr="00B675A6">
        <w:rPr>
          <w:sz w:val="16"/>
        </w:rPr>
        <w:t xml:space="preserve"> @</w:t>
      </w:r>
      <w:proofErr w:type="spellStart"/>
      <w:r w:rsidRPr="00B675A6">
        <w:rPr>
          <w:sz w:val="16"/>
        </w:rPr>
        <w:t>trudeman</w:t>
      </w:r>
      <w:proofErr w:type="spellEnd"/>
      <w:r w:rsidRPr="00B675A6">
        <w:rPr>
          <w:sz w:val="16"/>
        </w:rPr>
        <w:t xml:space="preserve"> neither ridicule nor argumentative JERRY W. LEWIS AT 6:06 PM MARCH 12, 2015 ADD A COMMENTSEE ALL COMMENTS 85 Perhaps because the first advice lawyers give their clients is to clam up, one of Clinton's preferred tactics is to slow-walk her response to investigators. To pick just the most famous example, in 1994, special counsel Robert Fiske subpoenaed all papers related to an allegedly shady land deal, to be delivered within 30 days. The Clintons claimed the billing records from her law firm were lost. Almost two years later, they magically appeared in the White House residence. Will Clinton let email issue mushroom into a major problem? Will Clinton let email issue mushroom into a major problem? Just because she's served as her own lawyer doesn't mean Clinton has a fool for a client. </w:t>
      </w:r>
      <w:r w:rsidRPr="006F383A">
        <w:rPr>
          <w:rStyle w:val="Emphasis"/>
        </w:rPr>
        <w:t>Her passive-aggressive approach to politics</w:t>
      </w:r>
      <w:r w:rsidRPr="00B675A6">
        <w:rPr>
          <w:sz w:val="16"/>
        </w:rPr>
        <w:t xml:space="preserve"> often serves her well. By waiting long stretches of time, she </w:t>
      </w:r>
      <w:r w:rsidRPr="006F383A">
        <w:rPr>
          <w:rStyle w:val="Emphasis"/>
        </w:rPr>
        <w:t>encourages her political enemies to get ever more shrill</w:t>
      </w:r>
      <w:r w:rsidRPr="00B675A6">
        <w:rPr>
          <w:sz w:val="16"/>
        </w:rPr>
        <w:t xml:space="preserve"> or conspiratorial, </w:t>
      </w:r>
      <w:r w:rsidRPr="006F383A">
        <w:rPr>
          <w:rStyle w:val="Emphasis"/>
        </w:rPr>
        <w:t>even as the mainstream media grow weary of the story, particularly if it lends aid</w:t>
      </w:r>
      <w:r w:rsidRPr="00B675A6">
        <w:rPr>
          <w:sz w:val="16"/>
        </w:rPr>
        <w:t xml:space="preserve"> and comfort </w:t>
      </w:r>
      <w:r w:rsidRPr="006F383A">
        <w:rPr>
          <w:rStyle w:val="Emphasis"/>
        </w:rPr>
        <w:t>to GOP critics.</w:t>
      </w:r>
    </w:p>
    <w:p w14:paraId="63D4466A" w14:textId="77777777" w:rsidR="005C1CBB" w:rsidRDefault="005C1CBB" w:rsidP="00715286">
      <w:pPr>
        <w:pStyle w:val="Heading4"/>
      </w:pPr>
      <w:r>
        <w:t>Hillary won’t focus on controversial issues-</w:t>
      </w:r>
    </w:p>
    <w:p w14:paraId="6E721D7F" w14:textId="77777777" w:rsidR="00715286" w:rsidRDefault="00715286" w:rsidP="00715286">
      <w:proofErr w:type="gramStart"/>
      <w:r w:rsidRPr="00A523EA">
        <w:rPr>
          <w:rStyle w:val="Style13ptBold"/>
        </w:rPr>
        <w:t xml:space="preserve">Paul </w:t>
      </w:r>
      <w:proofErr w:type="spellStart"/>
      <w:r w:rsidRPr="00A523EA">
        <w:rPr>
          <w:rStyle w:val="Style13ptBold"/>
        </w:rPr>
        <w:t>Mirengoff</w:t>
      </w:r>
      <w:proofErr w:type="spellEnd"/>
      <w:r w:rsidRPr="00A523EA">
        <w:rPr>
          <w:rStyle w:val="Style13ptBold"/>
        </w:rPr>
        <w:t xml:space="preserve"> 15</w:t>
      </w:r>
      <w:r>
        <w:t xml:space="preserve">, lawyer, attended Dartmouth College and Stanford Law </w:t>
      </w:r>
      <w:proofErr w:type="spellStart"/>
      <w:r>
        <w:t>Schoool</w:t>
      </w:r>
      <w:proofErr w:type="spellEnd"/>
      <w:r>
        <w:t>.</w:t>
      </w:r>
      <w:proofErr w:type="gramEnd"/>
      <w:r>
        <w:t xml:space="preserve"> 6-15-2015, “Hillary Clinton: launched but not engaged,” Power Line, http://www.powerlineblog.com/archives/2015/06/hillary-clinton-launched-but-not-engaged.php</w:t>
      </w:r>
    </w:p>
    <w:p w14:paraId="2AE276BE" w14:textId="77777777" w:rsidR="00715286" w:rsidRPr="00B675A6" w:rsidRDefault="00715286" w:rsidP="00715286">
      <w:pPr>
        <w:rPr>
          <w:sz w:val="16"/>
        </w:rPr>
      </w:pPr>
      <w:r w:rsidRPr="00B675A6">
        <w:rPr>
          <w:sz w:val="16"/>
        </w:rPr>
        <w:t xml:space="preserve">The </w:t>
      </w:r>
      <w:r w:rsidRPr="00A523EA">
        <w:rPr>
          <w:rStyle w:val="Emphasis"/>
        </w:rPr>
        <w:t>Hillary Clinton</w:t>
      </w:r>
      <w:r w:rsidRPr="00B675A6">
        <w:rPr>
          <w:sz w:val="16"/>
        </w:rPr>
        <w:t xml:space="preserve"> campaign, twice launched, </w:t>
      </w:r>
      <w:r w:rsidRPr="00A523EA">
        <w:rPr>
          <w:rStyle w:val="Emphasis"/>
        </w:rPr>
        <w:t>still doesn’t</w:t>
      </w:r>
      <w:r w:rsidRPr="00B675A6">
        <w:rPr>
          <w:sz w:val="16"/>
        </w:rPr>
        <w:t xml:space="preserve"> meet the traditional criteria for a political campaign. Real presidential candidates have always </w:t>
      </w:r>
      <w:r w:rsidRPr="00A523EA">
        <w:rPr>
          <w:rStyle w:val="Emphasis"/>
        </w:rPr>
        <w:t>take</w:t>
      </w:r>
      <w:r w:rsidRPr="00B675A6">
        <w:rPr>
          <w:sz w:val="16"/>
        </w:rPr>
        <w:t xml:space="preserve">n </w:t>
      </w:r>
      <w:r w:rsidRPr="00A523EA">
        <w:rPr>
          <w:rStyle w:val="Emphasis"/>
        </w:rPr>
        <w:t>positions on key issues</w:t>
      </w:r>
      <w:r w:rsidRPr="00B675A6">
        <w:rPr>
          <w:sz w:val="16"/>
        </w:rPr>
        <w:t>, especially those current enough to be voted on by Congress. Hillary Clinton refuses. Judged conventionally,</w:t>
      </w:r>
      <w:r w:rsidRPr="00A523EA">
        <w:rPr>
          <w:rStyle w:val="Emphasis"/>
        </w:rPr>
        <w:t xml:space="preserve"> she’s</w:t>
      </w:r>
      <w:r w:rsidRPr="00B675A6">
        <w:rPr>
          <w:sz w:val="16"/>
        </w:rPr>
        <w:t xml:space="preserve"> still in exploratory mode. What is she </w:t>
      </w:r>
      <w:r w:rsidRPr="00A523EA">
        <w:rPr>
          <w:rStyle w:val="Emphasis"/>
        </w:rPr>
        <w:t>exploring</w:t>
      </w:r>
      <w:r w:rsidRPr="00B675A6">
        <w:rPr>
          <w:sz w:val="16"/>
        </w:rPr>
        <w:t xml:space="preserve">? Two things. The political winds and </w:t>
      </w:r>
      <w:r w:rsidRPr="00A523EA">
        <w:rPr>
          <w:rStyle w:val="Emphasis"/>
        </w:rPr>
        <w:t>how much</w:t>
      </w:r>
      <w:r w:rsidRPr="00B675A6">
        <w:rPr>
          <w:sz w:val="16"/>
        </w:rPr>
        <w:t xml:space="preserve"> (or little) </w:t>
      </w:r>
      <w:r w:rsidRPr="00A523EA">
        <w:rPr>
          <w:rStyle w:val="Emphasis"/>
        </w:rPr>
        <w:t>she can get away with</w:t>
      </w:r>
      <w:r w:rsidRPr="00B675A6">
        <w:rPr>
          <w:sz w:val="16"/>
        </w:rPr>
        <w:t xml:space="preserve">. The mainstream media, it appears, will let her get away with plenty. </w:t>
      </w:r>
      <w:r w:rsidRPr="00A523EA">
        <w:rPr>
          <w:rStyle w:val="Emphasis"/>
        </w:rPr>
        <w:t>Republican contenders</w:t>
      </w:r>
      <w:r w:rsidRPr="00B675A6">
        <w:rPr>
          <w:sz w:val="16"/>
        </w:rPr>
        <w:t xml:space="preserve">, be they governors or neurosurgeons, </w:t>
      </w:r>
      <w:r w:rsidRPr="00A523EA">
        <w:rPr>
          <w:rStyle w:val="Emphasis"/>
        </w:rPr>
        <w:t>are expected to opine</w:t>
      </w:r>
      <w:r w:rsidRPr="00B675A6">
        <w:rPr>
          <w:sz w:val="16"/>
        </w:rPr>
        <w:t xml:space="preserve"> on a wide range of </w:t>
      </w:r>
      <w:r w:rsidRPr="00A523EA">
        <w:rPr>
          <w:rStyle w:val="Emphasis"/>
        </w:rPr>
        <w:t>foreign policy topics. If they trip up even slightly, they are said to be unready</w:t>
      </w:r>
      <w:r w:rsidRPr="00B675A6">
        <w:rPr>
          <w:sz w:val="16"/>
        </w:rPr>
        <w:t xml:space="preserve"> for the Oval Office. </w:t>
      </w:r>
      <w:r w:rsidRPr="00A523EA">
        <w:rPr>
          <w:rStyle w:val="Emphasis"/>
        </w:rPr>
        <w:t>Meanwhile, Clinton</w:t>
      </w:r>
      <w:r w:rsidRPr="00B675A6">
        <w:rPr>
          <w:sz w:val="16"/>
        </w:rPr>
        <w:t xml:space="preserve">, who as Secretary of State helped formulate current U.S. foreign policy, </w:t>
      </w:r>
      <w:r w:rsidRPr="00A523EA">
        <w:rPr>
          <w:rStyle w:val="Emphasis"/>
        </w:rPr>
        <w:t>opines little. And</w:t>
      </w:r>
      <w:r w:rsidRPr="00B675A6">
        <w:rPr>
          <w:sz w:val="16"/>
        </w:rPr>
        <w:t xml:space="preserve"> the MSM </w:t>
      </w:r>
      <w:r w:rsidRPr="00A523EA">
        <w:rPr>
          <w:rStyle w:val="Emphasis"/>
        </w:rPr>
        <w:t>makes little complaint</w:t>
      </w:r>
      <w:r w:rsidRPr="00B675A6">
        <w:rPr>
          <w:sz w:val="16"/>
        </w:rPr>
        <w:t>.</w:t>
      </w:r>
    </w:p>
    <w:p w14:paraId="253C8610" w14:textId="77777777" w:rsidR="00715286" w:rsidRDefault="00715286" w:rsidP="00715286">
      <w:pPr>
        <w:pStyle w:val="Heading2"/>
      </w:pPr>
      <w:r>
        <w:lastRenderedPageBreak/>
        <w:t>Internal Link</w:t>
      </w:r>
    </w:p>
    <w:p w14:paraId="1DEFD1EE" w14:textId="77777777" w:rsidR="00715286" w:rsidRDefault="00715286" w:rsidP="00715286">
      <w:pPr>
        <w:pStyle w:val="Heading3"/>
      </w:pPr>
      <w:r>
        <w:lastRenderedPageBreak/>
        <w:t>I/L – momentum</w:t>
      </w:r>
    </w:p>
    <w:p w14:paraId="14556132" w14:textId="77777777" w:rsidR="00715286" w:rsidRDefault="00715286" w:rsidP="00715286">
      <w:pPr>
        <w:pStyle w:val="Heading4"/>
      </w:pPr>
      <w:r>
        <w:t>Obama’s momentum determines the success of the Hilary campaign</w:t>
      </w:r>
    </w:p>
    <w:p w14:paraId="2A7E6474" w14:textId="77777777" w:rsidR="00715286" w:rsidRPr="00F7250D" w:rsidRDefault="00715286" w:rsidP="00715286">
      <w:pPr>
        <w:rPr>
          <w:rStyle w:val="Style13ptBold"/>
          <w:b w:val="0"/>
        </w:rPr>
      </w:pPr>
      <w:r>
        <w:rPr>
          <w:rStyle w:val="Style13ptBold"/>
        </w:rPr>
        <w:t>Weber et al. 4/7</w:t>
      </w:r>
      <w:r>
        <w:t xml:space="preserve"> (Lauren Weber, Jason </w:t>
      </w:r>
      <w:proofErr w:type="spellStart"/>
      <w:r>
        <w:t>Linkins</w:t>
      </w:r>
      <w:proofErr w:type="spellEnd"/>
      <w:r>
        <w:t xml:space="preserve">, Howard </w:t>
      </w:r>
      <w:proofErr w:type="spellStart"/>
      <w:r>
        <w:t>Fineman</w:t>
      </w:r>
      <w:proofErr w:type="spellEnd"/>
      <w:r>
        <w:t>, “</w:t>
      </w:r>
      <w:r w:rsidRPr="00F7250D">
        <w:t>Trail To The Chief: The 2016 State Of The Race Edition</w:t>
      </w:r>
      <w:r>
        <w:t xml:space="preserve">” 4/7/2015, </w:t>
      </w:r>
      <w:r w:rsidRPr="00597B3D">
        <w:t>http://www.huffingtonpost.com/2015/04/02/trail-to-the-chief-2016-state-of-race_n_6994690.html</w:t>
      </w:r>
      <w:r>
        <w:t>)//JHH</w:t>
      </w:r>
      <w:r>
        <w:rPr>
          <w:rStyle w:val="Style13ptBold"/>
        </w:rPr>
        <w:t xml:space="preserve"> </w:t>
      </w:r>
    </w:p>
    <w:p w14:paraId="4DE06CD6" w14:textId="77777777" w:rsidR="00715286" w:rsidRPr="00B675A6" w:rsidRDefault="00715286" w:rsidP="00715286">
      <w:pPr>
        <w:rPr>
          <w:sz w:val="16"/>
        </w:rPr>
      </w:pPr>
      <w:r w:rsidRPr="00B675A6">
        <w:rPr>
          <w:sz w:val="16"/>
        </w:rPr>
        <w:t xml:space="preserve">It’s spring, and it's time for the quadrennial launching of presidential campaigns.¶ “Launching” used to be exclusively a live theatrical moment, akin to smashing a bottle of Dom </w:t>
      </w:r>
      <w:proofErr w:type="spellStart"/>
      <w:r w:rsidRPr="00B675A6">
        <w:rPr>
          <w:sz w:val="16"/>
        </w:rPr>
        <w:t>Perignon</w:t>
      </w:r>
      <w:proofErr w:type="spellEnd"/>
      <w:r w:rsidRPr="00B675A6">
        <w:rPr>
          <w:sz w:val="16"/>
        </w:rPr>
        <w:t xml:space="preserve"> against a battleship or raising the curtain on a one-man (or one-woman) Broadway play.¶ But this year </w:t>
      </w:r>
      <w:r w:rsidRPr="00062F50">
        <w:rPr>
          <w:rStyle w:val="StyleUnderline"/>
        </w:rPr>
        <w:t>the live, in-person launch is merely the excuse for as big a social media supernova as the candidate can muster</w:t>
      </w:r>
      <w:r w:rsidRPr="00B675A6">
        <w:rPr>
          <w:sz w:val="16"/>
        </w:rPr>
        <w:t xml:space="preserve">. </w:t>
      </w:r>
      <w:r w:rsidRPr="00B675A6">
        <w:rPr>
          <w:rStyle w:val="StyleUnderline"/>
          <w:highlight w:val="cyan"/>
        </w:rPr>
        <w:t>The aim is</w:t>
      </w:r>
      <w:r w:rsidRPr="00B675A6">
        <w:rPr>
          <w:sz w:val="16"/>
        </w:rPr>
        <w:t xml:space="preserve"> not so much to advertise the candidate to the entire world as </w:t>
      </w:r>
      <w:r w:rsidRPr="00B675A6">
        <w:rPr>
          <w:rStyle w:val="StyleUnderline"/>
          <w:highlight w:val="cyan"/>
        </w:rPr>
        <w:t>to vacuum up</w:t>
      </w:r>
      <w:r w:rsidRPr="00F7250D">
        <w:rPr>
          <w:rStyle w:val="StyleUnderline"/>
        </w:rPr>
        <w:t xml:space="preserve"> contact info about potential </w:t>
      </w:r>
      <w:r w:rsidRPr="00B675A6">
        <w:rPr>
          <w:rStyle w:val="StyleUnderline"/>
          <w:highlight w:val="cyan"/>
        </w:rPr>
        <w:t>supporters</w:t>
      </w:r>
      <w:r w:rsidRPr="00F7250D">
        <w:rPr>
          <w:rStyle w:val="StyleUnderline"/>
        </w:rPr>
        <w:t>, donors and volunteers</w:t>
      </w:r>
      <w:proofErr w:type="gramStart"/>
      <w:r w:rsidRPr="00B675A6">
        <w:rPr>
          <w:sz w:val="16"/>
        </w:rPr>
        <w:t>.¶</w:t>
      </w:r>
      <w:proofErr w:type="gramEnd"/>
      <w:r w:rsidRPr="00B675A6">
        <w:rPr>
          <w:sz w:val="16"/>
        </w:rPr>
        <w:t xml:space="preserve"> The candidates this year need all the socialization they can get, for different reasons. </w:t>
      </w:r>
      <w:r w:rsidRPr="00062F50">
        <w:rPr>
          <w:rStyle w:val="StyleUnderline"/>
        </w:rPr>
        <w:t xml:space="preserve">Hillary </w:t>
      </w:r>
      <w:r w:rsidRPr="00B675A6">
        <w:rPr>
          <w:rStyle w:val="StyleUnderline"/>
          <w:highlight w:val="cyan"/>
        </w:rPr>
        <w:t>Clinton wants to convert</w:t>
      </w:r>
      <w:r w:rsidRPr="00062F50">
        <w:rPr>
          <w:rStyle w:val="StyleUnderline"/>
        </w:rPr>
        <w:t xml:space="preserve"> all those Obama lists and all that </w:t>
      </w:r>
      <w:r w:rsidRPr="00B675A6">
        <w:rPr>
          <w:rStyle w:val="Emphasis"/>
          <w:highlight w:val="cyan"/>
        </w:rPr>
        <w:t>Obama energy</w:t>
      </w:r>
      <w:r w:rsidRPr="00B675A6">
        <w:rPr>
          <w:rStyle w:val="StyleUnderline"/>
          <w:highlight w:val="cyan"/>
        </w:rPr>
        <w:t xml:space="preserve"> into something of her own</w:t>
      </w:r>
      <w:r w:rsidRPr="00062F50">
        <w:rPr>
          <w:rStyle w:val="StyleUnderline"/>
        </w:rPr>
        <w:t>.</w:t>
      </w:r>
      <w:r w:rsidRPr="00B675A6">
        <w:rPr>
          <w:sz w:val="16"/>
        </w:rPr>
        <w:t xml:space="preserve"> The others just desire some momentum any way they can get it.</w:t>
      </w:r>
    </w:p>
    <w:p w14:paraId="35BC3E83" w14:textId="77777777" w:rsidR="00715286" w:rsidRPr="00412E8E" w:rsidRDefault="00715286" w:rsidP="00715286">
      <w:pPr>
        <w:pStyle w:val="Heading4"/>
      </w:pPr>
      <w:r w:rsidRPr="00412E8E">
        <w:t>Losing momentum during the announcement decimates Hillary</w:t>
      </w:r>
    </w:p>
    <w:p w14:paraId="11B6E93B" w14:textId="77777777" w:rsidR="00715286" w:rsidRPr="00FE6460" w:rsidRDefault="00715286" w:rsidP="00715286">
      <w:pPr>
        <w:rPr>
          <w:rStyle w:val="Style13ptBold"/>
          <w:b w:val="0"/>
        </w:rPr>
      </w:pPr>
      <w:r>
        <w:rPr>
          <w:rStyle w:val="Style13ptBold"/>
        </w:rPr>
        <w:t xml:space="preserve">Gerber 3/31 </w:t>
      </w:r>
      <w:r>
        <w:t xml:space="preserve"> (Scott Gerber, “</w:t>
      </w:r>
      <w:r w:rsidRPr="00FE6460">
        <w:t>Opening Day optimism</w:t>
      </w:r>
      <w:r>
        <w:t xml:space="preserve">” 3/31/2015, </w:t>
      </w:r>
      <w:r w:rsidRPr="00FE6460">
        <w:t>http://thehill.com/blogs/congress-blog/presidential-campaign/237256-opening-day-optimism</w:t>
      </w:r>
      <w:r>
        <w:t>)//JHH</w:t>
      </w:r>
    </w:p>
    <w:p w14:paraId="311E3468" w14:textId="77777777" w:rsidR="00715286" w:rsidRPr="00B675A6" w:rsidRDefault="00715286" w:rsidP="00715286">
      <w:pPr>
        <w:rPr>
          <w:sz w:val="14"/>
        </w:rPr>
      </w:pPr>
      <w:r w:rsidRPr="00B675A6">
        <w:rPr>
          <w:sz w:val="14"/>
        </w:rPr>
        <w:t xml:space="preserve">Second, </w:t>
      </w:r>
      <w:r w:rsidRPr="00B675A6">
        <w:rPr>
          <w:rStyle w:val="StyleUnderline"/>
          <w:highlight w:val="cyan"/>
        </w:rPr>
        <w:t>you can’t win the</w:t>
      </w:r>
      <w:r w:rsidRPr="007870B3">
        <w:rPr>
          <w:rStyle w:val="StyleUnderline"/>
        </w:rPr>
        <w:t xml:space="preserve"> pennant </w:t>
      </w:r>
      <w:r w:rsidRPr="00B675A6">
        <w:rPr>
          <w:rStyle w:val="StyleUnderline"/>
          <w:highlight w:val="cyan"/>
        </w:rPr>
        <w:t>race in April</w:t>
      </w:r>
      <w:r w:rsidRPr="007870B3">
        <w:rPr>
          <w:rStyle w:val="StyleUnderline"/>
        </w:rPr>
        <w:t xml:space="preserve"> and May, </w:t>
      </w:r>
      <w:r w:rsidRPr="00B675A6">
        <w:rPr>
          <w:rStyle w:val="StyleUnderline"/>
          <w:highlight w:val="cyan"/>
        </w:rPr>
        <w:t xml:space="preserve">but </w:t>
      </w:r>
      <w:r w:rsidRPr="00B675A6">
        <w:rPr>
          <w:rStyle w:val="Emphasis"/>
          <w:highlight w:val="cyan"/>
        </w:rPr>
        <w:t>you sure can lose it</w:t>
      </w:r>
      <w:r w:rsidRPr="007870B3">
        <w:rPr>
          <w:rStyle w:val="StyleUnderline"/>
        </w:rPr>
        <w:t>.</w:t>
      </w:r>
      <w:r w:rsidRPr="00B675A6">
        <w:rPr>
          <w:sz w:val="14"/>
        </w:rPr>
        <w:t xml:space="preserve"> So </w:t>
      </w:r>
      <w:r w:rsidRPr="00B675A6">
        <w:rPr>
          <w:rStyle w:val="StyleUnderline"/>
          <w:highlight w:val="cyan"/>
        </w:rPr>
        <w:t xml:space="preserve">it’s so important to </w:t>
      </w:r>
      <w:r w:rsidRPr="00B675A6">
        <w:rPr>
          <w:rStyle w:val="Emphasis"/>
          <w:highlight w:val="cyan"/>
        </w:rPr>
        <w:t>come out of the gate strong</w:t>
      </w:r>
      <w:r w:rsidRPr="007870B3">
        <w:rPr>
          <w:rStyle w:val="StyleUnderline"/>
        </w:rPr>
        <w:t xml:space="preserve">, define yourself and your candidacy, </w:t>
      </w:r>
      <w:r w:rsidRPr="00B675A6">
        <w:rPr>
          <w:rStyle w:val="StyleUnderline"/>
          <w:highlight w:val="cyan"/>
        </w:rPr>
        <w:t xml:space="preserve">show </w:t>
      </w:r>
      <w:r w:rsidRPr="00B675A6">
        <w:rPr>
          <w:rStyle w:val="Emphasis"/>
          <w:highlight w:val="cyan"/>
        </w:rPr>
        <w:t>momentum</w:t>
      </w:r>
      <w:r w:rsidRPr="007870B3">
        <w:rPr>
          <w:rStyle w:val="StyleUnderline"/>
        </w:rPr>
        <w:t xml:space="preserve"> and </w:t>
      </w:r>
      <w:r w:rsidRPr="007870B3">
        <w:rPr>
          <w:rStyle w:val="Emphasis"/>
        </w:rPr>
        <w:t>inevitability</w:t>
      </w:r>
      <w:r w:rsidRPr="00B675A6">
        <w:rPr>
          <w:sz w:val="14"/>
        </w:rPr>
        <w:t>. That’s why the Hillary Clinton email brouhaha matters. It’s not that people really care what server she kept her public and private correspondence on. They really don’t. But the issue diminishes her ability to present herself anew to the American people, and it has the potential to undermine one of her chief arguments – that she is more competent that the sitting president and the diverse field of Republican wannabes. Similarly, reports that Ted Cruz is signing up for Obamacare hints at the worst political trait of them all – hypocrisy</w:t>
      </w:r>
      <w:proofErr w:type="gramStart"/>
      <w:r w:rsidRPr="00B675A6">
        <w:rPr>
          <w:sz w:val="14"/>
        </w:rPr>
        <w:t>.¶</w:t>
      </w:r>
      <w:proofErr w:type="gramEnd"/>
      <w:r w:rsidRPr="00B675A6">
        <w:rPr>
          <w:sz w:val="14"/>
        </w:rPr>
        <w:t xml:space="preserve"> Third, </w:t>
      </w:r>
      <w:r w:rsidRPr="009E371D">
        <w:rPr>
          <w:rStyle w:val="StyleUnderline"/>
        </w:rPr>
        <w:t>pitching wins championships</w:t>
      </w:r>
      <w:r w:rsidRPr="00B675A6">
        <w:rPr>
          <w:sz w:val="14"/>
        </w:rPr>
        <w:t xml:space="preserve">, especially in the post-steroid era. The Giants have Matt Cain and Madison </w:t>
      </w:r>
      <w:proofErr w:type="spellStart"/>
      <w:r w:rsidRPr="00B675A6">
        <w:rPr>
          <w:sz w:val="14"/>
        </w:rPr>
        <w:t>Bumgarner</w:t>
      </w:r>
      <w:proofErr w:type="spellEnd"/>
      <w:r w:rsidRPr="00B675A6">
        <w:rPr>
          <w:sz w:val="14"/>
        </w:rPr>
        <w:t xml:space="preserve">. The Dodgers have Clayton Kershaw. The Nationals have Stephen </w:t>
      </w:r>
      <w:proofErr w:type="spellStart"/>
      <w:r w:rsidRPr="00B675A6">
        <w:rPr>
          <w:sz w:val="14"/>
        </w:rPr>
        <w:t>Strassburg</w:t>
      </w:r>
      <w:proofErr w:type="spellEnd"/>
      <w:r w:rsidRPr="00B675A6">
        <w:rPr>
          <w:sz w:val="14"/>
        </w:rPr>
        <w:t xml:space="preserve">, Jordan Zimmermann, and Max </w:t>
      </w:r>
      <w:proofErr w:type="spellStart"/>
      <w:r w:rsidRPr="00B675A6">
        <w:rPr>
          <w:sz w:val="14"/>
        </w:rPr>
        <w:t>Scherzer</w:t>
      </w:r>
      <w:proofErr w:type="spellEnd"/>
      <w:r w:rsidRPr="00B675A6">
        <w:rPr>
          <w:sz w:val="14"/>
        </w:rPr>
        <w:t xml:space="preserve">.¶ So </w:t>
      </w:r>
      <w:r w:rsidRPr="009E371D">
        <w:rPr>
          <w:rStyle w:val="StyleUnderline"/>
        </w:rPr>
        <w:t>what’s the equivalent in politics</w:t>
      </w:r>
      <w:r w:rsidRPr="00B675A6">
        <w:rPr>
          <w:sz w:val="14"/>
        </w:rPr>
        <w:t xml:space="preserve">. </w:t>
      </w:r>
      <w:r w:rsidRPr="00B675A6">
        <w:rPr>
          <w:rStyle w:val="StyleUnderline"/>
          <w:highlight w:val="cyan"/>
        </w:rPr>
        <w:t xml:space="preserve">It’s message, message, </w:t>
      </w:r>
      <w:proofErr w:type="gramStart"/>
      <w:r w:rsidRPr="00B675A6">
        <w:rPr>
          <w:rStyle w:val="StyleUnderline"/>
          <w:highlight w:val="cyan"/>
        </w:rPr>
        <w:t>message</w:t>
      </w:r>
      <w:proofErr w:type="gramEnd"/>
      <w:r w:rsidRPr="00B675A6">
        <w:rPr>
          <w:sz w:val="14"/>
        </w:rPr>
        <w:t>. Finding the right message defines the Why of the campaign. Why are you running? Why are you better than the other candidates? Why now</w:t>
      </w:r>
      <w:proofErr w:type="gramStart"/>
      <w:r w:rsidRPr="00B675A6">
        <w:rPr>
          <w:sz w:val="14"/>
        </w:rPr>
        <w:t>?¶</w:t>
      </w:r>
      <w:proofErr w:type="gramEnd"/>
      <w:r w:rsidRPr="00B675A6">
        <w:rPr>
          <w:sz w:val="14"/>
        </w:rPr>
        <w:t xml:space="preserve"> </w:t>
      </w:r>
    </w:p>
    <w:p w14:paraId="6ECD478E" w14:textId="77777777" w:rsidR="00715286" w:rsidRDefault="00715286" w:rsidP="00715286">
      <w:pPr>
        <w:rPr>
          <w:sz w:val="16"/>
        </w:rPr>
      </w:pPr>
    </w:p>
    <w:p w14:paraId="543F0141" w14:textId="77777777" w:rsidR="00715286" w:rsidRDefault="00715286" w:rsidP="00715286">
      <w:pPr>
        <w:pStyle w:val="Heading3"/>
      </w:pPr>
      <w:r>
        <w:lastRenderedPageBreak/>
        <w:t>I/L – turnout</w:t>
      </w:r>
    </w:p>
    <w:p w14:paraId="101FFF65" w14:textId="77777777" w:rsidR="00715286" w:rsidRDefault="00715286" w:rsidP="00715286">
      <w:pPr>
        <w:pStyle w:val="Heading4"/>
      </w:pPr>
      <w:r>
        <w:t xml:space="preserve">The plan kills </w:t>
      </w:r>
      <w:r>
        <w:rPr>
          <w:u w:val="single"/>
        </w:rPr>
        <w:t>voter turnout</w:t>
      </w:r>
      <w:r>
        <w:t xml:space="preserve"> and perceptions of a </w:t>
      </w:r>
      <w:r>
        <w:rPr>
          <w:u w:val="single"/>
        </w:rPr>
        <w:t>strong Hillary</w:t>
      </w:r>
      <w:r>
        <w:t>, now is key</w:t>
      </w:r>
    </w:p>
    <w:p w14:paraId="369584EF" w14:textId="77777777" w:rsidR="00715286" w:rsidRPr="00811AF5" w:rsidRDefault="00715286" w:rsidP="00715286">
      <w:pPr>
        <w:rPr>
          <w:rStyle w:val="Style13ptBold"/>
          <w:b w:val="0"/>
        </w:rPr>
      </w:pPr>
      <w:r>
        <w:rPr>
          <w:rStyle w:val="Style13ptBold"/>
        </w:rPr>
        <w:t>Reich 4/10</w:t>
      </w:r>
      <w:r>
        <w:t xml:space="preserve"> (Robert Reich, “</w:t>
      </w:r>
      <w:r w:rsidRPr="00811AF5">
        <w:t>The Defining Moment, and Hillary Rodham Clinton</w:t>
      </w:r>
      <w:r>
        <w:t xml:space="preserve">,” 4/10/15, </w:t>
      </w:r>
      <w:r w:rsidRPr="00811AF5">
        <w:t>http://www.huffingtonpost.com/robert-reich/the-defining-moment-and-h_b_7042646.html</w:t>
      </w:r>
      <w:r>
        <w:t>)//JHH</w:t>
      </w:r>
    </w:p>
    <w:p w14:paraId="211983FE" w14:textId="77777777" w:rsidR="00715286" w:rsidRDefault="00715286" w:rsidP="00715286">
      <w:pPr>
        <w:rPr>
          <w:rStyle w:val="StyleUnderline"/>
        </w:rPr>
      </w:pPr>
      <w:r w:rsidRPr="00B675A6">
        <w:rPr>
          <w:sz w:val="16"/>
        </w:rPr>
        <w:t>It's a paradox</w:t>
      </w:r>
      <w:proofErr w:type="gramStart"/>
      <w:r w:rsidRPr="00B675A6">
        <w:rPr>
          <w:sz w:val="16"/>
        </w:rPr>
        <w:t>.¶</w:t>
      </w:r>
      <w:proofErr w:type="gramEnd"/>
      <w:r w:rsidRPr="00B675A6">
        <w:rPr>
          <w:sz w:val="16"/>
        </w:rPr>
        <w:t xml:space="preserve"> Almost all the economic gains are still going to the top, leaving America's vast middle class with stagnant wages and little or no job security. Two-thirds of Americans are working paycheck to paycheck</w:t>
      </w:r>
      <w:proofErr w:type="gramStart"/>
      <w:r w:rsidRPr="00B675A6">
        <w:rPr>
          <w:sz w:val="16"/>
        </w:rPr>
        <w:t>.¶</w:t>
      </w:r>
      <w:proofErr w:type="gramEnd"/>
      <w:r w:rsidRPr="00B675A6">
        <w:rPr>
          <w:sz w:val="16"/>
        </w:rPr>
        <w:t xml:space="preserve"> Meanwhile, big money is taking over our democracy.¶ </w:t>
      </w:r>
      <w:r w:rsidRPr="00DE00D4">
        <w:rPr>
          <w:rStyle w:val="StyleUnderline"/>
        </w:rPr>
        <w:t xml:space="preserve">If there were ever a </w:t>
      </w:r>
      <w:r w:rsidRPr="00B675A6">
        <w:rPr>
          <w:rStyle w:val="StyleUnderline"/>
          <w:highlight w:val="cyan"/>
        </w:rPr>
        <w:t>time for a bold Democratic voice</w:t>
      </w:r>
      <w:r w:rsidRPr="00DE00D4">
        <w:rPr>
          <w:rStyle w:val="StyleUnderline"/>
        </w:rPr>
        <w:t xml:space="preserve"> on behalf of hardworking Americans, </w:t>
      </w:r>
      <w:r w:rsidRPr="00B675A6">
        <w:rPr>
          <w:rStyle w:val="StyleUnderline"/>
          <w:highlight w:val="cyan"/>
        </w:rPr>
        <w:t>it is now</w:t>
      </w:r>
      <w:r w:rsidRPr="00DE00D4">
        <w:rPr>
          <w:rStyle w:val="StyleUnderline"/>
        </w:rPr>
        <w:t>.</w:t>
      </w:r>
      <w:r w:rsidRPr="00D27952">
        <w:rPr>
          <w:rStyle w:val="StyleUnderline"/>
          <w:sz w:val="12"/>
        </w:rPr>
        <w:t>¶</w:t>
      </w:r>
      <w:r w:rsidRPr="00B675A6">
        <w:rPr>
          <w:sz w:val="16"/>
        </w:rPr>
        <w:t xml:space="preserve"> Yet I don't recall a time when </w:t>
      </w:r>
      <w:r w:rsidRPr="00DE00D4">
        <w:rPr>
          <w:rStyle w:val="StyleUnderline"/>
        </w:rPr>
        <w:t>the Democratic Party's most prominent office holders sounded as meek</w:t>
      </w:r>
      <w:r w:rsidRPr="00B675A6">
        <w:rPr>
          <w:sz w:val="16"/>
        </w:rPr>
        <w:t>. With the exception of Elizabeth Warren, they're pussycats. If Paul Wellstone, Teddy Kennedy, Robert Kennedy, or Ann Richards were still with us, they'd be hollering.¶ The fire now is on the right, stoked by the Koch brothers, Rupert Murdoch, and a pocketful of hedge-fund billionaires.¶ Today's Republican firebrands, beginning with Ted Cruz, blame the poor, blacks, Latinos, and immigrants for what's been happening. They avoid any mention of wealth and power</w:t>
      </w:r>
      <w:proofErr w:type="gramStart"/>
      <w:r w:rsidRPr="00B675A6">
        <w:rPr>
          <w:sz w:val="16"/>
        </w:rPr>
        <w:t>.¶</w:t>
      </w:r>
      <w:proofErr w:type="gramEnd"/>
      <w:r w:rsidRPr="00B675A6">
        <w:rPr>
          <w:sz w:val="16"/>
        </w:rPr>
        <w:t xml:space="preserve"> Which brings me to Hillary Rodham Clinton.¶ Some wonder about the strength of her values and ideals. I don't. I've known her since she was 19 years old, and have no doubt where her heart is. For her entire career she's been deeply committed to equal opportunity and upward mobility.¶ Some worry she's been too compromised by big money - that the circle of wealthy donors she and her husband have cultivated over the years has dulled her sensitivity to the struggling middle class and poor.¶ But it's wrong to assume great wealth, or even a social circle of the wealthy, is incompatible with a deep commitment to reform - as Teddy Roosevelt and his fifth-cousin Franklin clearly demonstrated.¶ The more relevant concern is Hillary Clinton's willingness to fight.¶ Politicians usually seek to appeal to as many voters as possible, eschewing controversy. After a devastating first midterm election, her husband famously "triangulated" between Democrats and Republicans, seeking to find a middle position above the fray</w:t>
      </w:r>
      <w:proofErr w:type="gramStart"/>
      <w:r w:rsidRPr="00B675A6">
        <w:rPr>
          <w:sz w:val="16"/>
        </w:rPr>
        <w:t>.¶</w:t>
      </w:r>
      <w:proofErr w:type="gramEnd"/>
      <w:r w:rsidRPr="00B675A6">
        <w:rPr>
          <w:sz w:val="16"/>
        </w:rPr>
        <w:t xml:space="preserve"> But these times are different. Not in ninety years has America harbored a greater concentration of wealth at the very top. Not since the Gilded Age of the 1890s has American politics been as corrupted by big money as it is today.¶ If Hillary Clinton is to get the mandate she needs for America to get back on track, she will have to be clear with the American people about what is happening and why - and what must be done.¶ For example: Wall Street is still running the economy, and still out of control.¶ So we must resurrect the Glass-</w:t>
      </w:r>
      <w:proofErr w:type="spellStart"/>
      <w:r w:rsidRPr="00B675A6">
        <w:rPr>
          <w:sz w:val="16"/>
        </w:rPr>
        <w:t>Steagall</w:t>
      </w:r>
      <w:proofErr w:type="spellEnd"/>
      <w:r w:rsidRPr="00B675A6">
        <w:rPr>
          <w:sz w:val="16"/>
        </w:rPr>
        <w:t xml:space="preserve"> Act and bust up the biggest banks, so millions of Americans don't ever again lose their homes, jobs, and savings because of Wall Street's excesses.¶ Also: Increase taxes on the rich in order to finance the investments in schools and infrastructure the nation desperately needs.¶ Strengthen unions so working Americans have the bargaining power to get a fair share of the gains from economic growth.¶ Limit the deductibility of executive pay, and raise the minimum wage to $15 an hour.¶ Oppose trade agreements like the Trans Pacific Partnership designed to protect corporate property but not American jobs.¶ And nominate Supreme Court justices who will reverse "Citizens United."¶ I'm not suggesting a long list. Democratic candidates too often offer mind-numbing policy proposals without explaining why they're important</w:t>
      </w:r>
      <w:proofErr w:type="gramStart"/>
      <w:r w:rsidRPr="00B675A6">
        <w:rPr>
          <w:sz w:val="16"/>
        </w:rPr>
        <w:t>.¶</w:t>
      </w:r>
      <w:proofErr w:type="gramEnd"/>
      <w:r w:rsidRPr="00B675A6">
        <w:rPr>
          <w:sz w:val="16"/>
        </w:rPr>
        <w:t xml:space="preserve"> She should use such policies to illustrate the problem, and make a vivid moral case for why such policies are necessary.¶ In recent decades Republicans have made a moral case for less government and lower taxes on the rich, based on their idea of "freedom."¶ </w:t>
      </w:r>
      <w:proofErr w:type="gramStart"/>
      <w:r w:rsidRPr="00B675A6">
        <w:rPr>
          <w:sz w:val="16"/>
        </w:rPr>
        <w:t>They</w:t>
      </w:r>
      <w:proofErr w:type="gramEnd"/>
      <w:r w:rsidRPr="00B675A6">
        <w:rPr>
          <w:sz w:val="16"/>
        </w:rPr>
        <w:t xml:space="preserve"> talk endlessly about freedom but they never talk about power. But it's power that's askew in America -concentrated power that's constraining the freedom of the vast majority</w:t>
      </w:r>
      <w:proofErr w:type="gramStart"/>
      <w:r w:rsidRPr="00B675A6">
        <w:rPr>
          <w:sz w:val="16"/>
        </w:rPr>
        <w:t>.¶</w:t>
      </w:r>
      <w:proofErr w:type="gramEnd"/>
      <w:r w:rsidRPr="00B675A6">
        <w:rPr>
          <w:sz w:val="16"/>
        </w:rPr>
        <w:t xml:space="preserve"> Hillary Clinton should make the moral case about power: for taking it out of the hands of those with great wealth and putting it back into the hands of average working people.¶ In these times, such a voice and message make sense politically. </w:t>
      </w:r>
      <w:r w:rsidRPr="00DE00D4">
        <w:rPr>
          <w:rStyle w:val="StyleUnderline"/>
        </w:rPr>
        <w:t xml:space="preserve">The </w:t>
      </w:r>
      <w:r w:rsidRPr="00B675A6">
        <w:rPr>
          <w:rStyle w:val="StyleUnderline"/>
          <w:highlight w:val="cyan"/>
        </w:rPr>
        <w:t>2016 election will be decided by turnout</w:t>
      </w:r>
      <w:r w:rsidRPr="00DE00D4">
        <w:rPr>
          <w:rStyle w:val="StyleUnderline"/>
        </w:rPr>
        <w:t xml:space="preserve">, and </w:t>
      </w:r>
      <w:r w:rsidRPr="00B675A6">
        <w:rPr>
          <w:rStyle w:val="StyleUnderline"/>
          <w:highlight w:val="cyan"/>
        </w:rPr>
        <w:t>turnout will depend on enthusiasm</w:t>
      </w:r>
      <w:r w:rsidRPr="00B675A6">
        <w:rPr>
          <w:sz w:val="16"/>
        </w:rPr>
        <w:t xml:space="preserve">. </w:t>
      </w:r>
      <w:r w:rsidRPr="00811AF5">
        <w:rPr>
          <w:rStyle w:val="StyleUnderline"/>
        </w:rPr>
        <w:t xml:space="preserve">The </w:t>
      </w:r>
      <w:r w:rsidRPr="00B675A6">
        <w:rPr>
          <w:rStyle w:val="StyleUnderline"/>
          <w:highlight w:val="cyan"/>
        </w:rPr>
        <w:t>largest party in America</w:t>
      </w:r>
      <w:r w:rsidRPr="00B675A6">
        <w:rPr>
          <w:sz w:val="16"/>
        </w:rPr>
        <w:t xml:space="preserve"> isn't the Republican or Democratic Parties; it </w:t>
      </w:r>
      <w:r w:rsidRPr="00B675A6">
        <w:rPr>
          <w:rStyle w:val="StyleUnderline"/>
          <w:highlight w:val="cyan"/>
        </w:rPr>
        <w:t>is the Party of Non-Voters</w:t>
      </w:r>
      <w:r w:rsidRPr="00DE00D4">
        <w:rPr>
          <w:rStyle w:val="StyleUnderline"/>
        </w:rPr>
        <w:t xml:space="preserve">, who have become so cynical about politics </w:t>
      </w:r>
      <w:r w:rsidRPr="00B675A6">
        <w:rPr>
          <w:rStyle w:val="StyleUnderline"/>
          <w:highlight w:val="cyan"/>
        </w:rPr>
        <w:t xml:space="preserve">they've </w:t>
      </w:r>
      <w:r w:rsidRPr="00B675A6">
        <w:rPr>
          <w:rStyle w:val="Emphasis"/>
          <w:highlight w:val="cyan"/>
        </w:rPr>
        <w:t>ceased voting</w:t>
      </w:r>
      <w:r w:rsidRPr="00DE00D4">
        <w:rPr>
          <w:rStyle w:val="StyleUnderline"/>
        </w:rPr>
        <w:t>.</w:t>
      </w:r>
      <w:r w:rsidRPr="00D27952">
        <w:rPr>
          <w:rStyle w:val="StyleUnderline"/>
          <w:sz w:val="12"/>
        </w:rPr>
        <w:t>¶</w:t>
      </w:r>
      <w:r w:rsidRPr="00B675A6">
        <w:rPr>
          <w:sz w:val="16"/>
        </w:rPr>
        <w:t xml:space="preserve"> If she talks about what's really going on and what must be done about it, </w:t>
      </w:r>
      <w:r w:rsidRPr="00B675A6">
        <w:rPr>
          <w:rStyle w:val="StyleUnderline"/>
          <w:highlight w:val="cyan"/>
        </w:rPr>
        <w:t>she can arouse the Democratic base</w:t>
      </w:r>
      <w:r w:rsidRPr="00D27952">
        <w:rPr>
          <w:rStyle w:val="StyleUnderline"/>
        </w:rPr>
        <w:t xml:space="preserve"> as well as millions of Independents and even Republicans who have concluded, with reason, that the game is rigged against them.</w:t>
      </w:r>
      <w:r w:rsidRPr="00B675A6">
        <w:rPr>
          <w:sz w:val="16"/>
        </w:rPr>
        <w:t xml:space="preserve">¶ The question is not her values and ideals. It's her willingness to be bold and to fight, at a time when average working people need a president who will fight for them more than they've needed such a president in living memory. ¶ </w:t>
      </w:r>
      <w:proofErr w:type="gramStart"/>
      <w:r w:rsidRPr="00D27952">
        <w:rPr>
          <w:rStyle w:val="StyleUnderline"/>
        </w:rPr>
        <w:t>This</w:t>
      </w:r>
      <w:proofErr w:type="gramEnd"/>
      <w:r w:rsidRPr="00D27952">
        <w:rPr>
          <w:rStyle w:val="StyleUnderline"/>
        </w:rPr>
        <w:t xml:space="preserve"> is a defining moment for Democrats</w:t>
      </w:r>
      <w:r w:rsidRPr="00B675A6">
        <w:rPr>
          <w:sz w:val="16"/>
        </w:rPr>
        <w:t xml:space="preserve">, and for America. </w:t>
      </w:r>
      <w:r w:rsidRPr="00B675A6">
        <w:rPr>
          <w:rStyle w:val="StyleUnderline"/>
          <w:highlight w:val="cyan"/>
        </w:rPr>
        <w:t>It is also a defining moment for Hillary Clinton.</w:t>
      </w:r>
    </w:p>
    <w:p w14:paraId="6AE95F78" w14:textId="77777777" w:rsidR="00715286" w:rsidRDefault="00715286" w:rsidP="00715286">
      <w:pPr>
        <w:pStyle w:val="Heading3"/>
      </w:pPr>
      <w:r>
        <w:lastRenderedPageBreak/>
        <w:t>I/L – trade</w:t>
      </w:r>
    </w:p>
    <w:p w14:paraId="16006147" w14:textId="77777777" w:rsidR="00715286" w:rsidRDefault="00715286" w:rsidP="00715286">
      <w:pPr>
        <w:pStyle w:val="Heading4"/>
      </w:pPr>
      <w:r>
        <w:t>Clinton is against TPP</w:t>
      </w:r>
    </w:p>
    <w:p w14:paraId="27A09CD0" w14:textId="77777777" w:rsidR="00715286" w:rsidRPr="005516D1" w:rsidRDefault="00715286" w:rsidP="00715286">
      <w:pPr>
        <w:rPr>
          <w:sz w:val="20"/>
        </w:rPr>
      </w:pPr>
      <w:proofErr w:type="spellStart"/>
      <w:r w:rsidRPr="005516D1">
        <w:rPr>
          <w:b/>
          <w:sz w:val="24"/>
        </w:rPr>
        <w:t>Bradner</w:t>
      </w:r>
      <w:proofErr w:type="spellEnd"/>
      <w:r w:rsidRPr="005516D1">
        <w:rPr>
          <w:b/>
          <w:sz w:val="24"/>
        </w:rPr>
        <w:t xml:space="preserve"> 15’</w:t>
      </w:r>
      <w:r>
        <w:rPr>
          <w:b/>
          <w:sz w:val="24"/>
        </w:rPr>
        <w:t xml:space="preserve"> </w:t>
      </w:r>
      <w:r w:rsidRPr="005516D1">
        <w:rPr>
          <w:sz w:val="18"/>
        </w:rPr>
        <w:t xml:space="preserve">Eric </w:t>
      </w:r>
      <w:proofErr w:type="spellStart"/>
      <w:r w:rsidRPr="005516D1">
        <w:rPr>
          <w:sz w:val="18"/>
        </w:rPr>
        <w:t>Bradner</w:t>
      </w:r>
      <w:proofErr w:type="spellEnd"/>
      <w:r w:rsidRPr="005516D1">
        <w:rPr>
          <w:sz w:val="18"/>
        </w:rPr>
        <w:t xml:space="preserve"> (Reporter in CNN Politics) May 19</w:t>
      </w:r>
      <w:r w:rsidRPr="005516D1">
        <w:rPr>
          <w:sz w:val="18"/>
          <w:vertAlign w:val="superscript"/>
        </w:rPr>
        <w:t>th</w:t>
      </w:r>
      <w:r w:rsidRPr="005516D1">
        <w:rPr>
          <w:sz w:val="18"/>
        </w:rPr>
        <w:t xml:space="preserve">, 2015. </w:t>
      </w:r>
      <w:r>
        <w:rPr>
          <w:sz w:val="18"/>
        </w:rPr>
        <w:t xml:space="preserve">CW Politics. </w:t>
      </w:r>
      <w:r w:rsidRPr="005516D1">
        <w:rPr>
          <w:sz w:val="18"/>
        </w:rPr>
        <w:t>“Clinton finds Problems with Obama TPP Trade Proposal” http://www.cnn.com/2015/05/19/politics/hillary-clinton-trade-issues-iowa-trip/</w:t>
      </w:r>
    </w:p>
    <w:p w14:paraId="57AC9DFE" w14:textId="77777777" w:rsidR="00715286" w:rsidRPr="00B675A6" w:rsidRDefault="00715286" w:rsidP="00715286">
      <w:pPr>
        <w:rPr>
          <w:sz w:val="8"/>
        </w:rPr>
      </w:pPr>
      <w:r w:rsidRPr="00B675A6">
        <w:rPr>
          <w:rStyle w:val="StyleUnderline"/>
          <w:highlight w:val="cyan"/>
        </w:rPr>
        <w:t>Hillary Clinton took aim Tuesday at two core components of a massive free trade pact that President Barack Obama is negotiating — signaling some agreement with the deal's liberal critics.</w:t>
      </w:r>
      <w:r w:rsidRPr="004455B3">
        <w:rPr>
          <w:rStyle w:val="StyleUnderline"/>
          <w:sz w:val="12"/>
        </w:rPr>
        <w:t xml:space="preserve">¶ </w:t>
      </w:r>
      <w:r w:rsidRPr="00B675A6">
        <w:rPr>
          <w:sz w:val="8"/>
        </w:rPr>
        <w:t xml:space="preserve">The Democratic front-runner in the 2016 presidential race said </w:t>
      </w:r>
      <w:r w:rsidRPr="00B675A6">
        <w:rPr>
          <w:rStyle w:val="StyleUnderline"/>
          <w:highlight w:val="cyan"/>
        </w:rPr>
        <w:t>she wants to see rules included in the T</w:t>
      </w:r>
      <w:r w:rsidRPr="00B675A6">
        <w:rPr>
          <w:sz w:val="8"/>
        </w:rPr>
        <w:t>rans-</w:t>
      </w:r>
      <w:r w:rsidRPr="00B675A6">
        <w:rPr>
          <w:rStyle w:val="StyleUnderline"/>
          <w:highlight w:val="cyan"/>
        </w:rPr>
        <w:t>P</w:t>
      </w:r>
      <w:r w:rsidRPr="00B675A6">
        <w:rPr>
          <w:sz w:val="8"/>
        </w:rPr>
        <w:t xml:space="preserve">acific </w:t>
      </w:r>
      <w:r w:rsidRPr="00B675A6">
        <w:rPr>
          <w:rStyle w:val="StyleUnderline"/>
          <w:highlight w:val="cyan"/>
        </w:rPr>
        <w:t>P</w:t>
      </w:r>
      <w:r w:rsidRPr="00B675A6">
        <w:rPr>
          <w:sz w:val="8"/>
        </w:rPr>
        <w:t xml:space="preserve">artnership </w:t>
      </w:r>
      <w:r w:rsidRPr="00B675A6">
        <w:rPr>
          <w:rStyle w:val="StyleUnderline"/>
          <w:highlight w:val="cyan"/>
        </w:rPr>
        <w:t>that would penalize countries for driving down the value of their currencies in order to give their exports a price advantage in the U.S. market</w:t>
      </w:r>
      <w:r w:rsidRPr="00B675A6">
        <w:rPr>
          <w:sz w:val="8"/>
          <w:highlight w:val="cyan"/>
        </w:rPr>
        <w:t>.</w:t>
      </w:r>
      <w:r w:rsidRPr="00B675A6">
        <w:rPr>
          <w:sz w:val="8"/>
        </w:rPr>
        <w:t xml:space="preserve">¶ And she said </w:t>
      </w:r>
      <w:r w:rsidRPr="00B675A6">
        <w:rPr>
          <w:rStyle w:val="StyleUnderline"/>
          <w:highlight w:val="cyan"/>
        </w:rPr>
        <w:t>she's concerned about a provision that would give "corporations more power to overturn health and environmental and labor rules than consumers ha</w:t>
      </w:r>
      <w:r w:rsidRPr="00B675A6">
        <w:rPr>
          <w:b/>
          <w:highlight w:val="cyan"/>
          <w:u w:val="single"/>
        </w:rPr>
        <w:t>ve</w:t>
      </w:r>
      <w:r w:rsidRPr="00B675A6">
        <w:rPr>
          <w:sz w:val="8"/>
          <w:highlight w:val="cyan"/>
        </w:rPr>
        <w:t xml:space="preserve">."¶ </w:t>
      </w:r>
      <w:r w:rsidRPr="00B675A6">
        <w:rPr>
          <w:rStyle w:val="StyleUnderline"/>
          <w:highlight w:val="cyan"/>
        </w:rPr>
        <w:t>"I think that is a problem," Clinton said</w:t>
      </w:r>
      <w:r w:rsidRPr="00B675A6">
        <w:rPr>
          <w:sz w:val="8"/>
        </w:rPr>
        <w:t xml:space="preserve"> during a roundtable event in Iowa, when one woman participating in the event asked her about the deal.¶ It's as close to staking out a clear position on the trade deal that Clinton has come — though she left wiggle room Tuesday.¶ "I want to judge the final agreement. I have been for trade agreements; I have been against trade agreements," she said.¶ </w:t>
      </w:r>
      <w:r w:rsidRPr="004455B3">
        <w:rPr>
          <w:rStyle w:val="StyleUnderline"/>
        </w:rPr>
        <w:t>Her comments come as the Senate prepares to vote on trade promotion authority, a measure that would allow Obama to finalize the Pacific Rim deal and submit it to Congress for a vote with limited debate and no amendments. That authority, negotiators say, is crucial to getting other countries to sign off on a final deal</w:t>
      </w:r>
      <w:r w:rsidRPr="00B675A6">
        <w:rPr>
          <w:sz w:val="8"/>
        </w:rPr>
        <w:t xml:space="preserve">.¶ Those two items are central to the critique that trade unions, environmental and public health groups have made against the 12-country Pacific Rim pact, which would link 40% of the world's economy, including Japan, Australia, Canada and Mexico.¶ Currency manipulation is not part of the talks. U.S. trade negotiators have instead said currency issues are best left to the Treasury Department, and that including them in the trade talks could be a deal-breaker for other countries.¶ </w:t>
      </w:r>
      <w:r w:rsidRPr="00B675A6">
        <w:rPr>
          <w:rStyle w:val="StyleUnderline"/>
          <w:highlight w:val="cyan"/>
        </w:rPr>
        <w:t>Democrats are pushing to amend the trade promotion authority bill to force Obama to address currency in the trade deal.</w:t>
      </w:r>
      <w:r w:rsidRPr="00B675A6">
        <w:rPr>
          <w:rStyle w:val="StyleUnderline"/>
          <w:sz w:val="12"/>
          <w:highlight w:val="cyan"/>
        </w:rPr>
        <w:t>¶</w:t>
      </w:r>
      <w:r w:rsidRPr="00B675A6">
        <w:rPr>
          <w:rStyle w:val="StyleUnderline"/>
          <w:highlight w:val="cyan"/>
        </w:rPr>
        <w:t xml:space="preserve"> The amendments being pushed, Clinton said, have "some merit."</w:t>
      </w:r>
      <w:r w:rsidRPr="00B675A6">
        <w:rPr>
          <w:sz w:val="8"/>
        </w:rPr>
        <w:t>¶ What is part of the negotiations, though, is a wonky item known as an "investor-state dispute settlement" mechanism.¶ It would give corporations the right to challenge, to an independent, international arbiter, whether countries' rules and regulations meet their free trade obligations.¶ Democratic Sen. Elizabeth Warren of Massachusetts has raised that issue as the key reason she wants to see the Trans-Pacific Partnership rejected.</w:t>
      </w:r>
    </w:p>
    <w:p w14:paraId="14360F97" w14:textId="77777777" w:rsidR="00715286" w:rsidRPr="003F7822" w:rsidRDefault="00715286" w:rsidP="00715286"/>
    <w:p w14:paraId="7900C00F" w14:textId="77777777" w:rsidR="00715286" w:rsidRPr="00785745" w:rsidRDefault="00715286" w:rsidP="00715286">
      <w:pPr>
        <w:pStyle w:val="Heading4"/>
      </w:pPr>
      <w:r>
        <w:t xml:space="preserve">Hillary will reject TAA </w:t>
      </w:r>
    </w:p>
    <w:p w14:paraId="2CD50619" w14:textId="77777777" w:rsidR="00715286" w:rsidRPr="00B675A6" w:rsidRDefault="00715286" w:rsidP="00715286">
      <w:pPr>
        <w:rPr>
          <w:rFonts w:asciiTheme="minorHAnsi" w:hAnsiTheme="minorHAnsi"/>
          <w:sz w:val="16"/>
        </w:rPr>
      </w:pPr>
      <w:r w:rsidRPr="00B675A6">
        <w:rPr>
          <w:rStyle w:val="Style13ptBold"/>
          <w:sz w:val="16"/>
        </w:rPr>
        <w:t>White 6/19/15</w:t>
      </w:r>
      <w:r w:rsidRPr="00B675A6">
        <w:rPr>
          <w:rStyle w:val="Style13ptBold"/>
          <w:sz w:val="16"/>
        </w:rPr>
        <w:br/>
      </w:r>
      <w:r w:rsidRPr="00B675A6">
        <w:rPr>
          <w:rFonts w:asciiTheme="minorHAnsi" w:hAnsiTheme="minorHAnsi"/>
          <w:sz w:val="16"/>
        </w:rPr>
        <w:t>(Hillary's campaign stumbles on trade Ben White is Politico's chief economic correspondent and a CNBC contributor Friday, 19 Jun 2015, http://www.cnbc.com/id/102773635?__source=msn%7Cmoney%7Cheadline%7Cstory%7C&amp;par=msn)</w:t>
      </w:r>
      <w:r w:rsidRPr="00B675A6">
        <w:rPr>
          <w:rFonts w:asciiTheme="minorHAnsi" w:hAnsiTheme="minorHAnsi"/>
          <w:sz w:val="16"/>
        </w:rPr>
        <w:br/>
      </w:r>
      <w:r w:rsidRPr="00774A67">
        <w:rPr>
          <w:rFonts w:asciiTheme="minorHAnsi" w:hAnsiTheme="minorHAnsi"/>
          <w:sz w:val="24"/>
          <w:u w:val="single"/>
        </w:rPr>
        <w:t>Hillary Clinton remains the all-but-certain Democratic nominee for president. But right now her campaign is something of a hot mess, especially on the issue of trade,</w:t>
      </w:r>
      <w:r w:rsidRPr="00B675A6">
        <w:rPr>
          <w:rFonts w:asciiTheme="minorHAnsi" w:hAnsiTheme="minorHAnsi"/>
          <w:sz w:val="16"/>
        </w:rPr>
        <w:t xml:space="preserve"> where pressure from the left is leading her into nonsensical and inconsistent statements. Clinton was a strong advocate of the Trans-Pacific Partnership trade deal as secretary of state. And she wrote about the giant Asia trade pact in glowing terms in her pre-campaign book "Hard Choices." But as the activist left of the party mobilizes against the deal, </w:t>
      </w:r>
      <w:r w:rsidRPr="00785745">
        <w:rPr>
          <w:rFonts w:asciiTheme="minorHAnsi" w:hAnsiTheme="minorHAnsi"/>
          <w:sz w:val="24"/>
          <w:u w:val="single"/>
        </w:rPr>
        <w:t>Clinton now says on the campaign trail that there is stuff in it she doesn't like. And Clinton backed House Minority Leader Nancy's Pelosi's approach, which was to torpedo Trade Adjustment Assistance (TAA), a cherished Democratic program, in order to stop Obama's push for Trade Promotion Authority (TPA). But without TPA there is no TPP, which Clinton once strongly supported. Figure that out, if you can.</w:t>
      </w:r>
      <w:r>
        <w:rPr>
          <w:rFonts w:asciiTheme="minorHAnsi" w:hAnsiTheme="minorHAnsi"/>
          <w:sz w:val="24"/>
          <w:u w:val="single"/>
        </w:rPr>
        <w:t xml:space="preserve"> </w:t>
      </w:r>
      <w:r w:rsidRPr="00B675A6">
        <w:rPr>
          <w:rFonts w:asciiTheme="minorHAnsi" w:hAnsiTheme="minorHAnsi"/>
          <w:sz w:val="16"/>
        </w:rPr>
        <w:t>And many of the former first lady's comments on the topic lately have made no logical sense whatsoever. This is perhaps the most bizarre: "</w:t>
      </w:r>
      <w:r w:rsidRPr="00785745">
        <w:rPr>
          <w:rFonts w:asciiTheme="minorHAnsi" w:hAnsiTheme="minorHAnsi"/>
          <w:sz w:val="24"/>
          <w:u w:val="single"/>
        </w:rPr>
        <w:t>The TPA is a process issue. The issue for me is what's in the deal," Clinton said this week in New Hampshire. "I think this is a chance to use this leverage so that the deal does become one that more Americans and members of Congress can vote for."</w:t>
      </w:r>
      <w:r>
        <w:rPr>
          <w:rFonts w:asciiTheme="minorHAnsi" w:hAnsiTheme="minorHAnsi"/>
          <w:sz w:val="24"/>
          <w:u w:val="single"/>
        </w:rPr>
        <w:t xml:space="preserve"> </w:t>
      </w:r>
      <w:r w:rsidRPr="00B675A6">
        <w:rPr>
          <w:rFonts w:asciiTheme="minorHAnsi" w:hAnsiTheme="minorHAnsi"/>
          <w:sz w:val="16"/>
        </w:rPr>
        <w:t xml:space="preserve">Where to start trying to deconstruct this statement? </w:t>
      </w:r>
      <w:r w:rsidRPr="00785745">
        <w:rPr>
          <w:rFonts w:asciiTheme="minorHAnsi" w:hAnsiTheme="minorHAnsi"/>
          <w:sz w:val="24"/>
          <w:u w:val="single"/>
        </w:rPr>
        <w:t>TPA is not just a process issue. Without it Obama cannot complete TPP because no country is going to offer up major concessions if they fear Congress will just amend the deal. So what kind of leverage was she talking about? TPA is designed to give the administration leverage to get the best trade terms possible. Blocking it would take that leverage away.</w:t>
      </w:r>
      <w:r>
        <w:rPr>
          <w:rFonts w:asciiTheme="minorHAnsi" w:hAnsiTheme="minorHAnsi"/>
          <w:sz w:val="24"/>
          <w:u w:val="single"/>
        </w:rPr>
        <w:t xml:space="preserve"> </w:t>
      </w:r>
      <w:r w:rsidRPr="00B675A6">
        <w:rPr>
          <w:rFonts w:asciiTheme="minorHAnsi" w:hAnsiTheme="minorHAnsi"/>
          <w:sz w:val="16"/>
        </w:rPr>
        <w:t xml:space="preserve">Clinton might as well have said, "I can't anger unions and the left and feed Bernie Sanders' momentum by backing my former boss on TPA so an advisor told me to dismiss it as a 'process issue' so that's what I'm doing even though it makes no sense and everyone knows it." The Bernie Sanders problem is increasingly real for Clinton. It's impossible to imagine the Democratic Party nominating an avowed socialist for president. But Sanders is drawing close to Clinton in New Hampshire polling </w:t>
      </w:r>
      <w:r w:rsidRPr="00B675A6">
        <w:rPr>
          <w:rFonts w:asciiTheme="minorHAnsi" w:hAnsiTheme="minorHAnsi"/>
          <w:sz w:val="16"/>
        </w:rPr>
        <w:lastRenderedPageBreak/>
        <w:t xml:space="preserve">and drawing big enthusiastic crowds wherever he goes. The reason for this is he thrills the activist left with his outspoken (and consistent) opposition to free trade deals and repeated calls for breaking up big banks and otherwise cracking down hard on Wall Street. He is to the left what Eugene McCarthy and Adlai Stevenson were in the past: The genuine progressive article. So far Clinton is trying to defuse this with her references to overpaid hedge fund managers and now backing off on previous trade support. But just as soon as Hillary Clinton hedged on trade, her husband former President Bill Clinton went on "The Daily Show" and talked up the benefits to American workers and the economy of signing such deals. Bill Clinton obviously speaks for himself not his wife but these moments can only remind voters that it's hard to know exactly where the Clintons really stand on some of these issues. And the heat for Hillary Clinton to clarify her position on trade is only going to rise if the current legislative gambit to get TPA done works, which it probably will. If it does, Obama could finish TPP and send it to Congress. Perhaps Clinton's need to tack so nakedly and embarrassingly to the left will be over by the time that happens and she can return to her previous support for TPP. But she will not have covered herself in glory (or consistency or trustworthiness) by the time that happens. </w:t>
      </w:r>
      <w:r w:rsidRPr="00785745">
        <w:rPr>
          <w:rFonts w:asciiTheme="minorHAnsi" w:hAnsiTheme="minorHAnsi"/>
          <w:sz w:val="24"/>
          <w:u w:val="single"/>
        </w:rPr>
        <w:t>The whole trade mess points up the central problem with Hillary Clinton's candidacy</w:t>
      </w:r>
      <w:r w:rsidRPr="00B675A6">
        <w:rPr>
          <w:rFonts w:asciiTheme="minorHAnsi" w:hAnsiTheme="minorHAnsi"/>
          <w:sz w:val="16"/>
        </w:rPr>
        <w:t xml:space="preserve">: Who exactly is she and what does she believe? Is she the liberal fighter for universal health care? Or the moderate, centrist who backs free trade and sees a pivotal role for Wall Street and the banking industry in the American capitalist system? Is she the foreign policy hawk who backed the second Iraq war and ran to the right of Barack Obama in 2008 or the more dovish 2016 version who admits the Iraq vote was a mistake? So far the answer has been: Who knows? And attempts by the Clinton campaign to wrap the candidate in gauzy platitudes about </w:t>
      </w:r>
      <w:proofErr w:type="spellStart"/>
      <w:r w:rsidRPr="00B675A6">
        <w:rPr>
          <w:rFonts w:asciiTheme="minorHAnsi" w:hAnsiTheme="minorHAnsi"/>
          <w:sz w:val="16"/>
        </w:rPr>
        <w:t>grandmotherhood</w:t>
      </w:r>
      <w:proofErr w:type="spellEnd"/>
      <w:r w:rsidRPr="00B675A6">
        <w:rPr>
          <w:rFonts w:asciiTheme="minorHAnsi" w:hAnsiTheme="minorHAnsi"/>
          <w:sz w:val="16"/>
        </w:rPr>
        <w:t xml:space="preserve"> and advocacy for women and girls won't cut it as the primaries and caucuses approach. Hillary Clinton will eventually have to take tough and clear stands on issues like free trade and let voters decide if they like what they hear. </w:t>
      </w:r>
      <w:proofErr w:type="gramStart"/>
      <w:r w:rsidRPr="00B675A6">
        <w:rPr>
          <w:rFonts w:asciiTheme="minorHAnsi" w:hAnsiTheme="minorHAnsi"/>
          <w:sz w:val="16"/>
        </w:rPr>
        <w:t>Hard choices, indeed.</w:t>
      </w:r>
      <w:proofErr w:type="gramEnd"/>
    </w:p>
    <w:p w14:paraId="5479A212" w14:textId="77777777" w:rsidR="00715286" w:rsidRDefault="00715286" w:rsidP="00715286">
      <w:pPr>
        <w:pStyle w:val="Heading2"/>
      </w:pPr>
      <w:r>
        <w:lastRenderedPageBreak/>
        <w:t>Impact</w:t>
      </w:r>
    </w:p>
    <w:p w14:paraId="594B6301" w14:textId="77777777" w:rsidR="00715286" w:rsidRDefault="00715286" w:rsidP="00715286">
      <w:pPr>
        <w:pStyle w:val="Heading3"/>
      </w:pPr>
      <w:r>
        <w:lastRenderedPageBreak/>
        <w:t>1NR — Turns climate</w:t>
      </w:r>
    </w:p>
    <w:p w14:paraId="3C220EBB" w14:textId="77777777" w:rsidR="00715286" w:rsidRPr="004E2A5D" w:rsidRDefault="00715286" w:rsidP="00715286">
      <w:pPr>
        <w:pStyle w:val="Heading4"/>
      </w:pPr>
      <w:r w:rsidRPr="004E2A5D">
        <w:t>Clinton win solves climate change</w:t>
      </w:r>
    </w:p>
    <w:p w14:paraId="019BEEF5" w14:textId="77777777" w:rsidR="00715286" w:rsidRPr="003E5BA0" w:rsidRDefault="00715286" w:rsidP="00715286">
      <w:pPr>
        <w:rPr>
          <w:rStyle w:val="Style13ptBold"/>
        </w:rPr>
      </w:pPr>
      <w:r w:rsidRPr="003E5BA0">
        <w:rPr>
          <w:rStyle w:val="Style13ptBold"/>
        </w:rPr>
        <w:t>Sargent 14</w:t>
      </w:r>
    </w:p>
    <w:p w14:paraId="562AEA5F" w14:textId="77777777" w:rsidR="00715286" w:rsidRPr="003E5BA0" w:rsidRDefault="00715286" w:rsidP="00715286">
      <w:r w:rsidRPr="003E5BA0">
        <w:t>Greg, “This one Hillary quote about climate change is very, very important” [http://www.washingtonpost.com/blogs/plum-line/wp/2014/12/04/this-one-hillary-quote-about-climate-change-is-very-very-important/] December 14 //</w:t>
      </w:r>
    </w:p>
    <w:p w14:paraId="476E0F49" w14:textId="77777777" w:rsidR="00715286" w:rsidRPr="00B675A6" w:rsidRDefault="00715286" w:rsidP="00715286">
      <w:pPr>
        <w:pStyle w:val="card"/>
        <w:ind w:left="0"/>
        <w:rPr>
          <w:rFonts w:cs="Arial"/>
          <w:sz w:val="14"/>
        </w:rPr>
      </w:pPr>
      <w:r w:rsidRPr="00B675A6">
        <w:rPr>
          <w:rFonts w:cs="Arial"/>
          <w:sz w:val="14"/>
        </w:rPr>
        <w:t xml:space="preserve">Hillary </w:t>
      </w:r>
      <w:r w:rsidRPr="003E5BA0">
        <w:rPr>
          <w:rStyle w:val="StyleUnderline"/>
          <w:rFonts w:cs="Arial"/>
        </w:rPr>
        <w:t>Clinton said something important about climate change this week</w:t>
      </w:r>
      <w:r w:rsidRPr="00B675A6">
        <w:rPr>
          <w:rFonts w:cs="Arial"/>
          <w:sz w:val="14"/>
        </w:rPr>
        <w:t xml:space="preserve"> — something that could resonate into the next presidential race. It isn’t what you’ve read about, though. Clinton gave a speech at the League of Conservation Voters, and judging by the headlines about it, you’d think the newsworthy portion was her unwillingness to take a position on the Keystone pipeline</w:t>
      </w:r>
      <w:proofErr w:type="gramStart"/>
      <w:r w:rsidRPr="00B675A6">
        <w:rPr>
          <w:rFonts w:cs="Arial"/>
          <w:sz w:val="14"/>
        </w:rPr>
        <w:t>.¶</w:t>
      </w:r>
      <w:proofErr w:type="gramEnd"/>
      <w:r w:rsidRPr="00B675A6">
        <w:rPr>
          <w:rFonts w:cs="Arial"/>
          <w:sz w:val="14"/>
        </w:rPr>
        <w:t xml:space="preserve"> That is understandably frustrating to environmental activists. But now that video of the full speech is available, it’s obvious that her Keystone dodge is potentially far less important than this portion</w:t>
      </w:r>
      <w:proofErr w:type="gramStart"/>
      <w:r w:rsidRPr="00B675A6">
        <w:rPr>
          <w:rFonts w:cs="Arial"/>
          <w:sz w:val="14"/>
        </w:rPr>
        <w:t>:¶</w:t>
      </w:r>
      <w:proofErr w:type="gramEnd"/>
      <w:r w:rsidRPr="00B675A6">
        <w:rPr>
          <w:rFonts w:cs="Arial"/>
          <w:sz w:val="14"/>
        </w:rPr>
        <w:t xml:space="preserve"> “You pushed for and rallied behind President Obama’s use of the Clean Air Act to set the first ever federal limits on carbon pollution from existing power plants, which are driving the most dangerous effects of climate change. As you know so well, </w:t>
      </w:r>
      <w:r w:rsidRPr="003E5BA0">
        <w:rPr>
          <w:rStyle w:val="StyleUnderline"/>
          <w:rFonts w:cs="Arial"/>
        </w:rPr>
        <w:t>power</w:t>
      </w:r>
      <w:r w:rsidRPr="00B675A6">
        <w:rPr>
          <w:rFonts w:cs="Arial"/>
          <w:sz w:val="14"/>
        </w:rPr>
        <w:t xml:space="preserve"> </w:t>
      </w:r>
      <w:r w:rsidRPr="003E5BA0">
        <w:rPr>
          <w:rStyle w:val="StyleUnderline"/>
          <w:rFonts w:cs="Arial"/>
        </w:rPr>
        <w:t xml:space="preserve">plants account for about 40 percent of </w:t>
      </w:r>
      <w:r w:rsidRPr="00B675A6">
        <w:rPr>
          <w:rFonts w:cs="Arial"/>
          <w:sz w:val="14"/>
        </w:rPr>
        <w:t xml:space="preserve">the </w:t>
      </w:r>
      <w:r w:rsidRPr="003E5BA0">
        <w:rPr>
          <w:rStyle w:val="StyleUnderline"/>
          <w:rFonts w:cs="Arial"/>
        </w:rPr>
        <w:t>carbon pollution</w:t>
      </w:r>
      <w:r w:rsidRPr="00B675A6">
        <w:rPr>
          <w:rFonts w:cs="Arial"/>
          <w:sz w:val="14"/>
        </w:rPr>
        <w:t xml:space="preserve"> in the United States, </w:t>
      </w:r>
      <w:r w:rsidRPr="003E5BA0">
        <w:rPr>
          <w:rStyle w:val="StyleUnderline"/>
          <w:rFonts w:cs="Arial"/>
        </w:rPr>
        <w:t>and therefore must be addressed.</w:t>
      </w:r>
      <w:r w:rsidRPr="00B675A6">
        <w:rPr>
          <w:rFonts w:cs="Arial"/>
          <w:sz w:val="14"/>
        </w:rPr>
        <w:t xml:space="preserve"> And </w:t>
      </w:r>
      <w:r w:rsidRPr="003E5BA0">
        <w:rPr>
          <w:rStyle w:val="StyleUnderline"/>
          <w:rFonts w:cs="Arial"/>
        </w:rPr>
        <w:t>the unprecedented action that</w:t>
      </w:r>
      <w:r w:rsidRPr="00B675A6">
        <w:rPr>
          <w:rFonts w:cs="Arial"/>
          <w:sz w:val="14"/>
        </w:rPr>
        <w:t xml:space="preserve"> President </w:t>
      </w:r>
      <w:r w:rsidRPr="003E5BA0">
        <w:rPr>
          <w:rStyle w:val="StyleUnderline"/>
          <w:rFonts w:cs="Arial"/>
        </w:rPr>
        <w:t>Obama has taken must be protected at all cost.</w:t>
      </w:r>
      <w:r w:rsidRPr="00B675A6">
        <w:rPr>
          <w:rFonts w:cs="Arial"/>
          <w:sz w:val="14"/>
        </w:rPr>
        <w:t xml:space="preserve">¶ “So this is an exciting time. From the administration’s announcement last month of a $3 billion commitment to the global green climate fund, to that new joint announcement with China, to new rules under consideration for ozone, we continue to push forward. But that is just the beginning of what is needed.”¶ Taking Clinton at her word, </w:t>
      </w:r>
      <w:r w:rsidRPr="003E5BA0">
        <w:rPr>
          <w:rStyle w:val="StyleUnderline"/>
          <w:rFonts w:cs="Arial"/>
        </w:rPr>
        <w:t>this hints at the ways in which climate could become an important issue in</w:t>
      </w:r>
      <w:r w:rsidRPr="00B675A6">
        <w:rPr>
          <w:rFonts w:cs="Arial"/>
          <w:sz w:val="14"/>
        </w:rPr>
        <w:t xml:space="preserve"> the </w:t>
      </w:r>
      <w:r w:rsidRPr="003E5BA0">
        <w:rPr>
          <w:rStyle w:val="StyleUnderline"/>
          <w:rFonts w:cs="Arial"/>
        </w:rPr>
        <w:t>2016</w:t>
      </w:r>
      <w:r w:rsidRPr="00B675A6">
        <w:rPr>
          <w:rFonts w:cs="Arial"/>
          <w:sz w:val="14"/>
        </w:rPr>
        <w:t xml:space="preserve"> race. </w:t>
      </w:r>
      <w:r w:rsidRPr="003E5BA0">
        <w:rPr>
          <w:rStyle w:val="StyleUnderline"/>
          <w:rFonts w:cs="Arial"/>
        </w:rPr>
        <w:t>The key is that it is a forward-looking policy statement</w:t>
      </w:r>
      <w:r w:rsidRPr="00B675A6">
        <w:rPr>
          <w:rFonts w:cs="Arial"/>
          <w:sz w:val="14"/>
        </w:rPr>
        <w:t xml:space="preserve">. </w:t>
      </w:r>
      <w:r w:rsidRPr="00B675A6">
        <w:rPr>
          <w:rStyle w:val="StyleUnderline"/>
          <w:rFonts w:cs="Arial"/>
          <w:highlight w:val="cyan"/>
        </w:rPr>
        <w:t>Clinton</w:t>
      </w:r>
      <w:r w:rsidRPr="003E5BA0">
        <w:rPr>
          <w:rStyle w:val="StyleUnderline"/>
          <w:rFonts w:cs="Arial"/>
        </w:rPr>
        <w:t xml:space="preserve"> isn’t simply praising Obama’s environmental record</w:t>
      </w:r>
      <w:r w:rsidRPr="00B675A6">
        <w:rPr>
          <w:rFonts w:cs="Arial"/>
          <w:sz w:val="14"/>
        </w:rPr>
        <w:t xml:space="preserve">. </w:t>
      </w:r>
      <w:r w:rsidRPr="003E5BA0">
        <w:rPr>
          <w:rStyle w:val="Emphasis"/>
          <w:rFonts w:eastAsiaTheme="majorEastAsia"/>
        </w:rPr>
        <w:t xml:space="preserve">She </w:t>
      </w:r>
      <w:r w:rsidRPr="00B675A6">
        <w:rPr>
          <w:rStyle w:val="Emphasis"/>
          <w:rFonts w:eastAsiaTheme="majorEastAsia"/>
          <w:highlight w:val="cyan"/>
        </w:rPr>
        <w:t>is</w:t>
      </w:r>
      <w:r w:rsidRPr="00B675A6">
        <w:rPr>
          <w:rFonts w:cs="Arial"/>
          <w:sz w:val="14"/>
        </w:rPr>
        <w:t xml:space="preserve"> also</w:t>
      </w:r>
      <w:r w:rsidRPr="003E5BA0">
        <w:rPr>
          <w:rStyle w:val="StyleUnderline"/>
          <w:rFonts w:cs="Arial"/>
        </w:rPr>
        <w:t xml:space="preserve"> </w:t>
      </w:r>
      <w:r w:rsidRPr="00B675A6">
        <w:rPr>
          <w:rStyle w:val="Emphasis"/>
          <w:rFonts w:eastAsiaTheme="majorEastAsia"/>
          <w:highlight w:val="cyan"/>
        </w:rPr>
        <w:t>saying that protecting</w:t>
      </w:r>
      <w:r w:rsidRPr="003E5BA0">
        <w:rPr>
          <w:rStyle w:val="Emphasis"/>
          <w:rFonts w:eastAsiaTheme="majorEastAsia"/>
        </w:rPr>
        <w:t xml:space="preserve"> and implementing his </w:t>
      </w:r>
      <w:r w:rsidRPr="00B675A6">
        <w:rPr>
          <w:rStyle w:val="Emphasis"/>
          <w:rFonts w:eastAsiaTheme="majorEastAsia"/>
          <w:highlight w:val="cyan"/>
        </w:rPr>
        <w:t>policies</w:t>
      </w:r>
      <w:r w:rsidRPr="003E5BA0">
        <w:rPr>
          <w:rStyle w:val="Emphasis"/>
          <w:rFonts w:eastAsiaTheme="majorEastAsia"/>
        </w:rPr>
        <w:t xml:space="preserve"> for years into the future </w:t>
      </w:r>
      <w:r w:rsidRPr="00B675A6">
        <w:rPr>
          <w:rStyle w:val="Emphasis"/>
          <w:rFonts w:eastAsiaTheme="majorEastAsia"/>
          <w:highlight w:val="cyan"/>
        </w:rPr>
        <w:t>is an urgent priority</w:t>
      </w:r>
      <w:r w:rsidRPr="00B675A6">
        <w:rPr>
          <w:rFonts w:cs="Arial"/>
          <w:b/>
          <w:sz w:val="14"/>
        </w:rPr>
        <w:t xml:space="preserve"> </w:t>
      </w:r>
      <w:r w:rsidRPr="00B675A6">
        <w:rPr>
          <w:rFonts w:cs="Arial"/>
          <w:sz w:val="14"/>
        </w:rPr>
        <w:t xml:space="preserve">— which is to say, an urgent priority </w:t>
      </w:r>
      <w:r w:rsidRPr="003E5BA0">
        <w:rPr>
          <w:rStyle w:val="Emphasis"/>
          <w:rFonts w:eastAsiaTheme="majorEastAsia"/>
        </w:rPr>
        <w:t>for the next president.</w:t>
      </w:r>
      <w:r w:rsidRPr="00A36B06">
        <w:rPr>
          <w:rStyle w:val="Emphasis"/>
          <w:rFonts w:eastAsiaTheme="majorEastAsia"/>
          <w:b w:val="0"/>
          <w:sz w:val="12"/>
        </w:rPr>
        <w:t>¶</w:t>
      </w:r>
      <w:r w:rsidRPr="00B675A6">
        <w:rPr>
          <w:rFonts w:cs="Arial"/>
          <w:sz w:val="14"/>
        </w:rPr>
        <w:t xml:space="preserve"> </w:t>
      </w:r>
      <w:r w:rsidRPr="00B675A6">
        <w:rPr>
          <w:rStyle w:val="Emphasis"/>
          <w:rFonts w:eastAsiaTheme="majorEastAsia"/>
          <w:highlight w:val="cyan"/>
        </w:rPr>
        <w:t>There is a great deal riding on the successful implementation of those policies</w:t>
      </w:r>
      <w:r w:rsidRPr="003E5BA0">
        <w:rPr>
          <w:rStyle w:val="Emphasis"/>
          <w:rFonts w:eastAsiaTheme="majorEastAsia"/>
        </w:rPr>
        <w:t xml:space="preserve"> — long after Obama leaves office.</w:t>
      </w:r>
      <w:r w:rsidRPr="00B675A6">
        <w:rPr>
          <w:rFonts w:cs="Arial"/>
          <w:sz w:val="14"/>
        </w:rPr>
        <w:t xml:space="preserve"> As Coral Davenport explained the other day, </w:t>
      </w:r>
      <w:r w:rsidRPr="003E5BA0">
        <w:rPr>
          <w:rStyle w:val="StyleUnderline"/>
          <w:rFonts w:cs="Arial"/>
        </w:rPr>
        <w:t>Obama is</w:t>
      </w:r>
      <w:r w:rsidRPr="00B675A6">
        <w:rPr>
          <w:rFonts w:cs="Arial"/>
          <w:sz w:val="14"/>
        </w:rPr>
        <w:t xml:space="preserve"> currently </w:t>
      </w:r>
      <w:r w:rsidRPr="003E5BA0">
        <w:rPr>
          <w:rStyle w:val="StyleUnderline"/>
          <w:rFonts w:cs="Arial"/>
        </w:rPr>
        <w:t>using the</w:t>
      </w:r>
      <w:r w:rsidRPr="00B675A6">
        <w:rPr>
          <w:rFonts w:cs="Arial"/>
          <w:sz w:val="14"/>
        </w:rPr>
        <w:t xml:space="preserve"> 1970 </w:t>
      </w:r>
      <w:r w:rsidRPr="003E5BA0">
        <w:rPr>
          <w:rStyle w:val="StyleUnderline"/>
          <w:rFonts w:cs="Arial"/>
        </w:rPr>
        <w:t>C</w:t>
      </w:r>
      <w:r w:rsidRPr="00B675A6">
        <w:rPr>
          <w:rFonts w:cs="Arial"/>
          <w:sz w:val="14"/>
        </w:rPr>
        <w:t xml:space="preserve">lean </w:t>
      </w:r>
      <w:r w:rsidRPr="003E5BA0">
        <w:rPr>
          <w:rStyle w:val="StyleUnderline"/>
          <w:rFonts w:cs="Arial"/>
        </w:rPr>
        <w:t>A</w:t>
      </w:r>
      <w:r w:rsidRPr="00B675A6">
        <w:rPr>
          <w:rFonts w:cs="Arial"/>
          <w:sz w:val="14"/>
        </w:rPr>
        <w:t xml:space="preserve">ir </w:t>
      </w:r>
      <w:r w:rsidRPr="003E5BA0">
        <w:rPr>
          <w:rStyle w:val="StyleUnderline"/>
          <w:rFonts w:cs="Arial"/>
        </w:rPr>
        <w:t>A</w:t>
      </w:r>
      <w:r w:rsidRPr="00B675A6">
        <w:rPr>
          <w:rFonts w:cs="Arial"/>
          <w:sz w:val="14"/>
        </w:rPr>
        <w:t xml:space="preserve">ct </w:t>
      </w:r>
      <w:r w:rsidRPr="003E5BA0">
        <w:rPr>
          <w:rStyle w:val="StyleUnderline"/>
          <w:rFonts w:cs="Arial"/>
        </w:rPr>
        <w:t>to</w:t>
      </w:r>
      <w:r w:rsidRPr="00B675A6">
        <w:rPr>
          <w:rFonts w:cs="Arial"/>
          <w:sz w:val="14"/>
        </w:rPr>
        <w:t xml:space="preserve"> </w:t>
      </w:r>
      <w:r w:rsidRPr="003E5BA0">
        <w:rPr>
          <w:rStyle w:val="StyleUnderline"/>
          <w:rFonts w:cs="Arial"/>
        </w:rPr>
        <w:t>put in place a far-reaching environmental legacy that</w:t>
      </w:r>
      <w:r w:rsidRPr="00B675A6">
        <w:rPr>
          <w:rFonts w:cs="Arial"/>
          <w:sz w:val="14"/>
        </w:rPr>
        <w:t xml:space="preserve">, most prominently, </w:t>
      </w:r>
      <w:r w:rsidRPr="003E5BA0">
        <w:rPr>
          <w:rStyle w:val="StyleUnderline"/>
          <w:rFonts w:cs="Arial"/>
        </w:rPr>
        <w:t>includes ambitious new</w:t>
      </w:r>
      <w:r w:rsidRPr="00B675A6">
        <w:rPr>
          <w:rFonts w:cs="Arial"/>
          <w:sz w:val="14"/>
        </w:rPr>
        <w:t xml:space="preserve"> </w:t>
      </w:r>
      <w:r w:rsidRPr="003E5BA0">
        <w:rPr>
          <w:rStyle w:val="StyleUnderline"/>
          <w:rFonts w:cs="Arial"/>
        </w:rPr>
        <w:t>regulations on existing power plants. Implementation of these regulations will reach years into the</w:t>
      </w:r>
      <w:r w:rsidRPr="00B675A6">
        <w:rPr>
          <w:rFonts w:cs="Arial"/>
          <w:sz w:val="14"/>
        </w:rPr>
        <w:t xml:space="preserve"> </w:t>
      </w:r>
      <w:r w:rsidRPr="003E5BA0">
        <w:rPr>
          <w:rStyle w:val="StyleUnderline"/>
          <w:rFonts w:cs="Arial"/>
        </w:rPr>
        <w:t>future</w:t>
      </w:r>
      <w:r w:rsidRPr="00B675A6">
        <w:rPr>
          <w:rFonts w:cs="Arial"/>
          <w:sz w:val="14"/>
        </w:rPr>
        <w:t>, with the eventual goal of reducing carbon-dioxide emissions from U.S. power plants by 25 percent into the next decade, and by 30 percent by 2013</w:t>
      </w:r>
      <w:proofErr w:type="gramStart"/>
      <w:r w:rsidRPr="00B675A6">
        <w:rPr>
          <w:rFonts w:cs="Arial"/>
          <w:sz w:val="14"/>
        </w:rPr>
        <w:t>.¶</w:t>
      </w:r>
      <w:proofErr w:type="gramEnd"/>
      <w:r w:rsidRPr="00B675A6">
        <w:rPr>
          <w:rFonts w:cs="Arial"/>
          <w:sz w:val="14"/>
        </w:rPr>
        <w:t xml:space="preserve"> </w:t>
      </w:r>
      <w:r w:rsidRPr="003E5BA0">
        <w:rPr>
          <w:rStyle w:val="StyleUnderline"/>
          <w:rFonts w:cs="Arial"/>
        </w:rPr>
        <w:t>The question of whether the U.S. successfully reduces emissions</w:t>
      </w:r>
      <w:r w:rsidRPr="00B675A6">
        <w:rPr>
          <w:rFonts w:cs="Arial"/>
          <w:sz w:val="14"/>
        </w:rPr>
        <w:t xml:space="preserve"> over time </w:t>
      </w:r>
      <w:r w:rsidRPr="003E5BA0">
        <w:rPr>
          <w:rStyle w:val="StyleUnderline"/>
          <w:rFonts w:cs="Arial"/>
        </w:rPr>
        <w:t>has important long term</w:t>
      </w:r>
      <w:r w:rsidRPr="00B675A6">
        <w:rPr>
          <w:rFonts w:cs="Arial"/>
          <w:b/>
          <w:sz w:val="14"/>
        </w:rPr>
        <w:t xml:space="preserve"> </w:t>
      </w:r>
      <w:r w:rsidRPr="003E5BA0">
        <w:rPr>
          <w:rStyle w:val="StyleUnderline"/>
          <w:rFonts w:cs="Arial"/>
        </w:rPr>
        <w:t>international ramifications</w:t>
      </w:r>
      <w:r w:rsidRPr="00B675A6">
        <w:rPr>
          <w:rFonts w:cs="Arial"/>
          <w:b/>
          <w:sz w:val="14"/>
        </w:rPr>
        <w:t>.</w:t>
      </w:r>
      <w:r w:rsidRPr="00B675A6">
        <w:rPr>
          <w:rFonts w:cs="Arial"/>
          <w:sz w:val="14"/>
        </w:rPr>
        <w:t xml:space="preserve"> </w:t>
      </w:r>
      <w:r w:rsidRPr="003E5BA0">
        <w:rPr>
          <w:rStyle w:val="StyleUnderline"/>
          <w:rFonts w:cs="Arial"/>
        </w:rPr>
        <w:t>The success of the</w:t>
      </w:r>
      <w:r w:rsidRPr="00B675A6">
        <w:rPr>
          <w:rFonts w:cs="Arial"/>
          <w:sz w:val="14"/>
        </w:rPr>
        <w:t xml:space="preserve"> recently announced </w:t>
      </w:r>
      <w:r w:rsidRPr="003E5BA0">
        <w:rPr>
          <w:rStyle w:val="StyleUnderline"/>
          <w:rFonts w:cs="Arial"/>
        </w:rPr>
        <w:t>deal between the U</w:t>
      </w:r>
      <w:r w:rsidRPr="00B675A6">
        <w:rPr>
          <w:rFonts w:cs="Arial"/>
          <w:sz w:val="14"/>
        </w:rPr>
        <w:t xml:space="preserve">nited </w:t>
      </w:r>
      <w:r w:rsidRPr="003E5BA0">
        <w:rPr>
          <w:rStyle w:val="StyleUnderline"/>
          <w:rFonts w:cs="Arial"/>
        </w:rPr>
        <w:t>S</w:t>
      </w:r>
      <w:r w:rsidRPr="00B675A6">
        <w:rPr>
          <w:rFonts w:cs="Arial"/>
          <w:sz w:val="14"/>
        </w:rPr>
        <w:t xml:space="preserve">tates </w:t>
      </w:r>
      <w:r w:rsidRPr="003E5BA0">
        <w:rPr>
          <w:rStyle w:val="StyleUnderline"/>
          <w:rFonts w:cs="Arial"/>
        </w:rPr>
        <w:t>and China</w:t>
      </w:r>
      <w:r w:rsidRPr="00B675A6">
        <w:rPr>
          <w:rFonts w:cs="Arial"/>
          <w:sz w:val="14"/>
        </w:rPr>
        <w:t xml:space="preserve"> to cap or reduce emissions </w:t>
      </w:r>
      <w:r w:rsidRPr="003E5BA0">
        <w:rPr>
          <w:rStyle w:val="StyleUnderline"/>
          <w:rFonts w:cs="Arial"/>
        </w:rPr>
        <w:t>will turn in part on whether the U.S. meets its own goals</w:t>
      </w:r>
      <w:r w:rsidRPr="00B675A6">
        <w:rPr>
          <w:rFonts w:cs="Arial"/>
          <w:sz w:val="14"/>
        </w:rPr>
        <w:t xml:space="preserve">, and as Philip Bump noted recently, this could be complicated if a Republican president takes over in 2017.¶ Indeed, </w:t>
      </w:r>
      <w:r w:rsidRPr="003E5BA0">
        <w:rPr>
          <w:rStyle w:val="StyleUnderline"/>
          <w:rFonts w:cs="Arial"/>
        </w:rPr>
        <w:t>Republicans have pledged to do everything possible to roll back Obama’s environmental regulations</w:t>
      </w:r>
      <w:r w:rsidRPr="00B675A6">
        <w:rPr>
          <w:rFonts w:cs="Arial"/>
          <w:sz w:val="14"/>
        </w:rPr>
        <w:t xml:space="preserve">, and they essentially received the news of the China deal with a big shrug. What’s more, the </w:t>
      </w:r>
      <w:r w:rsidRPr="00B675A6">
        <w:rPr>
          <w:rStyle w:val="Emphasis"/>
          <w:rFonts w:eastAsiaTheme="majorEastAsia"/>
          <w:highlight w:val="cyan"/>
        </w:rPr>
        <w:t xml:space="preserve">2016 GOP candidates might dig in even harder against Obama’s </w:t>
      </w:r>
      <w:proofErr w:type="spellStart"/>
      <w:r w:rsidRPr="00B675A6">
        <w:rPr>
          <w:rStyle w:val="Emphasis"/>
          <w:rFonts w:eastAsiaTheme="majorEastAsia"/>
          <w:highlight w:val="cyan"/>
        </w:rPr>
        <w:t>regs</w:t>
      </w:r>
      <w:proofErr w:type="spellEnd"/>
      <w:r w:rsidRPr="00B675A6">
        <w:rPr>
          <w:rFonts w:cs="Arial"/>
          <w:sz w:val="14"/>
        </w:rPr>
        <w:t xml:space="preserve">. After all, once Obama announced his executive action to defer </w:t>
      </w:r>
      <w:proofErr w:type="gramStart"/>
      <w:r w:rsidRPr="00B675A6">
        <w:rPr>
          <w:rFonts w:cs="Arial"/>
          <w:sz w:val="14"/>
        </w:rPr>
        <w:t>deportations, that</w:t>
      </w:r>
      <w:proofErr w:type="gramEnd"/>
      <w:r w:rsidRPr="00B675A6">
        <w:rPr>
          <w:rFonts w:cs="Arial"/>
          <w:sz w:val="14"/>
        </w:rPr>
        <w:t xml:space="preserve"> immediately supplanted Obamacare as the leading Enemy Of Freedom for the Tea Party. Next year, Obama will likely be talking about climate change a good deal more, as negotiations for a global climate treaty get underway — hopes for which were boosted by news of the U.S.-China deal. There will likely be court challenges to the new </w:t>
      </w:r>
      <w:proofErr w:type="spellStart"/>
      <w:r w:rsidRPr="00B675A6">
        <w:rPr>
          <w:rFonts w:cs="Arial"/>
          <w:sz w:val="14"/>
        </w:rPr>
        <w:t>regs</w:t>
      </w:r>
      <w:proofErr w:type="spellEnd"/>
      <w:r w:rsidRPr="00B675A6">
        <w:rPr>
          <w:rFonts w:cs="Arial"/>
          <w:sz w:val="14"/>
        </w:rPr>
        <w:t xml:space="preserve">, which means more attention to them. They, too, could become another Tea Party preoccupation — which means the 2016 GOP presidential candidates may be expected to pledge to eradicate them once elected president.¶ As Ron Brownstein noted recently, climate is a key area in which Hillary will embrace Obama’s legacy, even as Republicans line up to campaign for president by vowing to unwind it. Clinton has now confirmed this, on her side, by vowing to protect Obama’s initiatives “at all cost.” The battle may shape up as one over whether the U.S. should participate in global efforts to reduce carbon emissions, and embrace all the difficult domestic policy trade-offs that will entail, or retreat from them.¶ Perhaps for Clinton, such promises are little more than checking a box for an important Democratic constituency (the environmental movement). Perhaps her consultants will want her to shy away from discussing climate out of fear of alienating blue collar whites in swing states. But </w:t>
      </w:r>
      <w:r w:rsidRPr="003E5BA0">
        <w:rPr>
          <w:rStyle w:val="StyleUnderline"/>
          <w:rFonts w:cs="Arial"/>
        </w:rPr>
        <w:t xml:space="preserve">the </w:t>
      </w:r>
      <w:r w:rsidRPr="00B675A6">
        <w:rPr>
          <w:rStyle w:val="StyleUnderline"/>
          <w:rFonts w:cs="Arial"/>
          <w:highlight w:val="cyan"/>
        </w:rPr>
        <w:t>key architect of Obama’s climate agenda</w:t>
      </w:r>
      <w:r w:rsidRPr="00B675A6">
        <w:rPr>
          <w:rFonts w:cs="Arial"/>
          <w:sz w:val="14"/>
        </w:rPr>
        <w:t xml:space="preserve">, John </w:t>
      </w:r>
      <w:r w:rsidRPr="00B675A6">
        <w:rPr>
          <w:rStyle w:val="StyleUnderline"/>
          <w:rFonts w:cs="Arial"/>
          <w:highlight w:val="cyan"/>
        </w:rPr>
        <w:t>Podesta</w:t>
      </w:r>
      <w:r w:rsidRPr="00B675A6">
        <w:rPr>
          <w:rFonts w:cs="Arial"/>
          <w:sz w:val="14"/>
          <w:highlight w:val="cyan"/>
        </w:rPr>
        <w:t xml:space="preserve">, </w:t>
      </w:r>
      <w:r w:rsidRPr="00B675A6">
        <w:rPr>
          <w:rStyle w:val="StyleUnderline"/>
          <w:rFonts w:cs="Arial"/>
          <w:highlight w:val="cyan"/>
        </w:rPr>
        <w:t>is expected to play a major role on Clinton’s campaign</w:t>
      </w:r>
      <w:r w:rsidRPr="00B675A6">
        <w:rPr>
          <w:rFonts w:cs="Arial"/>
          <w:sz w:val="14"/>
        </w:rPr>
        <w:t>. The Democratic coalition in national elections is less and less reliant on culturally conservative downscale whites, and Democrats are increasingly organized around the priorities — climate included — of its emerging coalition of millennials, minorities, and socially liberal college educated whites.</w:t>
      </w:r>
    </w:p>
    <w:p w14:paraId="644D417A" w14:textId="77777777" w:rsidR="00715286" w:rsidRPr="00A36B06" w:rsidRDefault="00715286" w:rsidP="00715286"/>
    <w:p w14:paraId="02D5DCFC" w14:textId="77777777" w:rsidR="00715286" w:rsidRDefault="00715286" w:rsidP="00715286">
      <w:pPr>
        <w:pStyle w:val="Heading3"/>
      </w:pPr>
      <w:r>
        <w:lastRenderedPageBreak/>
        <w:t>1NR — Turns econ</w:t>
      </w:r>
    </w:p>
    <w:p w14:paraId="618B6618" w14:textId="77777777" w:rsidR="00715286" w:rsidRPr="003E5BA0" w:rsidRDefault="00715286" w:rsidP="00715286">
      <w:pPr>
        <w:pStyle w:val="Heading4"/>
      </w:pPr>
      <w:r>
        <w:t>Hilary presidency solves the Chinese economy – that’s key to global growth and outweighs the US</w:t>
      </w:r>
    </w:p>
    <w:p w14:paraId="3BD8898D" w14:textId="77777777" w:rsidR="00715286" w:rsidRPr="0076613A" w:rsidRDefault="00715286" w:rsidP="00715286">
      <w:proofErr w:type="spellStart"/>
      <w:r w:rsidRPr="0076613A">
        <w:rPr>
          <w:rStyle w:val="Style13ptBold"/>
        </w:rPr>
        <w:t>Suwankiri</w:t>
      </w:r>
      <w:proofErr w:type="spellEnd"/>
      <w:r w:rsidRPr="0076613A">
        <w:t>, PhD, economist – TMB Bank Risk Analytics and Research Group, analyst – NBER, 3/4/</w:t>
      </w:r>
      <w:r w:rsidRPr="0076613A">
        <w:rPr>
          <w:rStyle w:val="Style13ptBold"/>
        </w:rPr>
        <w:t>’11</w:t>
      </w:r>
    </w:p>
    <w:p w14:paraId="7D21C71A" w14:textId="77777777" w:rsidR="00715286" w:rsidRPr="003E5BA0" w:rsidRDefault="00715286" w:rsidP="00715286">
      <w:r w:rsidRPr="003E5BA0">
        <w:t>(</w:t>
      </w:r>
      <w:proofErr w:type="spellStart"/>
      <w:r w:rsidRPr="003E5BA0">
        <w:t>Benjarong</w:t>
      </w:r>
      <w:proofErr w:type="spellEnd"/>
      <w:r w:rsidRPr="003E5BA0">
        <w:t xml:space="preserve">, “When the dragon ceases to roar,” Bangkok Post, </w:t>
      </w:r>
      <w:r w:rsidRPr="00B675A6">
        <w:t>http://www.bangkokpost.com/business/economics/224714/when-the-dragon-ceases-to-roar</w:t>
      </w:r>
      <w:r w:rsidRPr="003E5BA0">
        <w:t>)</w:t>
      </w:r>
    </w:p>
    <w:p w14:paraId="13E02B55" w14:textId="77777777" w:rsidR="00715286" w:rsidRPr="003E5BA0" w:rsidRDefault="00715286" w:rsidP="00715286"/>
    <w:p w14:paraId="19EB0B29" w14:textId="77777777" w:rsidR="00715286" w:rsidRDefault="00715286" w:rsidP="00715286">
      <w:pPr>
        <w:rPr>
          <w:sz w:val="14"/>
        </w:rPr>
      </w:pPr>
      <w:r w:rsidRPr="00B675A6">
        <w:rPr>
          <w:sz w:val="14"/>
        </w:rPr>
        <w:t xml:space="preserve">Will </w:t>
      </w:r>
      <w:r w:rsidRPr="003E5BA0">
        <w:rPr>
          <w:rStyle w:val="StyleUnderline"/>
        </w:rPr>
        <w:t>China</w:t>
      </w:r>
      <w:r w:rsidRPr="00B675A6">
        <w:rPr>
          <w:sz w:val="14"/>
        </w:rPr>
        <w:t xml:space="preserve"> remain important? Today, it </w:t>
      </w:r>
      <w:r w:rsidRPr="003E5BA0">
        <w:rPr>
          <w:rStyle w:val="StyleUnderline"/>
        </w:rPr>
        <w:t>is the world's second-largest economy.</w:t>
      </w:r>
      <w:r w:rsidRPr="00B675A6">
        <w:rPr>
          <w:sz w:val="14"/>
        </w:rPr>
        <w:t xml:space="preserve"> Its gross domestic product (GDP) is one-third that of the US, or two-thirds if you adjust for cost of living _ what economists fancily call "purchasing power parity-adjusted". By any measure, </w:t>
      </w:r>
      <w:r w:rsidRPr="003E5BA0">
        <w:rPr>
          <w:rStyle w:val="UnderlineBold"/>
        </w:rPr>
        <w:t>that makes China a very large economy</w:t>
      </w:r>
      <w:r w:rsidRPr="00B675A6">
        <w:rPr>
          <w:sz w:val="14"/>
        </w:rPr>
        <w:t xml:space="preserve">, but it remains poor compared with the Group of Three (G3) economies of the US. the EU and Japan.¶ With per capita GDP at US$4,000 _ not very far behind Thailand _ </w:t>
      </w:r>
      <w:r w:rsidRPr="003E5BA0">
        <w:rPr>
          <w:rStyle w:val="StyleUnderline"/>
        </w:rPr>
        <w:t>China is no match in the view of cynics</w:t>
      </w:r>
      <w:r w:rsidRPr="00B675A6">
        <w:rPr>
          <w:sz w:val="14"/>
        </w:rPr>
        <w:t xml:space="preserve"> for the $46,000 per capita GDP of the US. </w:t>
      </w:r>
      <w:r w:rsidRPr="003E5BA0">
        <w:rPr>
          <w:rStyle w:val="StyleUnderline"/>
        </w:rPr>
        <w:t>But when adjusted for purchasing power, the gap closes considerably</w:t>
      </w:r>
      <w:r w:rsidRPr="00B675A6">
        <w:rPr>
          <w:sz w:val="14"/>
        </w:rPr>
        <w:t xml:space="preserve">, with both Chinese per capita GDP at $7,500 and that of the US about the same. In other words, it takes 6.1 Chinese to equal to one American. China has 1.3 billion </w:t>
      </w:r>
      <w:proofErr w:type="gramStart"/>
      <w:r w:rsidRPr="00B675A6">
        <w:rPr>
          <w:sz w:val="14"/>
        </w:rPr>
        <w:t>people,</w:t>
      </w:r>
      <w:proofErr w:type="gramEnd"/>
      <w:r w:rsidRPr="00B675A6">
        <w:rPr>
          <w:sz w:val="14"/>
        </w:rPr>
        <w:t xml:space="preserve"> the US has 307 million _ that's a factor of 4.2. Not there yet.¶ However, </w:t>
      </w:r>
      <w:r w:rsidRPr="003E5BA0">
        <w:rPr>
          <w:rStyle w:val="StyleUnderline"/>
        </w:rPr>
        <w:t>if we factor in China's economic growth, it will take only four or five years for 4.2 Chinese to equal one American.</w:t>
      </w:r>
      <w:r w:rsidRPr="00B675A6">
        <w:rPr>
          <w:sz w:val="14"/>
        </w:rPr>
        <w:t xml:space="preserve"> </w:t>
      </w:r>
      <w:r w:rsidRPr="003E5BA0">
        <w:rPr>
          <w:rStyle w:val="UnderlineBold"/>
        </w:rPr>
        <w:t>By sheer size, China is already positioned to be a world economic leader</w:t>
      </w:r>
      <w:r w:rsidRPr="00B675A6">
        <w:rPr>
          <w:sz w:val="14"/>
        </w:rPr>
        <w:t xml:space="preserve"> without the need to be fully developed. </w:t>
      </w:r>
      <w:r w:rsidRPr="003E5BA0">
        <w:rPr>
          <w:rStyle w:val="UnderlineBold"/>
        </w:rPr>
        <w:t>When it sneezes</w:t>
      </w:r>
      <w:r w:rsidRPr="00B675A6">
        <w:rPr>
          <w:sz w:val="14"/>
        </w:rPr>
        <w:t xml:space="preserve">, the rest of Asia _ indeed </w:t>
      </w:r>
      <w:r w:rsidRPr="003E5BA0">
        <w:rPr>
          <w:rStyle w:val="UnderlineBold"/>
        </w:rPr>
        <w:t>the world</w:t>
      </w:r>
      <w:r w:rsidRPr="00B675A6">
        <w:rPr>
          <w:sz w:val="14"/>
        </w:rPr>
        <w:t xml:space="preserve"> _ </w:t>
      </w:r>
      <w:r w:rsidRPr="003E5BA0">
        <w:rPr>
          <w:rStyle w:val="UnderlineBold"/>
        </w:rPr>
        <w:t>catches cold.</w:t>
      </w:r>
      <w:r w:rsidRPr="0076613A">
        <w:rPr>
          <w:rStyle w:val="UnderlineBold"/>
          <w:sz w:val="12"/>
        </w:rPr>
        <w:t xml:space="preserve">¶ </w:t>
      </w:r>
      <w:r w:rsidRPr="003E5BA0">
        <w:rPr>
          <w:rStyle w:val="StyleUnderline"/>
        </w:rPr>
        <w:t xml:space="preserve">This brings us to the present </w:t>
      </w:r>
      <w:r w:rsidRPr="003E5BA0">
        <w:rPr>
          <w:rStyle w:val="UnderlineBold"/>
        </w:rPr>
        <w:t>main concern</w:t>
      </w:r>
      <w:r w:rsidRPr="003E5BA0">
        <w:rPr>
          <w:rStyle w:val="StyleUnderline"/>
        </w:rPr>
        <w:t xml:space="preserve"> of world markets</w:t>
      </w:r>
      <w:r w:rsidRPr="00B675A6">
        <w:rPr>
          <w:sz w:val="14"/>
        </w:rPr>
        <w:t xml:space="preserve"> _ </w:t>
      </w:r>
      <w:r w:rsidRPr="003E5BA0">
        <w:rPr>
          <w:rStyle w:val="UnderlineBold"/>
        </w:rPr>
        <w:t>the possibility of a Chinese economic slowdown</w:t>
      </w:r>
      <w:r w:rsidRPr="00B675A6">
        <w:rPr>
          <w:sz w:val="14"/>
        </w:rPr>
        <w:t xml:space="preserve">, a potential byproduct of the recent waves of policy tightening and a crackdown on commercial bank lending by Chinese authorities. Beyond a doubt, </w:t>
      </w:r>
      <w:r w:rsidRPr="003E5BA0">
        <w:rPr>
          <w:rStyle w:val="UnderlineBold"/>
        </w:rPr>
        <w:t>this will be the main threat to the global economy over the next decade.</w:t>
      </w:r>
      <w:r w:rsidRPr="0076613A">
        <w:rPr>
          <w:rStyle w:val="UnderlineBold"/>
          <w:sz w:val="12"/>
        </w:rPr>
        <w:t xml:space="preserve">¶ </w:t>
      </w:r>
      <w:r w:rsidRPr="00B675A6">
        <w:rPr>
          <w:sz w:val="14"/>
        </w:rPr>
        <w:t>Let us briefly review how China has found itself in such an uneasy position. The story begins with the sub-prime crisis that triggered the global downturn and a plunge in demand for Chinese exports, which account for more than one-third of its GDP. As a countermeasure, Beijing authorities resorted to a quick-fix policy of injecting easy money via aggressive credit expansion by banks into real estate and construction. This was indeed done on an unprecedented scale, and credit growth managed to top 30% by the end of 2009</w:t>
      </w:r>
      <w:proofErr w:type="gramStart"/>
      <w:r w:rsidRPr="00B675A6">
        <w:rPr>
          <w:sz w:val="14"/>
        </w:rPr>
        <w:t>.¶</w:t>
      </w:r>
      <w:proofErr w:type="gramEnd"/>
      <w:r w:rsidRPr="00B675A6">
        <w:rPr>
          <w:sz w:val="14"/>
        </w:rPr>
        <w:t xml:space="preserve"> But the policy worked only too well, as the aftermath was an economic phase close to what can only be called "irrational exuberance" against the backdrop of global recession. Serving as a high-profile memento is Dongguan's "ghost mall", an empty shopping complex that was built to be the world's largest retail shopping space. Then, to make matters worse, along came the current commodity bubble in global markets, affecting everything from energy to crops. This combination is a classic recipe for a destructive inflationary cycle. In fact Chinese consumer prices have risen continuously over the past year and now look set to cruise above the 5% level in the coming months</w:t>
      </w:r>
      <w:proofErr w:type="gramStart"/>
      <w:r w:rsidRPr="00B675A6">
        <w:rPr>
          <w:sz w:val="14"/>
        </w:rPr>
        <w:t>.¶</w:t>
      </w:r>
      <w:proofErr w:type="gramEnd"/>
      <w:r w:rsidRPr="00B675A6">
        <w:rPr>
          <w:sz w:val="14"/>
        </w:rPr>
        <w:t xml:space="preserve"> This explains the urgency in Chinese authorities' attempts to curb rising inflationary and asset price pressures via a rapid reversal of its policy stance, with surprise interest rate rises and higher required reserve ratio. These new policies have indeed been effective, cutting loan growth in half, but inflation persists. The market expects more tightening, but doing it just right is difficult to achieve _ not enough policy will be too little, too late, but too much and the bubble could pop, bringing China crashing down and the world economy with it.¶ </w:t>
      </w:r>
      <w:r w:rsidRPr="003E5BA0">
        <w:rPr>
          <w:rStyle w:val="StyleUnderline"/>
        </w:rPr>
        <w:t>Vulnerability to China's downfall differs in each country, but the main channel of crisis transmission will be trade.</w:t>
      </w:r>
      <w:r w:rsidRPr="00B675A6">
        <w:rPr>
          <w:sz w:val="14"/>
        </w:rPr>
        <w:t xml:space="preserve"> To quantify this exposure, we must look beyond just the simple share of exports to China, as the global trade network is complex. First, it depends on how much your country directly exports to China. Second, it depends on how much your trading partners export to China and how much you export to them, an indirect exposure.¶ For direct exports alone, </w:t>
      </w:r>
      <w:r w:rsidRPr="003E5BA0">
        <w:rPr>
          <w:rStyle w:val="StyleUnderline"/>
        </w:rPr>
        <w:t>we find</w:t>
      </w:r>
      <w:r w:rsidRPr="00B675A6">
        <w:rPr>
          <w:sz w:val="14"/>
        </w:rPr>
        <w:t xml:space="preserve"> that </w:t>
      </w:r>
      <w:r w:rsidRPr="003E5BA0">
        <w:rPr>
          <w:rStyle w:val="StyleUnderline"/>
        </w:rPr>
        <w:t>South Korea, Australia and Japan top the list of high exposure to a Chinese slowdown, with</w:t>
      </w:r>
      <w:r w:rsidRPr="00B675A6">
        <w:rPr>
          <w:sz w:val="14"/>
        </w:rPr>
        <w:t xml:space="preserve"> about </w:t>
      </w:r>
      <w:r w:rsidRPr="003E5BA0">
        <w:rPr>
          <w:rStyle w:val="StyleUnderline"/>
        </w:rPr>
        <w:t xml:space="preserve">20% of exports concentrated in that country. </w:t>
      </w:r>
      <w:proofErr w:type="spellStart"/>
      <w:r w:rsidRPr="00B675A6">
        <w:rPr>
          <w:sz w:val="14"/>
        </w:rPr>
        <w:t>Asean</w:t>
      </w:r>
      <w:proofErr w:type="spellEnd"/>
      <w:r w:rsidRPr="00B675A6">
        <w:rPr>
          <w:sz w:val="14"/>
        </w:rPr>
        <w:t xml:space="preserve"> countries have medium exposure, while Western economies such as Europe and the US are only mildly exposed</w:t>
      </w:r>
      <w:proofErr w:type="gramStart"/>
      <w:r w:rsidRPr="00B675A6">
        <w:rPr>
          <w:sz w:val="14"/>
        </w:rPr>
        <w:t>.¶</w:t>
      </w:r>
      <w:proofErr w:type="gramEnd"/>
      <w:r w:rsidRPr="00B675A6">
        <w:rPr>
          <w:sz w:val="14"/>
        </w:rPr>
        <w:t xml:space="preserve"> Once indirect measures are taken into account, the situation looks slightly different. Some </w:t>
      </w:r>
      <w:proofErr w:type="spellStart"/>
      <w:r w:rsidRPr="00B675A6">
        <w:rPr>
          <w:sz w:val="14"/>
        </w:rPr>
        <w:t>Asean</w:t>
      </w:r>
      <w:proofErr w:type="spellEnd"/>
      <w:r w:rsidRPr="00B675A6">
        <w:rPr>
          <w:sz w:val="14"/>
        </w:rPr>
        <w:t xml:space="preserve"> economies move up the rank such as the Philippines and Singapore. Malaysia and Thailand would then double the direct effect from their exports to China. With </w:t>
      </w:r>
      <w:proofErr w:type="spellStart"/>
      <w:r w:rsidRPr="00B675A6">
        <w:rPr>
          <w:sz w:val="14"/>
        </w:rPr>
        <w:t>Asean</w:t>
      </w:r>
      <w:proofErr w:type="spellEnd"/>
      <w:r w:rsidRPr="00B675A6">
        <w:rPr>
          <w:sz w:val="14"/>
        </w:rPr>
        <w:t xml:space="preserve"> economies tightly knit via </w:t>
      </w:r>
      <w:proofErr w:type="spellStart"/>
      <w:r w:rsidRPr="00B675A6">
        <w:rPr>
          <w:sz w:val="14"/>
        </w:rPr>
        <w:t>Afta</w:t>
      </w:r>
      <w:proofErr w:type="spellEnd"/>
      <w:r w:rsidRPr="00B675A6">
        <w:rPr>
          <w:sz w:val="14"/>
        </w:rPr>
        <w:t xml:space="preserve"> and the </w:t>
      </w:r>
      <w:proofErr w:type="spellStart"/>
      <w:r w:rsidRPr="00B675A6">
        <w:rPr>
          <w:sz w:val="14"/>
        </w:rPr>
        <w:t>Asean</w:t>
      </w:r>
      <w:proofErr w:type="spellEnd"/>
      <w:r w:rsidRPr="00B675A6">
        <w:rPr>
          <w:sz w:val="14"/>
        </w:rPr>
        <w:t xml:space="preserve">-China FTA, this should come to no surprise. Australia, on the other hand, has fairly small indirect exposure to China, but being a major commodity exporter it is undeniably tied to this second-biggest economy.¶ </w:t>
      </w:r>
      <w:r w:rsidRPr="003E5BA0">
        <w:rPr>
          <w:rStyle w:val="UnderlineBold"/>
        </w:rPr>
        <w:t>China is undoubtedly the most important economy today.</w:t>
      </w:r>
      <w:r w:rsidRPr="00B675A6">
        <w:rPr>
          <w:sz w:val="14"/>
        </w:rPr>
        <w:t xml:space="preserve"> </w:t>
      </w:r>
      <w:r w:rsidRPr="003E5BA0">
        <w:rPr>
          <w:rStyle w:val="StyleUnderline"/>
        </w:rPr>
        <w:t>The global economy can withstand another slowdown in the US or European economies, but a contraction in China guarantees disaster, with the world plunging into a double-dip recession</w:t>
      </w:r>
      <w:r w:rsidRPr="00B675A6">
        <w:rPr>
          <w:sz w:val="14"/>
        </w:rPr>
        <w:t xml:space="preserve">. After all, </w:t>
      </w:r>
      <w:r w:rsidRPr="003E5BA0">
        <w:rPr>
          <w:rStyle w:val="StyleUnderline"/>
        </w:rPr>
        <w:t>the US economy has lost its shine, while the EU and Japan remain crippled by</w:t>
      </w:r>
      <w:r w:rsidRPr="00B675A6">
        <w:rPr>
          <w:sz w:val="14"/>
        </w:rPr>
        <w:t xml:space="preserve"> long-term </w:t>
      </w:r>
      <w:r w:rsidRPr="003E5BA0">
        <w:rPr>
          <w:rStyle w:val="StyleUnderline"/>
        </w:rPr>
        <w:t>structural problems, so the world is learning to live with less from the G3</w:t>
      </w:r>
      <w:r w:rsidRPr="00B675A6">
        <w:rPr>
          <w:sz w:val="14"/>
        </w:rPr>
        <w:t xml:space="preserve"> economies.</w:t>
      </w:r>
    </w:p>
    <w:p w14:paraId="076AECC5" w14:textId="5C0D44F7" w:rsidR="00E2593C" w:rsidRDefault="00E2593C" w:rsidP="00E2593C">
      <w:pPr>
        <w:pStyle w:val="Heading3"/>
      </w:pPr>
      <w:r>
        <w:lastRenderedPageBreak/>
        <w:t xml:space="preserve">1NR- </w:t>
      </w:r>
      <w:r w:rsidR="00057146">
        <w:t>Hillary Key</w:t>
      </w:r>
    </w:p>
    <w:p w14:paraId="705C0F13" w14:textId="77777777" w:rsidR="00E2593C" w:rsidRDefault="00E2593C" w:rsidP="00E2593C">
      <w:pPr>
        <w:pStyle w:val="Heading4"/>
      </w:pPr>
      <w:r>
        <w:t>Hillary key to Iran nuclear deal</w:t>
      </w:r>
    </w:p>
    <w:p w14:paraId="16BB4224" w14:textId="77777777" w:rsidR="00E2593C" w:rsidRPr="0079242B" w:rsidRDefault="00E2593C" w:rsidP="00E2593C">
      <w:r w:rsidRPr="0079242B">
        <w:t xml:space="preserve">High Political Stakes For Hillary Clinton On Iran Nuclear Agreement¶ AP | By </w:t>
      </w:r>
      <w:proofErr w:type="spellStart"/>
      <w:r w:rsidRPr="0079242B">
        <w:t>By</w:t>
      </w:r>
      <w:proofErr w:type="spellEnd"/>
      <w:r w:rsidRPr="0079242B">
        <w:t xml:space="preserve"> KEN THOMAS and JULIE PACE¶ Posted: 04/04/2015 9:18 am EDT </w:t>
      </w:r>
    </w:p>
    <w:p w14:paraId="28E52AAF" w14:textId="77777777" w:rsidR="00E2593C" w:rsidRPr="00B675A6" w:rsidRDefault="00E2593C" w:rsidP="00E2593C">
      <w:pPr>
        <w:rPr>
          <w:sz w:val="14"/>
        </w:rPr>
      </w:pPr>
      <w:r w:rsidRPr="00B675A6">
        <w:rPr>
          <w:sz w:val="14"/>
        </w:rPr>
        <w:t xml:space="preserve">But </w:t>
      </w:r>
      <w:r w:rsidRPr="00B675A6">
        <w:rPr>
          <w:rStyle w:val="StyleUnderline"/>
          <w:highlight w:val="cyan"/>
        </w:rPr>
        <w:t>Clinton occupies a unique space on the nuclear issue</w:t>
      </w:r>
      <w:r w:rsidRPr="004916B3">
        <w:rPr>
          <w:rStyle w:val="StyleUnderline"/>
        </w:rPr>
        <w:t xml:space="preserve"> because of her role in Obama's Cabinet</w:t>
      </w:r>
      <w:r w:rsidRPr="00B675A6">
        <w:rPr>
          <w:sz w:val="14"/>
        </w:rPr>
        <w:t xml:space="preserve">. She sent a close adviser, Jake Sullivan, to participate in the secret talks with Iran that led to the start of the international negotiations over the country's nuclear ambitions.¶ Clinton is also navigating delicate ties with Israel and the American Jewish community, an influential group of voters and donors. </w:t>
      </w:r>
      <w:r w:rsidRPr="004916B3">
        <w:rPr>
          <w:rStyle w:val="StyleUnderline"/>
        </w:rPr>
        <w:t>Israeli Prime Minister Benjamin Netanyahu, a fierce critic of the Obama administration's outreach to Iran, described the framework deal as a threat to "the very survival" of his nation</w:t>
      </w:r>
      <w:r w:rsidRPr="00B675A6">
        <w:rPr>
          <w:sz w:val="14"/>
        </w:rPr>
        <w:t xml:space="preserve">.¶ "I don't know how you can maneuver all aspects of this politically," said Ray </w:t>
      </w:r>
      <w:proofErr w:type="spellStart"/>
      <w:r w:rsidRPr="00B675A6">
        <w:rPr>
          <w:sz w:val="14"/>
        </w:rPr>
        <w:t>Takeyh</w:t>
      </w:r>
      <w:proofErr w:type="spellEnd"/>
      <w:r w:rsidRPr="00B675A6">
        <w:rPr>
          <w:sz w:val="14"/>
        </w:rPr>
        <w:t xml:space="preserve">, a senior fellow for Middle Eastern studies at the Council on Foreign Relations. "You can be supportive and skeptical. I suspect that's the direction."¶ </w:t>
      </w:r>
      <w:r w:rsidRPr="00B675A6">
        <w:rPr>
          <w:rStyle w:val="StyleUnderline"/>
          <w:highlight w:val="cyan"/>
        </w:rPr>
        <w:t>The</w:t>
      </w:r>
      <w:r w:rsidRPr="0079242B">
        <w:rPr>
          <w:rStyle w:val="StyleUnderline"/>
        </w:rPr>
        <w:t xml:space="preserve"> tentative </w:t>
      </w:r>
      <w:r w:rsidRPr="00B675A6">
        <w:rPr>
          <w:rStyle w:val="StyleUnderline"/>
          <w:highlight w:val="cyan"/>
        </w:rPr>
        <w:t>agreement</w:t>
      </w:r>
      <w:r w:rsidRPr="0079242B">
        <w:rPr>
          <w:rStyle w:val="StyleUnderline"/>
        </w:rPr>
        <w:t xml:space="preserve"> announced Thursday by the U.S. and its negotiating partners — Britain, France, Germany, China and Russia — </w:t>
      </w:r>
      <w:r w:rsidRPr="00B675A6">
        <w:rPr>
          <w:rStyle w:val="StyleUnderline"/>
          <w:highlight w:val="cyan"/>
        </w:rPr>
        <w:t>is aimed at keeping Iran from developing a nuclear weapon</w:t>
      </w:r>
      <w:r w:rsidRPr="0079242B">
        <w:rPr>
          <w:rStyle w:val="StyleUnderline"/>
        </w:rPr>
        <w:t>.</w:t>
      </w:r>
      <w:r w:rsidRPr="00B675A6">
        <w:rPr>
          <w:sz w:val="14"/>
        </w:rPr>
        <w:t xml:space="preserve"> Negotiators have until June 30 to settle the technical details</w:t>
      </w:r>
      <w:proofErr w:type="gramStart"/>
      <w:r w:rsidRPr="00B675A6">
        <w:rPr>
          <w:sz w:val="14"/>
        </w:rPr>
        <w:t>.¶</w:t>
      </w:r>
      <w:proofErr w:type="gramEnd"/>
      <w:r w:rsidRPr="00B675A6">
        <w:rPr>
          <w:sz w:val="14"/>
        </w:rPr>
        <w:t xml:space="preserve"> The deal would remove economic penalties against Iran once the U.N. nuclear agency verifies Tehran's compliance</w:t>
      </w:r>
      <w:r w:rsidRPr="0079242B">
        <w:rPr>
          <w:rStyle w:val="StyleUnderline"/>
        </w:rPr>
        <w:t>.</w:t>
      </w:r>
      <w:r w:rsidRPr="00B675A6">
        <w:rPr>
          <w:rStyle w:val="StyleUnderline"/>
          <w:b/>
          <w:sz w:val="14"/>
          <w:u w:val="none"/>
        </w:rPr>
        <w:t>¶</w:t>
      </w:r>
      <w:r w:rsidRPr="0079242B">
        <w:rPr>
          <w:rStyle w:val="StyleUnderline"/>
        </w:rPr>
        <w:t xml:space="preserve"> At times, </w:t>
      </w:r>
      <w:r w:rsidRPr="00B675A6">
        <w:rPr>
          <w:rStyle w:val="StyleUnderline"/>
          <w:highlight w:val="cyan"/>
        </w:rPr>
        <w:t>Clinton has tried to play up her connection to the historic diplomacy</w:t>
      </w:r>
      <w:r w:rsidRPr="00B675A6">
        <w:rPr>
          <w:sz w:val="14"/>
        </w:rPr>
        <w:t xml:space="preserve">. The U.S. and Iran severed diplomatic relations in 1979 after the Islamic revolution and the storming of the U.S. Embassy in Tehran, where 52 Americans were held hostage for more than a year.¶ When Obama was getting credit for the clandestine negotiations, </w:t>
      </w:r>
      <w:r w:rsidRPr="00D24844">
        <w:rPr>
          <w:rStyle w:val="StyleUnderline"/>
        </w:rPr>
        <w:t>Clinton's aides made sure reporters knew that the approach had started during her tenure at the State Department.</w:t>
      </w:r>
      <w:r w:rsidRPr="00B675A6">
        <w:rPr>
          <w:rStyle w:val="StyleUnderline"/>
          <w:b/>
          <w:sz w:val="14"/>
          <w:u w:val="none"/>
        </w:rPr>
        <w:t>¶</w:t>
      </w:r>
      <w:r w:rsidRPr="00D24844">
        <w:rPr>
          <w:rStyle w:val="StyleUnderline"/>
        </w:rPr>
        <w:t xml:space="preserve"> </w:t>
      </w:r>
      <w:r w:rsidRPr="00B675A6">
        <w:rPr>
          <w:rStyle w:val="StyleUnderline"/>
          <w:highlight w:val="cyan"/>
        </w:rPr>
        <w:t>Clinton wrote in her memoir of how she set the negotiations in motion</w:t>
      </w:r>
      <w:r w:rsidRPr="00D24844">
        <w:rPr>
          <w:rStyle w:val="StyleUnderline"/>
        </w:rPr>
        <w:t xml:space="preserve"> </w:t>
      </w:r>
      <w:r w:rsidRPr="00B675A6">
        <w:rPr>
          <w:rStyle w:val="StyleUnderline"/>
          <w:highlight w:val="cyan"/>
        </w:rPr>
        <w:t>by facilitating back-channel discussions with Iran</w:t>
      </w:r>
      <w:r w:rsidRPr="00D24844">
        <w:rPr>
          <w:rStyle w:val="StyleUnderline"/>
        </w:rPr>
        <w:t xml:space="preserve"> through the sultan of Oman, who suggested the talks after he helped free an American hiker held by Iran.</w:t>
      </w:r>
      <w:r w:rsidRPr="00B675A6">
        <w:rPr>
          <w:sz w:val="14"/>
        </w:rPr>
        <w:t xml:space="preserve"> Clinton tapped Sullivan to establish contact with the Iranians in 2012, an important step in the path to Thursday's preliminary agreement.¶ </w:t>
      </w:r>
    </w:p>
    <w:p w14:paraId="6EA6F76D" w14:textId="77777777" w:rsidR="00E2593C" w:rsidRDefault="00E2593C" w:rsidP="00E2593C">
      <w:pPr>
        <w:pStyle w:val="Heading4"/>
      </w:pPr>
      <w:r>
        <w:t>Hillary is in support of the Iran nuclear deal</w:t>
      </w:r>
    </w:p>
    <w:p w14:paraId="166EF574" w14:textId="77777777" w:rsidR="00E2593C" w:rsidRDefault="00E2593C" w:rsidP="00E2593C">
      <w:r>
        <w:t xml:space="preserve">Elliot </w:t>
      </w:r>
      <w:proofErr w:type="spellStart"/>
      <w:r w:rsidRPr="007F0553">
        <w:rPr>
          <w:rStyle w:val="Style13ptBold"/>
        </w:rPr>
        <w:t>Smilowitz</w:t>
      </w:r>
      <w:proofErr w:type="spellEnd"/>
      <w:r w:rsidRPr="007F0553">
        <w:rPr>
          <w:rStyle w:val="Style13ptBold"/>
        </w:rPr>
        <w:t xml:space="preserve"> 15</w:t>
      </w:r>
      <w:r>
        <w:t>, Writer for the Hill. 4-3-2015, "Hillary: 'The onus is on Iran'," http://thehill.com/blogs/blog-briefing-room/news/237810-hillary-touts-iran-deal</w:t>
      </w:r>
    </w:p>
    <w:p w14:paraId="39CB2959" w14:textId="77777777" w:rsidR="00E2593C" w:rsidRPr="00B675A6" w:rsidRDefault="00E2593C" w:rsidP="00E2593C">
      <w:pPr>
        <w:rPr>
          <w:rStyle w:val="StyleUnderline"/>
          <w:sz w:val="16"/>
          <w:u w:val="none"/>
        </w:rPr>
      </w:pPr>
      <w:r w:rsidRPr="00B675A6">
        <w:rPr>
          <w:sz w:val="16"/>
        </w:rPr>
        <w:t xml:space="preserve">Former Secretary of State </w:t>
      </w:r>
      <w:r w:rsidRPr="009F79B3">
        <w:rPr>
          <w:rStyle w:val="Emphasis"/>
        </w:rPr>
        <w:t xml:space="preserve">Hillary Clinton expressed support </w:t>
      </w:r>
      <w:r w:rsidRPr="00B675A6">
        <w:rPr>
          <w:sz w:val="16"/>
        </w:rPr>
        <w:t xml:space="preserve">Thursday </w:t>
      </w:r>
      <w:r w:rsidRPr="009F79B3">
        <w:rPr>
          <w:rStyle w:val="Emphasis"/>
        </w:rPr>
        <w:t>for the</w:t>
      </w:r>
      <w:r w:rsidRPr="00B675A6">
        <w:rPr>
          <w:sz w:val="16"/>
        </w:rPr>
        <w:t xml:space="preserve"> United </w:t>
      </w:r>
      <w:proofErr w:type="spellStart"/>
      <w:r w:rsidRPr="00B675A6">
        <w:rPr>
          <w:sz w:val="16"/>
        </w:rPr>
        <w:t>States’s</w:t>
      </w:r>
      <w:proofErr w:type="spellEnd"/>
      <w:r w:rsidRPr="00B675A6">
        <w:rPr>
          <w:sz w:val="16"/>
        </w:rPr>
        <w:t xml:space="preserve"> </w:t>
      </w:r>
      <w:r w:rsidRPr="009F79B3">
        <w:rPr>
          <w:rStyle w:val="Emphasis"/>
        </w:rPr>
        <w:t>nuclear agreement with Iran,</w:t>
      </w:r>
      <w:r w:rsidRPr="00B675A6">
        <w:rPr>
          <w:sz w:val="16"/>
        </w:rPr>
        <w:t xml:space="preserve"> but warned that “the devil is always in the details.” In a statement released Thursday evening, </w:t>
      </w:r>
      <w:r w:rsidRPr="009F79B3">
        <w:rPr>
          <w:rStyle w:val="Emphasis"/>
        </w:rPr>
        <w:t xml:space="preserve">Clinton called the deal “an important step </w:t>
      </w:r>
      <w:r w:rsidRPr="00B675A6">
        <w:rPr>
          <w:sz w:val="16"/>
        </w:rPr>
        <w:t xml:space="preserve">toward a comprehensive agreement </w:t>
      </w:r>
      <w:r w:rsidRPr="009F79B3">
        <w:rPr>
          <w:rStyle w:val="Emphasis"/>
        </w:rPr>
        <w:t xml:space="preserve">that would prevent Iran from getting a nuclear weapon and strengthen </w:t>
      </w:r>
      <w:r w:rsidRPr="00B675A6">
        <w:rPr>
          <w:sz w:val="16"/>
        </w:rPr>
        <w:t xml:space="preserve">the </w:t>
      </w:r>
      <w:r w:rsidRPr="009F79B3">
        <w:rPr>
          <w:rStyle w:val="Emphasis"/>
        </w:rPr>
        <w:t xml:space="preserve">security </w:t>
      </w:r>
      <w:r w:rsidRPr="00B675A6">
        <w:rPr>
          <w:sz w:val="16"/>
        </w:rPr>
        <w:t xml:space="preserve">of the United States, Israel, and the region.” She praised President Obama and current Secretary of State John Kerry for being “persistent and determined in pursuit of this goal.” Clinton encouraged the U.S. to hold the line in the remaining negotiations to “reach a final deal that verifiably cuts off all of Iran’s paths to a nuclear weapon.” </w:t>
      </w:r>
      <w:r w:rsidRPr="009F79B3">
        <w:rPr>
          <w:rStyle w:val="Emphasis"/>
        </w:rPr>
        <w:t>“The onus is on Iran and the bar must be set high,” she said. “It can never be permitted to acquire a nuclear weapon.</w:t>
      </w:r>
      <w:r w:rsidRPr="00B675A6">
        <w:rPr>
          <w:sz w:val="16"/>
        </w:rPr>
        <w:t xml:space="preserve"> </w:t>
      </w:r>
      <w:r w:rsidRPr="009F79B3">
        <w:rPr>
          <w:rStyle w:val="Emphasis"/>
        </w:rPr>
        <w:t>“It is</w:t>
      </w:r>
      <w:r w:rsidRPr="00B675A6">
        <w:rPr>
          <w:sz w:val="16"/>
        </w:rPr>
        <w:t xml:space="preserve"> also </w:t>
      </w:r>
      <w:r w:rsidRPr="009F79B3">
        <w:rPr>
          <w:rStyle w:val="Emphasis"/>
        </w:rPr>
        <w:t>vital</w:t>
      </w:r>
      <w:r w:rsidRPr="00B675A6">
        <w:rPr>
          <w:sz w:val="16"/>
        </w:rPr>
        <w:t xml:space="preserve"> that these efforts be part of a comprehensive strategy </w:t>
      </w:r>
      <w:r w:rsidRPr="009F79B3">
        <w:rPr>
          <w:rStyle w:val="Emphasis"/>
        </w:rPr>
        <w:t>to check Iran'</w:t>
      </w:r>
      <w:r w:rsidRPr="00B675A6">
        <w:rPr>
          <w:sz w:val="16"/>
        </w:rPr>
        <w:t xml:space="preserve">s regional ambitions, defend our allies and partners, and reinforce American leadership in the Middle East.” The United States and allies announced Thursday they’d reached an outline of a deal with Iran that would lift international sanctions on the country in exchange for new limitations on its nuclear program. President Obama called it a “historic” agreement that would leave the United States and its allies safe by preventing Iran from acquiring nuclear weapons. </w:t>
      </w:r>
      <w:r w:rsidRPr="009F79B3">
        <w:rPr>
          <w:rStyle w:val="Emphasis"/>
        </w:rPr>
        <w:t>The deal has faced criticism</w:t>
      </w:r>
      <w:r w:rsidRPr="00B675A6">
        <w:rPr>
          <w:sz w:val="16"/>
        </w:rPr>
        <w:t xml:space="preserve"> from Israeli leader Benjamin Netanyahu, Republicans and some Democrats. </w:t>
      </w:r>
    </w:p>
    <w:p w14:paraId="41FE1CBD" w14:textId="77777777" w:rsidR="00E2593C" w:rsidRDefault="00E2593C" w:rsidP="00E2593C">
      <w:pPr>
        <w:pStyle w:val="Heading4"/>
      </w:pPr>
      <w:r>
        <w:t>Hillary Clinton supports the Iran deal</w:t>
      </w:r>
    </w:p>
    <w:p w14:paraId="4CA15D98" w14:textId="77777777" w:rsidR="00E2593C" w:rsidRPr="00F22636" w:rsidRDefault="00E2593C" w:rsidP="00E2593C">
      <w:pPr>
        <w:rPr>
          <w:rFonts w:ascii="Times" w:eastAsia="Times New Roman" w:hAnsi="Times" w:cs="Times New Roman"/>
          <w:sz w:val="20"/>
          <w:szCs w:val="20"/>
        </w:rPr>
      </w:pPr>
      <w:r w:rsidRPr="00F22636">
        <w:rPr>
          <w:rFonts w:ascii="Times" w:hAnsi="Times" w:cs="Times New Roman"/>
          <w:b/>
          <w:sz w:val="24"/>
          <w:szCs w:val="20"/>
        </w:rPr>
        <w:t>Walker 15’</w:t>
      </w:r>
      <w:r>
        <w:rPr>
          <w:rFonts w:ascii="Times" w:hAnsi="Times" w:cs="Times New Roman"/>
          <w:b/>
          <w:sz w:val="24"/>
          <w:szCs w:val="20"/>
        </w:rPr>
        <w:t xml:space="preserve"> </w:t>
      </w:r>
      <w:r w:rsidRPr="00F22636">
        <w:rPr>
          <w:rFonts w:ascii="Times" w:eastAsia="Times New Roman" w:hAnsi="Times" w:cs="Times New Roman"/>
          <w:sz w:val="18"/>
          <w:szCs w:val="20"/>
        </w:rPr>
        <w:t>Hunter Walker (Business Insider's politics editor, has worked for The New York Observer, The Daily, and has a master's degree in journalism from Columbia University) Business Insider. “Hillary Clinton is very happy with the Iran Nuclear Deal” http://www.businessinsider.com/hillary-clinton-is-very-happy-with-the-iran-nuclear-deal-2015-4</w:t>
      </w:r>
    </w:p>
    <w:p w14:paraId="65906F60" w14:textId="77777777" w:rsidR="00E2593C" w:rsidRDefault="00E2593C" w:rsidP="00E2593C">
      <w:pPr>
        <w:spacing w:before="100" w:beforeAutospacing="1" w:after="100" w:afterAutospacing="1"/>
        <w:rPr>
          <w:rStyle w:val="StyleUnderline"/>
        </w:rPr>
      </w:pPr>
      <w:r w:rsidRPr="00B675A6">
        <w:rPr>
          <w:rFonts w:ascii="Times" w:hAnsi="Times" w:cs="Times New Roman"/>
          <w:sz w:val="14"/>
          <w:szCs w:val="20"/>
        </w:rPr>
        <w:t xml:space="preserve">Former Secretary of State </w:t>
      </w:r>
      <w:r w:rsidRPr="00B675A6">
        <w:rPr>
          <w:rStyle w:val="StyleUnderline"/>
          <w:highlight w:val="cyan"/>
        </w:rPr>
        <w:t>Hillary Clinton issued a statement expressing strong support for the framework for a nuclear deal with Iran</w:t>
      </w:r>
      <w:r w:rsidRPr="00B675A6">
        <w:rPr>
          <w:rFonts w:ascii="Times" w:hAnsi="Times" w:cs="Times New Roman"/>
          <w:sz w:val="14"/>
          <w:szCs w:val="20"/>
        </w:rPr>
        <w:t xml:space="preserve"> that was announced on Thursday.¶ In her statement, </w:t>
      </w:r>
      <w:r w:rsidRPr="00B675A6">
        <w:rPr>
          <w:rStyle w:val="StyleUnderline"/>
          <w:highlight w:val="cyan"/>
        </w:rPr>
        <w:t>Clinton</w:t>
      </w:r>
      <w:r w:rsidRPr="00B675A6">
        <w:rPr>
          <w:rFonts w:ascii="Times" w:hAnsi="Times" w:cs="Times New Roman"/>
          <w:sz w:val="14"/>
          <w:szCs w:val="20"/>
        </w:rPr>
        <w:t xml:space="preserve">, who </w:t>
      </w:r>
      <w:r w:rsidRPr="00B675A6">
        <w:rPr>
          <w:rStyle w:val="StyleUnderline"/>
          <w:highlight w:val="cyan"/>
        </w:rPr>
        <w:t>is widely seen as the Democratic frontrunner in the 2016 presidential race</w:t>
      </w:r>
      <w:r w:rsidRPr="00B675A6">
        <w:rPr>
          <w:rFonts w:ascii="Times" w:hAnsi="Times" w:cs="Times New Roman"/>
          <w:sz w:val="14"/>
          <w:szCs w:val="20"/>
          <w:highlight w:val="cyan"/>
        </w:rPr>
        <w:t xml:space="preserve">, </w:t>
      </w:r>
      <w:r w:rsidRPr="00B675A6">
        <w:rPr>
          <w:rStyle w:val="StyleUnderline"/>
          <w:highlight w:val="cyan"/>
        </w:rPr>
        <w:t>praised the agreement as a step that would improve security in the US and international community</w:t>
      </w:r>
      <w:r w:rsidRPr="00B675A6">
        <w:rPr>
          <w:rFonts w:ascii="Times" w:hAnsi="Times" w:cs="Times New Roman"/>
          <w:sz w:val="14"/>
          <w:szCs w:val="20"/>
          <w:highlight w:val="cyan"/>
        </w:rPr>
        <w:t xml:space="preserve">. ¶ </w:t>
      </w:r>
      <w:r w:rsidRPr="00B675A6">
        <w:rPr>
          <w:rStyle w:val="StyleUnderline"/>
          <w:highlight w:val="cyan"/>
        </w:rPr>
        <w:t xml:space="preserve">"The understanding that the major world powers have reached </w:t>
      </w:r>
      <w:r w:rsidRPr="00B675A6">
        <w:rPr>
          <w:rStyle w:val="StyleUnderline"/>
          <w:highlight w:val="cyan"/>
        </w:rPr>
        <w:lastRenderedPageBreak/>
        <w:t>with Iran is an important step toward a comprehensive agreement that would prevent Iran from getting a nuclear weapon and strengthen the security of the United States, Israel, and the region,"</w:t>
      </w:r>
      <w:r w:rsidRPr="00B675A6">
        <w:rPr>
          <w:rFonts w:ascii="Times" w:hAnsi="Times" w:cs="Times New Roman"/>
          <w:sz w:val="14"/>
          <w:szCs w:val="20"/>
        </w:rPr>
        <w:t xml:space="preserve"> Clinton said.¶ This framework was negotiated by Iran and the so-called P5+1 powers, the US, Russia, France, the United Kingdom, China, and Germany. Negotiators originally set a March 31 deadline for a political framework agreement. Any final deal must be signed by June 30, which was the ultimate deadline established by the agreement that allowed for the talks. ¶ "President [Barack Obama] and Secretary [of State John] Kerry have been persistent and determined in pursuit of this goal, building on a decade of bipartisan pressure and diplomacy. Getting the rest of the way to a final deal by June won't be easy, but it is absolutely crucial. I know well that the devil is always in the details in this kind of negotiation," </w:t>
      </w:r>
      <w:r w:rsidRPr="00B675A6">
        <w:rPr>
          <w:rStyle w:val="StyleUnderline"/>
          <w:highlight w:val="cyan"/>
        </w:rPr>
        <w:t>Clinton</w:t>
      </w:r>
      <w:r w:rsidRPr="00B675A6">
        <w:rPr>
          <w:rFonts w:ascii="Times" w:hAnsi="Times" w:cs="Times New Roman"/>
          <w:sz w:val="14"/>
          <w:szCs w:val="20"/>
        </w:rPr>
        <w:t xml:space="preserve"> said. "So I </w:t>
      </w:r>
      <w:r w:rsidRPr="00B675A6">
        <w:rPr>
          <w:rStyle w:val="StyleUnderline"/>
          <w:highlight w:val="cyan"/>
        </w:rPr>
        <w:t>strongly support</w:t>
      </w:r>
      <w:r w:rsidRPr="00B675A6">
        <w:rPr>
          <w:rFonts w:ascii="Times" w:hAnsi="Times" w:cs="Times New Roman"/>
          <w:sz w:val="14"/>
          <w:szCs w:val="20"/>
        </w:rPr>
        <w:t xml:space="preserve"> President </w:t>
      </w:r>
      <w:r w:rsidRPr="00F22636">
        <w:rPr>
          <w:rStyle w:val="StyleUnderline"/>
        </w:rPr>
        <w:t xml:space="preserve">Obama and Secretary Kerry's </w:t>
      </w:r>
      <w:r w:rsidRPr="00B675A6">
        <w:rPr>
          <w:rStyle w:val="StyleUnderline"/>
          <w:highlight w:val="cyan"/>
        </w:rPr>
        <w:t>efforts</w:t>
      </w:r>
      <w:r w:rsidRPr="00B675A6">
        <w:rPr>
          <w:rFonts w:ascii="Times" w:hAnsi="Times" w:cs="Times New Roman"/>
          <w:sz w:val="14"/>
          <w:szCs w:val="20"/>
        </w:rPr>
        <w:t xml:space="preserve"> between now and June </w:t>
      </w:r>
      <w:r w:rsidRPr="00B675A6">
        <w:rPr>
          <w:rStyle w:val="StyleUnderline"/>
          <w:highlight w:val="cyan"/>
        </w:rPr>
        <w:t>to reach a final deal that verifiably cuts off all of Iran's paths to a nuclear weapon, imposes an intrusive inspection program with no sites off limits, extends breakout time, and spells out clear and overwhelming consequences for violations."</w:t>
      </w:r>
      <w:r w:rsidRPr="00B675A6">
        <w:rPr>
          <w:rFonts w:ascii="Times" w:hAnsi="Times" w:cs="Times New Roman"/>
          <w:sz w:val="14"/>
          <w:szCs w:val="20"/>
          <w:highlight w:val="cyan"/>
        </w:rPr>
        <w:t>¶</w:t>
      </w:r>
      <w:r w:rsidRPr="00B675A6">
        <w:rPr>
          <w:rFonts w:ascii="Times" w:hAnsi="Times" w:cs="Times New Roman"/>
          <w:sz w:val="14"/>
          <w:szCs w:val="20"/>
        </w:rPr>
        <w:t xml:space="preserve"> Critics of the deal, including Israeli Prime Minister Benjamin Netanyahu, have suggested the deal will pave to way towards Iran obtaining a nuclear weapon, which would undermine US and Israeli security.¶ In statements on Thursday, both Obama and Kerry defended the political framework agreement as the best option on the table for preventing Iran from developing a nuclear bomb.¶ Clinton echoed these defenses in her own statement.¶ "The onus is on Iran and the bar must be set high. It can never be permitted to acquire a nuclear weapon</w:t>
      </w:r>
      <w:r w:rsidRPr="00F22636">
        <w:rPr>
          <w:rStyle w:val="StyleUnderline"/>
        </w:rPr>
        <w:t xml:space="preserve">. </w:t>
      </w:r>
      <w:r w:rsidRPr="00B675A6">
        <w:rPr>
          <w:rStyle w:val="StyleUnderline"/>
          <w:highlight w:val="cyan"/>
        </w:rPr>
        <w:t>It is also vital that these efforts be part of a comprehensive strategy to check Iran's regional ambitions, defend our allies and partners, and reinforce American leadership in the Middle East," Clinton said</w:t>
      </w:r>
      <w:r w:rsidRPr="00B675A6">
        <w:rPr>
          <w:rFonts w:ascii="Times" w:hAnsi="Times" w:cs="Times New Roman"/>
          <w:sz w:val="14"/>
          <w:szCs w:val="20"/>
        </w:rPr>
        <w:t xml:space="preserve">, adding, "There is much to do and much more to say in the months ahead, but </w:t>
      </w:r>
      <w:r w:rsidRPr="00F22636">
        <w:rPr>
          <w:rStyle w:val="StyleUnderline"/>
        </w:rPr>
        <w:t>for now diplomacy deserves a chance to succeed."</w:t>
      </w:r>
    </w:p>
    <w:p w14:paraId="5EDD0CAA" w14:textId="613BB24B" w:rsidR="00057146" w:rsidRDefault="00057146" w:rsidP="00057146">
      <w:pPr>
        <w:pStyle w:val="Heading3"/>
      </w:pPr>
      <w:r w:rsidRPr="00057146">
        <w:lastRenderedPageBreak/>
        <w:t>1NR- Deal Good</w:t>
      </w:r>
    </w:p>
    <w:p w14:paraId="40634511" w14:textId="77777777" w:rsidR="00057146" w:rsidRDefault="00057146" w:rsidP="00057146">
      <w:pPr>
        <w:pStyle w:val="Heading4"/>
      </w:pPr>
      <w:r>
        <w:t>Nuclear deal is key to preventing military confrontation</w:t>
      </w:r>
    </w:p>
    <w:p w14:paraId="3B5D78E3" w14:textId="77777777" w:rsidR="00057146" w:rsidRDefault="00057146" w:rsidP="00057146">
      <w:pPr>
        <w:rPr>
          <w:rStyle w:val="Style13ptBold"/>
        </w:rPr>
      </w:pPr>
      <w:r>
        <w:rPr>
          <w:rStyle w:val="Style13ptBold"/>
        </w:rPr>
        <w:t>Joseph 10/8</w:t>
      </w:r>
    </w:p>
    <w:p w14:paraId="0BF382E5" w14:textId="77777777" w:rsidR="00057146" w:rsidRPr="00F22A1B" w:rsidRDefault="00057146" w:rsidP="00057146">
      <w:r>
        <w:t>(</w:t>
      </w:r>
      <w:proofErr w:type="spellStart"/>
      <w:r>
        <w:t>Jofi</w:t>
      </w:r>
      <w:proofErr w:type="spellEnd"/>
      <w:r>
        <w:t>, “</w:t>
      </w:r>
      <w:r w:rsidRPr="0083728E">
        <w:t>In Iran Nuclear Talks, 'No</w:t>
      </w:r>
      <w:r>
        <w:t xml:space="preserve"> Deal' Is Worse Than Status Quo,” 10/8/14, </w:t>
      </w:r>
      <w:r w:rsidRPr="0083728E">
        <w:t>http://thediplomat.com/2014/10/in-iran-nuclear-talks-no-deal-is-worse-than-status-quo/</w:t>
      </w:r>
      <w:r>
        <w:t>)//JHH</w:t>
      </w:r>
    </w:p>
    <w:p w14:paraId="17F14A49" w14:textId="77777777" w:rsidR="00057146" w:rsidRPr="00F22A1B" w:rsidRDefault="00057146" w:rsidP="00057146">
      <w:r w:rsidRPr="008B60AA">
        <w:rPr>
          <w:rStyle w:val="StyleUnderline"/>
          <w:highlight w:val="yellow"/>
        </w:rPr>
        <w:t>If talks collapse</w:t>
      </w:r>
      <w:r w:rsidRPr="00F22A1B">
        <w:rPr>
          <w:rStyle w:val="StyleUnderline"/>
        </w:rPr>
        <w:t xml:space="preserve"> and the interim agreement is allowed to expire, </w:t>
      </w:r>
      <w:r w:rsidRPr="008B60AA">
        <w:rPr>
          <w:rStyle w:val="StyleUnderline"/>
          <w:highlight w:val="yellow"/>
        </w:rPr>
        <w:t>we are likely to witness a significant escalation of regional tensions</w:t>
      </w:r>
      <w:r w:rsidRPr="00F22A1B">
        <w:t xml:space="preserve">.  </w:t>
      </w:r>
      <w:r w:rsidRPr="00F22A1B">
        <w:rPr>
          <w:rStyle w:val="StyleUnderline"/>
        </w:rPr>
        <w:t xml:space="preserve">Iran will likely move to quickly reconstitute 20 percent enrichment </w:t>
      </w:r>
      <w:proofErr w:type="gramStart"/>
      <w:r w:rsidRPr="00F22A1B">
        <w:rPr>
          <w:rStyle w:val="StyleUnderline"/>
        </w:rPr>
        <w:t>production</w:t>
      </w:r>
      <w:proofErr w:type="gramEnd"/>
      <w:r w:rsidRPr="00F22A1B">
        <w:rPr>
          <w:rStyle w:val="StyleUnderline"/>
        </w:rPr>
        <w:t>, and remove caps on its</w:t>
      </w:r>
      <w:r w:rsidRPr="00F22A1B">
        <w:t xml:space="preserve"> 3.5 percent low-enriched uranium (</w:t>
      </w:r>
      <w:r w:rsidRPr="00F22A1B">
        <w:rPr>
          <w:rStyle w:val="StyleUnderline"/>
        </w:rPr>
        <w:t>LEU</w:t>
      </w:r>
      <w:r w:rsidRPr="00F22A1B">
        <w:t xml:space="preserve">) stockpile by ending its conversion into oxide form.  It will reduce IAEA access to the </w:t>
      </w:r>
      <w:proofErr w:type="spellStart"/>
      <w:r w:rsidRPr="00F22A1B">
        <w:t>Natanz</w:t>
      </w:r>
      <w:proofErr w:type="spellEnd"/>
      <w:r w:rsidRPr="00F22A1B">
        <w:t xml:space="preserve"> and </w:t>
      </w:r>
      <w:proofErr w:type="spellStart"/>
      <w:r w:rsidRPr="00F22A1B">
        <w:t>Fordow</w:t>
      </w:r>
      <w:proofErr w:type="spellEnd"/>
      <w:r w:rsidRPr="00F22A1B">
        <w:t xml:space="preserve"> enrichment facilities from the current daily inspections to the bare-bones requirements under its safeguards agreement.  </w:t>
      </w:r>
      <w:r w:rsidRPr="00F22A1B">
        <w:rPr>
          <w:rStyle w:val="StyleUnderline"/>
        </w:rPr>
        <w:t xml:space="preserve">It </w:t>
      </w:r>
      <w:r w:rsidRPr="008B60AA">
        <w:rPr>
          <w:rStyle w:val="StyleUnderline"/>
          <w:highlight w:val="yellow"/>
        </w:rPr>
        <w:t>may introduce new</w:t>
      </w:r>
      <w:r w:rsidRPr="00F22A1B">
        <w:rPr>
          <w:rStyle w:val="StyleUnderline"/>
        </w:rPr>
        <w:t xml:space="preserve">, more advanced </w:t>
      </w:r>
      <w:r w:rsidRPr="008B60AA">
        <w:rPr>
          <w:rStyle w:val="StyleUnderline"/>
          <w:highlight w:val="yellow"/>
        </w:rPr>
        <w:t>centrifuges</w:t>
      </w:r>
      <w:r w:rsidRPr="00F22A1B">
        <w:rPr>
          <w:rStyle w:val="StyleUnderline"/>
        </w:rPr>
        <w:t xml:space="preserve"> like the IR-2m model </w:t>
      </w:r>
      <w:r w:rsidRPr="008B60AA">
        <w:rPr>
          <w:rStyle w:val="StyleUnderline"/>
          <w:highlight w:val="yellow"/>
        </w:rPr>
        <w:t>to replace older and less efficient</w:t>
      </w:r>
      <w:r w:rsidRPr="00F22A1B">
        <w:rPr>
          <w:rStyle w:val="StyleUnderline"/>
        </w:rPr>
        <w:t xml:space="preserve"> IR-1 </w:t>
      </w:r>
      <w:r w:rsidRPr="008B60AA">
        <w:rPr>
          <w:rStyle w:val="StyleUnderline"/>
          <w:highlight w:val="yellow"/>
        </w:rPr>
        <w:t>models</w:t>
      </w:r>
      <w:r w:rsidRPr="00F22A1B">
        <w:rPr>
          <w:rStyle w:val="StyleUnderline"/>
        </w:rPr>
        <w:t>, enhancing its capability to enrich uranium more quickly</w:t>
      </w:r>
      <w:r w:rsidRPr="00F22A1B">
        <w:t xml:space="preserve">.  </w:t>
      </w:r>
      <w:r w:rsidRPr="008B60AA">
        <w:rPr>
          <w:rStyle w:val="Emphasis"/>
          <w:highlight w:val="yellow"/>
        </w:rPr>
        <w:t>Threats of military action against Iran will resurface</w:t>
      </w:r>
      <w:r w:rsidRPr="00F22A1B">
        <w:t xml:space="preserve">, even as a U.S.-led coalition pursues action against the Islamic State in Iraq and Syria, supported </w:t>
      </w:r>
      <w:proofErr w:type="gramStart"/>
      <w:r w:rsidRPr="00F22A1B">
        <w:t>tacitly  by</w:t>
      </w:r>
      <w:proofErr w:type="gramEnd"/>
      <w:r w:rsidRPr="00F22A1B">
        <w:t xml:space="preserve"> Iran itself.</w:t>
      </w:r>
    </w:p>
    <w:p w14:paraId="1EBB83C0" w14:textId="77777777" w:rsidR="00057146" w:rsidRPr="00E362D6" w:rsidRDefault="00057146" w:rsidP="00057146">
      <w:pPr>
        <w:pStyle w:val="Heading4"/>
      </w:pPr>
      <w:r>
        <w:t>Causes extinction</w:t>
      </w:r>
    </w:p>
    <w:p w14:paraId="1ABA1D31" w14:textId="77777777" w:rsidR="00057146" w:rsidRPr="00E362D6" w:rsidRDefault="00057146" w:rsidP="00057146">
      <w:pPr>
        <w:rPr>
          <w:rStyle w:val="Style13ptBold"/>
        </w:rPr>
      </w:pPr>
      <w:r w:rsidRPr="00E362D6">
        <w:rPr>
          <w:rStyle w:val="Style13ptBold"/>
        </w:rPr>
        <w:t xml:space="preserve">Avery 13 </w:t>
      </w:r>
    </w:p>
    <w:p w14:paraId="70FE9C5E" w14:textId="77777777" w:rsidR="00057146" w:rsidRDefault="00057146" w:rsidP="00057146">
      <w:r>
        <w:t xml:space="preserve">(John Scales, </w:t>
      </w:r>
      <w:proofErr w:type="spellStart"/>
      <w:r>
        <w:t>Lektor</w:t>
      </w:r>
      <w:proofErr w:type="spellEnd"/>
      <w:r>
        <w:t xml:space="preserve"> Emeritus, Associate Professor, at the Department of Chemistry, University of Copenhagen, since 1990 he has been the Contact Person in Denmark for </w:t>
      </w:r>
      <w:proofErr w:type="spellStart"/>
      <w:r>
        <w:t>Pugwash</w:t>
      </w:r>
      <w:proofErr w:type="spellEnd"/>
      <w:r>
        <w:t xml:space="preserve"> Conferences on Science and World Affairs, An Attack On Iran Could Escalate Into Global Nuclear War, 11/6/13, http://www.countercurrents.org/avery061113.htm)//JHH</w:t>
      </w:r>
    </w:p>
    <w:p w14:paraId="72C1AB7F" w14:textId="77777777" w:rsidR="00057146" w:rsidRPr="008A7600" w:rsidRDefault="00057146" w:rsidP="00057146">
      <w:r w:rsidRPr="00E0735C">
        <w:t xml:space="preserve">Despite the willingness of Iran's new President, Hassan Rouhani to make all reasonable concessions to US demands, </w:t>
      </w:r>
      <w:r w:rsidRPr="00E0735C">
        <w:rPr>
          <w:rStyle w:val="StyleUnderline"/>
        </w:rPr>
        <w:t>Israeli pressure groups in Washington continue to demand an attack on Iran</w:t>
      </w:r>
      <w:r w:rsidRPr="00E0735C">
        <w:t xml:space="preserve">. But </w:t>
      </w:r>
      <w:r w:rsidRPr="00E0735C">
        <w:rPr>
          <w:rStyle w:val="Emphasis"/>
        </w:rPr>
        <w:t xml:space="preserve">such </w:t>
      </w:r>
      <w:r w:rsidRPr="00E362D6">
        <w:rPr>
          <w:rStyle w:val="Emphasis"/>
          <w:highlight w:val="yellow"/>
        </w:rPr>
        <w:t>an attack might escalate into a global nuclear war</w:t>
      </w:r>
      <w:r w:rsidRPr="00E0735C">
        <w:t xml:space="preserve">, </w:t>
      </w:r>
      <w:r w:rsidRPr="00E0735C">
        <w:rPr>
          <w:rStyle w:val="StyleUnderline"/>
        </w:rPr>
        <w:t xml:space="preserve">with </w:t>
      </w:r>
      <w:r w:rsidRPr="00E0735C">
        <w:rPr>
          <w:rStyle w:val="Emphasis"/>
        </w:rPr>
        <w:t>catastrophic consequences</w:t>
      </w:r>
      <w:proofErr w:type="gramStart"/>
      <w:r w:rsidRPr="00E0735C">
        <w:rPr>
          <w:rStyle w:val="StyleUnderline"/>
        </w:rPr>
        <w:t>.</w:t>
      </w:r>
      <w:r w:rsidRPr="00E0735C">
        <w:rPr>
          <w:rStyle w:val="StyleUnderline"/>
          <w:sz w:val="12"/>
        </w:rPr>
        <w:t>¶</w:t>
      </w:r>
      <w:proofErr w:type="gramEnd"/>
      <w:r w:rsidRPr="00E0735C">
        <w:t xml:space="preserve"> As we approach the 100th anniversary World War I, we should remember that this colossal disaster escalated uncontrollably from what was intended to be a minor conflict. </w:t>
      </w:r>
      <w:r w:rsidRPr="00E0735C">
        <w:rPr>
          <w:rStyle w:val="StyleUnderline"/>
        </w:rPr>
        <w:t xml:space="preserve">There is a danger that an </w:t>
      </w:r>
      <w:proofErr w:type="spellStart"/>
      <w:r w:rsidRPr="00E362D6">
        <w:rPr>
          <w:rStyle w:val="StyleUnderline"/>
          <w:highlight w:val="yellow"/>
        </w:rPr>
        <w:t>att</w:t>
      </w:r>
      <w:r>
        <w:rPr>
          <w:rStyle w:val="StyleUnderline"/>
          <w:highlight w:val="yellow"/>
        </w:rPr>
        <w:t>z</w:t>
      </w:r>
      <w:r w:rsidRPr="00E362D6">
        <w:rPr>
          <w:rStyle w:val="StyleUnderline"/>
          <w:highlight w:val="yellow"/>
        </w:rPr>
        <w:t>ack</w:t>
      </w:r>
      <w:proofErr w:type="spellEnd"/>
      <w:r w:rsidRPr="00E362D6">
        <w:rPr>
          <w:rStyle w:val="StyleUnderline"/>
          <w:highlight w:val="yellow"/>
        </w:rPr>
        <w:t xml:space="preserve"> on Iran would escalate into a large-scale war in the Middle East</w:t>
      </w:r>
      <w:r w:rsidRPr="00E0735C">
        <w:rPr>
          <w:rStyle w:val="StyleUnderline"/>
        </w:rPr>
        <w:t>, entirely destabilizing a region that is already deep in problems</w:t>
      </w:r>
      <w:proofErr w:type="gramStart"/>
      <w:r w:rsidRPr="00E0735C">
        <w:rPr>
          <w:rStyle w:val="StyleUnderline"/>
        </w:rPr>
        <w:t>.</w:t>
      </w:r>
      <w:r w:rsidRPr="00E0735C">
        <w:rPr>
          <w:rStyle w:val="StyleUnderline"/>
          <w:sz w:val="12"/>
        </w:rPr>
        <w:t>¶</w:t>
      </w:r>
      <w:proofErr w:type="gramEnd"/>
      <w:r w:rsidRPr="00E0735C">
        <w:t xml:space="preserve"> The unstable government of Pakistan might be overthrown, and </w:t>
      </w:r>
      <w:r w:rsidRPr="00E0735C">
        <w:rPr>
          <w:rStyle w:val="StyleUnderline"/>
        </w:rPr>
        <w:t xml:space="preserve">the revolutionary </w:t>
      </w:r>
      <w:r w:rsidRPr="00E362D6">
        <w:rPr>
          <w:rStyle w:val="StyleUnderline"/>
          <w:highlight w:val="yellow"/>
        </w:rPr>
        <w:t>Pakistani government might enter the war</w:t>
      </w:r>
      <w:r w:rsidRPr="00E0735C">
        <w:rPr>
          <w:rStyle w:val="StyleUnderline"/>
        </w:rPr>
        <w:t xml:space="preserve"> on the side of Iran, thus </w:t>
      </w:r>
      <w:r w:rsidRPr="00E362D6">
        <w:rPr>
          <w:rStyle w:val="StyleUnderline"/>
          <w:highlight w:val="yellow"/>
        </w:rPr>
        <w:t>introducing nuclear weapons</w:t>
      </w:r>
      <w:r w:rsidRPr="00E0735C">
        <w:rPr>
          <w:rStyle w:val="StyleUnderline"/>
        </w:rPr>
        <w:t xml:space="preserve"> into the conflict</w:t>
      </w:r>
      <w:r w:rsidRPr="00E0735C">
        <w:t xml:space="preserve">. </w:t>
      </w:r>
      <w:r w:rsidRPr="00E362D6">
        <w:rPr>
          <w:rStyle w:val="Emphasis"/>
          <w:highlight w:val="yellow"/>
        </w:rPr>
        <w:t>Russia</w:t>
      </w:r>
      <w:r w:rsidRPr="00E362D6">
        <w:rPr>
          <w:rStyle w:val="StyleUnderline"/>
          <w:highlight w:val="yellow"/>
        </w:rPr>
        <w:t xml:space="preserve"> and </w:t>
      </w:r>
      <w:r w:rsidRPr="00E362D6">
        <w:rPr>
          <w:rStyle w:val="Emphasis"/>
          <w:highlight w:val="yellow"/>
        </w:rPr>
        <w:t>China</w:t>
      </w:r>
      <w:r w:rsidRPr="00E0735C">
        <w:rPr>
          <w:rStyle w:val="StyleUnderline"/>
        </w:rPr>
        <w:t xml:space="preserve">, firm allies of Iran, </w:t>
      </w:r>
      <w:r w:rsidRPr="00E362D6">
        <w:rPr>
          <w:rStyle w:val="StyleUnderline"/>
          <w:highlight w:val="yellow"/>
        </w:rPr>
        <w:t>might</w:t>
      </w:r>
      <w:r w:rsidRPr="00E0735C">
        <w:rPr>
          <w:rStyle w:val="StyleUnderline"/>
        </w:rPr>
        <w:t xml:space="preserve"> also </w:t>
      </w:r>
      <w:r w:rsidRPr="00E362D6">
        <w:rPr>
          <w:rStyle w:val="StyleUnderline"/>
          <w:highlight w:val="yellow"/>
        </w:rPr>
        <w:t>be drawn into a general war</w:t>
      </w:r>
      <w:r w:rsidRPr="00E0735C">
        <w:rPr>
          <w:rStyle w:val="StyleUnderline"/>
        </w:rPr>
        <w:t xml:space="preserve"> in the Middle East</w:t>
      </w:r>
      <w:r w:rsidRPr="00E0735C">
        <w:t xml:space="preserve">. Since much of the world's oil comes from the region, </w:t>
      </w:r>
      <w:r w:rsidRPr="00E0735C">
        <w:rPr>
          <w:rStyle w:val="StyleUnderline"/>
        </w:rPr>
        <w:t>such a war would certainly cause the price of oil to reach unheard-of heights, with catastrophic effects on the global economy.</w:t>
      </w:r>
      <w:r w:rsidRPr="00E0735C">
        <w:rPr>
          <w:rStyle w:val="StyleUnderline"/>
          <w:sz w:val="12"/>
        </w:rPr>
        <w:t>¶</w:t>
      </w:r>
      <w:r w:rsidRPr="00E0735C">
        <w:t xml:space="preserve"> In the dangerous situation that could potentially result from an attack on Iran, </w:t>
      </w:r>
      <w:r w:rsidRPr="00E0735C">
        <w:rPr>
          <w:rStyle w:val="StyleUnderline"/>
        </w:rPr>
        <w:t xml:space="preserve">there is a risk that </w:t>
      </w:r>
      <w:r w:rsidRPr="00E362D6">
        <w:rPr>
          <w:rStyle w:val="StyleUnderline"/>
          <w:highlight w:val="yellow"/>
        </w:rPr>
        <w:t xml:space="preserve">nuclear weapons would be used, either </w:t>
      </w:r>
      <w:r w:rsidRPr="00E362D6">
        <w:rPr>
          <w:rStyle w:val="Emphasis"/>
          <w:highlight w:val="yellow"/>
        </w:rPr>
        <w:t>intentionally</w:t>
      </w:r>
      <w:r w:rsidRPr="00E362D6">
        <w:rPr>
          <w:rStyle w:val="StyleUnderline"/>
          <w:highlight w:val="yellow"/>
        </w:rPr>
        <w:t xml:space="preserve">, or by </w:t>
      </w:r>
      <w:r w:rsidRPr="00E362D6">
        <w:rPr>
          <w:rStyle w:val="Emphasis"/>
          <w:highlight w:val="yellow"/>
        </w:rPr>
        <w:t>accident</w:t>
      </w:r>
      <w:r w:rsidRPr="00E362D6">
        <w:rPr>
          <w:rStyle w:val="StyleUnderline"/>
          <w:highlight w:val="yellow"/>
        </w:rPr>
        <w:t xml:space="preserve"> or </w:t>
      </w:r>
      <w:r w:rsidRPr="00E362D6">
        <w:rPr>
          <w:rStyle w:val="Emphasis"/>
          <w:highlight w:val="yellow"/>
        </w:rPr>
        <w:t>miscalculation</w:t>
      </w:r>
      <w:r w:rsidRPr="00E0735C">
        <w:t xml:space="preserve">. Recent research has shown that besides making large areas of the world uninhabitable through long-lasting radioactive contamination, </w:t>
      </w:r>
      <w:r w:rsidRPr="00E0735C">
        <w:rPr>
          <w:rStyle w:val="StyleUnderline"/>
        </w:rPr>
        <w:t>a nuclear war would damage global agriculture to such a extent that a global famine of previously unknown proportions would result</w:t>
      </w:r>
      <w:proofErr w:type="gramStart"/>
      <w:r w:rsidRPr="00E0735C">
        <w:rPr>
          <w:rStyle w:val="StyleUnderline"/>
        </w:rPr>
        <w:t>.</w:t>
      </w:r>
      <w:r w:rsidRPr="00E0735C">
        <w:rPr>
          <w:rStyle w:val="StyleUnderline"/>
          <w:sz w:val="12"/>
        </w:rPr>
        <w:t>¶</w:t>
      </w:r>
      <w:proofErr w:type="gramEnd"/>
      <w:r w:rsidRPr="00E0735C">
        <w:t xml:space="preserve"> Thus, </w:t>
      </w:r>
      <w:r w:rsidRPr="001449D5">
        <w:rPr>
          <w:rStyle w:val="Emphasis"/>
          <w:highlight w:val="yellow"/>
        </w:rPr>
        <w:t>nuclear war is the ultimate ecological catastrophe</w:t>
      </w:r>
      <w:r w:rsidRPr="00E0735C">
        <w:t xml:space="preserve">. </w:t>
      </w:r>
      <w:r w:rsidRPr="00E0735C">
        <w:rPr>
          <w:rStyle w:val="StyleUnderline"/>
        </w:rPr>
        <w:t xml:space="preserve">It </w:t>
      </w:r>
      <w:r w:rsidRPr="001449D5">
        <w:rPr>
          <w:rStyle w:val="StyleUnderline"/>
          <w:highlight w:val="yellow"/>
        </w:rPr>
        <w:t xml:space="preserve">could </w:t>
      </w:r>
      <w:r w:rsidRPr="001449D5">
        <w:rPr>
          <w:rStyle w:val="Emphasis"/>
          <w:highlight w:val="yellow"/>
        </w:rPr>
        <w:t>destroy human civilization</w:t>
      </w:r>
      <w:r w:rsidRPr="00E0735C">
        <w:rPr>
          <w:rStyle w:val="Emphasis"/>
        </w:rPr>
        <w:t xml:space="preserve"> and much of the biosphere</w:t>
      </w:r>
      <w:r w:rsidRPr="00E0735C">
        <w:t>. To risk such a war would be an unforgivable offense against the lives and future of all the peoples of the world, US citizens included.</w:t>
      </w:r>
    </w:p>
    <w:p w14:paraId="1A199424" w14:textId="77777777" w:rsidR="00057146" w:rsidRPr="002C6457" w:rsidRDefault="00057146" w:rsidP="00057146">
      <w:pPr>
        <w:pStyle w:val="Heading4"/>
      </w:pPr>
      <w:r w:rsidRPr="002C6457">
        <w:lastRenderedPageBreak/>
        <w:t xml:space="preserve">Successful deal key to prevent war with Iran </w:t>
      </w:r>
    </w:p>
    <w:p w14:paraId="6254EB2A" w14:textId="77777777" w:rsidR="00057146" w:rsidRPr="00E0735C" w:rsidRDefault="00057146" w:rsidP="00057146">
      <w:pPr>
        <w:rPr>
          <w:rStyle w:val="Style13ptBold"/>
        </w:rPr>
      </w:pPr>
      <w:r w:rsidRPr="00E0735C">
        <w:rPr>
          <w:rStyle w:val="Style13ptBold"/>
        </w:rPr>
        <w:t xml:space="preserve">Shank and Gould </w:t>
      </w:r>
      <w:r>
        <w:rPr>
          <w:rStyle w:val="Style13ptBold"/>
        </w:rPr>
        <w:t>‘</w:t>
      </w:r>
      <w:r w:rsidRPr="00E0735C">
        <w:rPr>
          <w:rStyle w:val="Style13ptBold"/>
        </w:rPr>
        <w:t>13</w:t>
      </w:r>
    </w:p>
    <w:p w14:paraId="6ECE8C09" w14:textId="77777777" w:rsidR="00057146" w:rsidRPr="00E0735C" w:rsidRDefault="00057146" w:rsidP="00057146">
      <w:r>
        <w:t>(Michael Shank, Ph.D., is director of foreign policy at the Friends Committee on National Legislation. Kate Gould is legislative associate for Middle East policy at FCNL, No Iran deal, but significant progress in Geneva, 9/12/13, http://communities.washingtontimes.com/neighborhood/cause-conflict-conclusion/2013/nov/12/no-iran-deal-significant-progress-geneva/</w:t>
      </w:r>
      <w:r w:rsidRPr="00E0735C">
        <w:t xml:space="preserve"> </w:t>
      </w:r>
      <w:r>
        <w:t>)//JHH</w:t>
      </w:r>
    </w:p>
    <w:p w14:paraId="04DF370D" w14:textId="77777777" w:rsidR="00057146" w:rsidRPr="00044B1B" w:rsidRDefault="00057146" w:rsidP="00057146">
      <w:pPr>
        <w:rPr>
          <w:rStyle w:val="StyleUnderline"/>
        </w:rPr>
      </w:pPr>
      <w:r w:rsidRPr="00044B1B">
        <w:t xml:space="preserve">WASHINGTON, November 12, 2013 — Even without a final nuclear deal with Iran, this weekend’s intensive negotiations in Geneva resulted in major diplomatic achievements that warrant mention. First and foremost, since direct contact between U.S. and Iranian diplomats has long been unthinkable, the fact that U.S. Secretary of State John Kerry and Iranian Foreign Minister </w:t>
      </w:r>
      <w:proofErr w:type="spellStart"/>
      <w:r w:rsidRPr="00044B1B">
        <w:t>Javad</w:t>
      </w:r>
      <w:proofErr w:type="spellEnd"/>
      <w:r w:rsidRPr="00044B1B">
        <w:t xml:space="preserve"> </w:t>
      </w:r>
      <w:proofErr w:type="spellStart"/>
      <w:r w:rsidRPr="00044B1B">
        <w:t>Zarif</w:t>
      </w:r>
      <w:proofErr w:type="spellEnd"/>
      <w:r w:rsidRPr="00044B1B">
        <w:t xml:space="preserve"> are talking to each other is a good thing. </w:t>
      </w:r>
      <w:r w:rsidRPr="00044B1B">
        <w:rPr>
          <w:sz w:val="12"/>
        </w:rPr>
        <w:t>¶</w:t>
      </w:r>
      <w:r w:rsidRPr="00044B1B">
        <w:t xml:space="preserve"> </w:t>
      </w:r>
      <w:proofErr w:type="gramStart"/>
      <w:r w:rsidRPr="00044B1B">
        <w:t>More</w:t>
      </w:r>
      <w:proofErr w:type="gramEnd"/>
      <w:r w:rsidRPr="00044B1B">
        <w:t xml:space="preserve"> progress was made in U.S.-Iran relations from these three days of talks than at any point in the last three decades. Most notably, Iran is allowing inspectors from the International Atomic Energy Agency much broader access to nuclear sites long-unseen. That is a diplomatic achievement in and of itself</w:t>
      </w:r>
      <w:proofErr w:type="gramStart"/>
      <w:r w:rsidRPr="00044B1B">
        <w:t>.</w:t>
      </w:r>
      <w:r w:rsidRPr="00044B1B">
        <w:rPr>
          <w:sz w:val="12"/>
        </w:rPr>
        <w:t>¶</w:t>
      </w:r>
      <w:proofErr w:type="gramEnd"/>
      <w:r w:rsidRPr="00044B1B">
        <w:t xml:space="preserve"> These one-on-one </w:t>
      </w:r>
      <w:r w:rsidRPr="000A1393">
        <w:rPr>
          <w:rStyle w:val="StyleUnderline"/>
        </w:rPr>
        <w:t xml:space="preserve">conversations between the United States and Iran were crucial to the progress made toward a deal that will be a substantial step forward in guarding against another </w:t>
      </w:r>
      <w:r w:rsidRPr="000A1393">
        <w:rPr>
          <w:rStyle w:val="Emphasis"/>
        </w:rPr>
        <w:t>nuclear-armed nation and another Middle East war</w:t>
      </w:r>
      <w:r w:rsidRPr="00044B1B">
        <w:t>. Despite French objection to specific details of the deal at the eleventh hour, diplomats from all seven countries involved in the talks have another opportunity to reach a preliminary accord when they meet on November 20.</w:t>
      </w:r>
      <w:r w:rsidRPr="00044B1B">
        <w:rPr>
          <w:sz w:val="12"/>
        </w:rPr>
        <w:t>¶</w:t>
      </w:r>
      <w:r w:rsidRPr="00044B1B">
        <w:t xml:space="preserve"> </w:t>
      </w:r>
      <w:r w:rsidRPr="000A1393">
        <w:rPr>
          <w:rStyle w:val="StyleUnderline"/>
        </w:rPr>
        <w:t>Providing neither</w:t>
      </w:r>
      <w:r w:rsidRPr="00044B1B">
        <w:t xml:space="preserve"> the French nor </w:t>
      </w:r>
      <w:r w:rsidRPr="000A1393">
        <w:rPr>
          <w:rStyle w:val="StyleUnderline"/>
        </w:rPr>
        <w:t>the U.S. Congress get in the way, the parties are close to a deal that would be unprecedented</w:t>
      </w:r>
      <w:r w:rsidRPr="00044B1B">
        <w:t xml:space="preserve">. </w:t>
      </w:r>
      <w:r w:rsidRPr="000A1393">
        <w:rPr>
          <w:rStyle w:val="StyleUnderline"/>
        </w:rPr>
        <w:t>It imposes limits on Iran’s nuclear enrichment program for six months in exchange for small relief from sanctions, which have devastated Iran’s economy</w:t>
      </w:r>
      <w:r w:rsidRPr="00044B1B">
        <w:t xml:space="preserve">. It addresses the most urgent areas of concern vis-à-vis Iran’s nuclear program, while </w:t>
      </w:r>
      <w:r w:rsidRPr="000A1393">
        <w:rPr>
          <w:rStyle w:val="StyleUnderline"/>
        </w:rPr>
        <w:t xml:space="preserve">laying the groundwork for a comprehensive agreement to prevent </w:t>
      </w:r>
      <w:proofErr w:type="spellStart"/>
      <w:r w:rsidRPr="000A1393">
        <w:rPr>
          <w:rStyle w:val="StyleUnderline"/>
        </w:rPr>
        <w:t>weaponization</w:t>
      </w:r>
      <w:proofErr w:type="spellEnd"/>
      <w:r w:rsidRPr="000A1393">
        <w:rPr>
          <w:rStyle w:val="StyleUnderline"/>
        </w:rPr>
        <w:t xml:space="preserve"> over the long-term.</w:t>
      </w:r>
      <w:r w:rsidRPr="00044B1B">
        <w:t xml:space="preserve"> </w:t>
      </w:r>
      <w:r w:rsidRPr="00044B1B">
        <w:rPr>
          <w:sz w:val="12"/>
        </w:rPr>
        <w:t>¶</w:t>
      </w:r>
      <w:r w:rsidRPr="00044B1B">
        <w:t xml:space="preserve"> </w:t>
      </w:r>
      <w:proofErr w:type="gramStart"/>
      <w:r w:rsidRPr="00044B1B">
        <w:t>This</w:t>
      </w:r>
      <w:proofErr w:type="gramEnd"/>
      <w:r w:rsidRPr="00044B1B">
        <w:t xml:space="preserve"> is what diplomacy looks like. And this is exactly the kind of deal a U.S. Secretary of State should be brokering. Yet some members of Congress refuse to accept a win, and could sabotage the deal even before the parties meet next week by imposing new sanctions. House majority leader Eric Cantor, R-Va., has already trashed efforts toward a deal, saying that, “any agreement that does not require the full and complete halting of the Iranian nuclear program is worse than no deal at all.” Cantor’s nay saying of diplomacy with Iran is longstanding, though recently outmatched by his Super PAC funder, Sheldon Adelson, who called for President Obama to launch a nuclear weapon against Iran. </w:t>
      </w:r>
      <w:r w:rsidRPr="00044B1B">
        <w:rPr>
          <w:sz w:val="12"/>
        </w:rPr>
        <w:t>¶</w:t>
      </w:r>
      <w:r w:rsidRPr="00044B1B">
        <w:t xml:space="preserve"> The Republican House majority leader is not alone in demanding unrealistic ultimatums for dealing with Iran. Senator Robert Menendez, D-N.J., chair of the Senate Foreign Relations Committee, has pressed for more sanctions until Iran halts its entire nuclear enrichment program, including the programs for the more benign fields of energy production, health research, etc.</w:t>
      </w:r>
      <w:r w:rsidRPr="00044B1B">
        <w:rPr>
          <w:sz w:val="12"/>
        </w:rPr>
        <w:t>¶</w:t>
      </w:r>
      <w:r w:rsidRPr="00044B1B">
        <w:t xml:space="preserve"> The abolition of nuclear weapons and energy is desirable, not only in Iran but throughout the world. Short of that, however, hawks in both parties in Congress must realize the gains garnered this weekend. </w:t>
      </w:r>
      <w:r w:rsidRPr="00044B1B">
        <w:rPr>
          <w:sz w:val="12"/>
        </w:rPr>
        <w:t>¶</w:t>
      </w:r>
      <w:r w:rsidRPr="00044B1B">
        <w:t xml:space="preserve"> Congress should welcome, not stubbornly dismiss, diplomatic efforts to finalize the interim accord and support the continued conversation to reach a more comprehensive agreement. The sanctions that hawks on the Hill are pushing derail such efforts and increase the prospects of war. </w:t>
      </w:r>
      <w:r w:rsidRPr="00044B1B">
        <w:rPr>
          <w:sz w:val="12"/>
        </w:rPr>
        <w:t>¶</w:t>
      </w:r>
      <w:r w:rsidRPr="00044B1B">
        <w:t xml:space="preserve"> </w:t>
      </w:r>
      <w:proofErr w:type="gramStart"/>
      <w:r w:rsidRPr="00044B1B">
        <w:t>There</w:t>
      </w:r>
      <w:proofErr w:type="gramEnd"/>
      <w:r w:rsidRPr="00044B1B">
        <w:t xml:space="preserve"> is, thankfully, a growing bipartisan contingent of Congress who recognizes that more sanctions could undercut the delicate diplomatic efforts underway. Senator Carl Levin, D-Mich., chair of the Senate Armed Services Committee, cautioned early on that, “We should not at this time impose additional sanctions.” </w:t>
      </w:r>
      <w:r w:rsidRPr="00044B1B">
        <w:rPr>
          <w:sz w:val="12"/>
        </w:rPr>
        <w:t>¶</w:t>
      </w:r>
      <w:r w:rsidRPr="00044B1B">
        <w:t xml:space="preserve"> Senator Tim Johnson, D-S.D., chair of the Banking Committee, is still weighing whether to press forward with new sanctions in his committee. Separately, as early as next week, the </w:t>
      </w:r>
      <w:r w:rsidRPr="00044B1B">
        <w:lastRenderedPageBreak/>
        <w:t>Senate could vote on Iran sanctions amendments during the chamber’s debate on the must-pass annual defense authorization bill</w:t>
      </w:r>
      <w:proofErr w:type="gramStart"/>
      <w:r w:rsidRPr="00044B1B">
        <w:t>.</w:t>
      </w:r>
      <w:r w:rsidRPr="00044B1B">
        <w:rPr>
          <w:sz w:val="12"/>
        </w:rPr>
        <w:t>¶</w:t>
      </w:r>
      <w:proofErr w:type="gramEnd"/>
      <w:r w:rsidRPr="00044B1B">
        <w:t xml:space="preserve"> This caution against new sanctions, coming from these more sober quarters of the Senate, echoes the warnings from a wide spectrum of former U.S. military officials against new sanctions. There is broad recognition by U.S. and Israeli security officials that </w:t>
      </w:r>
      <w:r w:rsidRPr="00044B1B">
        <w:rPr>
          <w:rStyle w:val="StyleUnderline"/>
        </w:rPr>
        <w:t>the military option is not the preferred option</w:t>
      </w:r>
      <w:r w:rsidRPr="00044B1B">
        <w:t xml:space="preserve">; a diplomatic one is. </w:t>
      </w:r>
      <w:r w:rsidRPr="00044B1B">
        <w:rPr>
          <w:sz w:val="12"/>
        </w:rPr>
        <w:t>¶</w:t>
      </w:r>
      <w:r w:rsidRPr="00044B1B">
        <w:t xml:space="preserve"> This widespread support for a negotiated solution was highlighted last week when 79 national security heavyweights signed on to a resounding endorsement of the Obama Administration’s latest diplomatic efforts.</w:t>
      </w:r>
      <w:r w:rsidRPr="00044B1B">
        <w:rPr>
          <w:sz w:val="12"/>
        </w:rPr>
        <w:t>¶</w:t>
      </w:r>
      <w:r w:rsidRPr="00044B1B">
        <w:t xml:space="preserve"> </w:t>
      </w:r>
      <w:r w:rsidRPr="00044B1B">
        <w:rPr>
          <w:rStyle w:val="StyleUnderline"/>
        </w:rPr>
        <w:t xml:space="preserve">Any member of Congress rejecting a diplomatic solution </w:t>
      </w:r>
      <w:r w:rsidRPr="00044B1B">
        <w:rPr>
          <w:rStyle w:val="Emphasis"/>
        </w:rPr>
        <w:t>moves the United States toward another war in the Middle East</w:t>
      </w:r>
      <w:r w:rsidRPr="00044B1B">
        <w:t xml:space="preserve">. Saying no to this deal-in-the-works, furthermore, brings the world no closer toward the goal of Iran giving up its entire nuclear program. Rather, it would likely result in an unchecked Iranian enrichment program, while the United States and Iran would teeter perilously close on the brink of war. </w:t>
      </w:r>
      <w:r w:rsidRPr="00044B1B">
        <w:rPr>
          <w:sz w:val="12"/>
        </w:rPr>
        <w:t>¶</w:t>
      </w:r>
      <w:r w:rsidRPr="00044B1B">
        <w:t xml:space="preserve"> </w:t>
      </w:r>
      <w:proofErr w:type="gramStart"/>
      <w:r w:rsidRPr="00044B1B">
        <w:rPr>
          <w:rStyle w:val="StyleUnderline"/>
        </w:rPr>
        <w:t>A</w:t>
      </w:r>
      <w:proofErr w:type="gramEnd"/>
      <w:r w:rsidRPr="00044B1B">
        <w:rPr>
          <w:rStyle w:val="StyleUnderline"/>
        </w:rPr>
        <w:t xml:space="preserve"> deal to prevent war and a nuclear-armed Iran is within reach and it would be dangerous to let it slip away</w:t>
      </w:r>
      <w:r w:rsidRPr="00044B1B">
        <w:t xml:space="preserve">. Congress can do the right thing here, for America’s security and Middle East’s stability, and take the higher diplomatic road. Pandering to harsh rhetoric and campaign contributors is no way to sustain a foreign policy agenda. It will only make America and her assets abroad less secure, not more. </w:t>
      </w:r>
      <w:r w:rsidRPr="00044B1B">
        <w:rPr>
          <w:rStyle w:val="StyleUnderline"/>
        </w:rPr>
        <w:t>The time is now to curb Iran’s enrichment program as well as Congress’s obstructionism to a peaceful path forward.</w:t>
      </w:r>
      <w:r>
        <w:rPr>
          <w:rStyle w:val="StyleUnderline"/>
        </w:rPr>
        <w:t xml:space="preserve"> </w:t>
      </w:r>
    </w:p>
    <w:p w14:paraId="4A33CD99" w14:textId="77777777" w:rsidR="00057146" w:rsidRPr="00057146" w:rsidRDefault="00057146" w:rsidP="00057146"/>
    <w:p w14:paraId="3B8E9916" w14:textId="0414CA58" w:rsidR="00774108" w:rsidRDefault="00774108" w:rsidP="00774108">
      <w:pPr>
        <w:pStyle w:val="Heading2"/>
      </w:pPr>
      <w:r>
        <w:lastRenderedPageBreak/>
        <w:t>Russia Defense</w:t>
      </w:r>
    </w:p>
    <w:p w14:paraId="1EC1C4C1" w14:textId="77777777" w:rsidR="00774108" w:rsidRDefault="00774108" w:rsidP="00774108">
      <w:pPr>
        <w:pStyle w:val="Heading4"/>
      </w:pPr>
      <w:r>
        <w:t xml:space="preserve">Competition in the </w:t>
      </w:r>
      <w:proofErr w:type="spellStart"/>
      <w:r>
        <w:t>squo</w:t>
      </w:r>
      <w:proofErr w:type="spellEnd"/>
      <w:r>
        <w:t xml:space="preserve"> makes Russian war </w:t>
      </w:r>
      <w:proofErr w:type="spellStart"/>
      <w:r>
        <w:t>immiment</w:t>
      </w:r>
      <w:proofErr w:type="spellEnd"/>
      <w:r>
        <w:t xml:space="preserve"> – only standing up to them solves</w:t>
      </w:r>
    </w:p>
    <w:p w14:paraId="0AA5F4F0" w14:textId="77777777" w:rsidR="00774108" w:rsidRDefault="00774108" w:rsidP="00774108">
      <w:r w:rsidRPr="005F4CA1">
        <w:rPr>
          <w:rStyle w:val="Style13ptBold"/>
        </w:rPr>
        <w:t>Goldenberg ’14</w:t>
      </w:r>
      <w:r>
        <w:t xml:space="preserve"> [Suzanne, </w:t>
      </w:r>
      <w:r w:rsidRPr="005F4CA1">
        <w:t>US environment correspondent</w:t>
      </w:r>
      <w:r>
        <w:t xml:space="preserve">, </w:t>
      </w:r>
      <w:r w:rsidRPr="005F4CA1">
        <w:t>Climate change poses growing threat of conflict in the Arctic, report finds</w:t>
      </w:r>
      <w:r>
        <w:t xml:space="preserve">, </w:t>
      </w:r>
      <w:r w:rsidRPr="005F4CA1">
        <w:t>http://www.theguardian.com/environment/2014/may/14/climate-change-arctic-security-threat-report</w:t>
      </w:r>
      <w:r>
        <w:t>]</w:t>
      </w:r>
    </w:p>
    <w:p w14:paraId="1BB23FFB" w14:textId="77777777" w:rsidR="00774108" w:rsidRDefault="00774108" w:rsidP="00774108"/>
    <w:p w14:paraId="204D3AC8" w14:textId="77777777" w:rsidR="00774108" w:rsidRPr="00933404" w:rsidRDefault="00774108" w:rsidP="00774108">
      <w:pPr>
        <w:rPr>
          <w:rStyle w:val="Emphasis"/>
        </w:rPr>
      </w:pPr>
      <w:r w:rsidRPr="00B7379C">
        <w:rPr>
          <w:rStyle w:val="StyleUnderline"/>
        </w:rPr>
        <w:t>Climate change poses a growing security threat and could cause conflict in the Arctic</w:t>
      </w:r>
      <w:r w:rsidRPr="002619D6">
        <w:t>, a group of retired American generals and admirals said on Tuesday. In a new report, the former military officers said the Pentagon had been caught out by the rapid changes under way in the Arctic because of the melting of the sea ice. “</w:t>
      </w:r>
      <w:r w:rsidRPr="008048C7">
        <w:rPr>
          <w:rStyle w:val="StyleUnderline"/>
          <w:highlight w:val="green"/>
        </w:rPr>
        <w:t>Things are accelerating in the Arctic faster than we had looked at," said</w:t>
      </w:r>
      <w:r w:rsidRPr="002619D6">
        <w:t xml:space="preserve"> General Paul Kern, </w:t>
      </w:r>
      <w:r w:rsidRPr="002619D6">
        <w:rPr>
          <w:rStyle w:val="StyleUnderline"/>
        </w:rPr>
        <w:t>the</w:t>
      </w:r>
      <w:r w:rsidRPr="002619D6">
        <w:t xml:space="preserve"> </w:t>
      </w:r>
      <w:r w:rsidRPr="002619D6">
        <w:rPr>
          <w:rStyle w:val="StyleUnderline"/>
        </w:rPr>
        <w:t>chairman of the Centre for Naval Analysis Corporation's military advisory board</w:t>
      </w:r>
      <w:r w:rsidRPr="002619D6">
        <w:t xml:space="preserve">, which produced the report. “The changes there appear to be much more radical than we envisaged.” </w:t>
      </w:r>
      <w:r w:rsidRPr="008048C7">
        <w:rPr>
          <w:rStyle w:val="StyleUnderline"/>
          <w:highlight w:val="green"/>
        </w:rPr>
        <w:t>The prospect of an ice-free Arctic by mid-century had set off a scramble for shipping lanes by Russia</w:t>
      </w:r>
      <w:r w:rsidRPr="002619D6">
        <w:t xml:space="preserve"> and China especially, and for access to oil and other resources. “</w:t>
      </w:r>
      <w:r w:rsidRPr="008048C7">
        <w:rPr>
          <w:rStyle w:val="StyleUnderline"/>
        </w:rPr>
        <w:t xml:space="preserve">As the Arctic becomes less of an ice-contaminated area it represents a lot of </w:t>
      </w:r>
      <w:proofErr w:type="spellStart"/>
      <w:r w:rsidRPr="008048C7">
        <w:rPr>
          <w:rStyle w:val="StyleUnderline"/>
        </w:rPr>
        <w:t>opportunites</w:t>
      </w:r>
      <w:proofErr w:type="spellEnd"/>
      <w:r w:rsidRPr="008048C7">
        <w:rPr>
          <w:rStyle w:val="StyleUnderline"/>
        </w:rPr>
        <w:t xml:space="preserve"> for Russia</w:t>
      </w:r>
      <w:r w:rsidRPr="002619D6">
        <w:t xml:space="preserve">,” he said. Oil companies were also moving into the Arctic. "We think things are accelerating in the Arctic faster than we had looked at seven years ago," he said, saying </w:t>
      </w:r>
      <w:r w:rsidRPr="008048C7">
        <w:rPr>
          <w:rStyle w:val="Emphasis"/>
          <w:highlight w:val="green"/>
        </w:rPr>
        <w:t>the situation had the potential to "spark conflict there</w:t>
      </w:r>
      <w:r w:rsidRPr="002619D6">
        <w:rPr>
          <w:rStyle w:val="StyleUnderline"/>
        </w:rPr>
        <w:t>".</w:t>
      </w:r>
      <w:r w:rsidRPr="002619D6">
        <w:t xml:space="preserve"> The CNA report deepens concern about the security risks posed by climate change. In March, the United Nations' IPCC, in a landmark report, also warned that </w:t>
      </w:r>
      <w:r w:rsidRPr="002619D6">
        <w:rPr>
          <w:rStyle w:val="StyleUnderline"/>
        </w:rPr>
        <w:t>growing competition for resources in a world under climate change could lead to conflict.</w:t>
      </w:r>
      <w:r>
        <w:rPr>
          <w:rStyle w:val="StyleUnderline"/>
        </w:rPr>
        <w:t xml:space="preserve"> </w:t>
      </w:r>
      <w:r w:rsidRPr="002619D6">
        <w:rPr>
          <w:rStyle w:val="StyleUnderline"/>
        </w:rPr>
        <w:t>The report</w:t>
      </w:r>
      <w:r w:rsidRPr="002619D6">
        <w:t xml:space="preserve"> from the retired generals </w:t>
      </w:r>
      <w:r w:rsidRPr="002619D6">
        <w:rPr>
          <w:rStyle w:val="StyleUnderline"/>
        </w:rPr>
        <w:t xml:space="preserve">goes further, however, </w:t>
      </w:r>
      <w:r w:rsidRPr="008048C7">
        <w:rPr>
          <w:rStyle w:val="StyleUnderline"/>
          <w:highlight w:val="green"/>
        </w:rPr>
        <w:t xml:space="preserve">upgrading the climate risk </w:t>
      </w:r>
      <w:r w:rsidRPr="008048C7">
        <w:rPr>
          <w:rStyle w:val="Emphasis"/>
          <w:highlight w:val="green"/>
        </w:rPr>
        <w:t xml:space="preserve">from a “threat </w:t>
      </w:r>
      <w:proofErr w:type="spellStart"/>
      <w:r w:rsidRPr="008048C7">
        <w:rPr>
          <w:rStyle w:val="Emphasis"/>
          <w:highlight w:val="green"/>
        </w:rPr>
        <w:t>multipler</w:t>
      </w:r>
      <w:proofErr w:type="spellEnd"/>
      <w:r w:rsidRPr="008048C7">
        <w:rPr>
          <w:rStyle w:val="Emphasis"/>
          <w:highlight w:val="green"/>
        </w:rPr>
        <w:t>” to a “conflict catalyst”.</w:t>
      </w:r>
    </w:p>
    <w:p w14:paraId="31987CF3" w14:textId="77777777" w:rsidR="00774108" w:rsidRPr="00CB2CB3" w:rsidRDefault="00774108" w:rsidP="00774108">
      <w:pPr>
        <w:pStyle w:val="Heading4"/>
        <w:tabs>
          <w:tab w:val="left" w:pos="90"/>
        </w:tabs>
        <w:rPr>
          <w:rFonts w:cs="Times New Roman"/>
        </w:rPr>
      </w:pPr>
      <w:r w:rsidRPr="00CB2CB3">
        <w:rPr>
          <w:rFonts w:cs="Times New Roman"/>
        </w:rPr>
        <w:t>Russia won’t break relations with the US</w:t>
      </w:r>
    </w:p>
    <w:p w14:paraId="41FE4A6C" w14:textId="77777777" w:rsidR="00774108" w:rsidRPr="00CB2CB3" w:rsidRDefault="00774108" w:rsidP="00774108">
      <w:pPr>
        <w:tabs>
          <w:tab w:val="left" w:pos="90"/>
        </w:tabs>
      </w:pPr>
      <w:proofErr w:type="spellStart"/>
      <w:r w:rsidRPr="00CB2CB3">
        <w:rPr>
          <w:rStyle w:val="Style13ptBold"/>
        </w:rPr>
        <w:t>Rumer</w:t>
      </w:r>
      <w:proofErr w:type="spellEnd"/>
      <w:r w:rsidRPr="00CB2CB3">
        <w:rPr>
          <w:rStyle w:val="Style13ptBold"/>
        </w:rPr>
        <w:t xml:space="preserve"> and </w:t>
      </w:r>
      <w:proofErr w:type="spellStart"/>
      <w:r w:rsidRPr="00CB2CB3">
        <w:rPr>
          <w:rStyle w:val="Style13ptBold"/>
        </w:rPr>
        <w:t>Wallander</w:t>
      </w:r>
      <w:proofErr w:type="spellEnd"/>
      <w:r w:rsidRPr="00CB2CB3">
        <w:rPr>
          <w:rStyle w:val="Style13ptBold"/>
        </w:rPr>
        <w:t xml:space="preserve"> 2003</w:t>
      </w:r>
      <w:r w:rsidRPr="00CB2CB3">
        <w:t xml:space="preserve"> - *senior fellow at the Institute for National Strategic Studies at the National Defense University, **director of the Russia and Eurasia Program and Trustee Fellow at CSIS (Eugene B., Celeste A., Washington Quarterly 27.1, 57-73, Project MUSE, WEA)</w:t>
      </w:r>
    </w:p>
    <w:p w14:paraId="5379EA66" w14:textId="77777777" w:rsidR="00774108" w:rsidRPr="00CB2CB3" w:rsidRDefault="00774108" w:rsidP="00774108">
      <w:pPr>
        <w:tabs>
          <w:tab w:val="left" w:pos="90"/>
        </w:tabs>
        <w:rPr>
          <w:u w:val="single"/>
        </w:rPr>
      </w:pPr>
      <w:r w:rsidRPr="00CB2CB3">
        <w:rPr>
          <w:sz w:val="16"/>
        </w:rPr>
        <w:t xml:space="preserve">Given Russia's geopolitical predicament, </w:t>
      </w:r>
      <w:r w:rsidRPr="00CB2CB3">
        <w:rPr>
          <w:highlight w:val="yellow"/>
          <w:u w:val="single"/>
        </w:rPr>
        <w:t>it is difficult to imagine how a</w:t>
      </w:r>
      <w:r w:rsidRPr="00CB2CB3">
        <w:rPr>
          <w:sz w:val="16"/>
        </w:rPr>
        <w:t xml:space="preserve"> rational, </w:t>
      </w:r>
      <w:r w:rsidRPr="00CB2CB3">
        <w:rPr>
          <w:u w:val="single"/>
        </w:rPr>
        <w:t xml:space="preserve">even selfish, </w:t>
      </w:r>
      <w:r w:rsidRPr="00CB2CB3">
        <w:rPr>
          <w:highlight w:val="yellow"/>
          <w:u w:val="single"/>
        </w:rPr>
        <w:t>assessment of Russian interests would lead Russia to conclude that it would be best served by undermining the United States</w:t>
      </w:r>
      <w:r w:rsidRPr="00CB2CB3">
        <w:rPr>
          <w:u w:val="single"/>
        </w:rPr>
        <w:t>. The fallout from a weaker</w:t>
      </w:r>
      <w:r w:rsidRPr="00CB2CB3">
        <w:rPr>
          <w:sz w:val="16"/>
        </w:rPr>
        <w:t xml:space="preserve"> and diminished </w:t>
      </w:r>
      <w:r w:rsidRPr="00CB2CB3">
        <w:rPr>
          <w:highlight w:val="yellow"/>
          <w:u w:val="single"/>
        </w:rPr>
        <w:t xml:space="preserve">U.S. role in global security affairs would carry with it a number of </w:t>
      </w:r>
      <w:r w:rsidRPr="00CB2CB3">
        <w:rPr>
          <w:u w:val="single"/>
        </w:rPr>
        <w:t xml:space="preserve">serious </w:t>
      </w:r>
      <w:r w:rsidRPr="00CB2CB3">
        <w:rPr>
          <w:highlight w:val="yellow"/>
          <w:u w:val="single"/>
        </w:rPr>
        <w:t>challenges to Russian security</w:t>
      </w:r>
      <w:r w:rsidRPr="00CB2CB3">
        <w:rPr>
          <w:sz w:val="16"/>
        </w:rPr>
        <w:t xml:space="preserve"> interests, </w:t>
      </w:r>
      <w:r w:rsidRPr="00CB2CB3">
        <w:rPr>
          <w:highlight w:val="yellow"/>
          <w:u w:val="single"/>
        </w:rPr>
        <w:t>ranging from</w:t>
      </w:r>
      <w:r w:rsidRPr="00CB2CB3">
        <w:rPr>
          <w:sz w:val="16"/>
          <w:highlight w:val="yellow"/>
        </w:rPr>
        <w:t xml:space="preserve"> a</w:t>
      </w:r>
      <w:r w:rsidRPr="00CB2CB3">
        <w:rPr>
          <w:sz w:val="16"/>
        </w:rPr>
        <w:t xml:space="preserve"> strong Russian stake in partnership with the United States on geopolitically </w:t>
      </w:r>
      <w:r w:rsidRPr="00CB2CB3">
        <w:rPr>
          <w:highlight w:val="yellow"/>
          <w:u w:val="single"/>
        </w:rPr>
        <w:t>balancing China to</w:t>
      </w:r>
      <w:r w:rsidRPr="00CB2CB3">
        <w:rPr>
          <w:sz w:val="16"/>
        </w:rPr>
        <w:t xml:space="preserve"> the immediate threat to Russian security in the event of U.S. abandonment of its security assistance to </w:t>
      </w:r>
      <w:r w:rsidRPr="00CB2CB3">
        <w:rPr>
          <w:u w:val="single"/>
        </w:rPr>
        <w:t xml:space="preserve">Central Asia to </w:t>
      </w:r>
      <w:r w:rsidRPr="00CB2CB3">
        <w:rPr>
          <w:sz w:val="16"/>
        </w:rPr>
        <w:t xml:space="preserve">the prospect of </w:t>
      </w:r>
      <w:r w:rsidRPr="00CB2CB3">
        <w:rPr>
          <w:highlight w:val="yellow"/>
          <w:u w:val="single"/>
        </w:rPr>
        <w:t>Iran</w:t>
      </w:r>
      <w:r w:rsidRPr="00CB2CB3">
        <w:rPr>
          <w:u w:val="single"/>
        </w:rPr>
        <w:t xml:space="preserve"> armed with</w:t>
      </w:r>
      <w:r w:rsidRPr="00CB2CB3">
        <w:rPr>
          <w:sz w:val="16"/>
        </w:rPr>
        <w:t xml:space="preserve"> nuclear weapons and ballistic </w:t>
      </w:r>
      <w:r w:rsidRPr="00CB2CB3">
        <w:rPr>
          <w:u w:val="single"/>
        </w:rPr>
        <w:t>missiles with Moscow well within range</w:t>
      </w:r>
      <w:r w:rsidRPr="00CB2CB3">
        <w:rPr>
          <w:sz w:val="16"/>
        </w:rPr>
        <w:t xml:space="preserve">. Thus, although Russia apparently has a strong interest in making clear to the United States that it is not to be taken for granted and that its interests and sensitivities are not to be brushed aside, </w:t>
      </w:r>
      <w:r w:rsidRPr="00CB2CB3">
        <w:rPr>
          <w:highlight w:val="yellow"/>
          <w:u w:val="single"/>
        </w:rPr>
        <w:t>Russia has no compelling rational interest in undermining or geopolitically balancing the United States' international position.</w:t>
      </w:r>
    </w:p>
    <w:p w14:paraId="07222ABE" w14:textId="77777777" w:rsidR="00774108" w:rsidRPr="00CB2CB3" w:rsidRDefault="00774108" w:rsidP="00774108">
      <w:pPr>
        <w:pStyle w:val="Heading4"/>
        <w:tabs>
          <w:tab w:val="left" w:pos="90"/>
        </w:tabs>
        <w:rPr>
          <w:rFonts w:cs="Times New Roman"/>
        </w:rPr>
      </w:pPr>
      <w:r w:rsidRPr="00CB2CB3">
        <w:rPr>
          <w:rFonts w:cs="Times New Roman"/>
        </w:rPr>
        <w:t>Individual disputes do not spill over.</w:t>
      </w:r>
    </w:p>
    <w:p w14:paraId="44CE6CC7" w14:textId="77777777" w:rsidR="00774108" w:rsidRPr="00CB2CB3" w:rsidRDefault="00774108" w:rsidP="00774108">
      <w:pPr>
        <w:tabs>
          <w:tab w:val="left" w:pos="90"/>
        </w:tabs>
      </w:pPr>
      <w:r w:rsidRPr="00CB2CB3">
        <w:rPr>
          <w:rStyle w:val="Style13ptBold"/>
        </w:rPr>
        <w:t>Federal News Service '07</w:t>
      </w:r>
      <w:r w:rsidRPr="00CB2CB3">
        <w:t xml:space="preserve"> (Tom Casey, Deputy Spokesman, 7/19/2007, State Department Briefing, http://www.globalsecurity.org/military/library/news/2007/07/mil-070719-stateb01.htm)</w:t>
      </w:r>
    </w:p>
    <w:p w14:paraId="3E2FD926" w14:textId="77777777" w:rsidR="00774108" w:rsidRPr="00CB2CB3" w:rsidRDefault="00774108" w:rsidP="00774108">
      <w:pPr>
        <w:tabs>
          <w:tab w:val="left" w:pos="90"/>
        </w:tabs>
        <w:rPr>
          <w:sz w:val="16"/>
        </w:rPr>
      </w:pPr>
      <w:r w:rsidRPr="00CB2CB3">
        <w:rPr>
          <w:u w:val="single"/>
        </w:rPr>
        <w:lastRenderedPageBreak/>
        <w:t>In terms of the broader relationship</w:t>
      </w:r>
      <w:r w:rsidRPr="00CB2CB3">
        <w:rPr>
          <w:sz w:val="16"/>
        </w:rPr>
        <w:t xml:space="preserve">, we talked a little bit about this this morning. Certainly, there </w:t>
      </w:r>
      <w:r w:rsidRPr="00CB2CB3">
        <w:rPr>
          <w:u w:val="single"/>
        </w:rPr>
        <w:t>are issues where the United States and Russia</w:t>
      </w:r>
      <w:r w:rsidRPr="00CB2CB3">
        <w:rPr>
          <w:sz w:val="16"/>
        </w:rPr>
        <w:t xml:space="preserve">, where the UK and Russia, where other countries will </w:t>
      </w:r>
      <w:r w:rsidRPr="00CB2CB3">
        <w:rPr>
          <w:u w:val="single"/>
        </w:rPr>
        <w:t xml:space="preserve">have </w:t>
      </w:r>
      <w:r w:rsidRPr="00CB2CB3">
        <w:rPr>
          <w:sz w:val="16"/>
        </w:rPr>
        <w:t xml:space="preserve">their </w:t>
      </w:r>
      <w:r w:rsidRPr="00CB2CB3">
        <w:rPr>
          <w:u w:val="single"/>
        </w:rPr>
        <w:t>differences</w:t>
      </w:r>
      <w:r w:rsidRPr="00CB2CB3">
        <w:rPr>
          <w:sz w:val="16"/>
        </w:rPr>
        <w:t xml:space="preserve">. And we've talked about them on any number of occasions from here. </w:t>
      </w:r>
      <w:r w:rsidRPr="00CB2CB3">
        <w:rPr>
          <w:u w:val="single"/>
        </w:rPr>
        <w:t>But fundamentally, the relationship between Russia and the United States</w:t>
      </w:r>
      <w:r w:rsidRPr="00CB2CB3">
        <w:rPr>
          <w:sz w:val="16"/>
        </w:rPr>
        <w:t xml:space="preserve">, and I think Russia and the broader West, </w:t>
      </w:r>
      <w:r w:rsidRPr="00CB2CB3">
        <w:rPr>
          <w:u w:val="single"/>
        </w:rPr>
        <w:t xml:space="preserve">is </w:t>
      </w:r>
      <w:r w:rsidRPr="00CB2CB3">
        <w:rPr>
          <w:sz w:val="16"/>
        </w:rPr>
        <w:t xml:space="preserve">certainly very </w:t>
      </w:r>
      <w:r w:rsidRPr="00CB2CB3">
        <w:rPr>
          <w:u w:val="single"/>
        </w:rPr>
        <w:t>different than it was during the time of the Soviet Union</w:t>
      </w:r>
      <w:r w:rsidRPr="00CB2CB3">
        <w:rPr>
          <w:sz w:val="16"/>
        </w:rPr>
        <w:t xml:space="preserve">. And there are many areas where </w:t>
      </w:r>
      <w:r w:rsidRPr="00CB2CB3">
        <w:rPr>
          <w:u w:val="single"/>
        </w:rPr>
        <w:t xml:space="preserve">we do cooperate and where I expect we will continue to cooperate, whether that is in the Security Council </w:t>
      </w:r>
      <w:r w:rsidRPr="00CB2CB3">
        <w:rPr>
          <w:sz w:val="16"/>
        </w:rPr>
        <w:t xml:space="preserve">working to prevent Iran from acquiring a nuclear weapon, whether that's with us </w:t>
      </w:r>
      <w:r w:rsidRPr="00CB2CB3">
        <w:rPr>
          <w:u w:val="single"/>
        </w:rPr>
        <w:t>and</w:t>
      </w:r>
      <w:r w:rsidRPr="00CB2CB3">
        <w:rPr>
          <w:sz w:val="16"/>
        </w:rPr>
        <w:t xml:space="preserve"> the Russians and the other members of the</w:t>
      </w:r>
      <w:r w:rsidRPr="00CB2CB3">
        <w:rPr>
          <w:u w:val="single"/>
        </w:rPr>
        <w:t xml:space="preserve"> six-party talks</w:t>
      </w:r>
      <w:r w:rsidRPr="00CB2CB3">
        <w:rPr>
          <w:sz w:val="16"/>
        </w:rPr>
        <w:t xml:space="preserve"> working to end North Korea's nuclear program, whether that's </w:t>
      </w:r>
      <w:r w:rsidRPr="00CB2CB3">
        <w:rPr>
          <w:u w:val="single"/>
        </w:rPr>
        <w:t>in areas like counterterrorism</w:t>
      </w:r>
      <w:r w:rsidRPr="00CB2CB3">
        <w:rPr>
          <w:sz w:val="16"/>
        </w:rPr>
        <w:t xml:space="preserve"> where we all share or are all under a common threat from extremists in various parts of the world and where we have a common interest in working together. So I think </w:t>
      </w:r>
      <w:r w:rsidRPr="00CB2CB3">
        <w:rPr>
          <w:u w:val="single"/>
        </w:rPr>
        <w:t>while these are important individual disputes and I'm not trying to make light of them, I do think that there is a fundamentally constructive relationship overall between the United States and Russia</w:t>
      </w:r>
      <w:r w:rsidRPr="00CB2CB3">
        <w:rPr>
          <w:sz w:val="16"/>
        </w:rPr>
        <w:t xml:space="preserve"> and more broadly between Russia and Europe.</w:t>
      </w:r>
    </w:p>
    <w:p w14:paraId="557C5B27" w14:textId="77777777" w:rsidR="00774108" w:rsidRPr="00774108" w:rsidRDefault="00774108" w:rsidP="00774108"/>
    <w:p w14:paraId="3A960C8D" w14:textId="5BD6FDD5" w:rsidR="00715286" w:rsidRDefault="005C1CBB" w:rsidP="00715286">
      <w:pPr>
        <w:pStyle w:val="Heading1"/>
      </w:pPr>
      <w:proofErr w:type="spellStart"/>
      <w:r>
        <w:lastRenderedPageBreak/>
        <w:t>Aff</w:t>
      </w:r>
      <w:proofErr w:type="spellEnd"/>
    </w:p>
    <w:p w14:paraId="55E777A5" w14:textId="77777777" w:rsidR="00715286" w:rsidRDefault="00715286" w:rsidP="00715286">
      <w:pPr>
        <w:pStyle w:val="Heading2"/>
      </w:pPr>
      <w:r>
        <w:lastRenderedPageBreak/>
        <w:t>Uniqueness</w:t>
      </w:r>
    </w:p>
    <w:p w14:paraId="2BE5CEB5" w14:textId="586A9672" w:rsidR="00715286" w:rsidRDefault="00715286" w:rsidP="00715286">
      <w:pPr>
        <w:pStyle w:val="Heading3"/>
      </w:pPr>
      <w:r>
        <w:lastRenderedPageBreak/>
        <w:t>Hillary loses – general</w:t>
      </w:r>
    </w:p>
    <w:p w14:paraId="2A37C076" w14:textId="77777777" w:rsidR="00715286" w:rsidRDefault="00715286" w:rsidP="00715286">
      <w:pPr>
        <w:pStyle w:val="Heading4"/>
      </w:pPr>
      <w:r>
        <w:t>Hillary loses – no legacy</w:t>
      </w:r>
    </w:p>
    <w:p w14:paraId="37DF2604" w14:textId="77777777" w:rsidR="00715286" w:rsidRPr="00261842" w:rsidRDefault="00715286" w:rsidP="00715286">
      <w:pPr>
        <w:rPr>
          <w:rStyle w:val="Style13ptBold"/>
        </w:rPr>
      </w:pPr>
      <w:r>
        <w:rPr>
          <w:rStyle w:val="Style13ptBold"/>
        </w:rPr>
        <w:t>Goldberg 5/21</w:t>
      </w:r>
      <w:r>
        <w:t xml:space="preserve"> (Jonah Goldberg, “</w:t>
      </w:r>
      <w:r w:rsidRPr="00943E68">
        <w:t>Hillary’s flaws guarantee that 2016 race will get ugly, ugly, ugly</w:t>
      </w:r>
      <w:r>
        <w:t xml:space="preserve">” 5/21/15, </w:t>
      </w:r>
      <w:r w:rsidRPr="00943E68">
        <w:t>http://nypost.com/2015/05/21/why-2016-will-be-an-ugly-affair/</w:t>
      </w:r>
      <w:r>
        <w:t>)//JHH</w:t>
      </w:r>
    </w:p>
    <w:p w14:paraId="06C2354F" w14:textId="77777777" w:rsidR="00715286" w:rsidRPr="00B675A6" w:rsidRDefault="00715286" w:rsidP="00715286">
      <w:pPr>
        <w:rPr>
          <w:sz w:val="14"/>
        </w:rPr>
      </w:pPr>
      <w:r w:rsidRPr="00B675A6">
        <w:rPr>
          <w:sz w:val="14"/>
        </w:rPr>
        <w:t xml:space="preserve">There are plenty of reasons to believe </w:t>
      </w:r>
      <w:r w:rsidRPr="00B675A6">
        <w:rPr>
          <w:rStyle w:val="StyleUnderline"/>
          <w:highlight w:val="cyan"/>
        </w:rPr>
        <w:t>2016</w:t>
      </w:r>
      <w:r w:rsidRPr="00CD07B4">
        <w:rPr>
          <w:rStyle w:val="StyleUnderline"/>
        </w:rPr>
        <w:t xml:space="preserve"> </w:t>
      </w:r>
      <w:r w:rsidRPr="00B675A6">
        <w:rPr>
          <w:rStyle w:val="StyleUnderline"/>
          <w:highlight w:val="cyan"/>
        </w:rPr>
        <w:t>will be a very ugly election year</w:t>
      </w:r>
      <w:r w:rsidRPr="00B675A6">
        <w:rPr>
          <w:sz w:val="14"/>
        </w:rPr>
        <w:t>. Here’s one more.¶ Bloomberg Politics convened a focus group of Iowa Democrats. Nearly all loved Hillary. “She’s a bad mama-</w:t>
      </w:r>
      <w:proofErr w:type="spellStart"/>
      <w:r w:rsidRPr="00B675A6">
        <w:rPr>
          <w:sz w:val="14"/>
        </w:rPr>
        <w:t>jama</w:t>
      </w:r>
      <w:proofErr w:type="spellEnd"/>
      <w:r w:rsidRPr="00B675A6">
        <w:rPr>
          <w:sz w:val="14"/>
        </w:rPr>
        <w:t>,” said one female participant.¶ Bad mama-</w:t>
      </w:r>
      <w:proofErr w:type="spellStart"/>
      <w:r w:rsidRPr="00B675A6">
        <w:rPr>
          <w:sz w:val="14"/>
        </w:rPr>
        <w:t>jama</w:t>
      </w:r>
      <w:proofErr w:type="spellEnd"/>
      <w:r w:rsidRPr="00B675A6">
        <w:rPr>
          <w:sz w:val="14"/>
        </w:rPr>
        <w:t xml:space="preserve"> is good, by the way. The woman explained that Clinton is “not afraid to step up” or “afraid to say, ‘No. I don’t want to do it that way. I’m going to do it this way.’ ”¶ Another participant insisted that Clinton is a “better woman than I am” — a great standard for selecting a president, to be sure — because of Clinton’s ability to weather various scandals and humiliations.¶ </w:t>
      </w:r>
      <w:r w:rsidRPr="00001EE0">
        <w:rPr>
          <w:rStyle w:val="StyleUnderline"/>
        </w:rPr>
        <w:t xml:space="preserve">The </w:t>
      </w:r>
      <w:r w:rsidRPr="00B675A6">
        <w:rPr>
          <w:rStyle w:val="StyleUnderline"/>
          <w:highlight w:val="cyan"/>
        </w:rPr>
        <w:t>awkward part came when</w:t>
      </w:r>
      <w:r w:rsidRPr="00B675A6">
        <w:rPr>
          <w:sz w:val="14"/>
        </w:rPr>
        <w:t xml:space="preserve"> </w:t>
      </w:r>
      <w:r w:rsidRPr="00B675A6">
        <w:rPr>
          <w:rStyle w:val="StyleUnderline"/>
          <w:highlight w:val="cyan"/>
        </w:rPr>
        <w:t>Bloomberg</w:t>
      </w:r>
      <w:r w:rsidRPr="00B675A6">
        <w:rPr>
          <w:sz w:val="14"/>
        </w:rPr>
        <w:t xml:space="preserve">’s Mark </w:t>
      </w:r>
      <w:proofErr w:type="spellStart"/>
      <w:r w:rsidRPr="00B675A6">
        <w:rPr>
          <w:sz w:val="14"/>
        </w:rPr>
        <w:t>Halperin</w:t>
      </w:r>
      <w:proofErr w:type="spellEnd"/>
      <w:r w:rsidRPr="00B675A6">
        <w:rPr>
          <w:sz w:val="14"/>
        </w:rPr>
        <w:t xml:space="preserve"> </w:t>
      </w:r>
      <w:r w:rsidRPr="00B675A6">
        <w:rPr>
          <w:rStyle w:val="StyleUnderline"/>
          <w:highlight w:val="cyan"/>
        </w:rPr>
        <w:t>asked</w:t>
      </w:r>
      <w:r w:rsidRPr="00943E68">
        <w:rPr>
          <w:rStyle w:val="StyleUnderline"/>
        </w:rPr>
        <w:t xml:space="preserve"> the room</w:t>
      </w:r>
      <w:r w:rsidRPr="00B675A6">
        <w:rPr>
          <w:sz w:val="14"/>
        </w:rPr>
        <w:t>, “</w:t>
      </w:r>
      <w:r w:rsidRPr="00B675A6">
        <w:rPr>
          <w:rStyle w:val="StyleUnderline"/>
          <w:highlight w:val="cyan"/>
        </w:rPr>
        <w:t>What did she accomplish that you consider significant</w:t>
      </w:r>
      <w:r w:rsidRPr="00001EE0">
        <w:rPr>
          <w:rStyle w:val="StyleUnderline"/>
        </w:rPr>
        <w:t xml:space="preserve"> as secretary of state</w:t>
      </w:r>
      <w:r w:rsidRPr="00943E68">
        <w:rPr>
          <w:rStyle w:val="StyleUnderline"/>
        </w:rPr>
        <w:t>?”</w:t>
      </w:r>
      <w:r w:rsidRPr="00B675A6">
        <w:rPr>
          <w:sz w:val="14"/>
        </w:rPr>
        <w:t xml:space="preserve">¶ </w:t>
      </w:r>
      <w:r w:rsidRPr="00943E68">
        <w:rPr>
          <w:rStyle w:val="StyleUnderline"/>
        </w:rPr>
        <w:t>The answers</w:t>
      </w:r>
      <w:r w:rsidRPr="00001EE0">
        <w:rPr>
          <w:rStyle w:val="StyleUnderline"/>
        </w:rPr>
        <w:t xml:space="preserve"> — or rather, the replies, since </w:t>
      </w:r>
      <w:r w:rsidRPr="00B675A6">
        <w:rPr>
          <w:rStyle w:val="Emphasis"/>
          <w:highlight w:val="cyan"/>
        </w:rPr>
        <w:t>no one had an answer</w:t>
      </w:r>
      <w:r w:rsidRPr="00001EE0">
        <w:rPr>
          <w:rStyle w:val="StyleUnderline"/>
        </w:rPr>
        <w:t xml:space="preserve"> — were awkward to say the least.</w:t>
      </w:r>
      <w:r w:rsidRPr="00261842">
        <w:rPr>
          <w:rStyle w:val="StyleUnderline"/>
          <w:sz w:val="12"/>
        </w:rPr>
        <w:t xml:space="preserve">¶ </w:t>
      </w:r>
      <w:r w:rsidRPr="00B675A6">
        <w:rPr>
          <w:sz w:val="14"/>
        </w:rPr>
        <w:t xml:space="preserve">“I really can’t name anything off the top of my head,” one squirming Democrat admitted.¶ “Give me a minute. Give me two minutes. Go to someplace else,” another Iowa Democrat pleaded. A third let the uncomfortable silence play out before confessing, “No.”¶ </w:t>
      </w:r>
      <w:proofErr w:type="gramStart"/>
      <w:r w:rsidRPr="00B675A6">
        <w:rPr>
          <w:sz w:val="14"/>
        </w:rPr>
        <w:t>One</w:t>
      </w:r>
      <w:proofErr w:type="gramEnd"/>
      <w:r w:rsidRPr="00B675A6">
        <w:rPr>
          <w:sz w:val="14"/>
        </w:rPr>
        <w:t xml:space="preserve"> young man offered the most grudging endorsement he could. “She’s been at a high level in numerous offices for about 25 years now. It’s either going to be that or it’s going to be Scott Walker . . . destroying America’s unions. She’s not perfect</w:t>
      </w:r>
      <w:proofErr w:type="gramStart"/>
      <w:r w:rsidRPr="00B675A6">
        <w:rPr>
          <w:sz w:val="14"/>
        </w:rPr>
        <w:t>.¶</w:t>
      </w:r>
      <w:proofErr w:type="gramEnd"/>
      <w:r w:rsidRPr="00B675A6">
        <w:rPr>
          <w:sz w:val="14"/>
        </w:rPr>
        <w:t xml:space="preserve"> But she’s been in the eye for a long time — in the public’s eye — and you’re going to have some stuff on her. But, you know, she has great policies, and she knows how to get stuff done.”¶ So, the best case for her is that she weathered a lot of scandals and, to borrow Robert Hoover’s defense of the Delta Tau Chi fraternity in “Animal House,” Hillary Clinton has “a long tradition of existence.”¶ </w:t>
      </w:r>
      <w:r w:rsidRPr="00B675A6">
        <w:rPr>
          <w:rStyle w:val="StyleUnderline"/>
          <w:highlight w:val="cyan"/>
        </w:rPr>
        <w:t>Supporters</w:t>
      </w:r>
      <w:r w:rsidRPr="00A26029">
        <w:rPr>
          <w:rStyle w:val="StyleUnderline"/>
        </w:rPr>
        <w:t xml:space="preserve"> also said she knows how to get stuff done but </w:t>
      </w:r>
      <w:r w:rsidRPr="00B675A6">
        <w:rPr>
          <w:rStyle w:val="StyleUnderline"/>
          <w:highlight w:val="cyan"/>
        </w:rPr>
        <w:t>can’t name anything she’s actually</w:t>
      </w:r>
      <w:r w:rsidRPr="00A26029">
        <w:rPr>
          <w:rStyle w:val="StyleUnderline"/>
        </w:rPr>
        <w:t xml:space="preserve">, you know, </w:t>
      </w:r>
      <w:r w:rsidRPr="00B675A6">
        <w:rPr>
          <w:rStyle w:val="StyleUnderline"/>
          <w:highlight w:val="cyan"/>
        </w:rPr>
        <w:t>done</w:t>
      </w:r>
      <w:r w:rsidRPr="00B675A6">
        <w:rPr>
          <w:sz w:val="14"/>
        </w:rPr>
        <w:t xml:space="preserve">. This is like praising a coach for knowing how to win football games but not being able to cite any actual wins.¶ In fairness to them, </w:t>
      </w:r>
      <w:r w:rsidRPr="00B675A6">
        <w:rPr>
          <w:rStyle w:val="StyleUnderline"/>
          <w:highlight w:val="cyan"/>
        </w:rPr>
        <w:t>Clinton can’t name anything significant she did</w:t>
      </w:r>
      <w:r w:rsidRPr="004F6FD8">
        <w:rPr>
          <w:rStyle w:val="StyleUnderline"/>
        </w:rPr>
        <w:t xml:space="preserve"> as secretary of state </w:t>
      </w:r>
      <w:r w:rsidRPr="00B675A6">
        <w:rPr>
          <w:rStyle w:val="StyleUnderline"/>
          <w:highlight w:val="cyan"/>
        </w:rPr>
        <w:t>either</w:t>
      </w:r>
      <w:r w:rsidRPr="004F6FD8">
        <w:rPr>
          <w:rStyle w:val="StyleUnderline"/>
        </w:rPr>
        <w:t xml:space="preserve"> — </w:t>
      </w:r>
      <w:r w:rsidRPr="00B675A6">
        <w:rPr>
          <w:rStyle w:val="StyleUnderline"/>
          <w:highlight w:val="cyan"/>
        </w:rPr>
        <w:t xml:space="preserve">because </w:t>
      </w:r>
      <w:r w:rsidRPr="00B675A6">
        <w:rPr>
          <w:rStyle w:val="Emphasis"/>
          <w:highlight w:val="cyan"/>
        </w:rPr>
        <w:t>she didn’t do anything</w:t>
      </w:r>
      <w:r w:rsidRPr="004F6FD8">
        <w:rPr>
          <w:rStyle w:val="Emphasis"/>
        </w:rPr>
        <w:t xml:space="preserve"> very significant</w:t>
      </w:r>
      <w:r w:rsidRPr="00B675A6">
        <w:rPr>
          <w:sz w:val="14"/>
        </w:rPr>
        <w:t>.¶ The consensus inside the Beltway is that this isn’t a big problem for Clinton. I’m not so sure.¶ The Beltway view does have merit. Most voters are party-line voters. The young man who hates Scott Walker will vote for whichever candidate isn’t Scott Walker.¶ (Likewise, Republicans will likely vote for whichever candidate isn’t Hillary Clinton.) John Kerry had no significant accomplishments to his credit after decades in the Senate — and yet, in 2004, he got more votes than any Democratic presidential candidate ever had up until then.¶ Still, Clinton has a problem. While partisan Democrats will surely vote for her, their difficulty — and her difficulty — in citing any meaningful accomplishments may not play well with independents and swing voters.¶ Personally, I think swing voters are a mixed bag. We don’t have a formal parliamentary system in this country, but in reality we vote for parties, not personalities.¶ Do you want these 5,000 appointees running the government or those 5,000 appointees? If you’re a liberal Democrat, you want liberal policies implemented by liberal officials</w:t>
      </w:r>
      <w:proofErr w:type="gramStart"/>
      <w:r w:rsidRPr="00B675A6">
        <w:rPr>
          <w:sz w:val="14"/>
        </w:rPr>
        <w:t>.¶</w:t>
      </w:r>
      <w:proofErr w:type="gramEnd"/>
      <w:r w:rsidRPr="00B675A6">
        <w:rPr>
          <w:sz w:val="14"/>
        </w:rPr>
        <w:t xml:space="preserve"> If you’re a conservative Republican, you want conservative policies implemented by conservative officials.¶ Swing voters put more emphasis on particular personalities. They also put a premium on their own self-conception as independent thinkers. Thus, they give a lot of weight to things like accomplishments, if for no other reason than to justify their “swing </w:t>
      </w:r>
      <w:proofErr w:type="spellStart"/>
      <w:r w:rsidRPr="00B675A6">
        <w:rPr>
          <w:sz w:val="14"/>
        </w:rPr>
        <w:t>voterness</w:t>
      </w:r>
      <w:proofErr w:type="spellEnd"/>
      <w:r w:rsidRPr="00B675A6">
        <w:rPr>
          <w:sz w:val="14"/>
        </w:rPr>
        <w:t xml:space="preserve">.”¶ </w:t>
      </w:r>
      <w:proofErr w:type="gramStart"/>
      <w:r w:rsidRPr="00B675A6">
        <w:rPr>
          <w:sz w:val="14"/>
        </w:rPr>
        <w:t>And</w:t>
      </w:r>
      <w:proofErr w:type="gramEnd"/>
      <w:r w:rsidRPr="00B675A6">
        <w:rPr>
          <w:sz w:val="14"/>
        </w:rPr>
        <w:t xml:space="preserve"> </w:t>
      </w:r>
      <w:r w:rsidRPr="004F6FD8">
        <w:rPr>
          <w:rStyle w:val="StyleUnderline"/>
        </w:rPr>
        <w:t xml:space="preserve">that’s why the </w:t>
      </w:r>
      <w:r w:rsidRPr="00B675A6">
        <w:rPr>
          <w:rStyle w:val="StyleUnderline"/>
          <w:highlight w:val="cyan"/>
        </w:rPr>
        <w:t>2016</w:t>
      </w:r>
      <w:r w:rsidRPr="004F6FD8">
        <w:rPr>
          <w:rStyle w:val="StyleUnderline"/>
        </w:rPr>
        <w:t xml:space="preserve"> election </w:t>
      </w:r>
      <w:r w:rsidRPr="00B675A6">
        <w:rPr>
          <w:rStyle w:val="StyleUnderline"/>
          <w:highlight w:val="cyan"/>
        </w:rPr>
        <w:t>will be an ugly affair</w:t>
      </w:r>
      <w:r w:rsidRPr="00B675A6">
        <w:rPr>
          <w:sz w:val="14"/>
        </w:rPr>
        <w:t xml:space="preserve">. </w:t>
      </w:r>
      <w:r w:rsidRPr="004F6FD8">
        <w:rPr>
          <w:rStyle w:val="StyleUnderline"/>
        </w:rPr>
        <w:t xml:space="preserve">Going by her own fan base in Iowa, </w:t>
      </w:r>
      <w:r w:rsidRPr="00B675A6">
        <w:rPr>
          <w:rStyle w:val="StyleUnderline"/>
          <w:highlight w:val="cyan"/>
        </w:rPr>
        <w:t>Clinton is not a fresh face</w:t>
      </w:r>
      <w:r w:rsidRPr="004F6FD8">
        <w:rPr>
          <w:rStyle w:val="StyleUnderline"/>
        </w:rPr>
        <w:t xml:space="preserve">. </w:t>
      </w:r>
      <w:r w:rsidRPr="00B675A6">
        <w:rPr>
          <w:rStyle w:val="Emphasis"/>
          <w:highlight w:val="cyan"/>
        </w:rPr>
        <w:t>She has</w:t>
      </w:r>
      <w:r w:rsidRPr="004F6FD8">
        <w:rPr>
          <w:rStyle w:val="Emphasis"/>
        </w:rPr>
        <w:t xml:space="preserve"> more </w:t>
      </w:r>
      <w:r w:rsidRPr="00B675A6">
        <w:rPr>
          <w:rStyle w:val="Emphasis"/>
          <w:highlight w:val="cyan"/>
        </w:rPr>
        <w:t>baggage</w:t>
      </w:r>
      <w:r w:rsidRPr="004F6FD8">
        <w:rPr>
          <w:rStyle w:val="Emphasis"/>
        </w:rPr>
        <w:t xml:space="preserve"> than the luggage-claim level at O’Hare Airport.</w:t>
      </w:r>
      <w:r w:rsidRPr="00261842">
        <w:rPr>
          <w:rStyle w:val="Emphasis"/>
          <w:b w:val="0"/>
          <w:sz w:val="12"/>
        </w:rPr>
        <w:t>¶</w:t>
      </w:r>
      <w:r w:rsidRPr="00261842">
        <w:rPr>
          <w:rStyle w:val="Emphasis"/>
          <w:sz w:val="12"/>
        </w:rPr>
        <w:t xml:space="preserve"> </w:t>
      </w:r>
      <w:r w:rsidRPr="00B675A6">
        <w:rPr>
          <w:rStyle w:val="StyleUnderline"/>
          <w:highlight w:val="cyan"/>
        </w:rPr>
        <w:t>Her record amounts to surviving scandals</w:t>
      </w:r>
      <w:r w:rsidRPr="00261842">
        <w:rPr>
          <w:rStyle w:val="StyleUnderline"/>
        </w:rPr>
        <w:t>, many of her own making</w:t>
      </w:r>
      <w:r w:rsidRPr="00B675A6">
        <w:rPr>
          <w:sz w:val="14"/>
        </w:rPr>
        <w:t>. Her most compelling selling point is that she’s a woman. And her strategists have decided she needs to energize the “Obama coalition” of low-information voters.</w:t>
      </w:r>
    </w:p>
    <w:p w14:paraId="6383C09C" w14:textId="77777777" w:rsidR="00715286" w:rsidRDefault="00715286" w:rsidP="00715286">
      <w:pPr>
        <w:pStyle w:val="Heading4"/>
      </w:pPr>
      <w:r>
        <w:t>Hillary is going to lose</w:t>
      </w:r>
    </w:p>
    <w:p w14:paraId="50810141" w14:textId="77777777" w:rsidR="00715286" w:rsidRPr="00DA13D0" w:rsidRDefault="00715286" w:rsidP="00715286">
      <w:pPr>
        <w:rPr>
          <w:rFonts w:ascii="Times" w:eastAsia="Times New Roman" w:hAnsi="Times"/>
          <w:sz w:val="10"/>
          <w:szCs w:val="20"/>
        </w:rPr>
      </w:pPr>
      <w:r w:rsidRPr="00DA13D0">
        <w:rPr>
          <w:rStyle w:val="Style13ptBold"/>
        </w:rPr>
        <w:t>Goodman 6/25/15</w:t>
      </w:r>
      <w:r>
        <w:t xml:space="preserve"> </w:t>
      </w:r>
      <w:r w:rsidRPr="008553E1">
        <w:rPr>
          <w:sz w:val="6"/>
        </w:rPr>
        <w:t>(</w:t>
      </w:r>
      <w:r w:rsidRPr="008553E1">
        <w:rPr>
          <w:rFonts w:ascii="Georgia" w:eastAsia="Times New Roman" w:hAnsi="Georgia"/>
          <w:color w:val="000000"/>
          <w:sz w:val="8"/>
          <w:shd w:val="clear" w:color="auto" w:fill="FFFFFF"/>
        </w:rPr>
        <w:t>H. A. Goodman is an author and journalist who studied International Relations at USC and worked for a brief stint at the U.S. Department of State's Foreign Service Institute.)</w:t>
      </w:r>
      <w:r w:rsidRPr="00DA13D0">
        <w:rPr>
          <w:sz w:val="12"/>
        </w:rPr>
        <w:t>http://www.huffingtonpost.com/h-a-goodman/its-official-bernie-sande_b_7660226.html</w:t>
      </w:r>
    </w:p>
    <w:p w14:paraId="0019F9A0" w14:textId="77777777" w:rsidR="00715286" w:rsidRPr="00B675A6" w:rsidRDefault="00715286" w:rsidP="00715286">
      <w:pPr>
        <w:rPr>
          <w:sz w:val="14"/>
        </w:rPr>
      </w:pPr>
      <w:r w:rsidRPr="00B675A6">
        <w:rPr>
          <w:sz w:val="14"/>
        </w:rPr>
        <w:t xml:space="preserve">According to PBS, Bernie </w:t>
      </w:r>
      <w:r w:rsidRPr="00DA13D0">
        <w:rPr>
          <w:rStyle w:val="StyleUnderline"/>
        </w:rPr>
        <w:t>Sanders is "gaining against Clinton in early polls." Salon's Bill Curry believes "Hillary Clinton is going lose," primarily because millions of voters longing for a truly progressive candidate will nominate Sanders.</w:t>
      </w:r>
      <w:r w:rsidRPr="00B675A6">
        <w:rPr>
          <w:sz w:val="14"/>
        </w:rPr>
        <w:t xml:space="preserve"> </w:t>
      </w:r>
      <w:r w:rsidRPr="00DA13D0">
        <w:rPr>
          <w:rStyle w:val="StyleUnderline"/>
        </w:rPr>
        <w:t xml:space="preserve">POLITICO explained recently that Early-state polls hint at a Bernie Sanders surge, a headline that was unthinkable only several months earlier. Yahoo's Meredith Shiner calls Sanders a "progressive social media star and pragmatic legislator" and states that "Sanders also has a much more substantial legislative history" than any GOP challenger. </w:t>
      </w:r>
      <w:r w:rsidRPr="00B675A6">
        <w:rPr>
          <w:sz w:val="14"/>
        </w:rPr>
        <w:t xml:space="preserve">In Iowa, 1,100 people packed a gym to hear Bernie Sanders speak in May. In contrast, Team Hillary had an intimate business roundtable discussion with five "ordinary" Iowans. The only problem was that according to The Washington Post, "All five were selected to attend her events." In fact, Clinton's "staged roundtables" were attended by a total of 13 Iowans, picked by either the campaign or the host. Therefore, a paradigm shift has taken place. Many Iowans drove 50 miles to hear Sanders speak in Des Moines, primarily because Bernie Sanders has surpassed Clinton as the ideal choice for Democratic nominee. Regarding electability, </w:t>
      </w:r>
      <w:r w:rsidRPr="00DA13D0">
        <w:rPr>
          <w:rStyle w:val="StyleUnderline"/>
        </w:rPr>
        <w:t xml:space="preserve">Sanders has also surpassed Clinton as the realistic choice for Democratic nominee in the minds of many voters, because as one Salon piece illustrates, Hillary "just doesn't get it." When it comes to everything from immigration to climate change and economic issues (most Americans side with Democrats, according to Pew research and other data) some writers believe that Democrats "can nominate a ham sandwich and win the presidency." Although once </w:t>
      </w:r>
      <w:r w:rsidRPr="00DA13D0">
        <w:rPr>
          <w:rStyle w:val="StyleUnderline"/>
        </w:rPr>
        <w:lastRenderedPageBreak/>
        <w:t xml:space="preserve">thought of as </w:t>
      </w:r>
      <w:proofErr w:type="gramStart"/>
      <w:r w:rsidRPr="00DA13D0">
        <w:rPr>
          <w:rStyle w:val="StyleUnderline"/>
        </w:rPr>
        <w:t>an impossibility</w:t>
      </w:r>
      <w:proofErr w:type="gramEnd"/>
      <w:r w:rsidRPr="00DA13D0">
        <w:rPr>
          <w:rStyle w:val="StyleUnderline"/>
        </w:rPr>
        <w:t>, a closer look at the electoral map shows why Bernie Sanders could realistically defeat any GOP challenger. If voters around the country still care about middle class economics, the federal budget, trade and other hot button issues in 2016, Sanders has a legitimate chance to win.</w:t>
      </w:r>
      <w:r w:rsidRPr="00B675A6">
        <w:rPr>
          <w:sz w:val="14"/>
        </w:rPr>
        <w:t xml:space="preserve"> Also, </w:t>
      </w:r>
      <w:r w:rsidRPr="00DA13D0">
        <w:rPr>
          <w:rStyle w:val="StyleUnderline"/>
        </w:rPr>
        <w:t>since Sanders isn't tied to Obama fatigue like Hillary Clinton, it's quite possible the Vermont Senator re-energizes an America that just recently decided the Confederate flag doesn't represent its value system.</w:t>
      </w:r>
      <w:r w:rsidRPr="00B675A6">
        <w:rPr>
          <w:sz w:val="14"/>
        </w:rPr>
        <w:t xml:space="preserve"> According to a POLITICO piece titled The 2016 Results We Can Already Predict, "Assuming the lean, likely, and safe Democratic states remain loyal to the party, the nominee need only win 23 of the 85 toss-up electoral votes." Therefore, there's no need to jettison cherished values for the sake of pragmatism; those days are over. </w:t>
      </w:r>
      <w:r w:rsidRPr="00DA13D0">
        <w:rPr>
          <w:rStyle w:val="StyleUnderline"/>
        </w:rPr>
        <w:t xml:space="preserve">Senator Bernie Sanders, known in Washington and throughout the nation as an advocate for middle class Americans, veterans, the environment, and other cherished causes can win crucial electoral votes just as easily as Hillary Clinton. Finally, we're all asking a question that we've been too frightened to ask, for fear of seeming </w:t>
      </w:r>
      <w:proofErr w:type="spellStart"/>
      <w:r w:rsidRPr="00DA13D0">
        <w:rPr>
          <w:rStyle w:val="StyleUnderline"/>
        </w:rPr>
        <w:t>unrealistic:"Why</w:t>
      </w:r>
      <w:proofErr w:type="spellEnd"/>
      <w:r w:rsidRPr="00DA13D0">
        <w:rPr>
          <w:rStyle w:val="StyleUnderline"/>
        </w:rPr>
        <w:t xml:space="preserve"> Not Bernie?"</w:t>
      </w:r>
      <w:r w:rsidRPr="00B675A6">
        <w:rPr>
          <w:sz w:val="14"/>
        </w:rPr>
        <w:t xml:space="preserve"> Not long ago, many Democrats emphasized realism over progressive values. Sure, Hillary voted for Iraq and has close ties to Wall Street, but she'll raise $2.5 billion, </w:t>
      </w:r>
      <w:r w:rsidRPr="008C7634">
        <w:rPr>
          <w:rStyle w:val="StyleUnderline"/>
        </w:rPr>
        <w:t xml:space="preserve">so doesn't this represent our best chance to beat the GOP? This mindset, however, ignored the fact that the Associated Press, Vice News, and others are suing the State Department for access to tens of thousands of Clinton's emails. </w:t>
      </w:r>
      <w:r w:rsidRPr="00B675A6">
        <w:rPr>
          <w:sz w:val="14"/>
        </w:rPr>
        <w:t xml:space="preserve">A Bloomberg piece titled Hillary Clinton Monthly E-Mail Releases Must Begin in June Court Rules highlights the reality of eventual email disclosures: The U.S. must begin to make public 30,000 e-mails belonging to former Secretary of State Hillary Clinton on a monthly basis beginning June 30, a federal judge ruled Wednesday amid competing proposals over their disclosure... The State Department proposed releasing as many documents as possible at 60-day intervals, ending by Jan. 15. Attorneys for Vice News reporter Jason Leopold, who sued to gain access to the e-mails, proposed releases every two weeks. Leopold's case is one of several seeking access to all or part of Clinton's State Department e-mail through the federal Freedom of Information Act. Not long ago, winning meant voting for Hillary, even though someone like Bernie Sanders represented a candidate who spoke to the value system of citizens throughout the country. In reality, though, even billions of dollars in campaign funding won't help if a controversial email is uncovered before Election Day, or debated endlessly like other Clinton scandals. As </w:t>
      </w:r>
      <w:r w:rsidRPr="008C7634">
        <w:rPr>
          <w:rStyle w:val="StyleUnderline"/>
        </w:rPr>
        <w:t>for why Bernie Sanders is finally being given the attention he deserves, the Vermont Senator is intimately involved with issues that affect the lives of everyday Americans. While Clinton supporters reference their candidate's experience,</w:t>
      </w:r>
      <w:r w:rsidRPr="00B675A6">
        <w:rPr>
          <w:sz w:val="14"/>
        </w:rPr>
        <w:t xml:space="preserve"> many people aren't aware of the various Congressional Committees that Sanders is involved with on a daily basis: Environment and Public Works The United States Senate Committee on Environment and Public Works is responsible for dealing with matters related to the environment and infrastructure. Energy and Natural Resources The United States Senate Committee on Energy and Natural Resources has jurisdiction over matters related to energy and nuclear waste policy, territorial policy, native Hawaiian matters, and public lands. Health, Education, Labor, and Pensions The United States Senate Committee on Health, Education, Labor, and Pensions (HELP) generally considers matters relating to these issues. Budget The United States Senate Committee on Budget... is responsible for drafting Congress's annual budget plan and monitoring action on the budget for the Federal Government. The committee has jurisdiction over the Congressional Budget Office. Veterans' Affairs The United States Senate Committee on Veterans' Affairs considers matters relating to the compensation of veterans, life insurance issued on account of service in the Armed Forces, national cemeteries, pensions of all wars, readjustment of servicemen to civil life, and veterans' hospitals and medical care. Joint Economic Committee This joint committee of the United States Senate and the United States House of Representatives focuses on promoting maximum employment, production, and purchasing power. </w:t>
      </w:r>
      <w:r w:rsidRPr="008C7634">
        <w:rPr>
          <w:rStyle w:val="StyleUnderline"/>
        </w:rPr>
        <w:t>While Hillary voted for Iraq, Sanders knows how the repercussions of this decision continue to affect veterans and their families. As for jobs, the federal budget, healthcare, energy, and the environment, Sanders has far more experience than Clinton, Bush, or any other candidate in 2016. Finally, perhaps the biggest reason Sanders is surging is because he's a genuine person with real beliefs, while others become chameleons when votes and public image are at stake.</w:t>
      </w:r>
      <w:r w:rsidRPr="00B675A6">
        <w:rPr>
          <w:sz w:val="14"/>
        </w:rPr>
        <w:t xml:space="preserve"> It's important to note that Hillary Clinton just recently "evolved" on gay marriage and in 2004, Clinton's speech (forward to 0:22 on the Slate video or read the transcript of her passionate defense of marriage between only a man and woman) highlighted her views on the "sacred bond" of marriage: Senator Hillary Clinton (D-NY): "I believe marriage is...a sacred bond between a man and a woman....a fundamental bedrock principle that it exists between a man and woman, going back into the midst of history, as one of the founding, foundational institutions of history and humanity and civilization. And that it's primary principle role during those </w:t>
      </w:r>
      <w:proofErr w:type="spellStart"/>
      <w:r w:rsidRPr="00B675A6">
        <w:rPr>
          <w:sz w:val="14"/>
        </w:rPr>
        <w:t>milennia</w:t>
      </w:r>
      <w:proofErr w:type="spellEnd"/>
      <w:r w:rsidRPr="00B675A6">
        <w:rPr>
          <w:sz w:val="14"/>
        </w:rPr>
        <w:t xml:space="preserve"> has been the raising and socializing of children for the society into which they are to become adults." </w:t>
      </w:r>
      <w:r w:rsidRPr="008C7634">
        <w:rPr>
          <w:rStyle w:val="StyleUnderline"/>
        </w:rPr>
        <w:t>According to The Atlantic, Clinton's stance remained unchanged for years, and "she also opposed gay marriage as recently as 2013, long after a majority of Americans already held a more gay-friendly position."</w:t>
      </w:r>
      <w:r w:rsidRPr="00B675A6">
        <w:rPr>
          <w:sz w:val="14"/>
        </w:rPr>
        <w:t xml:space="preserve"> In terms of identity, Hillary Clinton might be a liberal according to fivethirtyeight.com, yet their analysis gives her a free pass on war, gay marriage, and other issues liberals had championed before they were popular. Adhering to polls is fine, but the words "poll driven," not "progressive," come to mind for someone with this type of persona. </w:t>
      </w:r>
      <w:r w:rsidRPr="00B915CB">
        <w:rPr>
          <w:rStyle w:val="StyleUnderline"/>
        </w:rPr>
        <w:t xml:space="preserve">If one's views on war and foreign policy are enough for The New York Times to publish an article titled Are neocons getting ready to ally with Hillary Clinton?, then Bernie Sanders becomes an even better candidate for people opposed to never-ending American counterinsurgency wars. </w:t>
      </w:r>
      <w:r w:rsidRPr="00B675A6">
        <w:rPr>
          <w:sz w:val="14"/>
        </w:rPr>
        <w:t xml:space="preserve">Clinton might say she was duped by faulty intelligence, </w:t>
      </w:r>
      <w:r w:rsidRPr="00B915CB">
        <w:rPr>
          <w:rStyle w:val="StyleUnderline"/>
        </w:rPr>
        <w:t xml:space="preserve">but Bernie Sanders had enough intelligence and wisdom to vote against the Iraq war back in 2003. In contrast to Clinton, Sanders has supported the issue of gay marriage since 2000, vehemently opposed the Iraq War, opposes TPP, wants student loan debt reforms, </w:t>
      </w:r>
      <w:r w:rsidRPr="00B915CB">
        <w:rPr>
          <w:rStyle w:val="StyleUnderline"/>
        </w:rPr>
        <w:lastRenderedPageBreak/>
        <w:t>fights for veterans, and isn't afraid to blast "too big to fail" Wall Street firms</w:t>
      </w:r>
      <w:r w:rsidRPr="00B675A6">
        <w:rPr>
          <w:sz w:val="14"/>
        </w:rPr>
        <w:t xml:space="preserve">. As for him being an "avowed Socialist," George Bush's $700 billion bailout of banks was textbook socialism, so Sanders will be able to shrug off the label after one or two televised debates. Bernie Sanders represents a new era in American politics; one where values trump Citizens United cash or cold pragmatism. America needs a human being like Sanders, now more than ever before. </w:t>
      </w:r>
    </w:p>
    <w:p w14:paraId="7F8A2EE3" w14:textId="77777777" w:rsidR="00715286" w:rsidRDefault="00715286" w:rsidP="00715286">
      <w:pPr>
        <w:pStyle w:val="Heading4"/>
      </w:pPr>
      <w:r>
        <w:t>Hillary Clinton not trustworthy</w:t>
      </w:r>
    </w:p>
    <w:p w14:paraId="7335AA68" w14:textId="77777777" w:rsidR="00715286" w:rsidRDefault="00715286" w:rsidP="00715286">
      <w:pPr>
        <w:rPr>
          <w:rStyle w:val="Style13ptBold"/>
        </w:rPr>
      </w:pPr>
      <w:r>
        <w:rPr>
          <w:rStyle w:val="Style13ptBold"/>
        </w:rPr>
        <w:t xml:space="preserve">Sexton 6/18/15 </w:t>
      </w:r>
    </w:p>
    <w:p w14:paraId="6CD74D7E" w14:textId="77777777" w:rsidR="00715286" w:rsidRPr="007D03FD" w:rsidRDefault="00715286" w:rsidP="00715286">
      <w:pPr>
        <w:rPr>
          <w:rStyle w:val="Style13ptBold"/>
          <w:b w:val="0"/>
          <w:sz w:val="10"/>
        </w:rPr>
      </w:pPr>
      <w:r w:rsidRPr="007D03FD">
        <w:rPr>
          <w:rStyle w:val="Style13ptBold"/>
          <w:b w:val="0"/>
          <w:sz w:val="10"/>
        </w:rPr>
        <w:t>MD</w:t>
      </w:r>
    </w:p>
    <w:p w14:paraId="1AC4C267" w14:textId="77777777" w:rsidR="00715286" w:rsidRPr="00B675A6" w:rsidRDefault="00715286" w:rsidP="00715286">
      <w:pPr>
        <w:rPr>
          <w:sz w:val="8"/>
        </w:rPr>
      </w:pPr>
      <w:r w:rsidRPr="00B675A6">
        <w:rPr>
          <w:sz w:val="8"/>
        </w:rPr>
        <w:t xml:space="preserve">As poll watchers are aware, </w:t>
      </w:r>
      <w:r w:rsidRPr="00290E5C">
        <w:rPr>
          <w:rStyle w:val="StyleUnderline"/>
        </w:rPr>
        <w:t>Hillary Clinton is doing poorly in polls which rate her honesty</w:t>
      </w:r>
      <w:r w:rsidRPr="00B675A6">
        <w:rPr>
          <w:sz w:val="8"/>
        </w:rPr>
        <w:t xml:space="preserve">. A piece published Wednesday by Time magazine suggests her campaign thinks she can overcome that deficit by being the candidate who cares. Quinnipiac polling in three states (Florida, Ohio, and Pennsylvania) found Hillary was underwater on the question of honesty. </w:t>
      </w:r>
      <w:r w:rsidRPr="00290E5C">
        <w:rPr>
          <w:rStyle w:val="StyleUnderline"/>
        </w:rPr>
        <w:t>In Florida, she was judged not trustworthy by 51-43. In Ohio, it was 53-40. And in Pennsylvania, she did worst of all at 54-40</w:t>
      </w:r>
      <w:r w:rsidRPr="00B675A6">
        <w:rPr>
          <w:sz w:val="8"/>
        </w:rPr>
        <w:t xml:space="preserve">. That follows the trend identified in earlier national polls since the email-server scandal broke. But Time magazine suggests Hillary’s campaign is more concerned about another set of poll numbers, the ones that involve respondents sense of whether or not the candidate cares about people like them: But Democrats and Clinton supporters believe that empathy will matter a lot more in the long run, arguing that her low scores on honesty are a reflection of her new status as a partisan political figure. “People are looking first and foremost for someone who will look out for them, fight for them, and get things done for them,” said Geoff </w:t>
      </w:r>
      <w:proofErr w:type="spellStart"/>
      <w:r w:rsidRPr="00B675A6">
        <w:rPr>
          <w:sz w:val="8"/>
        </w:rPr>
        <w:t>Garin</w:t>
      </w:r>
      <w:proofErr w:type="spellEnd"/>
      <w:r w:rsidRPr="00B675A6">
        <w:rPr>
          <w:sz w:val="8"/>
        </w:rPr>
        <w:t xml:space="preserve">, a Democratic pollster who worked on Clinton’s 2008 campaign… The Clinton campaign is building its strategy around that logic. Hillary’s camp is right about the importance of the empathy question. I’ve argued before that winning candidate in every presidential election, going back to George H.W. Bush, has always laid claim to having superior empathy. Low-information voters who don’t have enough background knowledge to parse and collate every issue raised in a campaign can always fall back on the empathy question. It’s simple: Would this person help me if they could? If so, that sense of caring can trump questions of qualifications and competence. Compassion may be the superpower most coveted by candidates, but dishonesty works like kryptonite to undermine all of the </w:t>
      </w:r>
      <w:proofErr w:type="spellStart"/>
      <w:r w:rsidRPr="00B675A6">
        <w:rPr>
          <w:sz w:val="8"/>
        </w:rPr>
        <w:t>candidates’s</w:t>
      </w:r>
      <w:proofErr w:type="spellEnd"/>
      <w:r w:rsidRPr="00B675A6">
        <w:rPr>
          <w:sz w:val="8"/>
        </w:rPr>
        <w:t xml:space="preserve"> strengths. Put another way, Hillary has become the Brian Williams candidate for 2016. Everyone knows her face, but fewer and fewer believe anything that comes out of her mouth. And therein lies the conundrum. A majority of voters seem to have already made up their mind that she can’t really be trusted. It’s why the Clinton Cash narrative, and stories like this one, resonates so strongly. They go right to the core question: Does she really care or is she going through the motions out of self-interest? Hillary’s GOP opponents are already pushing voters to conclude it’s the latter rather than the former. And it seems both sides agree the outcome of the 2016 election will turn on </w:t>
      </w:r>
      <w:proofErr w:type="spellStart"/>
      <w:r w:rsidRPr="00B675A6">
        <w:rPr>
          <w:sz w:val="8"/>
        </w:rPr>
        <w:t>voters’s</w:t>
      </w:r>
      <w:proofErr w:type="spellEnd"/>
      <w:r w:rsidRPr="00B675A6">
        <w:rPr>
          <w:sz w:val="8"/>
        </w:rPr>
        <w:t xml:space="preserve"> answers to that central question.</w:t>
      </w:r>
    </w:p>
    <w:p w14:paraId="0962A4FD" w14:textId="77777777" w:rsidR="00715286" w:rsidRDefault="00715286" w:rsidP="00715286">
      <w:pPr>
        <w:pStyle w:val="Heading3"/>
      </w:pPr>
      <w:r>
        <w:lastRenderedPageBreak/>
        <w:t>Hillary loses- key states</w:t>
      </w:r>
    </w:p>
    <w:p w14:paraId="1B64D1B6" w14:textId="77777777" w:rsidR="005C1CBB" w:rsidRDefault="005C1CBB" w:rsidP="005C1CBB">
      <w:pPr>
        <w:pStyle w:val="Heading4"/>
      </w:pPr>
      <w:r>
        <w:t>Clinton losing in key election states-</w:t>
      </w:r>
    </w:p>
    <w:p w14:paraId="05CDE15A" w14:textId="77777777" w:rsidR="005C1CBB" w:rsidRPr="004D55EF" w:rsidRDefault="005C1CBB" w:rsidP="005C1CBB">
      <w:proofErr w:type="spellStart"/>
      <w:r w:rsidRPr="004D55EF">
        <w:rPr>
          <w:rStyle w:val="Style13ptBold"/>
        </w:rPr>
        <w:t>Martosko</w:t>
      </w:r>
      <w:proofErr w:type="spellEnd"/>
      <w:r w:rsidRPr="004D55EF">
        <w:rPr>
          <w:rStyle w:val="Style13ptBold"/>
        </w:rPr>
        <w:t>, 6/12</w:t>
      </w:r>
      <w:r>
        <w:t>.  David, Daily Mail, 2015.  “Shock poll shows Hillary is running BEHIND Republicans in battleground states as she prepares do-over for sputtering campaign with New York City speech.”</w:t>
      </w:r>
      <w:r>
        <w:br/>
      </w:r>
      <w:r w:rsidRPr="004D55EF">
        <w:t>http://www.dailymail.co.uk/news/article-3121594/Shock-poll-shows-Hillary-running-Republicans-battleground-states-prepares-sputtering-campaign-New-York-City-speech.html</w:t>
      </w:r>
    </w:p>
    <w:p w14:paraId="464AEFF1" w14:textId="77777777" w:rsidR="005C1CBB" w:rsidRDefault="005C1CBB" w:rsidP="005C1CBB">
      <w:pPr>
        <w:rPr>
          <w:rStyle w:val="StyleUnderline"/>
        </w:rPr>
      </w:pPr>
      <w:r w:rsidRPr="00B675A6">
        <w:rPr>
          <w:sz w:val="8"/>
        </w:rPr>
        <w:t xml:space="preserve">As Hillary Clinton gears up to reboot her historic but underwhelming presidential campaign with a dramatic New York City speech on Saturday, poll numbers show she might need more than a Big Apple skyline to motivate voters next year in key swing states. Polling data collected this month by </w:t>
      </w:r>
      <w:proofErr w:type="spellStart"/>
      <w:r w:rsidRPr="00B675A6">
        <w:rPr>
          <w:sz w:val="8"/>
        </w:rPr>
        <w:t>Vox</w:t>
      </w:r>
      <w:proofErr w:type="spellEnd"/>
      <w:r w:rsidRPr="00B675A6">
        <w:rPr>
          <w:sz w:val="8"/>
        </w:rPr>
        <w:t xml:space="preserve"> </w:t>
      </w:r>
      <w:proofErr w:type="spellStart"/>
      <w:r w:rsidRPr="00B675A6">
        <w:rPr>
          <w:sz w:val="8"/>
        </w:rPr>
        <w:t>Populi</w:t>
      </w:r>
      <w:proofErr w:type="spellEnd"/>
      <w:r w:rsidRPr="00B675A6">
        <w:rPr>
          <w:sz w:val="8"/>
        </w:rPr>
        <w:t xml:space="preserve"> </w:t>
      </w:r>
      <w:r w:rsidRPr="00B675A6">
        <w:rPr>
          <w:rStyle w:val="StyleUnderline"/>
          <w:highlight w:val="cyan"/>
        </w:rPr>
        <w:t>Polling in the six battleground states most likely to determine the 2016 presidential election show that Clinton trails a generic Republican candidate by 1 percentage point overall</w:t>
      </w:r>
      <w:r w:rsidRPr="00B675A6">
        <w:rPr>
          <w:sz w:val="8"/>
        </w:rPr>
        <w:t xml:space="preserve">. The 46–47 showing for the former secretary of state is a departure from nearly every poll since March that asked voters to choose between Clinton and a specific GOP candidate. Only Jeb Bush, the former Florida governor, has posted a winning margin against Clinton, and that was a month ago in a Fox News poll. The rest of the field runs consistently behind her – until now, perhaps. </w:t>
      </w:r>
      <w:r w:rsidRPr="00D44647">
        <w:rPr>
          <w:rStyle w:val="StyleUnderline"/>
        </w:rPr>
        <w:t>Clinton's suddenly flagging performance</w:t>
      </w:r>
      <w:r w:rsidRPr="00B675A6">
        <w:rPr>
          <w:sz w:val="8"/>
        </w:rPr>
        <w:t xml:space="preserve"> in a hypothetical contest against a Republican – who is still unnamed – </w:t>
      </w:r>
      <w:r w:rsidRPr="00D44647">
        <w:rPr>
          <w:rStyle w:val="StyleUnderline"/>
        </w:rPr>
        <w:t xml:space="preserve">threatens to throw cold water on her big coming-out moment. </w:t>
      </w:r>
      <w:r w:rsidRPr="00B675A6">
        <w:rPr>
          <w:sz w:val="8"/>
        </w:rPr>
        <w:t xml:space="preserve">'Sure it's a challenge, and a big one,' a Democratic campaign consultant in New Hampshire told Daily Mail Online on background. 'I mean, look – we were hoping she'd run the table and lead wire-to-wire, but her negatives are high so it's going to be a long year-and-a-half.' Clinton's negatives are indeed high. Fifty per cent of active voters in the swing states of Colorado, Florida, Iowa, Nevada, Ohio, and Virginia told pollsters that they have a negative impression of her. Just 42 per cent view her positively. Similar numbers emerged on the question of whether voters see her as a sympathetic character who shares their values. Fifty-one per cent said no, compared with 42 per cent who said yes. A majority of swing-state voters also have trouble trusting Clinton: Just 44 per cent said they do, while 51 per cent said they don't. Clinton has so far run a campaign based on an apparent strategy of re-introducing herself to Americans as a politician who's independent of her husband, former president Bill Clinton, while studiously avoiding tough questions about the scandals that threaten to derail her. Underlying that approach, according to a campaign source, is the hope that her status as the most prominent woman ever to run for the U.S. presidency will earn her enough votes on the margins of several demographic groups to propel her to the White House. That's hardly a given, according to the </w:t>
      </w:r>
      <w:proofErr w:type="spellStart"/>
      <w:r w:rsidRPr="00B675A6">
        <w:rPr>
          <w:sz w:val="8"/>
        </w:rPr>
        <w:t>Vox</w:t>
      </w:r>
      <w:proofErr w:type="spellEnd"/>
      <w:r w:rsidRPr="00B675A6">
        <w:rPr>
          <w:sz w:val="8"/>
        </w:rPr>
        <w:t xml:space="preserve"> </w:t>
      </w:r>
      <w:proofErr w:type="spellStart"/>
      <w:r w:rsidRPr="00B675A6">
        <w:rPr>
          <w:sz w:val="8"/>
        </w:rPr>
        <w:t>Populi</w:t>
      </w:r>
      <w:proofErr w:type="spellEnd"/>
      <w:r w:rsidRPr="00B675A6">
        <w:rPr>
          <w:sz w:val="8"/>
        </w:rPr>
        <w:t xml:space="preserve"> poll: Just 33 per cent of swing-state voters – a much smaller group than those who say they'll vote for her – believe her gender will make them more likely to support her. Nearly half, 49 per cent, said it </w:t>
      </w:r>
      <w:proofErr w:type="gramStart"/>
      <w:r w:rsidRPr="00B675A6">
        <w:rPr>
          <w:sz w:val="8"/>
        </w:rPr>
        <w:t>will</w:t>
      </w:r>
      <w:proofErr w:type="gramEnd"/>
      <w:r w:rsidRPr="00B675A6">
        <w:rPr>
          <w:sz w:val="8"/>
        </w:rPr>
        <w:t xml:space="preserve"> make no difference at all. </w:t>
      </w:r>
      <w:r w:rsidRPr="00B675A6">
        <w:rPr>
          <w:rStyle w:val="StyleUnderline"/>
          <w:highlight w:val="cyan"/>
        </w:rPr>
        <w:t>The survey oversampled</w:t>
      </w:r>
      <w:r w:rsidRPr="004D55EF">
        <w:rPr>
          <w:rStyle w:val="StyleUnderline"/>
        </w:rPr>
        <w:t xml:space="preserve"> </w:t>
      </w:r>
      <w:r w:rsidRPr="00B675A6">
        <w:rPr>
          <w:sz w:val="8"/>
        </w:rPr>
        <w:t xml:space="preserve">women, who made up 54 per cent of the respondents. </w:t>
      </w:r>
      <w:r w:rsidRPr="00B675A6">
        <w:rPr>
          <w:rStyle w:val="StyleUnderline"/>
          <w:highlight w:val="cyan"/>
        </w:rPr>
        <w:t>Democrats</w:t>
      </w:r>
      <w:r w:rsidRPr="00B675A6">
        <w:rPr>
          <w:sz w:val="8"/>
        </w:rPr>
        <w:t xml:space="preserve">, too, were over-represented compared with Republicans. </w:t>
      </w:r>
      <w:r w:rsidRPr="00B675A6">
        <w:rPr>
          <w:rStyle w:val="StyleUnderline"/>
          <w:highlight w:val="cyan"/>
        </w:rPr>
        <w:t>In a more balanced 2016 electorate, Clinton's fortunes might be even worse.</w:t>
      </w:r>
    </w:p>
    <w:p w14:paraId="286040E6" w14:textId="77777777" w:rsidR="00715286" w:rsidRDefault="00715286" w:rsidP="00715286">
      <w:pPr>
        <w:pStyle w:val="Heading3"/>
      </w:pPr>
      <w:r>
        <w:lastRenderedPageBreak/>
        <w:t>Hillary loses- momentum shift</w:t>
      </w:r>
    </w:p>
    <w:p w14:paraId="0FA679DF" w14:textId="77777777" w:rsidR="00715286" w:rsidRDefault="00715286" w:rsidP="00715286">
      <w:pPr>
        <w:pStyle w:val="Heading4"/>
      </w:pPr>
      <w:proofErr w:type="gramStart"/>
      <w:r>
        <w:t>Despite early lead- Clinton losing momentum.</w:t>
      </w:r>
      <w:proofErr w:type="gramEnd"/>
    </w:p>
    <w:p w14:paraId="009E09FA" w14:textId="77777777" w:rsidR="00715286" w:rsidRDefault="00715286" w:rsidP="00715286">
      <w:r w:rsidRPr="00A06147">
        <w:rPr>
          <w:rStyle w:val="Style13ptBold"/>
        </w:rPr>
        <w:t>Barone, 6/9</w:t>
      </w:r>
      <w:r>
        <w:t>.  Michael, Real Clear Politics, 2015.  “Hillary Clinton's Slide in Polls Leaves Her Vulnerable.”</w:t>
      </w:r>
      <w:r>
        <w:br/>
      </w:r>
      <w:r w:rsidRPr="009558B3">
        <w:t>http://www.realclearpolitics.com/articles/2015/06/09/hillary_clintons_slide_in_polls_leaves_her_vulnerable_126899.html</w:t>
      </w:r>
    </w:p>
    <w:p w14:paraId="49F16482" w14:textId="77777777" w:rsidR="00715286" w:rsidRPr="00A06147" w:rsidRDefault="00715286" w:rsidP="00715286">
      <w:pPr>
        <w:rPr>
          <w:rStyle w:val="StyleUnderline"/>
        </w:rPr>
      </w:pPr>
      <w:r w:rsidRPr="00B675A6">
        <w:t>"Despite everything," the often interesting analyst Jamelle Bouie writes in Slate -- "everything" includes "the email controversy, foreign donors and the Clinton Foundation" -- "Hillary is in good shape." Good enough to leave her party "still positioned for victory." Bouie is writing in response to the ABC News/Washington Post and CNN/ORC polls released last week, which show Hillary Clinton's favorable/unfavorable numbers plunging. ABC/</w:t>
      </w:r>
      <w:proofErr w:type="spellStart"/>
      <w:r w:rsidRPr="00B675A6">
        <w:t>WaPo</w:t>
      </w:r>
      <w:proofErr w:type="spellEnd"/>
      <w:r w:rsidRPr="00B675A6">
        <w:t xml:space="preserve"> puts them at 45-49 percent negative, the lowest since April 2008. CNN/ORC puts them at an almost identical 46-50 percent negative, the lowest since March 2003. The most significant thing about these results is that Clinton evokes favorable feelings from less than 50 percent of respondents. Bouie is right to say that </w:t>
      </w:r>
      <w:r w:rsidRPr="009558B3">
        <w:rPr>
          <w:rStyle w:val="StyleUnderline"/>
        </w:rPr>
        <w:t xml:space="preserve">it is unrealistic to expect Clinton to be as favorably regarded as she was when she held the relatively unpolitical office of secretary of state. But it's a stretch to say that a candidate with 100 percent substantive recognition but less than 50 percent </w:t>
      </w:r>
      <w:proofErr w:type="spellStart"/>
      <w:r w:rsidRPr="009558B3">
        <w:rPr>
          <w:rStyle w:val="StyleUnderline"/>
        </w:rPr>
        <w:t>favorables</w:t>
      </w:r>
      <w:proofErr w:type="spellEnd"/>
      <w:r w:rsidRPr="009558B3">
        <w:rPr>
          <w:rStyle w:val="StyleUnderline"/>
        </w:rPr>
        <w:t xml:space="preserve"> is "positioned for victory.</w:t>
      </w:r>
      <w:r w:rsidRPr="00B675A6">
        <w:t>" Such a candidate could win, especially if her opponent has exploitable flaws. But there is a nontrivial possibility she will lose. The internals -- the responses to subsidiary questions -- point in that direction, as well. ABC/</w:t>
      </w:r>
      <w:proofErr w:type="spellStart"/>
      <w:r w:rsidRPr="00B675A6">
        <w:t>WaPo</w:t>
      </w:r>
      <w:proofErr w:type="spellEnd"/>
      <w:r w:rsidRPr="00B675A6">
        <w:t xml:space="preserve"> says that only 33 percent of voters approve of her relationship with the Clinton Foundation, that only 31 percent approve of her private email system, that only 33 percent approve of her conduct on Benghazi, Libya, and that between 48 and 55 percent believe these are legitimate issues. It's not hard to imagine how Republican candidates can frame messages on these issues. Indeed, it's hard to imagine how they could fail to do so. And it's not likely that these issues will go away. A federal court has ordered the State Department to release batches of Clinton's emails every month through next January. These issues -- Bouie's "everything" -- have taken a toll on Clinton's reputation. CNN/ORC tells us that only 49 percent of voters say she inspires confidence and that 50 percent say she doesn't; only 42 percent say she is honest and trustworthy, and 57 percent say she isn't. Perhaps most dangerously for the Democratic candidate, only 47 percent of CNN/ORC respondents say she cares about people like them, while 52 percent say she doesn't. That roughly parallels the ABC/</w:t>
      </w:r>
      <w:proofErr w:type="spellStart"/>
      <w:r w:rsidRPr="00B675A6">
        <w:t>WaPo</w:t>
      </w:r>
      <w:proofErr w:type="spellEnd"/>
      <w:r w:rsidRPr="00B675A6">
        <w:t xml:space="preserve"> finding that 49 percent say she "understands" people like them and that 46 percent say she doesn't. "Cares about people like me" has long been a characteristic on which Democratic candidates have an advantage over Republicans. The 2012 exit poll gave respondents four choices of candidate qualities that mattered most in deciding their vote. Majorities of those picking three -- "shares my values," "is a strong leader," "has a vision for the future" -- voted for Mitt Romney. But of those who picked "cares about people like me," only 18 percent voted for Romney, and 81 percent voted for Barack Obama. Political scientist John Sides, writing on The Washington Post's Monkey Cage blog, notes that </w:t>
      </w:r>
      <w:r w:rsidRPr="00B675A6">
        <w:rPr>
          <w:rStyle w:val="StyleUnderline"/>
          <w:highlight w:val="cyan"/>
        </w:rPr>
        <w:t>the decline in Clinton's numbers comes primarily from independents and her fellow Democrats</w:t>
      </w:r>
      <w:r w:rsidRPr="00B675A6">
        <w:t>; her standing among Republicans has been weak all along. And he notes, correctly, that strong partisans -- and an increasing number of voters are strong partisans, even if they like to tell pollsters they're independents -- tend to rally behind their party's nominee. But how many will be inspired enough to actually vote? Clinton's weak numbers on the caring issue suggest that many potential Democratic voters lack that inspiration. So do the ABC/</w:t>
      </w:r>
      <w:proofErr w:type="spellStart"/>
      <w:r w:rsidRPr="00B675A6">
        <w:t>WaPo</w:t>
      </w:r>
      <w:proofErr w:type="spellEnd"/>
      <w:r w:rsidRPr="00B675A6">
        <w:t xml:space="preserve"> results, which show strongly favorable feelings toward Clinton among only 45 percent of Democrats, 39 percent of liberals and 39 </w:t>
      </w:r>
      <w:r w:rsidRPr="00B675A6">
        <w:lastRenderedPageBreak/>
        <w:t xml:space="preserve">percent of nonwhites. Among whites, still at least 70 percent of the electorate, the number is 16 percent. As I pointed out in a previous column, </w:t>
      </w:r>
      <w:r w:rsidRPr="00D44647">
        <w:rPr>
          <w:rStyle w:val="StyleUnderline"/>
        </w:rPr>
        <w:t>Democratic turnout has not been surging upward in the Obama years</w:t>
      </w:r>
      <w:r w:rsidRPr="00B675A6">
        <w:t xml:space="preserve">; quite the contrary. </w:t>
      </w:r>
      <w:r w:rsidRPr="00D44647">
        <w:rPr>
          <w:rStyle w:val="StyleUnderline"/>
        </w:rPr>
        <w:t>Total Democratic turnout declined by about 3.5 million people between both the 2008 and 2012 presidential elections and the</w:t>
      </w:r>
      <w:r w:rsidRPr="00A06147">
        <w:rPr>
          <w:rStyle w:val="StyleUnderline"/>
        </w:rPr>
        <w:t xml:space="preserve"> 2010 and 2014 midterm elections. </w:t>
      </w:r>
      <w:r w:rsidRPr="00B675A6">
        <w:rPr>
          <w:rStyle w:val="StyleUnderline"/>
          <w:highlight w:val="cyan"/>
        </w:rPr>
        <w:t>Clinton's numbers don't show her to be well-positioned to reverse that trend.</w:t>
      </w:r>
      <w:r w:rsidRPr="00B675A6">
        <w:t xml:space="preserve"> Democrats such as Bouie still seem complacent about Clinton's declining standing. They note that </w:t>
      </w:r>
      <w:r w:rsidRPr="00B675A6">
        <w:rPr>
          <w:rStyle w:val="StyleUnderline"/>
          <w:highlight w:val="cyan"/>
        </w:rPr>
        <w:t>she still leads Republicans</w:t>
      </w:r>
      <w:r w:rsidRPr="00B675A6">
        <w:t xml:space="preserve"> in the </w:t>
      </w:r>
      <w:proofErr w:type="spellStart"/>
      <w:r w:rsidRPr="00B675A6">
        <w:t>RealClearPolitics</w:t>
      </w:r>
      <w:proofErr w:type="spellEnd"/>
      <w:r w:rsidRPr="00B675A6">
        <w:t xml:space="preserve"> averages of recent polls. </w:t>
      </w:r>
      <w:r w:rsidRPr="00B675A6">
        <w:rPr>
          <w:rStyle w:val="StyleUnderline"/>
          <w:highlight w:val="cyan"/>
        </w:rPr>
        <w:t>But</w:t>
      </w:r>
      <w:r w:rsidRPr="00B675A6">
        <w:t xml:space="preserve"> Clinton runs under 50 percent against six of seven of those tested and at just 50 percent against the other. </w:t>
      </w:r>
      <w:r w:rsidRPr="00B675A6">
        <w:rPr>
          <w:rStyle w:val="StyleUnderline"/>
          <w:highlight w:val="cyan"/>
        </w:rPr>
        <w:t xml:space="preserve">The Republicans have low substantive recognition and hence room to grow. </w:t>
      </w:r>
      <w:proofErr w:type="gramStart"/>
      <w:r w:rsidRPr="00B675A6">
        <w:rPr>
          <w:rStyle w:val="StyleUnderline"/>
          <w:highlight w:val="cyan"/>
        </w:rPr>
        <w:t>Clinton, not so much.</w:t>
      </w:r>
      <w:proofErr w:type="gramEnd"/>
      <w:r w:rsidRPr="00A06147">
        <w:rPr>
          <w:rStyle w:val="StyleUnderline"/>
        </w:rPr>
        <w:t xml:space="preserve"> </w:t>
      </w:r>
    </w:p>
    <w:p w14:paraId="4CA99AE8" w14:textId="77777777" w:rsidR="00715286" w:rsidRDefault="00715286" w:rsidP="00715286"/>
    <w:p w14:paraId="21A886C2" w14:textId="77777777" w:rsidR="00715286" w:rsidRDefault="00715286" w:rsidP="00715286">
      <w:pPr>
        <w:pStyle w:val="Heading3"/>
      </w:pPr>
      <w:r>
        <w:lastRenderedPageBreak/>
        <w:t>Hillary loses – scandals</w:t>
      </w:r>
    </w:p>
    <w:p w14:paraId="59467719" w14:textId="77777777" w:rsidR="00715286" w:rsidRDefault="00715286" w:rsidP="00715286">
      <w:pPr>
        <w:pStyle w:val="Heading4"/>
      </w:pPr>
      <w:r>
        <w:t>Hillary loses – way too many scandals</w:t>
      </w:r>
    </w:p>
    <w:p w14:paraId="7F53E3E1" w14:textId="77777777" w:rsidR="00715286" w:rsidRPr="001A1ED4" w:rsidRDefault="00715286" w:rsidP="00715286">
      <w:pPr>
        <w:rPr>
          <w:rStyle w:val="Style13ptBold"/>
          <w:b w:val="0"/>
        </w:rPr>
      </w:pPr>
      <w:r>
        <w:rPr>
          <w:rStyle w:val="Style13ptBold"/>
        </w:rPr>
        <w:t>Goodwin 5/19</w:t>
      </w:r>
      <w:r>
        <w:t xml:space="preserve"> (Michael Goodwin, “</w:t>
      </w:r>
      <w:r w:rsidRPr="001A1ED4">
        <w:t>Hillary Clinton news more like a rap sheet</w:t>
      </w:r>
      <w:r>
        <w:t xml:space="preserve">,” 5/19/15, </w:t>
      </w:r>
      <w:r w:rsidRPr="001A1ED4">
        <w:t>http://nypost.com/2015/05/19/hillary-clinton-news-more-like-a-rap-sheet/</w:t>
      </w:r>
      <w:r>
        <w:t>)//JHH</w:t>
      </w:r>
    </w:p>
    <w:p w14:paraId="505A1ADC" w14:textId="77777777" w:rsidR="00715286" w:rsidRPr="00B675A6" w:rsidRDefault="00715286" w:rsidP="00715286">
      <w:pPr>
        <w:rPr>
          <w:sz w:val="16"/>
        </w:rPr>
      </w:pPr>
      <w:r w:rsidRPr="00B675A6">
        <w:rPr>
          <w:sz w:val="16"/>
        </w:rPr>
        <w:t xml:space="preserve">Wading through the daily deluge of Hillary Clinton news, I feel like I’m reading the police blotter. The litany of her shameful shenanigans resembles the litany of neighborhood crimes recorded by cops. There are simply too many to stomach.¶ There is another similarity, too: In both cases, fear and revulsion are the proper responses from honest Americans.¶ More than 17 months before Election Day, </w:t>
      </w:r>
      <w:r w:rsidRPr="00B675A6">
        <w:rPr>
          <w:rStyle w:val="StyleUnderline"/>
          <w:highlight w:val="cyan"/>
        </w:rPr>
        <w:t>Clinton scandals are piling up</w:t>
      </w:r>
      <w:r w:rsidRPr="00262150">
        <w:rPr>
          <w:rStyle w:val="StyleUnderline"/>
        </w:rPr>
        <w:t xml:space="preserve"> faster than robberies during a police </w:t>
      </w:r>
      <w:r w:rsidRPr="00536689">
        <w:rPr>
          <w:rStyle w:val="StyleUnderline"/>
        </w:rPr>
        <w:t xml:space="preserve">strike. </w:t>
      </w:r>
      <w:r w:rsidRPr="00B675A6">
        <w:rPr>
          <w:rStyle w:val="StyleUnderline"/>
          <w:highlight w:val="cyan"/>
        </w:rPr>
        <w:t xml:space="preserve">There is a media </w:t>
      </w:r>
      <w:r w:rsidRPr="00B675A6">
        <w:rPr>
          <w:rStyle w:val="Emphasis"/>
          <w:highlight w:val="cyan"/>
        </w:rPr>
        <w:t>feeding frenzy</w:t>
      </w:r>
      <w:r w:rsidRPr="00B675A6">
        <w:rPr>
          <w:rStyle w:val="StyleUnderline"/>
          <w:highlight w:val="cyan"/>
        </w:rPr>
        <w:t xml:space="preserve"> over her shady dealings and the</w:t>
      </w:r>
      <w:r w:rsidRPr="00536689">
        <w:rPr>
          <w:rStyle w:val="StyleUnderline"/>
        </w:rPr>
        <w:t xml:space="preserve"> sheer </w:t>
      </w:r>
      <w:r w:rsidRPr="00B675A6">
        <w:rPr>
          <w:rStyle w:val="StyleUnderline"/>
          <w:highlight w:val="cyan"/>
        </w:rPr>
        <w:t>volume</w:t>
      </w:r>
      <w:r w:rsidRPr="00536689">
        <w:rPr>
          <w:rStyle w:val="StyleUnderline"/>
        </w:rPr>
        <w:t xml:space="preserve"> of unsavory revelations </w:t>
      </w:r>
      <w:r w:rsidRPr="00B675A6">
        <w:rPr>
          <w:rStyle w:val="StyleUnderline"/>
          <w:highlight w:val="cyan"/>
        </w:rPr>
        <w:t xml:space="preserve">is </w:t>
      </w:r>
      <w:r w:rsidRPr="00B675A6">
        <w:rPr>
          <w:rStyle w:val="Emphasis"/>
          <w:highlight w:val="cyan"/>
        </w:rPr>
        <w:t>approaching a critical mass</w:t>
      </w:r>
      <w:r w:rsidRPr="00B675A6">
        <w:rPr>
          <w:sz w:val="16"/>
        </w:rPr>
        <w:t xml:space="preserve">. </w:t>
      </w:r>
      <w:r w:rsidRPr="00536689">
        <w:rPr>
          <w:rStyle w:val="StyleUnderline"/>
        </w:rPr>
        <w:t xml:space="preserve">The pace of disclosures probably can’t continue, but already </w:t>
      </w:r>
      <w:r w:rsidRPr="00B675A6">
        <w:rPr>
          <w:rStyle w:val="Emphasis"/>
          <w:highlight w:val="cyan"/>
        </w:rPr>
        <w:t>she’s looking less and less inevitable</w:t>
      </w:r>
      <w:proofErr w:type="gramStart"/>
      <w:r w:rsidRPr="00B675A6">
        <w:rPr>
          <w:sz w:val="16"/>
        </w:rPr>
        <w:t>.¶</w:t>
      </w:r>
      <w:proofErr w:type="gramEnd"/>
      <w:r w:rsidRPr="00B675A6">
        <w:rPr>
          <w:sz w:val="16"/>
        </w:rPr>
        <w:t xml:space="preserve"> </w:t>
      </w:r>
      <w:r w:rsidRPr="00941BA2">
        <w:rPr>
          <w:rStyle w:val="StyleUnderline"/>
        </w:rPr>
        <w:t>This week brought a new batch of bombshells</w:t>
      </w:r>
      <w:r w:rsidRPr="00B675A6">
        <w:rPr>
          <w:sz w:val="16"/>
        </w:rPr>
        <w:t xml:space="preserve">. The Washington Post reported that, in addition to $5 million she earned from her latest book, Clinton earned $11.7 million by delivering 51 speeches since January 2014. The paper reported that she was paid an astonishing $625,000 for two speeches — in one day!¶ Stack those facts up against her recent remark that the only answer to income inequality is to “topple” the 1 percent of wealthy Americans, and it’s obvious that she’s long past the point of simple hypocrisy.¶ She’s a caricature from </w:t>
      </w:r>
      <w:proofErr w:type="spellStart"/>
      <w:r w:rsidRPr="00B675A6">
        <w:rPr>
          <w:sz w:val="16"/>
        </w:rPr>
        <w:t>PanderLand</w:t>
      </w:r>
      <w:proofErr w:type="spellEnd"/>
      <w:r w:rsidRPr="00B675A6">
        <w:rPr>
          <w:sz w:val="16"/>
        </w:rPr>
        <w:t xml:space="preserve"> and has no challenger for the crown as the least authentic politician on the planet.¶ Not to be outdone in the media sweepstakes, The New York Times revealed that Clinton used a second private email address — HROD17@clintonemail.com — to correspond with a political aide stashed on the family foundation payroll. The aide, Sidney Blumenthal, a longtime Hillary hit man, was also playing both sides of the street by mixing his consultant business with her diplomatic efforts in Libya, according to emails The Times obtained</w:t>
      </w:r>
      <w:proofErr w:type="gramStart"/>
      <w:r w:rsidRPr="00B675A6">
        <w:rPr>
          <w:sz w:val="16"/>
        </w:rPr>
        <w:t>.¶</w:t>
      </w:r>
      <w:proofErr w:type="gramEnd"/>
      <w:r w:rsidRPr="00B675A6">
        <w:rPr>
          <w:sz w:val="16"/>
        </w:rPr>
        <w:t xml:space="preserve"> </w:t>
      </w:r>
      <w:r w:rsidRPr="009A4C5A">
        <w:rPr>
          <w:rStyle w:val="StyleUnderline"/>
        </w:rPr>
        <w:t xml:space="preserve">The </w:t>
      </w:r>
      <w:r w:rsidRPr="00B675A6">
        <w:rPr>
          <w:rStyle w:val="StyleUnderline"/>
          <w:highlight w:val="cyan"/>
        </w:rPr>
        <w:t>new email address adds another layer of lies to Clinton’s false claims</w:t>
      </w:r>
      <w:r w:rsidRPr="009A4C5A">
        <w:rPr>
          <w:rStyle w:val="StyleUnderline"/>
        </w:rPr>
        <w:t xml:space="preserve"> about </w:t>
      </w:r>
      <w:r w:rsidRPr="00B675A6">
        <w:rPr>
          <w:rStyle w:val="StyleUnderline"/>
          <w:highlight w:val="cyan"/>
        </w:rPr>
        <w:t>her</w:t>
      </w:r>
      <w:r w:rsidRPr="009A4C5A">
        <w:rPr>
          <w:rStyle w:val="StyleUnderline"/>
        </w:rPr>
        <w:t xml:space="preserve"> use of a </w:t>
      </w:r>
      <w:r w:rsidRPr="00B675A6">
        <w:rPr>
          <w:rStyle w:val="StyleUnderline"/>
          <w:highlight w:val="cyan"/>
        </w:rPr>
        <w:t>private server</w:t>
      </w:r>
      <w:r w:rsidRPr="009A4C5A">
        <w:rPr>
          <w:rStyle w:val="StyleUnderline"/>
        </w:rPr>
        <w:t xml:space="preserve"> to conduct State Department business</w:t>
      </w:r>
      <w:r w:rsidRPr="00B675A6">
        <w:rPr>
          <w:sz w:val="16"/>
        </w:rPr>
        <w:t xml:space="preserve">. She also had claimed to use only one electronic device, before evidence emerged that she used at least two. Maybe she can’t count?¶ The Wall Street Journal added detail to the paid speech bonanza, saying the list showing total family income of $30 million in 16 months did not include about 100 other speeches where payment went directly to the foundation. That raises a potential tax issue because those payments were not reported as personal income, the paper said.¶ Even Chelsea comes in for a pounding, with my colleague Richard Johnson reporting that foundation executives found her “very difficult” and that she caused high staff turnover, with people she hired soon hitting the street.¶ And so </w:t>
      </w:r>
      <w:r w:rsidRPr="009A4C5A">
        <w:rPr>
          <w:rStyle w:val="StyleUnderline"/>
        </w:rPr>
        <w:t xml:space="preserve">it goes in </w:t>
      </w:r>
      <w:proofErr w:type="spellStart"/>
      <w:r w:rsidRPr="00B675A6">
        <w:rPr>
          <w:rStyle w:val="StyleUnderline"/>
          <w:highlight w:val="cyan"/>
        </w:rPr>
        <w:t>ClintonGate</w:t>
      </w:r>
      <w:proofErr w:type="spellEnd"/>
      <w:r w:rsidRPr="009A4C5A">
        <w:rPr>
          <w:rStyle w:val="StyleUnderline"/>
        </w:rPr>
        <w:t xml:space="preserve">, </w:t>
      </w:r>
      <w:r w:rsidRPr="00B675A6">
        <w:rPr>
          <w:rStyle w:val="StyleUnderline"/>
          <w:highlight w:val="cyan"/>
        </w:rPr>
        <w:t>a</w:t>
      </w:r>
      <w:r w:rsidRPr="009A4C5A">
        <w:rPr>
          <w:rStyle w:val="StyleUnderline"/>
        </w:rPr>
        <w:t xml:space="preserve"> </w:t>
      </w:r>
      <w:r w:rsidRPr="00B675A6">
        <w:rPr>
          <w:rStyle w:val="StyleUnderline"/>
          <w:highlight w:val="cyan"/>
        </w:rPr>
        <w:t>multi-angled</w:t>
      </w:r>
      <w:r w:rsidRPr="009A4C5A">
        <w:rPr>
          <w:rStyle w:val="StyleUnderline"/>
        </w:rPr>
        <w:t xml:space="preserve">, </w:t>
      </w:r>
      <w:r w:rsidRPr="00B675A6">
        <w:rPr>
          <w:rStyle w:val="StyleUnderline"/>
          <w:highlight w:val="cyan"/>
        </w:rPr>
        <w:t>mushrooming series of outrageous conduct</w:t>
      </w:r>
      <w:r w:rsidRPr="009A4C5A">
        <w:rPr>
          <w:rStyle w:val="StyleUnderline"/>
        </w:rPr>
        <w:t xml:space="preserve"> coming to light. Some </w:t>
      </w:r>
      <w:r w:rsidRPr="00B675A6">
        <w:rPr>
          <w:rStyle w:val="StyleUnderline"/>
          <w:highlight w:val="cyan"/>
        </w:rPr>
        <w:t>30,000 emails are deleted</w:t>
      </w:r>
      <w:r w:rsidRPr="009A4C5A">
        <w:rPr>
          <w:rStyle w:val="StyleUnderline"/>
        </w:rPr>
        <w:t xml:space="preserve">, official </w:t>
      </w:r>
      <w:r w:rsidRPr="00B675A6">
        <w:rPr>
          <w:rStyle w:val="StyleUnderline"/>
          <w:highlight w:val="cyan"/>
        </w:rPr>
        <w:t>American business gets mixed up with international rogues</w:t>
      </w:r>
      <w:r w:rsidRPr="009A4C5A">
        <w:rPr>
          <w:rStyle w:val="StyleUnderline"/>
        </w:rPr>
        <w:t xml:space="preserve"> and shady oligarchs and the </w:t>
      </w:r>
      <w:r w:rsidRPr="00B675A6">
        <w:rPr>
          <w:rStyle w:val="StyleUnderline"/>
          <w:highlight w:val="cyan"/>
        </w:rPr>
        <w:t>Clintons emerge with vast wealth</w:t>
      </w:r>
      <w:r w:rsidRPr="009A4C5A">
        <w:rPr>
          <w:rStyle w:val="StyleUnderline"/>
        </w:rPr>
        <w:t xml:space="preserve"> for precious little work.</w:t>
      </w:r>
      <w:r w:rsidRPr="009A4C5A">
        <w:rPr>
          <w:rStyle w:val="StyleUnderline"/>
          <w:sz w:val="12"/>
        </w:rPr>
        <w:t xml:space="preserve">¶ </w:t>
      </w:r>
      <w:r w:rsidRPr="00B675A6">
        <w:rPr>
          <w:sz w:val="16"/>
        </w:rPr>
        <w:t xml:space="preserve">The foundation is awash in billions in contributions, some secret, from businesses and foreign governments. It acts like a mothership, with employees wearing different hats to serve the ruling family at different times. Its structure is so opaque and complex, the respected Charity Navigator organization put it on the same “watch list” as Al Sharpton’s National Action Network.¶ </w:t>
      </w:r>
      <w:r w:rsidRPr="009A4C5A">
        <w:rPr>
          <w:rStyle w:val="StyleUnderline"/>
        </w:rPr>
        <w:t xml:space="preserve">Meanwhile, </w:t>
      </w:r>
      <w:r w:rsidRPr="00B675A6">
        <w:rPr>
          <w:rStyle w:val="StyleUnderline"/>
          <w:highlight w:val="cyan"/>
        </w:rPr>
        <w:t>she</w:t>
      </w:r>
      <w:r w:rsidRPr="009A4C5A">
        <w:rPr>
          <w:rStyle w:val="StyleUnderline"/>
        </w:rPr>
        <w:t xml:space="preserve"> who seeks the restoration of the Clinton presidency </w:t>
      </w:r>
      <w:r w:rsidRPr="00B675A6">
        <w:rPr>
          <w:rStyle w:val="StyleUnderline"/>
          <w:highlight w:val="cyan"/>
        </w:rPr>
        <w:t>can’t take a stand on the big challenges America faces</w:t>
      </w:r>
      <w:r w:rsidRPr="009A4C5A">
        <w:rPr>
          <w:rStyle w:val="StyleUnderline"/>
        </w:rPr>
        <w:t xml:space="preserve">, </w:t>
      </w:r>
      <w:r w:rsidRPr="009A4C5A">
        <w:rPr>
          <w:rStyle w:val="Emphasis"/>
        </w:rPr>
        <w:t>including the pending Asian trade deal</w:t>
      </w:r>
      <w:r w:rsidRPr="00B675A6">
        <w:rPr>
          <w:sz w:val="16"/>
        </w:rPr>
        <w:t>. She dodges the press like the plague, obviously believing she can get by on lifeless, scripted events and answer a few token questions only when press frustration boils over</w:t>
      </w:r>
      <w:proofErr w:type="gramStart"/>
      <w:r w:rsidRPr="00B675A6">
        <w:rPr>
          <w:sz w:val="16"/>
        </w:rPr>
        <w:t>.¶</w:t>
      </w:r>
      <w:proofErr w:type="gramEnd"/>
      <w:r w:rsidRPr="00B675A6">
        <w:rPr>
          <w:sz w:val="16"/>
        </w:rPr>
        <w:t xml:space="preserve"> She did that yesterday, taking five minutes to answer five questions after a month of radio silence. She said about as close to nothing as humanly possible.¶ Asked, for example, how she can make so much money and still claim to understand the straits of working people, she offered mush: “Obviously Bill and I have been blessed and we are very grateful for the opportunities,” adding, “I’m running a campaign that is very clearly stating we want to reshuffle the deck.”¶ Opportunities? Already behaving like the old bosses from Tammany Hall, she’s starting to sound like them, too. It was George Washington </w:t>
      </w:r>
      <w:proofErr w:type="spellStart"/>
      <w:r w:rsidRPr="00B675A6">
        <w:rPr>
          <w:sz w:val="16"/>
        </w:rPr>
        <w:t>Plunkitt</w:t>
      </w:r>
      <w:proofErr w:type="spellEnd"/>
      <w:r w:rsidRPr="00B675A6">
        <w:rPr>
          <w:sz w:val="16"/>
        </w:rPr>
        <w:t xml:space="preserve"> who colorfully defended “honest graft” and said of his riches, “I seen my opportunities and I took ‘em.”¶ Then again, there is a distinction. The Tammany crowd was known to skim a bit off the top. The Clintons take the whole cake.</w:t>
      </w:r>
    </w:p>
    <w:p w14:paraId="2BC547F5" w14:textId="77777777" w:rsidR="00715286" w:rsidRDefault="00715286" w:rsidP="00715286">
      <w:pPr>
        <w:pStyle w:val="Heading3"/>
      </w:pPr>
      <w:r>
        <w:lastRenderedPageBreak/>
        <w:t>Hillary loses – Rubio</w:t>
      </w:r>
    </w:p>
    <w:p w14:paraId="4A665A45" w14:textId="77777777" w:rsidR="00715286" w:rsidRDefault="00715286" w:rsidP="00715286">
      <w:pPr>
        <w:pStyle w:val="Heading4"/>
      </w:pPr>
      <w:r>
        <w:t>Hillary loses – Rubio beats her</w:t>
      </w:r>
    </w:p>
    <w:p w14:paraId="53A1E1DB" w14:textId="77777777" w:rsidR="00715286" w:rsidRPr="00360FFE" w:rsidRDefault="00715286" w:rsidP="00715286">
      <w:pPr>
        <w:rPr>
          <w:rStyle w:val="Style13ptBold"/>
          <w:b w:val="0"/>
        </w:rPr>
      </w:pPr>
      <w:r>
        <w:rPr>
          <w:rStyle w:val="Style13ptBold"/>
        </w:rPr>
        <w:t>Peters 5/22</w:t>
      </w:r>
      <w:r>
        <w:t xml:space="preserve"> (Jeremy W. Peters, “</w:t>
      </w:r>
      <w:r w:rsidRPr="00360FFE">
        <w:t>Prospect of Hillary Clinton-Marco Rubio Matchup Unnerves Democrats</w:t>
      </w:r>
      <w:r>
        <w:t xml:space="preserve">” 5/22/15, </w:t>
      </w:r>
      <w:r w:rsidRPr="00360FFE">
        <w:t>http://www.nytimes.com/2015/05/23/us/politics/prospect-of-hillary-clinton-marco-rubio-matchup-unnerves-democrats.html</w:t>
      </w:r>
      <w:r>
        <w:t>)//JHH</w:t>
      </w:r>
    </w:p>
    <w:p w14:paraId="046271C5" w14:textId="77777777" w:rsidR="00715286" w:rsidRPr="00B675A6" w:rsidRDefault="00715286" w:rsidP="00715286">
      <w:pPr>
        <w:rPr>
          <w:sz w:val="16"/>
        </w:rPr>
      </w:pPr>
      <w:r w:rsidRPr="00B675A6">
        <w:rPr>
          <w:sz w:val="16"/>
        </w:rPr>
        <w:t>WASHINGTON — They use words like “historic” and “charismatic,” phrases like “great potential” and “million-dollar smile.” They notice audience members moved to tears by an American-dream-come-true success story. When they look at the cold, hard political math, they get uneasy</w:t>
      </w:r>
      <w:proofErr w:type="gramStart"/>
      <w:r w:rsidRPr="00B675A6">
        <w:rPr>
          <w:sz w:val="16"/>
        </w:rPr>
        <w:t>.¶</w:t>
      </w:r>
      <w:proofErr w:type="gramEnd"/>
      <w:r w:rsidRPr="00B675A6">
        <w:rPr>
          <w:sz w:val="16"/>
        </w:rPr>
        <w:t xml:space="preserve"> </w:t>
      </w:r>
      <w:r w:rsidRPr="00E95334">
        <w:rPr>
          <w:rStyle w:val="StyleUnderline"/>
        </w:rPr>
        <w:t xml:space="preserve">An incipient sense of </w:t>
      </w:r>
      <w:r w:rsidRPr="00B675A6">
        <w:rPr>
          <w:rStyle w:val="StyleUnderline"/>
          <w:highlight w:val="cyan"/>
        </w:rPr>
        <w:t>anxiety is tugging at</w:t>
      </w:r>
      <w:r w:rsidRPr="00E95334">
        <w:rPr>
          <w:rStyle w:val="StyleUnderline"/>
        </w:rPr>
        <w:t xml:space="preserve"> some </w:t>
      </w:r>
      <w:r w:rsidRPr="00B675A6">
        <w:rPr>
          <w:rStyle w:val="StyleUnderline"/>
          <w:highlight w:val="cyan"/>
        </w:rPr>
        <w:t>Democrats</w:t>
      </w:r>
      <w:r w:rsidRPr="00B675A6">
        <w:rPr>
          <w:sz w:val="16"/>
        </w:rPr>
        <w:t xml:space="preserve"> — a feeling tersely captured in four words from a blog post written recently by a seasoned party strategist in Florida: “Marco Rubio scares me.”¶ </w:t>
      </w:r>
      <w:r w:rsidRPr="00651E62">
        <w:rPr>
          <w:rStyle w:val="StyleUnderline"/>
        </w:rPr>
        <w:t>What is so unnerving to them at this early phase of the 2016 presidential campaign</w:t>
      </w:r>
      <w:r w:rsidRPr="00B675A6">
        <w:rPr>
          <w:sz w:val="16"/>
        </w:rPr>
        <w:t xml:space="preserve"> still seems, at worst, a distant danger: </w:t>
      </w:r>
      <w:r w:rsidRPr="00651E62">
        <w:rPr>
          <w:rStyle w:val="StyleUnderline"/>
        </w:rPr>
        <w:t xml:space="preserve">the </w:t>
      </w:r>
      <w:r w:rsidRPr="00B675A6">
        <w:rPr>
          <w:rStyle w:val="StyleUnderline"/>
          <w:highlight w:val="cyan"/>
        </w:rPr>
        <w:t>prospect of a head-to-head</w:t>
      </w:r>
      <w:r w:rsidRPr="00651E62">
        <w:rPr>
          <w:rStyle w:val="StyleUnderline"/>
        </w:rPr>
        <w:t xml:space="preserve"> general-</w:t>
      </w:r>
      <w:r w:rsidRPr="00B675A6">
        <w:rPr>
          <w:rStyle w:val="StyleUnderline"/>
          <w:highlight w:val="cyan"/>
        </w:rPr>
        <w:t>election</w:t>
      </w:r>
      <w:r w:rsidRPr="00651E62">
        <w:rPr>
          <w:rStyle w:val="StyleUnderline"/>
        </w:rPr>
        <w:t xml:space="preserve"> contest </w:t>
      </w:r>
      <w:r w:rsidRPr="00B675A6">
        <w:rPr>
          <w:rStyle w:val="StyleUnderline"/>
          <w:highlight w:val="cyan"/>
        </w:rPr>
        <w:t>between</w:t>
      </w:r>
      <w:r w:rsidRPr="00B675A6">
        <w:rPr>
          <w:sz w:val="16"/>
        </w:rPr>
        <w:t xml:space="preserve"> Mr. </w:t>
      </w:r>
      <w:r w:rsidRPr="00B675A6">
        <w:rPr>
          <w:rStyle w:val="StyleUnderline"/>
          <w:highlight w:val="cyan"/>
        </w:rPr>
        <w:t>Rubio</w:t>
      </w:r>
      <w:r w:rsidRPr="00B675A6">
        <w:rPr>
          <w:sz w:val="16"/>
        </w:rPr>
        <w:t xml:space="preserve">, the Republican senator from Florida, </w:t>
      </w:r>
      <w:r w:rsidRPr="00B675A6">
        <w:rPr>
          <w:rStyle w:val="StyleUnderline"/>
          <w:highlight w:val="cyan"/>
        </w:rPr>
        <w:t>and Hillary</w:t>
      </w:r>
      <w:r w:rsidRPr="00B675A6">
        <w:rPr>
          <w:sz w:val="16"/>
        </w:rPr>
        <w:t xml:space="preserve"> Rodham </w:t>
      </w:r>
      <w:r w:rsidRPr="00651E62">
        <w:rPr>
          <w:rStyle w:val="StyleUnderline"/>
        </w:rPr>
        <w:t>Clinton</w:t>
      </w:r>
      <w:proofErr w:type="gramStart"/>
      <w:r w:rsidRPr="00B675A6">
        <w:rPr>
          <w:sz w:val="16"/>
        </w:rPr>
        <w:t>.¶</w:t>
      </w:r>
      <w:proofErr w:type="gramEnd"/>
      <w:r w:rsidRPr="00B675A6">
        <w:rPr>
          <w:sz w:val="16"/>
        </w:rPr>
        <w:t xml:space="preserve"> Yet the </w:t>
      </w:r>
      <w:r w:rsidRPr="00D2485F">
        <w:rPr>
          <w:rStyle w:val="StyleUnderline"/>
        </w:rPr>
        <w:t>worriers include some on Mrs. Clinton’s team</w:t>
      </w:r>
      <w:r w:rsidRPr="00B675A6">
        <w:rPr>
          <w:sz w:val="16"/>
        </w:rPr>
        <w:t xml:space="preserve">. And even former President </w:t>
      </w:r>
      <w:r w:rsidRPr="00D2485F">
        <w:rPr>
          <w:rStyle w:val="StyleUnderline"/>
        </w:rPr>
        <w:t xml:space="preserve">Bill </w:t>
      </w:r>
      <w:r w:rsidRPr="00B675A6">
        <w:rPr>
          <w:rStyle w:val="StyleUnderline"/>
          <w:highlight w:val="cyan"/>
        </w:rPr>
        <w:t>Clinton</w:t>
      </w:r>
      <w:r w:rsidRPr="00D2485F">
        <w:rPr>
          <w:rStyle w:val="StyleUnderline"/>
        </w:rPr>
        <w:t xml:space="preserve"> </w:t>
      </w:r>
      <w:r w:rsidRPr="00B675A6">
        <w:rPr>
          <w:rStyle w:val="StyleUnderline"/>
          <w:highlight w:val="cyan"/>
        </w:rPr>
        <w:t>is</w:t>
      </w:r>
      <w:r w:rsidRPr="00D2485F">
        <w:rPr>
          <w:rStyle w:val="StyleUnderline"/>
        </w:rPr>
        <w:t xml:space="preserve"> said </w:t>
      </w:r>
      <w:r w:rsidRPr="00B675A6">
        <w:rPr>
          <w:rStyle w:val="StyleUnderline"/>
          <w:highlight w:val="cyan"/>
        </w:rPr>
        <w:t>to worry that</w:t>
      </w:r>
      <w:r w:rsidRPr="00D2485F">
        <w:rPr>
          <w:rStyle w:val="StyleUnderline"/>
        </w:rPr>
        <w:t xml:space="preserve"> Mr. </w:t>
      </w:r>
      <w:r w:rsidRPr="00B675A6">
        <w:rPr>
          <w:rStyle w:val="StyleUnderline"/>
          <w:highlight w:val="cyan"/>
        </w:rPr>
        <w:t>Rubio could become the</w:t>
      </w:r>
      <w:r w:rsidRPr="00D2485F">
        <w:rPr>
          <w:rStyle w:val="StyleUnderline"/>
        </w:rPr>
        <w:t xml:space="preserve"> Republican </w:t>
      </w:r>
      <w:r w:rsidRPr="00B675A6">
        <w:rPr>
          <w:rStyle w:val="StyleUnderline"/>
          <w:highlight w:val="cyan"/>
        </w:rPr>
        <w:t>nominee</w:t>
      </w:r>
      <w:r w:rsidRPr="00D2485F">
        <w:rPr>
          <w:rStyle w:val="StyleUnderline"/>
        </w:rPr>
        <w:t xml:space="preserve">, </w:t>
      </w:r>
      <w:r w:rsidRPr="00B675A6">
        <w:rPr>
          <w:rStyle w:val="StyleUnderline"/>
          <w:highlight w:val="cyan"/>
        </w:rPr>
        <w:t>whittle away at</w:t>
      </w:r>
      <w:r w:rsidRPr="00D2485F">
        <w:rPr>
          <w:rStyle w:val="StyleUnderline"/>
        </w:rPr>
        <w:t xml:space="preserve"> Mrs. </w:t>
      </w:r>
      <w:r w:rsidRPr="00B675A6">
        <w:rPr>
          <w:rStyle w:val="StyleUnderline"/>
          <w:highlight w:val="cyan"/>
        </w:rPr>
        <w:t>Clinton’s support from Hispanics</w:t>
      </w:r>
      <w:r w:rsidRPr="00D2485F">
        <w:rPr>
          <w:rStyle w:val="StyleUnderline"/>
        </w:rPr>
        <w:t xml:space="preserve"> </w:t>
      </w:r>
      <w:r w:rsidRPr="00B675A6">
        <w:rPr>
          <w:rStyle w:val="StyleUnderline"/>
          <w:highlight w:val="cyan"/>
        </w:rPr>
        <w:t>and jeopardize her chances of carrying Florida</w:t>
      </w:r>
      <w:r w:rsidRPr="00360FFE">
        <w:rPr>
          <w:rStyle w:val="StyleUnderline"/>
        </w:rPr>
        <w:t>’s</w:t>
      </w:r>
      <w:r w:rsidRPr="00D2485F">
        <w:rPr>
          <w:rStyle w:val="StyleUnderline"/>
        </w:rPr>
        <w:t xml:space="preserve"> vital 29 electoral votes.</w:t>
      </w:r>
      <w:r w:rsidRPr="0054771B">
        <w:rPr>
          <w:rStyle w:val="StyleUnderline"/>
          <w:sz w:val="12"/>
        </w:rPr>
        <w:t xml:space="preserve">¶ </w:t>
      </w:r>
      <w:r w:rsidRPr="00D2485F">
        <w:rPr>
          <w:rStyle w:val="StyleUnderline"/>
        </w:rPr>
        <w:t>Democrats express concerns not only about whether Mr. Rubio</w:t>
      </w:r>
      <w:r w:rsidRPr="00B675A6">
        <w:rPr>
          <w:sz w:val="16"/>
        </w:rPr>
        <w:t xml:space="preserve">, 43, a son of Cuban immigrants, </w:t>
      </w:r>
      <w:r w:rsidRPr="00D2485F">
        <w:rPr>
          <w:rStyle w:val="StyleUnderline"/>
        </w:rPr>
        <w:t>will win over Hispanic voters</w:t>
      </w:r>
      <w:r w:rsidRPr="00B675A6">
        <w:rPr>
          <w:sz w:val="16"/>
        </w:rPr>
        <w:t xml:space="preserve">, a growing and increasingly important slice of the electorate. </w:t>
      </w:r>
      <w:r w:rsidRPr="00D2485F">
        <w:rPr>
          <w:rStyle w:val="StyleUnderline"/>
        </w:rPr>
        <w:t xml:space="preserve">They also worry that </w:t>
      </w:r>
      <w:r w:rsidRPr="00B675A6">
        <w:rPr>
          <w:rStyle w:val="StyleUnderline"/>
          <w:highlight w:val="cyan"/>
        </w:rPr>
        <w:t>he would offer a</w:t>
      </w:r>
      <w:r w:rsidRPr="00D2485F">
        <w:rPr>
          <w:rStyle w:val="StyleUnderline"/>
        </w:rPr>
        <w:t xml:space="preserve"> sharp </w:t>
      </w:r>
      <w:r w:rsidRPr="00B675A6">
        <w:rPr>
          <w:rStyle w:val="StyleUnderline"/>
          <w:highlight w:val="cyan"/>
        </w:rPr>
        <w:t>generational contrast to</w:t>
      </w:r>
      <w:r w:rsidRPr="00D2485F">
        <w:rPr>
          <w:rStyle w:val="StyleUnderline"/>
        </w:rPr>
        <w:t xml:space="preserve"> Mrs. </w:t>
      </w:r>
      <w:r w:rsidRPr="00B675A6">
        <w:rPr>
          <w:rStyle w:val="StyleUnderline"/>
          <w:highlight w:val="cyan"/>
        </w:rPr>
        <w:t>Clinton</w:t>
      </w:r>
      <w:r w:rsidRPr="00B675A6">
        <w:rPr>
          <w:sz w:val="16"/>
        </w:rPr>
        <w:t xml:space="preserve">, a fixture in American politics for nearly a quarter-century who will turn 69 less than two weeks before the election.¶ As her supporters recall, Barack Obama beat Mrs. Clinton for the nomination in the 2008 elections after drawing similar contrasts himself.¶ Patti Solis Doyle, who ran Mrs. Clinton’s presidential campaign for most of the 2008 contest, said Mr. </w:t>
      </w:r>
      <w:r w:rsidRPr="00B675A6">
        <w:rPr>
          <w:rStyle w:val="StyleUnderline"/>
          <w:highlight w:val="cyan"/>
        </w:rPr>
        <w:t>Rubio</w:t>
      </w:r>
      <w:r w:rsidRPr="00D2485F">
        <w:rPr>
          <w:rStyle w:val="StyleUnderline"/>
        </w:rPr>
        <w:t xml:space="preserve"> “</w:t>
      </w:r>
      <w:r w:rsidRPr="00B675A6">
        <w:rPr>
          <w:rStyle w:val="StyleUnderline"/>
          <w:highlight w:val="cyan"/>
        </w:rPr>
        <w:t>could</w:t>
      </w:r>
      <w:r w:rsidRPr="00D2485F">
        <w:rPr>
          <w:rStyle w:val="StyleUnderline"/>
        </w:rPr>
        <w:t xml:space="preserve"> have the ability to </w:t>
      </w:r>
      <w:r w:rsidRPr="00B675A6">
        <w:rPr>
          <w:rStyle w:val="StyleUnderline"/>
          <w:highlight w:val="cyan"/>
        </w:rPr>
        <w:t>nip away at the</w:t>
      </w:r>
      <w:r w:rsidRPr="00D2485F">
        <w:rPr>
          <w:rStyle w:val="StyleUnderline"/>
        </w:rPr>
        <w:t xml:space="preserve"> numbers for the </w:t>
      </w:r>
      <w:r w:rsidRPr="00B675A6">
        <w:rPr>
          <w:rStyle w:val="StyleUnderline"/>
          <w:highlight w:val="cyan"/>
        </w:rPr>
        <w:t>Democrats</w:t>
      </w:r>
      <w:r w:rsidRPr="00D2485F">
        <w:rPr>
          <w:rStyle w:val="StyleUnderline"/>
        </w:rPr>
        <w:t>.”</w:t>
      </w:r>
      <w:r w:rsidRPr="00B675A6">
        <w:rPr>
          <w:sz w:val="16"/>
        </w:rPr>
        <w:t>¶ Ms. Doyle, the first Hispanic woman to manage a presidential campaign, added that Mr. Rubio could allow Republicans to regain a “reasonable percentage” of the Hispanic vote, which hit a low of 27 percent in the 2012 presidential election.¶ “</w:t>
      </w:r>
      <w:r w:rsidRPr="00B675A6">
        <w:rPr>
          <w:rStyle w:val="StyleUnderline"/>
          <w:highlight w:val="cyan"/>
        </w:rPr>
        <w:t>He is a powerful speaker</w:t>
      </w:r>
      <w:r w:rsidRPr="00B675A6">
        <w:rPr>
          <w:sz w:val="16"/>
        </w:rPr>
        <w:t>,” she added. “</w:t>
      </w:r>
      <w:r w:rsidRPr="00D2485F">
        <w:rPr>
          <w:rStyle w:val="StyleUnderline"/>
        </w:rPr>
        <w:t xml:space="preserve">He is </w:t>
      </w:r>
      <w:r w:rsidRPr="00B675A6">
        <w:rPr>
          <w:rStyle w:val="StyleUnderline"/>
          <w:highlight w:val="cyan"/>
        </w:rPr>
        <w:t>young</w:t>
      </w:r>
      <w:r w:rsidRPr="00D2485F">
        <w:rPr>
          <w:rStyle w:val="StyleUnderline"/>
        </w:rPr>
        <w:t xml:space="preserve">. He is very </w:t>
      </w:r>
      <w:r w:rsidRPr="00B675A6">
        <w:rPr>
          <w:rStyle w:val="StyleUnderline"/>
          <w:highlight w:val="cyan"/>
        </w:rPr>
        <w:t>motivational</w:t>
      </w:r>
      <w:r w:rsidRPr="00D2485F">
        <w:rPr>
          <w:rStyle w:val="StyleUnderline"/>
        </w:rPr>
        <w:t xml:space="preserve">. He </w:t>
      </w:r>
      <w:r w:rsidRPr="00B675A6">
        <w:rPr>
          <w:rStyle w:val="StyleUnderline"/>
          <w:highlight w:val="cyan"/>
        </w:rPr>
        <w:t>has a powerful story</w:t>
      </w:r>
      <w:r w:rsidRPr="00B675A6">
        <w:rPr>
          <w:sz w:val="16"/>
        </w:rPr>
        <w:t xml:space="preserve">.”¶ </w:t>
      </w:r>
      <w:proofErr w:type="gramStart"/>
      <w:r w:rsidRPr="00B675A6">
        <w:rPr>
          <w:sz w:val="16"/>
        </w:rPr>
        <w:t>Recognizing</w:t>
      </w:r>
      <w:proofErr w:type="gramEnd"/>
      <w:r w:rsidRPr="00B675A6">
        <w:rPr>
          <w:sz w:val="16"/>
        </w:rPr>
        <w:t xml:space="preserve"> how essential it is to win Hispanic support, Mrs. Clinton has gone further in laying out an immigration policy than she has on almost any other issue, saying that she would extend greater protections to halt deportations of people in the United States illegally. She has also hired a former undocumented immigrant to lead her Latino outreach efforts.¶ Her own strategists, their allies in the “super PACs” working on her behalf and the Democratic Party all say they see plenty of vulnerabilities in Mr. Rubio’s record and his views. And they are trying to shape the perception people have of him while polls show that he is still relatively unknown: Yes, the Democratic National Committee said in a recent memo, Mr. Rubio was a fresh face, but one “peddling a tired playbook of policies that endanger our country, hurt the middle class, and stifle the American dream.”¶ So far, Democrats who have combed over Mr. Rubio’s voting record in the Senate have seized on his opposition to legislation raising the minimum wage and to expanding college loan refinancing, trying to cast him as no different from other Republicans.¶ The subtext: He may be Hispanic, but he is not on the side of Hispanics when it comes to the issues they care about.¶ Democrats will try to use Mr. Rubio’s youth and four-year career in national politics against him, depicting him as green or naïve — a liability at a time when unrest abroad is a top concern. “A Dan Quayle without the experience,” suggested Christopher </w:t>
      </w:r>
      <w:proofErr w:type="spellStart"/>
      <w:r w:rsidRPr="00B675A6">
        <w:rPr>
          <w:sz w:val="16"/>
        </w:rPr>
        <w:t>Lehane</w:t>
      </w:r>
      <w:proofErr w:type="spellEnd"/>
      <w:r w:rsidRPr="00B675A6">
        <w:rPr>
          <w:sz w:val="16"/>
        </w:rPr>
        <w:t xml:space="preserve">, a veteran strategist who has worked for the Clintons.¶ Bill Richardson, the former governor of New Mexico, who is of Mexican heritage, said Democrats would also make an issue of Mr. Rubio’s mixed record on how to overhaul the immigration system: He initially supported a Senate bill to grant people in the United States illegally a path to citizenship, but he later backed down.¶ Mr. Richardson said that would poison his chances with Hispanic voters. “His own Hispanic potential would defeat him,” he said.¶ It is also unclear how much Mr. Rubio would appeal to Puerto Ricans, Mexicans and other voters with Latin American ancestry who may not feel much cultural affinity with a Cuban.¶ Still, when many Democrats assess Mr. Rubio’s chances, as nearly a dozen of them did for this article, they put him in the top tier of candidates who concern them the most, along with former Gov. Jeb Bush, another Floridian who is courting Hispanics, and Gov. Scott Walker of Wisconsin.¶ Mr. </w:t>
      </w:r>
      <w:r w:rsidRPr="00B675A6">
        <w:rPr>
          <w:rStyle w:val="StyleUnderline"/>
          <w:highlight w:val="cyan"/>
        </w:rPr>
        <w:t>Rubio’s heritage</w:t>
      </w:r>
      <w:r w:rsidRPr="00801607">
        <w:rPr>
          <w:rStyle w:val="StyleUnderline"/>
        </w:rPr>
        <w:t xml:space="preserve"> </w:t>
      </w:r>
      <w:r w:rsidRPr="00B675A6">
        <w:rPr>
          <w:rStyle w:val="StyleUnderline"/>
          <w:highlight w:val="cyan"/>
        </w:rPr>
        <w:t>and</w:t>
      </w:r>
      <w:r w:rsidRPr="00801607">
        <w:rPr>
          <w:rStyle w:val="StyleUnderline"/>
        </w:rPr>
        <w:t xml:space="preserve"> his </w:t>
      </w:r>
      <w:r w:rsidRPr="00B675A6">
        <w:rPr>
          <w:rStyle w:val="StyleUnderline"/>
          <w:highlight w:val="cyan"/>
        </w:rPr>
        <w:t>youth</w:t>
      </w:r>
      <w:r w:rsidRPr="00801607">
        <w:rPr>
          <w:rStyle w:val="StyleUnderline"/>
        </w:rPr>
        <w:t xml:space="preserve"> </w:t>
      </w:r>
      <w:r w:rsidRPr="00B675A6">
        <w:rPr>
          <w:rStyle w:val="StyleUnderline"/>
          <w:highlight w:val="cyan"/>
        </w:rPr>
        <w:t>could be</w:t>
      </w:r>
      <w:r w:rsidRPr="00801607">
        <w:rPr>
          <w:rStyle w:val="StyleUnderline"/>
        </w:rPr>
        <w:t xml:space="preserve"> </w:t>
      </w:r>
      <w:r w:rsidRPr="00801607">
        <w:rPr>
          <w:rStyle w:val="Emphasis"/>
        </w:rPr>
        <w:t xml:space="preserve">particularly </w:t>
      </w:r>
      <w:r w:rsidRPr="00B675A6">
        <w:rPr>
          <w:rStyle w:val="Emphasis"/>
          <w:highlight w:val="cyan"/>
        </w:rPr>
        <w:t>dangerous</w:t>
      </w:r>
      <w:r w:rsidRPr="00801607">
        <w:rPr>
          <w:rStyle w:val="StyleUnderline"/>
        </w:rPr>
        <w:t xml:space="preserve"> to Mrs. Clinton</w:t>
      </w:r>
      <w:r w:rsidRPr="00B675A6">
        <w:rPr>
          <w:sz w:val="16"/>
        </w:rPr>
        <w:t xml:space="preserve">, they said. </w:t>
      </w:r>
      <w:r w:rsidRPr="00801607">
        <w:rPr>
          <w:rStyle w:val="StyleUnderline"/>
        </w:rPr>
        <w:t xml:space="preserve">Each of </w:t>
      </w:r>
      <w:r w:rsidRPr="00B675A6">
        <w:rPr>
          <w:rStyle w:val="StyleUnderline"/>
          <w:highlight w:val="cyan"/>
        </w:rPr>
        <w:t>those points could</w:t>
      </w:r>
      <w:r w:rsidRPr="00801607">
        <w:rPr>
          <w:rStyle w:val="StyleUnderline"/>
        </w:rPr>
        <w:t xml:space="preserve"> help </w:t>
      </w:r>
      <w:r w:rsidRPr="00B675A6">
        <w:rPr>
          <w:rStyle w:val="StyleUnderline"/>
          <w:highlight w:val="cyan"/>
        </w:rPr>
        <w:t>neutralize</w:t>
      </w:r>
      <w:r w:rsidRPr="00801607">
        <w:rPr>
          <w:rStyle w:val="StyleUnderline"/>
        </w:rPr>
        <w:t xml:space="preserve"> one of </w:t>
      </w:r>
      <w:r w:rsidRPr="00B675A6">
        <w:rPr>
          <w:rStyle w:val="StyleUnderline"/>
          <w:highlight w:val="cyan"/>
        </w:rPr>
        <w:t>her</w:t>
      </w:r>
      <w:r w:rsidRPr="00801607">
        <w:rPr>
          <w:rStyle w:val="StyleUnderline"/>
        </w:rPr>
        <w:t xml:space="preserve"> biggest </w:t>
      </w:r>
      <w:r w:rsidRPr="00B675A6">
        <w:rPr>
          <w:rStyle w:val="StyleUnderline"/>
          <w:highlight w:val="cyan"/>
        </w:rPr>
        <w:t>strengths</w:t>
      </w:r>
      <w:r w:rsidRPr="00B675A6">
        <w:rPr>
          <w:sz w:val="16"/>
        </w:rPr>
        <w:t xml:space="preserve">: the opportunity to help elect the first female president, and the experience Mrs. Clinton gained as secretary of state.¶ Mr. </w:t>
      </w:r>
      <w:r w:rsidRPr="00B675A6">
        <w:rPr>
          <w:rStyle w:val="StyleUnderline"/>
          <w:highlight w:val="cyan"/>
        </w:rPr>
        <w:t>Rubio</w:t>
      </w:r>
      <w:r w:rsidRPr="0054771B">
        <w:rPr>
          <w:rStyle w:val="StyleUnderline"/>
        </w:rPr>
        <w:t xml:space="preserve"> already appears to be pursuing that strategy. By calling himself a candidate of the “21st century, not the 20th,” he </w:t>
      </w:r>
      <w:r w:rsidRPr="00B675A6">
        <w:rPr>
          <w:rStyle w:val="StyleUnderline"/>
          <w:highlight w:val="cyan"/>
        </w:rPr>
        <w:t>seeks</w:t>
      </w:r>
      <w:r w:rsidRPr="0054771B">
        <w:rPr>
          <w:rStyle w:val="StyleUnderline"/>
        </w:rPr>
        <w:t xml:space="preserve"> both </w:t>
      </w:r>
      <w:r w:rsidRPr="00B675A6">
        <w:rPr>
          <w:rStyle w:val="StyleUnderline"/>
          <w:highlight w:val="cyan"/>
        </w:rPr>
        <w:t>to turn</w:t>
      </w:r>
      <w:r w:rsidRPr="008E6D3D">
        <w:rPr>
          <w:rStyle w:val="StyleUnderline"/>
        </w:rPr>
        <w:t xml:space="preserve"> Mrs. </w:t>
      </w:r>
      <w:r w:rsidRPr="00B675A6">
        <w:rPr>
          <w:rStyle w:val="StyleUnderline"/>
          <w:highlight w:val="cyan"/>
        </w:rPr>
        <w:t>Clinton’s</w:t>
      </w:r>
      <w:r w:rsidRPr="008E6D3D">
        <w:rPr>
          <w:rStyle w:val="StyleUnderline"/>
        </w:rPr>
        <w:t xml:space="preserve"> long </w:t>
      </w:r>
      <w:r w:rsidRPr="00B675A6">
        <w:rPr>
          <w:rStyle w:val="StyleUnderline"/>
          <w:highlight w:val="cyan"/>
        </w:rPr>
        <w:t>career against her and to entice voters who</w:t>
      </w:r>
      <w:r w:rsidRPr="008E6D3D">
        <w:rPr>
          <w:rStyle w:val="StyleUnderline"/>
        </w:rPr>
        <w:t xml:space="preserve"> may </w:t>
      </w:r>
      <w:r w:rsidRPr="00B675A6">
        <w:rPr>
          <w:rStyle w:val="StyleUnderline"/>
          <w:highlight w:val="cyan"/>
        </w:rPr>
        <w:t>desire a change</w:t>
      </w:r>
      <w:r w:rsidRPr="008E6D3D">
        <w:rPr>
          <w:rStyle w:val="StyleUnderline"/>
        </w:rPr>
        <w:t xml:space="preserve"> of direction</w:t>
      </w:r>
      <w:r w:rsidRPr="0054771B">
        <w:rPr>
          <w:rStyle w:val="StyleUnderline"/>
        </w:rPr>
        <w:t>.</w:t>
      </w:r>
      <w:r w:rsidRPr="0054771B">
        <w:rPr>
          <w:rStyle w:val="StyleUnderline"/>
          <w:sz w:val="12"/>
        </w:rPr>
        <w:t xml:space="preserve">¶ </w:t>
      </w:r>
    </w:p>
    <w:p w14:paraId="4FB3328F" w14:textId="77777777" w:rsidR="00715286" w:rsidRDefault="00715286" w:rsidP="00715286"/>
    <w:p w14:paraId="28A7874B" w14:textId="77777777" w:rsidR="00715286" w:rsidRPr="00E95334" w:rsidRDefault="00715286" w:rsidP="00715286"/>
    <w:p w14:paraId="3DFE1EF0" w14:textId="77777777" w:rsidR="00715286" w:rsidRDefault="00715286" w:rsidP="00715286">
      <w:pPr>
        <w:pStyle w:val="Heading3"/>
      </w:pPr>
      <w:r>
        <w:lastRenderedPageBreak/>
        <w:t>Hillary loses – drops out</w:t>
      </w:r>
    </w:p>
    <w:p w14:paraId="58F5BD18" w14:textId="77777777" w:rsidR="00715286" w:rsidRDefault="00715286" w:rsidP="00715286">
      <w:pPr>
        <w:pStyle w:val="Heading4"/>
      </w:pPr>
      <w:r>
        <w:t xml:space="preserve">Hillary </w:t>
      </w:r>
      <w:r w:rsidRPr="00F23C33">
        <w:rPr>
          <w:u w:val="single"/>
        </w:rPr>
        <w:t>drops out</w:t>
      </w:r>
      <w:r>
        <w:t xml:space="preserve"> – too much controversy</w:t>
      </w:r>
    </w:p>
    <w:p w14:paraId="66642EBD" w14:textId="77777777" w:rsidR="00715286" w:rsidRPr="00A24ED3" w:rsidRDefault="00715286" w:rsidP="00715286">
      <w:pPr>
        <w:rPr>
          <w:rStyle w:val="Style13ptBold"/>
          <w:b w:val="0"/>
        </w:rPr>
      </w:pPr>
      <w:r>
        <w:rPr>
          <w:rStyle w:val="Style13ptBold"/>
        </w:rPr>
        <w:t>Y.F. ’15</w:t>
      </w:r>
      <w:r>
        <w:t xml:space="preserve"> (Yahoo Finance, “</w:t>
      </w:r>
      <w:r w:rsidRPr="00A24ED3">
        <w:t>Boone Pickens: Hillary Clinton will drop out of 2016 race</w:t>
      </w:r>
      <w:r>
        <w:t xml:space="preserve">,” 4 May 2015, </w:t>
      </w:r>
      <w:r w:rsidRPr="00536C42">
        <w:t>http://finance.yahoo.com/news/boone-pickens--hillary-clinton-will-drop-out-of-2016-race-154056399.html</w:t>
      </w:r>
      <w:r>
        <w:t>)//JHH</w:t>
      </w:r>
    </w:p>
    <w:p w14:paraId="2C61ED84" w14:textId="77777777" w:rsidR="00715286" w:rsidRPr="00B675A6" w:rsidRDefault="00715286" w:rsidP="00715286">
      <w:pPr>
        <w:rPr>
          <w:sz w:val="14"/>
        </w:rPr>
      </w:pPr>
      <w:r w:rsidRPr="00B675A6">
        <w:rPr>
          <w:sz w:val="14"/>
        </w:rPr>
        <w:t xml:space="preserve">“If I was going to change, who are my choices on the Democrats’ side? </w:t>
      </w:r>
      <w:r w:rsidRPr="00FC2630">
        <w:rPr>
          <w:rStyle w:val="StyleUnderline"/>
        </w:rPr>
        <w:t xml:space="preserve">I </w:t>
      </w:r>
      <w:r w:rsidRPr="00B675A6">
        <w:rPr>
          <w:rStyle w:val="StyleUnderline"/>
          <w:highlight w:val="cyan"/>
        </w:rPr>
        <w:t>don’t think</w:t>
      </w:r>
      <w:r w:rsidRPr="00FC2630">
        <w:rPr>
          <w:rStyle w:val="StyleUnderline"/>
        </w:rPr>
        <w:t xml:space="preserve"> Hillary </w:t>
      </w:r>
      <w:r w:rsidRPr="00B675A6">
        <w:rPr>
          <w:rStyle w:val="StyleUnderline"/>
          <w:highlight w:val="cyan"/>
        </w:rPr>
        <w:t>Clinton’s going to be a candidate</w:t>
      </w:r>
      <w:r w:rsidRPr="00B675A6">
        <w:rPr>
          <w:sz w:val="14"/>
        </w:rPr>
        <w:t xml:space="preserve">.”¶ </w:t>
      </w:r>
      <w:r w:rsidRPr="00FC2630">
        <w:rPr>
          <w:rStyle w:val="StyleUnderline"/>
        </w:rPr>
        <w:t>Pickens says he doesn’t think Clinton will make it to the end of the campaign</w:t>
      </w:r>
      <w:r w:rsidRPr="00B675A6">
        <w:rPr>
          <w:sz w:val="14"/>
        </w:rPr>
        <w:t xml:space="preserve">. He says, simply, “I think </w:t>
      </w:r>
      <w:r w:rsidRPr="00B675A6">
        <w:rPr>
          <w:rStyle w:val="Emphasis"/>
          <w:highlight w:val="cyan"/>
        </w:rPr>
        <w:t>she’ll pull out of the deal</w:t>
      </w:r>
      <w:r w:rsidRPr="00B675A6">
        <w:rPr>
          <w:sz w:val="14"/>
        </w:rPr>
        <w:t xml:space="preserve">.”¶ </w:t>
      </w:r>
      <w:r w:rsidRPr="00FC2630">
        <w:rPr>
          <w:rStyle w:val="StyleUnderline"/>
        </w:rPr>
        <w:t>Why would the presumptive Democratic nominee</w:t>
      </w:r>
      <w:r w:rsidRPr="00B675A6">
        <w:rPr>
          <w:sz w:val="14"/>
        </w:rPr>
        <w:t xml:space="preserve">, who at this point holds at least a 50 point lead over her nearest Democratic challengers in national polls, </w:t>
      </w:r>
      <w:r w:rsidRPr="00FC2630">
        <w:rPr>
          <w:rStyle w:val="StyleUnderline"/>
        </w:rPr>
        <w:t>pull out of the race?</w:t>
      </w:r>
      <w:r w:rsidRPr="00A24ED3">
        <w:rPr>
          <w:rStyle w:val="StyleUnderline"/>
          <w:sz w:val="12"/>
        </w:rPr>
        <w:t>¶</w:t>
      </w:r>
      <w:r w:rsidRPr="00B675A6">
        <w:rPr>
          <w:sz w:val="14"/>
        </w:rPr>
        <w:t xml:space="preserve"> </w:t>
      </w:r>
      <w:r w:rsidRPr="00B675A6">
        <w:rPr>
          <w:rStyle w:val="StyleUnderline"/>
          <w:highlight w:val="cyan"/>
        </w:rPr>
        <w:t>Pickens points to questions surrounding</w:t>
      </w:r>
      <w:r w:rsidRPr="00FC2630">
        <w:rPr>
          <w:rStyle w:val="StyleUnderline"/>
        </w:rPr>
        <w:t xml:space="preserve"> Clinton’s </w:t>
      </w:r>
      <w:r w:rsidRPr="00B675A6">
        <w:rPr>
          <w:rStyle w:val="StyleUnderline"/>
          <w:highlight w:val="cyan"/>
        </w:rPr>
        <w:t>use of a personal email</w:t>
      </w:r>
      <w:r w:rsidRPr="00FC2630">
        <w:rPr>
          <w:rStyle w:val="StyleUnderline"/>
        </w:rPr>
        <w:t xml:space="preserve"> account</w:t>
      </w:r>
      <w:r w:rsidRPr="00B675A6">
        <w:rPr>
          <w:sz w:val="14"/>
        </w:rPr>
        <w:t xml:space="preserve"> and server during her time as Secretary of State. In a news conference about the email account, former Secretary Clinton said she had some 30,000 emails deleted out of more than 60,000 emails sent or received between March 2009 and February 2013.¶ “</w:t>
      </w:r>
      <w:r w:rsidRPr="00B675A6">
        <w:rPr>
          <w:rStyle w:val="StyleUnderline"/>
          <w:highlight w:val="cyan"/>
        </w:rPr>
        <w:t>She’s got too much to explain</w:t>
      </w:r>
      <w:r w:rsidRPr="00FC2630">
        <w:rPr>
          <w:rStyle w:val="StyleUnderline"/>
        </w:rPr>
        <w:t>… scrubbing the server like she did</w:t>
      </w:r>
      <w:r w:rsidRPr="00B675A6">
        <w:rPr>
          <w:sz w:val="14"/>
        </w:rPr>
        <w:t>,” he says. “</w:t>
      </w:r>
      <w:r w:rsidRPr="00B675A6">
        <w:rPr>
          <w:rStyle w:val="StyleUnderline"/>
          <w:highlight w:val="cyan"/>
        </w:rPr>
        <w:t>Her timing may be very bad</w:t>
      </w:r>
      <w:r w:rsidRPr="00B675A6">
        <w:rPr>
          <w:sz w:val="14"/>
        </w:rPr>
        <w:t>.”</w:t>
      </w:r>
    </w:p>
    <w:p w14:paraId="6C4D8021" w14:textId="399CE871" w:rsidR="005C1CBB" w:rsidRDefault="005C1CBB" w:rsidP="005C1CBB">
      <w:pPr>
        <w:pStyle w:val="Heading2"/>
      </w:pPr>
      <w:r>
        <w:lastRenderedPageBreak/>
        <w:t>Link Turn</w:t>
      </w:r>
    </w:p>
    <w:p w14:paraId="7494A7EE" w14:textId="77777777" w:rsidR="005C1CBB" w:rsidRDefault="005C1CBB" w:rsidP="005C1CBB">
      <w:pPr>
        <w:pStyle w:val="Heading3"/>
      </w:pPr>
      <w:r>
        <w:lastRenderedPageBreak/>
        <w:t>2ac</w:t>
      </w:r>
    </w:p>
    <w:p w14:paraId="229982AF" w14:textId="77777777" w:rsidR="005C1CBB" w:rsidRDefault="005C1CBB" w:rsidP="005C1CBB">
      <w:pPr>
        <w:pStyle w:val="Heading4"/>
      </w:pPr>
      <w:r>
        <w:t>Link Turn- Hillary will lose now- only supporting specific policy can save her platform</w:t>
      </w:r>
    </w:p>
    <w:p w14:paraId="763726F9" w14:textId="77777777" w:rsidR="005C1CBB" w:rsidRPr="00B675A6" w:rsidRDefault="005C1CBB" w:rsidP="005C1CBB">
      <w:pPr>
        <w:rPr>
          <w:sz w:val="16"/>
        </w:rPr>
      </w:pPr>
      <w:r w:rsidRPr="00B675A6">
        <w:rPr>
          <w:rStyle w:val="Style13ptBold"/>
          <w:sz w:val="16"/>
        </w:rPr>
        <w:t>Curry, 6/22</w:t>
      </w:r>
      <w:r w:rsidRPr="00B675A6">
        <w:rPr>
          <w:sz w:val="16"/>
        </w:rPr>
        <w:t>.  Bill, Salon.com, 2015.  “</w:t>
      </w:r>
      <w:r w:rsidRPr="00B675A6">
        <w:rPr>
          <w:rStyle w:val="StyleUnderline"/>
          <w:highlight w:val="cyan"/>
        </w:rPr>
        <w:t>Hillary Clinton is going to lose: She doesn’t even see the frustrated progressive wave</w:t>
      </w:r>
      <w:r w:rsidRPr="00B675A6">
        <w:rPr>
          <w:sz w:val="16"/>
        </w:rPr>
        <w:t xml:space="preserve"> that will nominate Bernie Sanders.”</w:t>
      </w:r>
      <w:r w:rsidRPr="00B675A6">
        <w:rPr>
          <w:sz w:val="16"/>
        </w:rPr>
        <w:br/>
        <w:t>http://www.salon.com/2015/06/22/hillary_clinton_is_going_to_lose_she_doesnt_even_see_the_frustrated_progressive_wave_that_will_nominate_bernie_sanders/</w:t>
      </w:r>
    </w:p>
    <w:p w14:paraId="3CDF0F86" w14:textId="77777777" w:rsidR="005C1CBB" w:rsidRPr="00B675A6" w:rsidRDefault="005C1CBB" w:rsidP="005C1CBB">
      <w:pPr>
        <w:rPr>
          <w:sz w:val="10"/>
        </w:rPr>
      </w:pPr>
      <w:r w:rsidRPr="00B675A6">
        <w:rPr>
          <w:sz w:val="10"/>
        </w:rPr>
        <w:t xml:space="preserve">Clinton spoke on Roosevelt Island the day after the House TTP vote. She said the word ‘trade’ once, when breathlessly observing that she could see the new World Trade Center over her shoulder. In a year she has made just one statement on the issue. Months ago, when asked a question by NBC’s Andrea Mitchell she said, “Any trade deal has to produce jobs and raise wages and increase prosperity and protect our security. And we have to do our part in making sure we have the…. skills to be competitive.” The morning after Announcement II, John Podesta, Clinton’s campaign chairman, appeared on “Meet the Press.” When asked her position on the TPP he managed to sound indignant: “She actually has been very clear about where she stands on trade…. First, does it grow jobs, grow wages and protect American workers and second, does it protect our national security…” Podesta said Clinton would “render her final judgment” after the deal was done. That was it. Her non-answer would be her final answer until such time as it no longer mattered what she thought. Podesta’s performance may have tripped an alarm even in the tone-deaf Clinton camp. Later that day in Iowa, she talked for the first time on the record about the TPP. In a story headlined Trade Deal Comments Put Hillary Clinton at Odds With Her Former Boss, the Times told how she “bluntly suggested that the president should ‘listen to and work with’ Democrats to improve the deal and ensure better protections for American workers. If that cannot be done Mrs. Clinton said, ‘there should be no deal.’” This may have been the story my liberal friends read. It reads as if Clinton came out swinging, but read it again and it’s clear she said even less there than she said to Andrea Mitchell. If Obama can’t work with Democratic House leaders who both support the TPP, there shouldn’t be a deal. But why wouldn’t he? Her verbal feint was sublimely subtle. Without changing her position, without even taking one, she repositioned herself on an issue roiling her party and nation. </w:t>
      </w:r>
      <w:r w:rsidRPr="00B675A6">
        <w:rPr>
          <w:rStyle w:val="StyleUnderline"/>
          <w:highlight w:val="cyan"/>
        </w:rPr>
        <w:t>As message politics goes, it was state of the art. Too bad for Clinton it isn’t working</w:t>
      </w:r>
      <w:r w:rsidRPr="00B675A6">
        <w:rPr>
          <w:sz w:val="10"/>
        </w:rPr>
        <w:t>. Clinton’s trade talk is of a piece with her entire 2016 campaign. It’s also of a piece with Obama’s 2008 and 2012 campaigns. Clinton insiders make no secret of her desire to emulate him. Obama’s 2008 campaign had three hallmarks. One was its fundraising. Obama was the first Democratic presidential campaign to outraise a Republican on Wall Street and the first of either party to crack the code of Internet fundraising. The second was its massive, web-driven, volunteer effort, probably the biggest of any presidential campaign in history. The third was its message, at once fiercely populist and reassuringly centrist — and vague. Much of it came from chief strategist David Axelrod who opined that for too long Democrats had been mired down in issues. His campaigns were famous for selling personalities rather than platforms, for finding ways to reconcile our conflicts in the biographies of his candidates. It worked for Obama. “Yes we can,” audiences called out. “Do what?” few bothered to ask, or thought they had to. After eight years of Obama, I’m not sure Clinton can run that race, or that anyone can. I don’t think she can enlist Wall Street oligarchs and recruit an army of dewy-eyed volunteers. Above all</w:t>
      </w:r>
      <w:r w:rsidRPr="00B675A6">
        <w:rPr>
          <w:rStyle w:val="StyleUnderline"/>
          <w:highlight w:val="cyan"/>
        </w:rPr>
        <w:t>, I don’t think she can spout populist rhetoric without any policy specifics to back it up.</w:t>
      </w:r>
      <w:r w:rsidRPr="00B675A6">
        <w:rPr>
          <w:sz w:val="10"/>
        </w:rPr>
        <w:t xml:space="preserve"> Clinton insiders also ingratiate themselves to reporters by dishing about her need to seem more authentic</w:t>
      </w:r>
      <w:r w:rsidRPr="00B675A6">
        <w:rPr>
          <w:rStyle w:val="StyleUnderline"/>
          <w:highlight w:val="cyan"/>
        </w:rPr>
        <w:t>. Someone should tell them it’s hard to seem real when you won’t tell people what you really think.</w:t>
      </w:r>
      <w:r w:rsidRPr="00B675A6">
        <w:rPr>
          <w:sz w:val="10"/>
        </w:rPr>
        <w:t xml:space="preserve"> A bigger problem for Clinton may be that we know what she thinks. Her platform is like Obama’s trade deal; she won’t say what’s in it, but we can easily guess. It isn’t populism and it isn’t reform. The TPP? She never met a trade deal she didn’t like. </w:t>
      </w:r>
      <w:proofErr w:type="gramStart"/>
      <w:r w:rsidRPr="00B675A6">
        <w:rPr>
          <w:sz w:val="10"/>
        </w:rPr>
        <w:t>The minimum wage?</w:t>
      </w:r>
      <w:proofErr w:type="gramEnd"/>
      <w:r w:rsidRPr="00B675A6">
        <w:rPr>
          <w:sz w:val="10"/>
        </w:rPr>
        <w:t xml:space="preserve"> She and Obama let McDonald’s get the drop on them. </w:t>
      </w:r>
      <w:proofErr w:type="gramStart"/>
      <w:r w:rsidRPr="00B675A6">
        <w:rPr>
          <w:sz w:val="10"/>
        </w:rPr>
        <w:t>The surveillance state?</w:t>
      </w:r>
      <w:proofErr w:type="gramEnd"/>
      <w:r w:rsidRPr="00B675A6">
        <w:rPr>
          <w:sz w:val="10"/>
        </w:rPr>
        <w:t xml:space="preserve"> Her handling of her emails told us all we need to know of her views on transparency. More war in Iraq? For 12 years as a senator and secretary of state she was John McCain’s best friend. If she gets to be commander in chief, get ready to rumble. She’s weakest on the sleeper issue of 2016: public corruption and the general debasement of politics and government. Voter disgust is so deep even consultants who make their real livings off corporate clients tell their political clients to talk about it. In her speech Clinton vowed to “wage and win four fights for you.” The first three were jobs, families and national security. The fourth was “reforming our government and revitalizing our democracy.” She vowed to overturn Citizens United and fight GOP efforts to disenfranchise the young, the poor and people of color, but then drifted off onto technology and cutting waste. Unlike nearly every Republican announcing for president, she never mentioned ethics or corruption. </w:t>
      </w:r>
      <w:r w:rsidRPr="00B675A6">
        <w:rPr>
          <w:rStyle w:val="StyleUnderline"/>
          <w:highlight w:val="cyan"/>
        </w:rPr>
        <w:t>Democratic elites don’t want to hear it but Hillary Clinton’s in trouble. It isn’t in all the data yet though you can find it if you look. In a straw poll taken in early June at a Wisconsin Democratic convention she edged out Bernie Sanders by just 8 points, 49% to 41%. In a poll of N.H. primary voters this week she beat Sanders by 41% to 31%.</w:t>
      </w:r>
      <w:r w:rsidRPr="00B675A6">
        <w:rPr>
          <w:sz w:val="10"/>
        </w:rPr>
        <w:t xml:space="preserve"> An Ohio poll had her in a dead heat with the likes of Ted Cruz and Rand Paul. If Sanders can poll 40% in a Wisconsin straw poll in June he can do it an Iowa caucus in January. Imagine a Hillary Clinton who just lost Iowa and New Hampshire to Bernie Sanders. It’s still hard to picture but it gets easier every day. You don’t win your next race running someone else’s last one. </w:t>
      </w:r>
      <w:r w:rsidRPr="00B675A6">
        <w:rPr>
          <w:rStyle w:val="StyleUnderline"/>
          <w:highlight w:val="cyan"/>
        </w:rPr>
        <w:t>Trying to do so, Clinton repeats her big mistake of 2008: not sensing the times.</w:t>
      </w:r>
      <w:r w:rsidRPr="00B675A6">
        <w:rPr>
          <w:sz w:val="10"/>
        </w:rPr>
        <w:t xml:space="preserve"> There are smaller changes she can make right now: hire better speech writers, including at least one with a sense of humor; put her family foundation under independent management; tell her husband to stop giving speeches or else start talking for free. But her whole campaign model is wrong. ‘Clinton Democrats’ hate to admit there are issues you can’t finesse or that they must ever choose between the middle class and the donor class. Clinton better figure it out now. When the data’s all in it will be too late.</w:t>
      </w:r>
    </w:p>
    <w:p w14:paraId="2CFCCC66" w14:textId="77777777" w:rsidR="009C67D9" w:rsidRDefault="009C67D9" w:rsidP="005C1CBB">
      <w:pPr>
        <w:pStyle w:val="Heading3"/>
      </w:pPr>
      <w:r>
        <w:lastRenderedPageBreak/>
        <w:t>Drones</w:t>
      </w:r>
    </w:p>
    <w:p w14:paraId="47416EC1" w14:textId="26773DBA" w:rsidR="009C67D9" w:rsidRDefault="009C67D9" w:rsidP="009C67D9">
      <w:pPr>
        <w:pStyle w:val="Heading4"/>
      </w:pPr>
      <w:r>
        <w:t>Hillary’s support of drones is popular-</w:t>
      </w:r>
    </w:p>
    <w:p w14:paraId="137336D5" w14:textId="466963B5" w:rsidR="009C67D9" w:rsidRDefault="009C67D9" w:rsidP="009C67D9">
      <w:r w:rsidRPr="009C67D9">
        <w:rPr>
          <w:rStyle w:val="Style13ptBold"/>
        </w:rPr>
        <w:t>Lerner, 4/10</w:t>
      </w:r>
      <w:r>
        <w:t>.  Kira, Think Progress, 2015.  “</w:t>
      </w:r>
      <w:r>
        <w:rPr>
          <w:color w:val="000000"/>
        </w:rPr>
        <w:t>As Hillary Announces For President, Four Questions She Should Answer.”</w:t>
      </w:r>
      <w:r>
        <w:rPr>
          <w:color w:val="000000"/>
        </w:rPr>
        <w:br/>
      </w:r>
      <w:r w:rsidRPr="009C67D9">
        <w:t>http://thinkprogress.org/election/2015/04/10/3644602/hillary-clinton-foreign-policy/</w:t>
      </w:r>
    </w:p>
    <w:p w14:paraId="6D9FF2CD" w14:textId="489B936A" w:rsidR="009C67D9" w:rsidRDefault="009C67D9" w:rsidP="009C67D9">
      <w:pPr>
        <w:rPr>
          <w:sz w:val="10"/>
        </w:rPr>
      </w:pPr>
      <w:r w:rsidRPr="009C67D9">
        <w:rPr>
          <w:sz w:val="10"/>
        </w:rPr>
        <w:t xml:space="preserve">As Secretary of State and now as a presidential hopeful, </w:t>
      </w:r>
      <w:r w:rsidRPr="009C67D9">
        <w:rPr>
          <w:rStyle w:val="StyleUnderline"/>
          <w:highlight w:val="yellow"/>
        </w:rPr>
        <w:t>Clinton has defended the government’s use of drone</w:t>
      </w:r>
      <w:r w:rsidRPr="009C67D9">
        <w:rPr>
          <w:rStyle w:val="StyleUnderline"/>
        </w:rPr>
        <w:t xml:space="preserve"> </w:t>
      </w:r>
      <w:r w:rsidRPr="009C67D9">
        <w:rPr>
          <w:sz w:val="10"/>
        </w:rPr>
        <w:t xml:space="preserve">strikes, </w:t>
      </w:r>
      <w:r w:rsidRPr="009C67D9">
        <w:rPr>
          <w:rStyle w:val="StyleUnderline"/>
          <w:highlight w:val="yellow"/>
        </w:rPr>
        <w:t>calling them “one of the most effective</w:t>
      </w:r>
      <w:r w:rsidRPr="009C67D9">
        <w:rPr>
          <w:sz w:val="10"/>
        </w:rPr>
        <w:t xml:space="preserve"> and controversial elements </w:t>
      </w:r>
      <w:r w:rsidRPr="009C67D9">
        <w:rPr>
          <w:rStyle w:val="StyleUnderline"/>
          <w:highlight w:val="yellow"/>
        </w:rPr>
        <w:t>of the Obama Administration’s strategy</w:t>
      </w:r>
      <w:r w:rsidRPr="009C67D9">
        <w:rPr>
          <w:sz w:val="10"/>
        </w:rPr>
        <w:t xml:space="preserve"> against al Qaeda and like-minded terrorists” in her book, Hard Choices. She added that “dozens of senior terrorists had been taken off the battlefield by drones.” </w:t>
      </w:r>
      <w:r w:rsidRPr="009C67D9">
        <w:rPr>
          <w:rStyle w:val="StyleUnderline"/>
          <w:highlight w:val="yellow"/>
        </w:rPr>
        <w:t>A recent poll found that of 44 countries surveyed, the U.S. is one of just three in which a majority of people approve of U.S. dron</w:t>
      </w:r>
      <w:r w:rsidRPr="009C67D9">
        <w:rPr>
          <w:sz w:val="10"/>
        </w:rPr>
        <w:t xml:space="preserve">e strikes targeting extremists in counties like Pakistan, Yemen and Somalia. But Clinton still has to solidify her position and whether she will continue on Obama’s trajectory of using drone strikes as an approach to counterterrorism. Will Clinton continue to support aggressive policies to secure the country from an insecure world? Or will she balance her position with that of opponents who worry about civilian casualties? </w:t>
      </w:r>
    </w:p>
    <w:p w14:paraId="12521FDF" w14:textId="793A28F0" w:rsidR="005C1CBB" w:rsidRDefault="005C1CBB" w:rsidP="005C1CBB">
      <w:pPr>
        <w:pStyle w:val="Heading3"/>
      </w:pPr>
      <w:r>
        <w:lastRenderedPageBreak/>
        <w:t>GOP Fracture</w:t>
      </w:r>
    </w:p>
    <w:p w14:paraId="30D22868" w14:textId="77777777" w:rsidR="005C1CBB" w:rsidRPr="00BF3371" w:rsidRDefault="005C1CBB" w:rsidP="005C1CBB">
      <w:pPr>
        <w:pStyle w:val="Heading4"/>
      </w:pPr>
      <w:r w:rsidRPr="00BF3371">
        <w:t>Surveillance fractures GOP candidates – pushing the issue will split votes</w:t>
      </w:r>
    </w:p>
    <w:p w14:paraId="0964F633" w14:textId="77777777" w:rsidR="005C1CBB" w:rsidRPr="005A3519" w:rsidRDefault="005C1CBB" w:rsidP="005C1CBB">
      <w:pPr>
        <w:rPr>
          <w:rStyle w:val="Style13ptBold"/>
        </w:rPr>
      </w:pPr>
      <w:r w:rsidRPr="005A3519">
        <w:rPr>
          <w:rStyle w:val="Style13ptBold"/>
        </w:rPr>
        <w:t>Trujillo 14</w:t>
      </w:r>
    </w:p>
    <w:p w14:paraId="0145C2E5" w14:textId="77777777" w:rsidR="005C1CBB" w:rsidRDefault="005C1CBB" w:rsidP="005C1CBB">
      <w:r>
        <w:t xml:space="preserve">By Mario Trujillo - 11/23/14 </w:t>
      </w:r>
      <w:proofErr w:type="gramStart"/>
      <w:r>
        <w:t>For</w:t>
      </w:r>
      <w:proofErr w:type="gramEnd"/>
      <w:r>
        <w:t xml:space="preserve"> potential White House contenders, NSA vote has 2016 implications </w:t>
      </w:r>
      <w:r w:rsidRPr="005A3519">
        <w:t>http://thehill.com/policy/technology/technology/225047-for-potential-wh-contenders-nsa-vote-has-2016-implications</w:t>
      </w:r>
    </w:p>
    <w:p w14:paraId="6C527FCA" w14:textId="77777777" w:rsidR="005C1CBB" w:rsidRPr="00B675A6" w:rsidRDefault="005C1CBB" w:rsidP="005C1CBB">
      <w:pPr>
        <w:rPr>
          <w:sz w:val="14"/>
        </w:rPr>
      </w:pPr>
      <w:r w:rsidRPr="00B675A6">
        <w:rPr>
          <w:rStyle w:val="StyleUnderline"/>
          <w:highlight w:val="cyan"/>
        </w:rPr>
        <w:t>The split votes</w:t>
      </w:r>
      <w:r w:rsidRPr="007272C2">
        <w:rPr>
          <w:rStyle w:val="StyleUnderline"/>
        </w:rPr>
        <w:t xml:space="preserve"> of three likely 2016 GOP candidates </w:t>
      </w:r>
      <w:r w:rsidRPr="00B675A6">
        <w:rPr>
          <w:rStyle w:val="StyleUnderline"/>
          <w:highlight w:val="cyan"/>
        </w:rPr>
        <w:t>on a failed N</w:t>
      </w:r>
      <w:r w:rsidRPr="007272C2">
        <w:rPr>
          <w:rStyle w:val="StyleUnderline"/>
        </w:rPr>
        <w:t xml:space="preserve">ational </w:t>
      </w:r>
      <w:r w:rsidRPr="00B675A6">
        <w:rPr>
          <w:rStyle w:val="StyleUnderline"/>
          <w:highlight w:val="cyan"/>
        </w:rPr>
        <w:t>S</w:t>
      </w:r>
      <w:r w:rsidRPr="007272C2">
        <w:rPr>
          <w:rStyle w:val="StyleUnderline"/>
        </w:rPr>
        <w:t xml:space="preserve">ecurity </w:t>
      </w:r>
      <w:r w:rsidRPr="00B675A6">
        <w:rPr>
          <w:rStyle w:val="StyleUnderline"/>
          <w:highlight w:val="cyan"/>
        </w:rPr>
        <w:t>A</w:t>
      </w:r>
      <w:r w:rsidRPr="007272C2">
        <w:rPr>
          <w:rStyle w:val="StyleUnderline"/>
        </w:rPr>
        <w:t xml:space="preserve">gency </w:t>
      </w:r>
      <w:r w:rsidRPr="00B675A6">
        <w:rPr>
          <w:rStyle w:val="StyleUnderline"/>
          <w:highlight w:val="cyan"/>
        </w:rPr>
        <w:t>reform bill underscore a rift in the Republican Party that could spill over into the presidential primaries.</w:t>
      </w:r>
      <w:r w:rsidRPr="00B675A6">
        <w:rPr>
          <w:sz w:val="14"/>
        </w:rPr>
        <w:t xml:space="preserve"> Sen. Ted Cruz (Texas) was one of only four Republicans to vote Tuesday night in support of legislation to end the government's bulk collection of Americans' phone records. Sens. Rand Paul (Ky.) and Marco Rubio (Fla.) both helped stall the bill — but for vastly different reasons. </w:t>
      </w:r>
      <w:r w:rsidRPr="00B675A6">
        <w:rPr>
          <w:rStyle w:val="StyleUnderline"/>
          <w:highlight w:val="cyan"/>
        </w:rPr>
        <w:t>The 2016 campaign could give the potential candidates another platform to highlight their differing stances in the simmering debate over government surveillance.</w:t>
      </w:r>
      <w:r w:rsidRPr="00B16F45">
        <w:rPr>
          <w:rStyle w:val="StyleUnderline"/>
        </w:rPr>
        <w:t xml:space="preserve"> "I think a lot of it depends on whether the candidates believe they can exploit this issue,"</w:t>
      </w:r>
      <w:r w:rsidRPr="00B675A6">
        <w:rPr>
          <w:sz w:val="14"/>
        </w:rPr>
        <w:t xml:space="preserve"> said Steve Vladeck, a professor at American University's law school. "So I think the question is whether someone like Sen. Paul looks at the field and sees surveillance, and national security more generally, as a way to actually distance himself from the more moderate elements of the Republican Party," added Vladeck, who heads the Just Security blog. </w:t>
      </w:r>
      <w:r w:rsidRPr="00B675A6">
        <w:rPr>
          <w:rStyle w:val="StyleUnderline"/>
          <w:highlight w:val="cyan"/>
        </w:rPr>
        <w:t>Civil liberties advocates are hopeful the 2016 election will place a sharper focus on surveillance</w:t>
      </w:r>
      <w:r w:rsidRPr="00B16F45">
        <w:rPr>
          <w:rStyle w:val="StyleUnderline"/>
        </w:rPr>
        <w:t>. It will be the first presidential race since the extent of NSA spying was revealed by the leaks from Edward Snowden.</w:t>
      </w:r>
      <w:r w:rsidRPr="00B675A6">
        <w:rPr>
          <w:sz w:val="14"/>
        </w:rPr>
        <w:t xml:space="preserve"> "Because of that world, I don't think this is an issue that candidates in either party are going to be able to avoid. They are going to face very real questions," said </w:t>
      </w:r>
      <w:proofErr w:type="spellStart"/>
      <w:r w:rsidRPr="00B675A6">
        <w:rPr>
          <w:sz w:val="14"/>
        </w:rPr>
        <w:t>Neema</w:t>
      </w:r>
      <w:proofErr w:type="spellEnd"/>
      <w:r w:rsidRPr="00B675A6">
        <w:rPr>
          <w:sz w:val="14"/>
        </w:rPr>
        <w:t xml:space="preserve"> Singh </w:t>
      </w:r>
      <w:proofErr w:type="spellStart"/>
      <w:r w:rsidRPr="00B675A6">
        <w:rPr>
          <w:sz w:val="14"/>
        </w:rPr>
        <w:t>Guliani</w:t>
      </w:r>
      <w:proofErr w:type="spellEnd"/>
      <w:r w:rsidRPr="00B675A6">
        <w:rPr>
          <w:sz w:val="14"/>
        </w:rPr>
        <w:t xml:space="preserve">, legislative counsel for the American Civil Liberties Union. Senate Judiciary Chairman Patrick Leahy's (D-Vt.) USA Freedom Act died on a procedural vote to start debate earlier this week, with nearly every Republican opposing it. </w:t>
      </w:r>
    </w:p>
    <w:p w14:paraId="33FD55DB" w14:textId="77777777" w:rsidR="005C1CBB" w:rsidRPr="00F86A6C" w:rsidRDefault="005C1CBB" w:rsidP="005C1CBB"/>
    <w:p w14:paraId="08B472A7" w14:textId="739D739E" w:rsidR="005C1CBB" w:rsidRDefault="005C1CBB" w:rsidP="005C1CBB">
      <w:pPr>
        <w:pStyle w:val="Heading3"/>
      </w:pPr>
      <w:r>
        <w:lastRenderedPageBreak/>
        <w:t>Base</w:t>
      </w:r>
    </w:p>
    <w:p w14:paraId="20778BC5" w14:textId="77777777" w:rsidR="00CC77FE" w:rsidRDefault="00CC77FE" w:rsidP="00CC77FE">
      <w:pPr>
        <w:pStyle w:val="Heading4"/>
      </w:pPr>
      <w:r>
        <w:t>Clinton’s stance on the plan invigorates the base-</w:t>
      </w:r>
    </w:p>
    <w:p w14:paraId="2539BF3D" w14:textId="77777777" w:rsidR="00CC77FE" w:rsidRDefault="00CC77FE" w:rsidP="00CC77FE">
      <w:r w:rsidRPr="00CC77FE">
        <w:rPr>
          <w:rStyle w:val="Style13ptBold"/>
        </w:rPr>
        <w:t>Miller, 4/12</w:t>
      </w:r>
      <w:r>
        <w:t>. S.A., Washington Times, 2015.  “Clinton to face tough questions on Benghazi, email scandal with 2016 bid.”</w:t>
      </w:r>
      <w:r>
        <w:br/>
      </w:r>
      <w:r w:rsidRPr="00CC77FE">
        <w:t>http://www.washingtontimes.com/news/2015/apr/12/questions-criticism-await-hillary-clintons-preside/?page=all</w:t>
      </w:r>
    </w:p>
    <w:p w14:paraId="336A4341" w14:textId="77777777" w:rsidR="00CC77FE" w:rsidRPr="00CC77FE" w:rsidRDefault="00CC77FE" w:rsidP="00CC77FE">
      <w:pPr>
        <w:rPr>
          <w:sz w:val="8"/>
        </w:rPr>
      </w:pPr>
      <w:r w:rsidRPr="00CC77FE">
        <w:rPr>
          <w:rStyle w:val="StyleUnderline"/>
          <w:highlight w:val="yellow"/>
        </w:rPr>
        <w:t>The days of answering softball questions at paid speaking engagements have ended</w:t>
      </w:r>
      <w:r w:rsidRPr="00CC77FE">
        <w:rPr>
          <w:rStyle w:val="StyleUnderline"/>
        </w:rPr>
        <w:t xml:space="preserve"> </w:t>
      </w:r>
      <w:r w:rsidRPr="00CC77FE">
        <w:rPr>
          <w:sz w:val="8"/>
        </w:rPr>
        <w:t>for former Secretary of State Hillary Rodham Clinton, who will face a slew of tough questions that she has sidestepped for months now that she has formally announced her bid for the Democratic presidential nomination</w:t>
      </w:r>
      <w:r w:rsidRPr="00CC77FE">
        <w:rPr>
          <w:rStyle w:val="StyleUnderline"/>
          <w:highlight w:val="yellow"/>
        </w:rPr>
        <w:t>. She will have to wrestle with a broad range of topics</w:t>
      </w:r>
      <w:r w:rsidRPr="00CC77FE">
        <w:rPr>
          <w:sz w:val="8"/>
        </w:rPr>
        <w:t xml:space="preserve"> — from foreign policy issues, such as how she would handle the Islamic State terrorist army that grew up on her watch as secretary of state, to domestic priorities pushed by her Democratic Party’s liberal base, including whether she is willing to crack down on big Wall Street banks that have been major donors to her campaigns. The former first lady, senator and top diplomat also must field questions on matters of ethics, including being pressed to more fully address an email secrecy scandal and a potential conflict of interest with the Clinton Foundation accepting foreign donations while she served as secretary of state. Mrs. Clinton has begun taking steps to distance herself from the Clinton Foundation. That likely will not deflect questions about whether donations from wealthy interests in foreign countries influenced her actions at the State Department or even may sway her decisions if she succeeds in her quest for a return trip to the White House. At a press conference last month, Mrs. Clinton attempted to allay the furor over her exclusive use of a private email account hosted on a private server in her home for conducting official business as secretary of state, a practice that may have violated federal open records laws. But her explanation that it was simply more convenient for her to mingle personal and government email didn’t settle the controversy, which only deepened when she revealed that she had wiped clean the server, destroying all the emails except those selected by her team to be turned over to the State Department. Also, some of her explanations, such as not wanting to carry multiple devices, rang hollow or proved false upon investigation. Questions persist about why she didn’t turn over her emails when she left the State Department in early 2013, how she selected the roughly 63,000 emails from her tenure to destroy and why she erased the server memory amid the scandal. Mrs. Clinton and her husband, former President Bill Clinton, have weathered a lifetime of political scandals. Still, her responses to these ethical issues and how she handles other criticism as she navigates the campaign trail once again will test her character. “Presidential elections are not just about issues and partisan politics, they are character tests about specific candidates at specific moments in history,” said Democratic campaign strategist Craig </w:t>
      </w:r>
      <w:proofErr w:type="spellStart"/>
      <w:r w:rsidRPr="00CC77FE">
        <w:rPr>
          <w:sz w:val="8"/>
        </w:rPr>
        <w:t>Varoga</w:t>
      </w:r>
      <w:proofErr w:type="spellEnd"/>
      <w:r w:rsidRPr="00CC77FE">
        <w:rPr>
          <w:sz w:val="8"/>
        </w:rPr>
        <w:t>, who previously worked on Mr. Clinton’s 1996 reelection team and for former Maryland Gov. Martin O’Malley, who is preparing to challenge Mrs. Clinton for the Democratic nomination. “</w:t>
      </w:r>
      <w:r w:rsidRPr="00CC77FE">
        <w:rPr>
          <w:rStyle w:val="StyleUnderline"/>
        </w:rPr>
        <w:t>Americans are divided down the middle, in a foul mood and think the country’s going to hell in a handbasket. Hillary’s greatest strength is her experience, but every one of her opponents will try to use that experience against her</w:t>
      </w:r>
      <w:r w:rsidRPr="00CC77FE">
        <w:rPr>
          <w:sz w:val="8"/>
        </w:rPr>
        <w:t xml:space="preserve">,” said Mr. </w:t>
      </w:r>
      <w:proofErr w:type="spellStart"/>
      <w:r w:rsidRPr="00CC77FE">
        <w:rPr>
          <w:sz w:val="8"/>
        </w:rPr>
        <w:t>Varoga</w:t>
      </w:r>
      <w:proofErr w:type="spellEnd"/>
      <w:r w:rsidRPr="00CC77FE">
        <w:rPr>
          <w:sz w:val="8"/>
        </w:rPr>
        <w:t xml:space="preserve">. “The candidate who eventually wins in November 2016 will be the one who does the best job of showing that he or she has the experience to be steady and strong, but also has the temperament to take the country in a new direction.” Indeed, many of the questions swirling around Mrs. Clinton arose from her four years as American’s top diplomat under President Obama. She remains a key figure in the probe by the House Select Committee on Benghazi, which is investigating the 2012 terrorist attacks on a U.S. diplomatic compound in Libya that killed U.S. Ambassador J. Christopher Stevens and three other Americans. The attacks, and the Obama administration’s response to them — including initially blaming them on a spontaneous riot over an anti-Islam YouTube video — left an indelible black mark on Mrs. Clinton’s record as secretary of state. She could be called to publicly testify before the Benghazi committee in the middle of the campaign and answer questions about her role in the episode, as well as her secretive handling of emails. Mrs. </w:t>
      </w:r>
      <w:r w:rsidRPr="00CC77FE">
        <w:rPr>
          <w:rStyle w:val="StyleUnderline"/>
          <w:highlight w:val="yellow"/>
        </w:rPr>
        <w:t>Clinton also will perform a careful balancing act as she defends the actions of the Obama administration that she served, while breaking with Mr. Obama to demonstrate that she’s her own woman</w:t>
      </w:r>
      <w:r w:rsidRPr="00CC77FE">
        <w:rPr>
          <w:rStyle w:val="StyleUnderline"/>
        </w:rPr>
        <w:t xml:space="preserve"> </w:t>
      </w:r>
      <w:r w:rsidRPr="00CC77FE">
        <w:rPr>
          <w:sz w:val="8"/>
        </w:rPr>
        <w:t xml:space="preserve">and offers voters something new. She will encounter criticism of her dealings with Russia, symbolized by the embarrassing “reset” policy. But she will also have to offer a new vision for dealing with Russian President Vladimir Putin, who led his country’s takeover of Crimea and continues to sow unrest in eastern Ukraine with disregard for U.S. sanctions and admonishments. “Now, if this sounds familiar, it’s what Hitler did back in the ‘30s,” Mrs. Clinton said last month at a fundraiser in California, comparing Mr. Putin’s moves to those of the Nazi German dictator who started World War II, reported the Long Beach Press-Telegram. Despite the stinging rhetoric, Mrs. Clinton has yet to offer a strategy to confront Mr. Putin. On another foreign policy front, Mrs. Clinton likely will have to elaborate on her views of Mr. Obama’s decision to release five terrorist leaders from the U.S. detention center at Guantanamo Bay, Cuba, in exchange for the Taliban returning captive Sgt. Bowe </w:t>
      </w:r>
      <w:proofErr w:type="spellStart"/>
      <w:r w:rsidRPr="00CC77FE">
        <w:rPr>
          <w:sz w:val="8"/>
        </w:rPr>
        <w:t>Berghdal</w:t>
      </w:r>
      <w:proofErr w:type="spellEnd"/>
      <w:r w:rsidRPr="00CC77FE">
        <w:rPr>
          <w:sz w:val="8"/>
        </w:rPr>
        <w:t xml:space="preserve">, whom the Army later charged with desertion. Mrs. Clinton defended Mr. Obama’s decision in June, before the charges were brought but amid widespread speculation that Sgt. </w:t>
      </w:r>
      <w:proofErr w:type="spellStart"/>
      <w:r w:rsidRPr="00CC77FE">
        <w:rPr>
          <w:sz w:val="8"/>
        </w:rPr>
        <w:t>Berghdal</w:t>
      </w:r>
      <w:proofErr w:type="spellEnd"/>
      <w:r w:rsidRPr="00CC77FE">
        <w:rPr>
          <w:sz w:val="8"/>
        </w:rPr>
        <w:t xml:space="preserve"> had abandoned his post and sought out the Taliban. “It doesn’t matter how they ended up in a prisoner-of-war situation,” Mrs. Clinton told ABC News. “It doesn’t matter. We bring our people home.” She will have to revisit the issue now that she’s a candidate and Sgt. </w:t>
      </w:r>
      <w:proofErr w:type="spellStart"/>
      <w:r w:rsidRPr="00CC77FE">
        <w:rPr>
          <w:sz w:val="8"/>
        </w:rPr>
        <w:t>Berghdal</w:t>
      </w:r>
      <w:proofErr w:type="spellEnd"/>
      <w:r w:rsidRPr="00CC77FE">
        <w:rPr>
          <w:sz w:val="8"/>
        </w:rPr>
        <w:t xml:space="preserve"> faces a court-martial on charges of desertion and misconduct in the face of the enemy. Mrs. </w:t>
      </w:r>
      <w:r w:rsidRPr="00CC77FE">
        <w:rPr>
          <w:rStyle w:val="StyleUnderline"/>
          <w:highlight w:val="yellow"/>
        </w:rPr>
        <w:t>Clinton must take stands on U.S. spy agencies’ massive domestic surveillance programs and America’s use of drones</w:t>
      </w:r>
      <w:r w:rsidRPr="00CC77FE">
        <w:rPr>
          <w:sz w:val="8"/>
        </w:rPr>
        <w:t xml:space="preserve"> to kill terrorist suspects — and, sometimes, Americans — overseas. She has called Mr. Obama’s nuclear deal with Iran a “step in the right direction.” But she will be asked about her plans to deal with Iran in the future, and she will be pressed about how she would restore the U.S. relationship with Israel, which has been badly damaged under Mr. Obama’s tenure. Some of the most pointed questions will come from her own party, as Democratic activists push Mrs. Clinton to the left and prod her to adopt the populist agenda championed by Sen. Elizabeth Warren, including expanding Social Security benefits, creating “debt-free college” and breaking up Wall Street banks. Mrs. Warren, Massachusetts Democrat, so far has resisted calls to enter the presidential race, but she represents an ominous presence on the sidelines as Mrs. Clinton begins her run. “</w:t>
      </w:r>
      <w:r w:rsidRPr="00CC77FE">
        <w:rPr>
          <w:rStyle w:val="StyleUnderline"/>
          <w:highlight w:val="yellow"/>
        </w:rPr>
        <w:t>Hillary Clinton’s biggest challenge at the outset is reassuring the Democratic grass roots that she can represent them</w:t>
      </w:r>
      <w:r w:rsidRPr="00CC77FE">
        <w:rPr>
          <w:sz w:val="8"/>
        </w:rPr>
        <w:t xml:space="preserve">,” said veteran Democratic strategist Joe </w:t>
      </w:r>
      <w:proofErr w:type="spellStart"/>
      <w:r w:rsidRPr="00CC77FE">
        <w:rPr>
          <w:sz w:val="8"/>
        </w:rPr>
        <w:t>Trippi</w:t>
      </w:r>
      <w:proofErr w:type="spellEnd"/>
      <w:r w:rsidRPr="00CC77FE">
        <w:rPr>
          <w:sz w:val="8"/>
        </w:rPr>
        <w:t xml:space="preserve">. “Look for her to proactively talk about issues like Wall Street, wages and equality as a result.” Still, he said that any divide within the Democratic Party would quickly repair itself in response to attacks by Republicans, especially on issues that party activists view as partisan, such as Benghazi. “That will only solidify her base of support in the Democratic Party and make her an even more formidable candidate in November 2016,” said Mr. </w:t>
      </w:r>
      <w:proofErr w:type="spellStart"/>
      <w:r w:rsidRPr="00CC77FE">
        <w:rPr>
          <w:sz w:val="8"/>
        </w:rPr>
        <w:t>Trippi</w:t>
      </w:r>
      <w:proofErr w:type="spellEnd"/>
      <w:r w:rsidRPr="00CC77FE">
        <w:rPr>
          <w:sz w:val="8"/>
        </w:rPr>
        <w:t>. Mrs. Clinton faces criticism from the left over her cozy relationship with Wall Street. Three of the four top donors throughout Mrs. Clinton’s political career — Citigroup, Goldman Sachs and JPMorgan Chase — are among the same megabanks that liberals want to bust up. “Hillary Clinton’s campaign launch is an opportunity to make clear to Americans that she will campaign on big, bold, economic populist ideas like debt-free college, expanding Social Security, clean energy jobs and reforming Wall Street,” said Adam Green, co-founder of the Progressive Change Campaign Committee, which is pulling Democratic candidates to the left. “The battle over the direction of the Democratic Party is coming to an end — the Elizabeth Warren wing has won, and the battle of big versus small ideas is here. Americans are ready for boldness,” he said. “We hope Hillary Clinton thinks big and takes on powerful interests on behalf of everyday working families. Progressives will continue working to put big, bold, economic populist ideas at the center of the national conversation.”</w:t>
      </w:r>
    </w:p>
    <w:p w14:paraId="2BBE40EB" w14:textId="77777777" w:rsidR="005C1CBB" w:rsidRDefault="005C1CBB" w:rsidP="005C1CBB">
      <w:pPr>
        <w:pStyle w:val="Heading4"/>
      </w:pPr>
      <w:r>
        <w:t>Election will be tight- Clinton needs to motivate the progressives.</w:t>
      </w:r>
    </w:p>
    <w:p w14:paraId="3CCD4A78" w14:textId="77777777" w:rsidR="005C1CBB" w:rsidRDefault="005C1CBB" w:rsidP="005C1CBB">
      <w:r w:rsidRPr="00A24842">
        <w:rPr>
          <w:rStyle w:val="Style13ptBold"/>
        </w:rPr>
        <w:t>Blum, 6/17</w:t>
      </w:r>
      <w:r>
        <w:t>.  Bill, Huffington Post, 2015.  “Dear Candidate Clinton: Pardon Edward Snowden.”</w:t>
      </w:r>
      <w:r>
        <w:br/>
      </w:r>
      <w:r w:rsidRPr="00CC653B">
        <w:t>http://www.huffingtonpost.com/bill-blum/dear-candidate-clinton-pardon-edward-snowden_b_7597390.html</w:t>
      </w:r>
    </w:p>
    <w:p w14:paraId="2AAEA1EE" w14:textId="77777777" w:rsidR="005C1CBB" w:rsidRPr="00F50B14" w:rsidRDefault="005C1CBB" w:rsidP="005C1CBB">
      <w:pPr>
        <w:rPr>
          <w:rFonts w:asciiTheme="minorHAnsi" w:hAnsiTheme="minorHAnsi"/>
          <w:sz w:val="16"/>
        </w:rPr>
      </w:pPr>
      <w:r w:rsidRPr="00F50B14">
        <w:rPr>
          <w:sz w:val="16"/>
        </w:rPr>
        <w:t xml:space="preserve">Hillary </w:t>
      </w:r>
      <w:r w:rsidRPr="00B675A6">
        <w:rPr>
          <w:rStyle w:val="StyleUnderline"/>
          <w:highlight w:val="cyan"/>
        </w:rPr>
        <w:t>Clinton needs support from the progressive left. She may not need it to win the Democratic nomination for president, but she needs it to revive her uninspiring candidacy, buttress her sagging poll numbers, and, above all, prevail in the general election</w:t>
      </w:r>
      <w:r w:rsidRPr="00F50B14">
        <w:rPr>
          <w:sz w:val="16"/>
        </w:rPr>
        <w:t xml:space="preserve">. Clinton's campaign kickoff rally Saturday at New York's Roosevelt Island was designed in large part to secure such endorsement. In a carefully orchestrated speech delivered before an estimated 5,500 flag-waving admirers, she promised to sponsor a bucket list of dearly held liberal policy initiatives, including universal prekindergarten, paid family leave, equal pay for women, college affordability and tax incentives for corporations that offer employee profit-sharing benefits. She also announced she would push for a constitutional amendment to reverse the Supreme Court's disastrous Citizens United decision, and that she would work to establish universal, automatic voter registration and early voting throughout the country. As invariably occurs with presidential balloting, the vexing question for progressives as Clinton and her big-money donors ultimately outspend and exhaust Bernie Sanders en route to her nomination will be whether, come November 2016, they should back her as the lesser of two evils as compared with her eventual Republican rival. </w:t>
      </w:r>
      <w:r w:rsidRPr="00B675A6">
        <w:rPr>
          <w:rStyle w:val="StyleUnderline"/>
          <w:highlight w:val="cyan"/>
        </w:rPr>
        <w:t>If the 2016 election is nearly as close as the disputed 2000 contest</w:t>
      </w:r>
      <w:r w:rsidRPr="00F50B14">
        <w:rPr>
          <w:sz w:val="16"/>
        </w:rPr>
        <w:t xml:space="preserve"> that saw George W. Bush installed as chief executive by means of a Supreme Court decision -- Bush v. Gore -- that I and others have called a judicial coup d'état, the progressive </w:t>
      </w:r>
      <w:r w:rsidRPr="00F50B14">
        <w:rPr>
          <w:sz w:val="16"/>
        </w:rPr>
        <w:lastRenderedPageBreak/>
        <w:t xml:space="preserve">turnout and vote could well prove decisive for Clinton. In the meantime, with the election still 17 months away, </w:t>
      </w:r>
      <w:r w:rsidRPr="00B675A6">
        <w:rPr>
          <w:rStyle w:val="StyleUnderline"/>
          <w:highlight w:val="cyan"/>
        </w:rPr>
        <w:t>progressives would do well to realize their influence.</w:t>
      </w:r>
      <w:r w:rsidRPr="00CC653B">
        <w:rPr>
          <w:rStyle w:val="StyleUnderline"/>
        </w:rPr>
        <w:t xml:space="preserve"> </w:t>
      </w:r>
      <w:r w:rsidRPr="00F50B14">
        <w:rPr>
          <w:sz w:val="16"/>
        </w:rPr>
        <w:t xml:space="preserve">Whether they can ever envision holding their collective noses and actually voting for Clinton, they should press her, and every other presidential aspirant, for that matter, to take a firm position on a vitally important item conspicuously absent from Saturday's bucket list -- a pardon for Edward Snowden. To date, no declared presidential candidate has stated that he or she would pardon Snowden, who remains a fugitive in Russia, having been charged in federal court in Virginia with espionage for blowing the whistle two years ago on the National Security Agency's pervasive and illegal surveillance practices. Not even Rand Paul, easily the most vocal critic of the NSA in the two-party presidential field, has said he would pardon Snowden if elected. Speaking Saturday in San Diego, Paul praised Snowden for changing the political climate and paving the way for surveillance reform. But as reported in The San Diego Union-Tribune, Paul also said that Snowden broke the law, and "we can't have people making their own mind up to reveal secrets." </w:t>
      </w:r>
      <w:r w:rsidRPr="00A24842">
        <w:rPr>
          <w:rStyle w:val="StyleUnderline"/>
        </w:rPr>
        <w:t>Clinton, for her part, has uttered some of the most disingenuous, false and regressive public comments</w:t>
      </w:r>
      <w:r w:rsidRPr="00F50B14">
        <w:rPr>
          <w:sz w:val="16"/>
        </w:rPr>
        <w:t xml:space="preserve"> about </w:t>
      </w:r>
      <w:r w:rsidRPr="00A24842">
        <w:rPr>
          <w:rStyle w:val="StyleUnderline"/>
        </w:rPr>
        <w:t>Snowden among all presidential hopefuls</w:t>
      </w:r>
      <w:r w:rsidRPr="00F50B14">
        <w:rPr>
          <w:sz w:val="16"/>
        </w:rPr>
        <w:t>. Appearing at the University of Connecticut in April 2014, Clinton condemned Snowden for, in her words, fleeing to China and then Russia "because we have all these protections for whistleblowers" that would have been available had Snowden truly "wanted to be part of the American debate" about privacy. As a former secretary of state in the Obama administration -- which has charged and jailed more whistleblowers under the 1917 Espionage Act than all previous administrations combined -- Clinton well knew that Snowden had no safe option but to leave the country. Surely she understood then and understands now, as Daniel Ellsberg wrote in a July 2013 Washington Post op-ed, that "there is zero chance" Snowden "would be allowed out on bail if he returned now and close to no chance that, had he not left the country, he would have been granted bail. Instead, he would be in a prison cell like Bradley [now Chelsea] Manning, incommunicado." If Clinton really wants to earn significant progressive support, she should be required to confront and renounce her past statements on Snowden. Most important of all, she should be required unequivocally to vow to pardon him. Pardoning Snowden wouldn't just be the right thing to do in view of the overriding value to our democracy of his disclosures, it would also be shockingly easy to accomplish. Unlike such promises as paid family leave, which require the cooperation of Congress to implement, the president's pardon, commutation and clemency powers, as set forth in Article II, Section 2, Clause 1, of the Constitution, are plenary. Pardons require no approval from the Senate or House, and they are not subject to judicial review. Pardoning Snowden would also be in keeping with long-standing traditions. Throughout our history, presidents have wielded the pardon power to forgive wayward political allies, advance programmatic agendas, preclude prosecutions and shorten prison terms. To cite just a few prominent examples, in 1971, President Richard Nixon commuted the fraud and bribery sentence of Teamster boss Jimmy Hoffa. Three years later, Nixon himself was pardoned by President Gerald Ford for the Watergate break-in and cover-up even before he was indicted. In 1981, President Reagan pardoned former FBI agent Mark Felt, who subsequently admitted to being the Deep Throat informant in the Watergate affair. Reagan's successor in the oval office, George H.W. Bush, pardoned a host of participants in the 1980s Iran-Contra affair, including former Reagan Secretary of Defense Caspar Weinberger. Continuing the practice, President Bill Clinton pardoned a laundry list of individuals, including his half-brother Roger, who had been convicted of cocaine possession, and Susan McDougal, Bill and Hillary's onetime Arkansas partner in the Whitewater real estate scandal of the 1980s. And George W. Bush, among other acts of clemency, commuted the perjury sentence imposed on Lewis "Scooter" Libby, Vice President Dick Cheney's chief of staff. Compared with such a rogue's gallery of scoundrels, scam artists and malefactors, Snowden is more deserving of leniency than anyone. The progressive left may not pack a great deal of power in our two-party, war-oriented and Wall Street-</w:t>
      </w:r>
    </w:p>
    <w:p w14:paraId="31A16090" w14:textId="0D9F2BF1" w:rsidR="005C1CBB" w:rsidRDefault="005C1CBB" w:rsidP="005C1CBB">
      <w:pPr>
        <w:pStyle w:val="Heading3"/>
      </w:pPr>
      <w:r>
        <w:lastRenderedPageBreak/>
        <w:t>Stance</w:t>
      </w:r>
    </w:p>
    <w:p w14:paraId="74396826" w14:textId="77777777" w:rsidR="005C1CBB" w:rsidRDefault="005C1CBB" w:rsidP="005C1CBB">
      <w:pPr>
        <w:pStyle w:val="Heading4"/>
      </w:pPr>
      <w:r>
        <w:t>Hillary refuses to take stance, strategy failing.</w:t>
      </w:r>
    </w:p>
    <w:p w14:paraId="595D64E0" w14:textId="77777777" w:rsidR="005C1CBB" w:rsidRDefault="005C1CBB" w:rsidP="005C1CBB">
      <w:r>
        <w:t>S.E</w:t>
      </w:r>
      <w:r w:rsidRPr="00D2329E">
        <w:rPr>
          <w:rStyle w:val="Style13ptBold"/>
        </w:rPr>
        <w:t xml:space="preserve">. </w:t>
      </w:r>
      <w:proofErr w:type="spellStart"/>
      <w:r w:rsidRPr="00D2329E">
        <w:rPr>
          <w:rStyle w:val="Style13ptBold"/>
        </w:rPr>
        <w:t>Cupp</w:t>
      </w:r>
      <w:proofErr w:type="spellEnd"/>
      <w:r w:rsidRPr="00D2329E">
        <w:rPr>
          <w:rStyle w:val="Style13ptBold"/>
        </w:rPr>
        <w:t xml:space="preserve"> 15</w:t>
      </w:r>
      <w:r>
        <w:t xml:space="preserve">, 6-2-2015, "S.E. </w:t>
      </w:r>
      <w:proofErr w:type="spellStart"/>
      <w:r>
        <w:t>Cupp</w:t>
      </w:r>
      <w:proofErr w:type="spellEnd"/>
      <w:r>
        <w:t>: Hillary Clinton's do-no-harm plan is failing," NY Daily News, http://www.nydailynews.com/opinion/s-e-cupp-hillary-clinton-do-no-harm-plan-failing-article-1.2244100</w:t>
      </w:r>
    </w:p>
    <w:p w14:paraId="6EF3D4F1" w14:textId="77777777" w:rsidR="005C1CBB" w:rsidRPr="00186860" w:rsidRDefault="005C1CBB" w:rsidP="005C1CBB">
      <w:pPr>
        <w:rPr>
          <w:b/>
          <w:iCs/>
          <w:u w:val="single"/>
        </w:rPr>
      </w:pPr>
      <w:r w:rsidRPr="00B675A6">
        <w:rPr>
          <w:sz w:val="16"/>
        </w:rPr>
        <w:t xml:space="preserve">For the first month and a half of </w:t>
      </w:r>
      <w:r w:rsidRPr="00D2329E">
        <w:rPr>
          <w:rStyle w:val="Emphasis"/>
        </w:rPr>
        <w:t>Hillary Clinton’</w:t>
      </w:r>
      <w:r w:rsidRPr="00B675A6">
        <w:rPr>
          <w:sz w:val="16"/>
        </w:rPr>
        <w:t xml:space="preserve">s candidacy for President, the </w:t>
      </w:r>
      <w:r w:rsidRPr="00D2329E">
        <w:rPr>
          <w:rStyle w:val="Emphasis"/>
        </w:rPr>
        <w:t xml:space="preserve">plan </w:t>
      </w:r>
      <w:r w:rsidRPr="00B675A6">
        <w:rPr>
          <w:sz w:val="16"/>
        </w:rPr>
        <w:t>was clear</w:t>
      </w:r>
      <w:r w:rsidRPr="00D2329E">
        <w:rPr>
          <w:rStyle w:val="Emphasis"/>
        </w:rPr>
        <w:t>: Do no harm.</w:t>
      </w:r>
      <w:r w:rsidRPr="00B675A6">
        <w:rPr>
          <w:sz w:val="16"/>
        </w:rPr>
        <w:t xml:space="preserve"> </w:t>
      </w:r>
      <w:r w:rsidRPr="00D2329E">
        <w:rPr>
          <w:rStyle w:val="Emphasis"/>
        </w:rPr>
        <w:t>That meant taking few questions</w:t>
      </w:r>
      <w:r w:rsidRPr="00B675A6">
        <w:rPr>
          <w:sz w:val="16"/>
        </w:rPr>
        <w:t xml:space="preserve"> that weren’t pre-vetted, speaking in short clips to the press (and only when absolutely necessary) </w:t>
      </w:r>
      <w:r w:rsidRPr="00D2329E">
        <w:rPr>
          <w:rStyle w:val="Emphasis"/>
        </w:rPr>
        <w:t>and avoiding</w:t>
      </w:r>
      <w:r w:rsidRPr="00B675A6">
        <w:rPr>
          <w:sz w:val="16"/>
        </w:rPr>
        <w:t xml:space="preserve"> as much as possible the </w:t>
      </w:r>
      <w:r w:rsidRPr="00D2329E">
        <w:rPr>
          <w:rStyle w:val="Emphasis"/>
        </w:rPr>
        <w:t xml:space="preserve">debates </w:t>
      </w:r>
      <w:r w:rsidRPr="00B675A6">
        <w:rPr>
          <w:sz w:val="16"/>
        </w:rPr>
        <w:t xml:space="preserve">that the GOP candidates were forced to have — </w:t>
      </w:r>
      <w:r w:rsidRPr="00D2329E">
        <w:rPr>
          <w:rStyle w:val="Emphasis"/>
        </w:rPr>
        <w:t>on the Trans-Pacific Partnership or the Iraq war or NSA surveillance or who created ISIS</w:t>
      </w:r>
      <w:r w:rsidRPr="00B675A6">
        <w:rPr>
          <w:sz w:val="16"/>
        </w:rPr>
        <w:t xml:space="preserve">. Instead, she would sweep through small towns, give her broad-brush stump speech, listen to pre-selected blue- collar types and tweet out her own uncontroversial quotes on issues like substance abuse, equal pay and dying her hair. Sure, she was harangued for avoiding scrutiny — by reporters who wanted access and by pundits who thought it unseemly and by Republicans who thought it unfair. But it didn’t matter, her surrogates told us, because her numbers were solid. </w:t>
      </w:r>
      <w:proofErr w:type="gramStart"/>
      <w:r w:rsidRPr="00B675A6">
        <w:rPr>
          <w:sz w:val="16"/>
        </w:rPr>
        <w:t>Until now.</w:t>
      </w:r>
      <w:proofErr w:type="gramEnd"/>
      <w:r w:rsidRPr="00B675A6">
        <w:rPr>
          <w:sz w:val="16"/>
        </w:rPr>
        <w:t xml:space="preserve"> </w:t>
      </w:r>
      <w:r w:rsidRPr="00D2329E">
        <w:rPr>
          <w:rStyle w:val="Emphasis"/>
        </w:rPr>
        <w:t>The Hillary Plan might be showing some cracks. More people have an unfavorable view of her</w:t>
      </w:r>
      <w:r w:rsidRPr="00B675A6">
        <w:rPr>
          <w:sz w:val="16"/>
        </w:rPr>
        <w:t xml:space="preserve"> </w:t>
      </w:r>
      <w:r w:rsidRPr="00D2329E">
        <w:rPr>
          <w:rStyle w:val="Emphasis"/>
        </w:rPr>
        <w:t>now than</w:t>
      </w:r>
      <w:r w:rsidRPr="00B675A6">
        <w:rPr>
          <w:sz w:val="16"/>
        </w:rPr>
        <w:t xml:space="preserve"> at any time </w:t>
      </w:r>
      <w:r w:rsidRPr="00D2329E">
        <w:rPr>
          <w:rStyle w:val="Emphasis"/>
        </w:rPr>
        <w:t>since 2001</w:t>
      </w:r>
      <w:r w:rsidRPr="00B675A6">
        <w:rPr>
          <w:sz w:val="16"/>
        </w:rPr>
        <w:t xml:space="preserve">, according to a new CNN/ORC poll, and at only 46% favorability, her numbers are now upside-down. Fifty-seven percent of people say she is not honest and trustworthy, up from 49% in March. Fifty percent say she does not inspire confidence, up from 42%, and only 47% say she cares about people like them. (Hilariously, the new numbers came out one day after </w:t>
      </w:r>
      <w:proofErr w:type="spellStart"/>
      <w:r w:rsidRPr="00B675A6">
        <w:rPr>
          <w:sz w:val="16"/>
        </w:rPr>
        <w:t>Vox.com’s</w:t>
      </w:r>
      <w:proofErr w:type="spellEnd"/>
      <w:r w:rsidRPr="00B675A6">
        <w:rPr>
          <w:sz w:val="16"/>
        </w:rPr>
        <w:t xml:space="preserve"> Matt </w:t>
      </w:r>
      <w:proofErr w:type="spellStart"/>
      <w:r w:rsidRPr="00B675A6">
        <w:rPr>
          <w:sz w:val="16"/>
        </w:rPr>
        <w:t>Yglesias</w:t>
      </w:r>
      <w:proofErr w:type="spellEnd"/>
      <w:r w:rsidRPr="00B675A6">
        <w:rPr>
          <w:sz w:val="16"/>
        </w:rPr>
        <w:t xml:space="preserve"> wrote a piece headlined, “It’s time for the media to admit that Hillary Clinton is popular.”) Bill and Hillary Clinton welcome daughter, 1980.Former Gov. Bill Clinton and Hillary Clinton celebrated his victory in the Democratic runoff on June 8, 1982 in Little Rock, Arkansas. Clinton defeated former Lt. Gov. Joe Purcell but faced Gov. Frank White, a Republican, in </w:t>
      </w:r>
      <w:proofErr w:type="spellStart"/>
      <w:r w:rsidRPr="00B675A6">
        <w:rPr>
          <w:sz w:val="16"/>
        </w:rPr>
        <w:t>Nov.Hillary</w:t>
      </w:r>
      <w:proofErr w:type="spellEnd"/>
      <w:r w:rsidRPr="00B675A6">
        <w:rPr>
          <w:sz w:val="16"/>
        </w:rPr>
        <w:t xml:space="preserve"> Rodham Clinton celebrated with her husband, Arkansas Governor Bill Clinton and their daughter Chelsea in Little Rock, Arkansas on Sept. 20, 1991, during his inauguration as </w:t>
      </w:r>
      <w:proofErr w:type="spellStart"/>
      <w:r w:rsidRPr="00B675A6">
        <w:rPr>
          <w:sz w:val="16"/>
        </w:rPr>
        <w:t>Governor.Bill</w:t>
      </w:r>
      <w:proofErr w:type="spellEnd"/>
      <w:r w:rsidRPr="00B675A6">
        <w:rPr>
          <w:sz w:val="16"/>
        </w:rPr>
        <w:t xml:space="preserve"> Clinton was joined by his wife, Hillary Rodham Clinton and daughter Chelsea on the day he announced his bid for the presidency in Little Rock, Arkansas on Nov. 3, 1991.VIEW GALLERY Hillary Clinton through the years For someone who has appointed herself a “champion for everyday Americans,” for someone whose strength in 2008 was the bond she forged with white working-class voters, it’s a problem that fewer and fewer Americans think she can relate. But that’s always been the problem with the Hillary plan. </w:t>
      </w:r>
      <w:r w:rsidRPr="00D2329E">
        <w:rPr>
          <w:rStyle w:val="Emphasis"/>
        </w:rPr>
        <w:t xml:space="preserve">In walling herself off behind the </w:t>
      </w:r>
      <w:r w:rsidRPr="00B675A6">
        <w:rPr>
          <w:sz w:val="16"/>
        </w:rPr>
        <w:t xml:space="preserve">controlled </w:t>
      </w:r>
      <w:r w:rsidRPr="00D2329E">
        <w:rPr>
          <w:rStyle w:val="Emphasis"/>
        </w:rPr>
        <w:t>artificiality of a campaign in which she doesn’t actually have to engage</w:t>
      </w:r>
      <w:r w:rsidRPr="00B675A6">
        <w:rPr>
          <w:sz w:val="16"/>
        </w:rPr>
        <w:t xml:space="preserve"> — just yesterday she made headlines for telling an autograph seeker to “go to the end of the line” — </w:t>
      </w:r>
      <w:r w:rsidRPr="00D2329E">
        <w:rPr>
          <w:rStyle w:val="Emphasis"/>
        </w:rPr>
        <w:t>she communicates the exact opposite of the message she wants to spread</w:t>
      </w:r>
      <w:r w:rsidRPr="00B675A6">
        <w:rPr>
          <w:sz w:val="16"/>
        </w:rPr>
        <w:t xml:space="preserve">. And </w:t>
      </w:r>
      <w:r w:rsidRPr="00D2329E">
        <w:rPr>
          <w:rStyle w:val="Emphasis"/>
        </w:rPr>
        <w:t xml:space="preserve">it </w:t>
      </w:r>
      <w:r w:rsidRPr="00B675A6">
        <w:rPr>
          <w:sz w:val="16"/>
        </w:rPr>
        <w:t xml:space="preserve">only </w:t>
      </w:r>
      <w:r w:rsidRPr="00D2329E">
        <w:rPr>
          <w:rStyle w:val="Emphasis"/>
        </w:rPr>
        <w:t>reinforces</w:t>
      </w:r>
      <w:r w:rsidRPr="00B675A6">
        <w:rPr>
          <w:sz w:val="16"/>
        </w:rPr>
        <w:t xml:space="preserve"> existing narratives about Hillary — </w:t>
      </w:r>
      <w:r w:rsidRPr="00D2329E">
        <w:rPr>
          <w:rStyle w:val="Emphasis"/>
        </w:rPr>
        <w:t>that she’s unaccountable,</w:t>
      </w:r>
      <w:r w:rsidRPr="00B675A6">
        <w:rPr>
          <w:sz w:val="16"/>
        </w:rPr>
        <w:t xml:space="preserve"> above scrutiny, and out of touch. The Hillary Plan says so much more about her than that. It only exists because the alternative is actually worse, if you can believe it. </w:t>
      </w:r>
      <w:r w:rsidRPr="00D2329E">
        <w:rPr>
          <w:rStyle w:val="Emphasis"/>
        </w:rPr>
        <w:t>Opening herself up to reporters and sitting down for extended interviews would be problemati</w:t>
      </w:r>
      <w:r w:rsidRPr="00B675A6">
        <w:rPr>
          <w:sz w:val="16"/>
        </w:rPr>
        <w:t xml:space="preserve">c on two fronts. One, </w:t>
      </w:r>
      <w:r w:rsidRPr="00D2329E">
        <w:rPr>
          <w:rStyle w:val="Emphasis"/>
        </w:rPr>
        <w:t>she’d get questions about her larger-than-life persona</w:t>
      </w:r>
      <w:r w:rsidRPr="00B675A6">
        <w:rPr>
          <w:sz w:val="16"/>
        </w:rPr>
        <w:t xml:space="preserve"> and penchant for skirting the rules. </w:t>
      </w:r>
      <w:r w:rsidRPr="00D2329E">
        <w:rPr>
          <w:rStyle w:val="Emphasis"/>
        </w:rPr>
        <w:t>When Clinton is forced to strike a defensive posture</w:t>
      </w:r>
      <w:r w:rsidRPr="00B675A6">
        <w:rPr>
          <w:sz w:val="16"/>
        </w:rPr>
        <w:t>, whether about keeping her emails on a private server or about her ability to relate to working-class Americans despite her extraordinary wealth and celebrity, y</w:t>
      </w:r>
      <w:r w:rsidRPr="00D2329E">
        <w:rPr>
          <w:rStyle w:val="Emphasis"/>
        </w:rPr>
        <w:t>ou get statements of questionable veracity</w:t>
      </w:r>
      <w:r w:rsidRPr="00B675A6">
        <w:rPr>
          <w:sz w:val="16"/>
        </w:rPr>
        <w:t xml:space="preserve">, like “we have done exactly what we should have done” in regards to her emails, or comments that are so unbelievably tone deaf you wonder if she’s been living on this planet. No one, for example, believes that she and her husband were ever “dead broke,” and even Bill’s recent explanation for taking huge sums for public speaking — “I </w:t>
      </w:r>
      <w:proofErr w:type="spellStart"/>
      <w:r w:rsidRPr="00B675A6">
        <w:rPr>
          <w:sz w:val="16"/>
        </w:rPr>
        <w:t>gotta</w:t>
      </w:r>
      <w:proofErr w:type="spellEnd"/>
      <w:r w:rsidRPr="00B675A6">
        <w:rPr>
          <w:sz w:val="16"/>
        </w:rPr>
        <w:t xml:space="preserve"> pay our bills” — sounds preposterous to most people. Two, a more traditional, less scripted campaign would force her to discuss policy, which is problematic when she can’t do it in glossy sound bytes. </w:t>
      </w:r>
      <w:r w:rsidRPr="00D2329E">
        <w:rPr>
          <w:rStyle w:val="Emphasis"/>
        </w:rPr>
        <w:t xml:space="preserve">There are very few issues that don’t come with </w:t>
      </w:r>
      <w:r w:rsidRPr="00B675A6">
        <w:rPr>
          <w:sz w:val="16"/>
        </w:rPr>
        <w:t>some pretty serious</w:t>
      </w:r>
      <w:r w:rsidRPr="00D2329E">
        <w:rPr>
          <w:rStyle w:val="Emphasis"/>
        </w:rPr>
        <w:t xml:space="preserve"> landmines for Hillary</w:t>
      </w:r>
      <w:r w:rsidRPr="00B675A6">
        <w:rPr>
          <w:sz w:val="16"/>
        </w:rPr>
        <w:t xml:space="preserve"> to avoid. Bad news sinks in, Clinton poll numbers go down Washington Examiner On Iraq, there’s her vote to authorize intervention. On Russia, there’s her ill-fated “reset.” On Libya, there’s Benghazi. And back at home, she’s in a tough spot, too. How does she champion income equality or reducing poverty when both have worsened under her boss’ Democratic administration? How does she push for even more exceptions for illegal immigrants than Obama without alienating the moderate Democrats who have steadily moved to the center? How does she harness Elizabeth Warren’s progressive prowess without angering Wall Street? On the last point, she recently earned the ire of Leon Cooperman, founder of the Omega Advisors hedge fund. For (incorrectly) accusing hedge fund managers of paying lower tax rates than nurses or truckers, he told CNN on Monday, “I don’t need anybody crapping all over what I do for a living,” and pointing out that she “hangs out with all these people in Martha’s Vineyard and in the Hamptons.” </w:t>
      </w:r>
      <w:r w:rsidRPr="00D2329E">
        <w:rPr>
          <w:rStyle w:val="Emphasis"/>
        </w:rPr>
        <w:t xml:space="preserve">The reality is, Hillary doesn’t answer substantive or difficult questions because she isn’t very good at it. And when she does, the answers often lead to more questions and more problems. </w:t>
      </w:r>
    </w:p>
    <w:p w14:paraId="1B3D0D26" w14:textId="77777777" w:rsidR="005C1CBB" w:rsidRPr="00A27F2F" w:rsidRDefault="005C1CBB" w:rsidP="005C1CBB">
      <w:pPr>
        <w:pStyle w:val="Heading4"/>
        <w:rPr>
          <w:rStyle w:val="Style13ptBold"/>
          <w:b/>
          <w:sz w:val="28"/>
          <w:szCs w:val="28"/>
        </w:rPr>
      </w:pPr>
      <w:r w:rsidRPr="00A27F2F">
        <w:rPr>
          <w:rStyle w:val="Style13ptBold"/>
          <w:b/>
          <w:sz w:val="28"/>
          <w:szCs w:val="28"/>
        </w:rPr>
        <w:lastRenderedPageBreak/>
        <w:t>Clinton campaign lacking substance</w:t>
      </w:r>
    </w:p>
    <w:p w14:paraId="102E3E5A" w14:textId="77777777" w:rsidR="005C1CBB" w:rsidRDefault="005C1CBB" w:rsidP="005C1CBB">
      <w:proofErr w:type="spellStart"/>
      <w:r w:rsidRPr="00A27F2F">
        <w:rPr>
          <w:rStyle w:val="Style13ptBold"/>
        </w:rPr>
        <w:t>Delamaide</w:t>
      </w:r>
      <w:proofErr w:type="spellEnd"/>
      <w:r w:rsidRPr="00A27F2F">
        <w:rPr>
          <w:rStyle w:val="Style13ptBold"/>
        </w:rPr>
        <w:t xml:space="preserve"> 2015</w:t>
      </w:r>
      <w:r>
        <w:t xml:space="preserve">, </w:t>
      </w:r>
      <w:r w:rsidRPr="00A27F2F">
        <w:rPr>
          <w:sz w:val="16"/>
          <w:szCs w:val="16"/>
        </w:rPr>
        <w:t xml:space="preserve">Darrell </w:t>
      </w:r>
      <w:proofErr w:type="spellStart"/>
      <w:r w:rsidRPr="00A27F2F">
        <w:rPr>
          <w:sz w:val="16"/>
          <w:szCs w:val="16"/>
        </w:rPr>
        <w:t>Delamaide</w:t>
      </w:r>
      <w:proofErr w:type="spellEnd"/>
      <w:r w:rsidRPr="00A27F2F">
        <w:rPr>
          <w:sz w:val="16"/>
          <w:szCs w:val="16"/>
        </w:rPr>
        <w:t xml:space="preserve"> (Darrell </w:t>
      </w:r>
      <w:proofErr w:type="spellStart"/>
      <w:r w:rsidRPr="00A27F2F">
        <w:rPr>
          <w:sz w:val="16"/>
          <w:szCs w:val="16"/>
        </w:rPr>
        <w:t>Delamaide</w:t>
      </w:r>
      <w:proofErr w:type="spellEnd"/>
      <w:r w:rsidRPr="00A27F2F">
        <w:rPr>
          <w:sz w:val="16"/>
          <w:szCs w:val="16"/>
        </w:rPr>
        <w:t xml:space="preserve"> writes "Political Capital," a weekly column from Washington, D.C. on politics that affect financial markets. A former foreign correspondent and recipient of an Overseas Press Club award, he has written for Barron's, Dow Jones, Institutional Investor, Bloomberg), Opinion: Hillary Clinton needs to keep talking about the issues, 10 June 2015, http://www.marketwatch.com/story/hillary-clinton-needs-to-keep-talking-about-the-issues-2015-06-10. PE</w:t>
      </w:r>
    </w:p>
    <w:p w14:paraId="591ACA7A" w14:textId="77777777" w:rsidR="005C1CBB" w:rsidRPr="00B675A6" w:rsidRDefault="005C1CBB" w:rsidP="005C1CBB">
      <w:pPr>
        <w:rPr>
          <w:sz w:val="14"/>
        </w:rPr>
      </w:pPr>
      <w:r w:rsidRPr="00B675A6">
        <w:rPr>
          <w:rStyle w:val="StyleUnderline"/>
          <w:highlight w:val="cyan"/>
        </w:rPr>
        <w:t>Hillary</w:t>
      </w:r>
      <w:r w:rsidRPr="00A27F2F">
        <w:rPr>
          <w:rStyle w:val="StyleUnderline"/>
        </w:rPr>
        <w:t xml:space="preserve"> Clinton </w:t>
      </w:r>
      <w:r w:rsidRPr="00B675A6">
        <w:rPr>
          <w:rStyle w:val="StyleUnderline"/>
          <w:highlight w:val="cyan"/>
        </w:rPr>
        <w:t>has</w:t>
      </w:r>
      <w:r w:rsidRPr="00A27F2F">
        <w:rPr>
          <w:rStyle w:val="StyleUnderline"/>
        </w:rPr>
        <w:t xml:space="preserve"> at last </w:t>
      </w:r>
      <w:r w:rsidRPr="00B675A6">
        <w:rPr>
          <w:rStyle w:val="StyleUnderline"/>
          <w:highlight w:val="cyan"/>
        </w:rPr>
        <w:t>found a way to curb negative press coverage: Open her mouth and say something</w:t>
      </w:r>
      <w:r w:rsidRPr="00A27F2F">
        <w:rPr>
          <w:rStyle w:val="StyleUnderline"/>
        </w:rPr>
        <w:t>.</w:t>
      </w:r>
      <w:r w:rsidRPr="00A27F2F">
        <w:rPr>
          <w:rStyle w:val="StyleUnderline"/>
          <w:sz w:val="12"/>
        </w:rPr>
        <w:t>¶</w:t>
      </w:r>
      <w:r w:rsidRPr="00A27F2F">
        <w:rPr>
          <w:rStyle w:val="StyleUnderline"/>
        </w:rPr>
        <w:t xml:space="preserve"> </w:t>
      </w:r>
      <w:r w:rsidRPr="00B675A6">
        <w:rPr>
          <w:rStyle w:val="StyleUnderline"/>
          <w:highlight w:val="cyan"/>
        </w:rPr>
        <w:t>The</w:t>
      </w:r>
      <w:r w:rsidRPr="00B675A6">
        <w:rPr>
          <w:sz w:val="14"/>
        </w:rPr>
        <w:t xml:space="preserve"> presumptive </w:t>
      </w:r>
      <w:r w:rsidRPr="00B675A6">
        <w:rPr>
          <w:rStyle w:val="StyleUnderline"/>
          <w:highlight w:val="cyan"/>
        </w:rPr>
        <w:t xml:space="preserve">Democratic nominee has lost ground in the polls in recent weeks as she </w:t>
      </w:r>
      <w:r w:rsidRPr="00B675A6">
        <w:rPr>
          <w:rStyle w:val="Emphasis"/>
          <w:highlight w:val="cyan"/>
        </w:rPr>
        <w:t>stonewalled the press</w:t>
      </w:r>
      <w:r w:rsidRPr="00B675A6">
        <w:rPr>
          <w:sz w:val="14"/>
        </w:rPr>
        <w:t xml:space="preserve">, conducted a “listening tour” in carefully staged venues in primary states, and otherwise let pundits and talk show hosts run rampant with reports of dubious contributions to the Clinton Foundation and questionable practices as secretary of state.¶ But then last week she went to Texas Southern University, a historically black college in Houston, and gave a speech on expanding voting rights, calling out her Republican rivals by name for backing efforts to restrict voter participation.¶ “What is happening is a sweeping effort to disempower and disenfranchise people of color, poor people and young people from one end of our country to the other,” she said. Read the speech.¶ Former Texas Gov. Rick Perry, who formally declared his candidacy for the Republican nomination last week, “signed a law that a federal court said was actually written with the purpose of discriminating against minority voters,” Clinton said.¶ She went on to fault Wisconsin Gov. Scott Walker, New Jersey Gov. Chris Christie and former Florida Gov. Jeb Bush for their actions to curb voter participation.¶ Republicans at all levels of government, Clinton said, should “stop fear-mongering about a phantom epidemic of election fraud and start explaining why they’re so scared of letting citizens have their say.”¶ </w:t>
      </w:r>
      <w:proofErr w:type="gramStart"/>
      <w:r w:rsidRPr="00B675A6">
        <w:rPr>
          <w:sz w:val="14"/>
        </w:rPr>
        <w:t>The</w:t>
      </w:r>
      <w:proofErr w:type="gramEnd"/>
      <w:r w:rsidRPr="00B675A6">
        <w:rPr>
          <w:sz w:val="14"/>
        </w:rPr>
        <w:t xml:space="preserve"> crowd went wild. Not only the crowd in the university’s basketball arena, but </w:t>
      </w:r>
      <w:r w:rsidRPr="00B675A6">
        <w:rPr>
          <w:rStyle w:val="StyleUnderline"/>
          <w:highlight w:val="cyan"/>
        </w:rPr>
        <w:t>the crowd</w:t>
      </w:r>
      <w:r w:rsidRPr="00A27F2F">
        <w:rPr>
          <w:rStyle w:val="StyleUnderline"/>
        </w:rPr>
        <w:t xml:space="preserve"> in the media echo chamber that </w:t>
      </w:r>
      <w:r w:rsidRPr="00B675A6">
        <w:rPr>
          <w:rStyle w:val="StyleUnderline"/>
          <w:highlight w:val="cyan"/>
        </w:rPr>
        <w:t xml:space="preserve">is waiting for some </w:t>
      </w:r>
      <w:r w:rsidRPr="00B675A6">
        <w:rPr>
          <w:rStyle w:val="Emphasis"/>
          <w:highlight w:val="cyan"/>
        </w:rPr>
        <w:t>actual substance</w:t>
      </w:r>
      <w:r w:rsidRPr="00B675A6">
        <w:rPr>
          <w:rStyle w:val="StyleUnderline"/>
          <w:highlight w:val="cyan"/>
        </w:rPr>
        <w:t xml:space="preserve"> in this campaign season </w:t>
      </w:r>
      <w:r w:rsidRPr="00B675A6">
        <w:rPr>
          <w:rStyle w:val="Emphasis"/>
          <w:highlight w:val="cyan"/>
        </w:rPr>
        <w:t>rather than the desultory skirmishing</w:t>
      </w:r>
      <w:r w:rsidRPr="00B675A6">
        <w:rPr>
          <w:rStyle w:val="StyleUnderline"/>
          <w:highlight w:val="cyan"/>
        </w:rPr>
        <w:t xml:space="preserve"> that has taken place</w:t>
      </w:r>
      <w:r w:rsidRPr="00A27F2F">
        <w:rPr>
          <w:rStyle w:val="StyleUnderline"/>
        </w:rPr>
        <w:t xml:space="preserve"> so far</w:t>
      </w:r>
      <w:r w:rsidRPr="00B675A6">
        <w:rPr>
          <w:sz w:val="14"/>
        </w:rPr>
        <w:t xml:space="preserve">.¶ In supporting Clinton on voting rights, the New York Times editorial board said, </w:t>
      </w:r>
      <w:r w:rsidRPr="00A27F2F">
        <w:rPr>
          <w:rStyle w:val="StyleUnderline"/>
        </w:rPr>
        <w:t>“</w:t>
      </w:r>
      <w:r w:rsidRPr="00B675A6">
        <w:rPr>
          <w:rStyle w:val="StyleUnderline"/>
          <w:highlight w:val="cyan"/>
        </w:rPr>
        <w:t>Making voting easier for all eligible voters should be the epitome of a nonpartisan issue. Unfortunately, stopping people from voting has become a key part of the modern Republican playbook.</w:t>
      </w:r>
      <w:r w:rsidRPr="00A27F2F">
        <w:rPr>
          <w:rStyle w:val="StyleUnderline"/>
        </w:rPr>
        <w:t>”</w:t>
      </w:r>
      <w:r w:rsidRPr="00A27F2F">
        <w:rPr>
          <w:rStyle w:val="StyleUnderline"/>
          <w:sz w:val="12"/>
        </w:rPr>
        <w:t>¶</w:t>
      </w:r>
      <w:r w:rsidRPr="00B675A6">
        <w:rPr>
          <w:sz w:val="14"/>
        </w:rPr>
        <w:t xml:space="preserve"> Even the Washington Post editorialists, less reliably friendly to Clinton, backed her on this issue. “To be sure, Democrats have political incentives to increase turnout,” the paper said. “But that doesn’t discredit the overriding logic that democracy is healthier when more people participate.”</w:t>
      </w:r>
    </w:p>
    <w:p w14:paraId="73D6849B" w14:textId="77777777" w:rsidR="005C1CBB" w:rsidRDefault="005C1CBB" w:rsidP="005C1CBB">
      <w:pPr>
        <w:rPr>
          <w:sz w:val="16"/>
        </w:rPr>
      </w:pPr>
    </w:p>
    <w:p w14:paraId="25469BE6" w14:textId="77777777" w:rsidR="00E2593C" w:rsidRDefault="00E2593C" w:rsidP="00E2593C">
      <w:pPr>
        <w:pStyle w:val="Heading2"/>
      </w:pPr>
      <w:r>
        <w:lastRenderedPageBreak/>
        <w:t>Iran Defense</w:t>
      </w:r>
    </w:p>
    <w:p w14:paraId="20D77C81" w14:textId="77777777" w:rsidR="00E2593C" w:rsidRDefault="00E2593C" w:rsidP="00E2593C"/>
    <w:p w14:paraId="05D03250" w14:textId="77777777" w:rsidR="00E2593C" w:rsidRDefault="00E2593C" w:rsidP="00E2593C">
      <w:pPr>
        <w:pStyle w:val="Heading3"/>
      </w:pPr>
      <w:r>
        <w:lastRenderedPageBreak/>
        <w:t>Uniqueness</w:t>
      </w:r>
    </w:p>
    <w:p w14:paraId="1F26EB8D" w14:textId="77777777" w:rsidR="00E2593C" w:rsidRDefault="00E2593C" w:rsidP="00E2593C"/>
    <w:p w14:paraId="33273473" w14:textId="77777777" w:rsidR="00E2593C" w:rsidRDefault="00E2593C" w:rsidP="00E2593C">
      <w:pPr>
        <w:pStyle w:val="Heading4"/>
      </w:pPr>
      <w:r>
        <w:t>No deal---still too many differences</w:t>
      </w:r>
    </w:p>
    <w:p w14:paraId="0213EA69" w14:textId="77777777" w:rsidR="00E2593C" w:rsidRDefault="00E2593C" w:rsidP="00E2593C">
      <w:r>
        <w:t xml:space="preserve">Dominic </w:t>
      </w:r>
      <w:r w:rsidRPr="00A45451">
        <w:rPr>
          <w:rStyle w:val="Style13ptBold"/>
        </w:rPr>
        <w:t>Smith 1/3</w:t>
      </w:r>
      <w:r>
        <w:t>, freelance journalist based in England, “Iran denies nuclear deal with US”, 1/3/15, http://www.theguardian.com/world/2015/jan/03/iran-denies-nuclear-deal-with-us</w:t>
      </w:r>
    </w:p>
    <w:p w14:paraId="51146E53" w14:textId="77777777" w:rsidR="00E2593C" w:rsidRDefault="00E2593C" w:rsidP="00E2593C">
      <w:pPr>
        <w:rPr>
          <w:sz w:val="16"/>
        </w:rPr>
      </w:pPr>
      <w:r w:rsidRPr="00593B34">
        <w:rPr>
          <w:rStyle w:val="StyleUnderline"/>
          <w:highlight w:val="yellow"/>
        </w:rPr>
        <w:t xml:space="preserve">Iran has </w:t>
      </w:r>
      <w:r w:rsidRPr="00593B34">
        <w:rPr>
          <w:rStyle w:val="Emphasis"/>
          <w:highlight w:val="yellow"/>
        </w:rPr>
        <w:t>denied striking a deal with the US</w:t>
      </w:r>
      <w:r w:rsidRPr="00AA7BE1">
        <w:rPr>
          <w:rStyle w:val="StyleUnderline"/>
        </w:rPr>
        <w:t xml:space="preserve"> to reduce Tehran’s potential ability to manufacture nuclear weapons</w:t>
      </w:r>
      <w:r w:rsidRPr="00AA7BE1">
        <w:rPr>
          <w:sz w:val="16"/>
        </w:rPr>
        <w:t xml:space="preserve">, </w:t>
      </w:r>
      <w:r w:rsidRPr="00AA7BE1">
        <w:rPr>
          <w:rStyle w:val="StyleUnderline"/>
        </w:rPr>
        <w:t>following earlier reports that an agreement had been reached</w:t>
      </w:r>
      <w:r w:rsidRPr="00AA7BE1">
        <w:rPr>
          <w:sz w:val="16"/>
        </w:rPr>
        <w:t>.</w:t>
      </w:r>
      <w:r w:rsidRPr="00AA7BE1">
        <w:rPr>
          <w:sz w:val="12"/>
        </w:rPr>
        <w:t>¶</w:t>
      </w:r>
      <w:r w:rsidRPr="00AA7BE1">
        <w:rPr>
          <w:sz w:val="16"/>
        </w:rPr>
        <w:t xml:space="preserve"> The Associated Press said on Friday that Tehran and Washington had agreed the outline of a deal under which Iran would ship its surplus enriched uranium to Russia.</w:t>
      </w:r>
      <w:r w:rsidRPr="00AA7BE1">
        <w:rPr>
          <w:sz w:val="12"/>
        </w:rPr>
        <w:t>¶</w:t>
      </w:r>
      <w:r w:rsidRPr="00AA7BE1">
        <w:rPr>
          <w:sz w:val="16"/>
        </w:rPr>
        <w:t xml:space="preserve"> It also said negotiators had drawn up a catalogue outlining areas of potential agreement and differences in the long-running dispute.</w:t>
      </w:r>
      <w:r w:rsidRPr="00AA7BE1">
        <w:rPr>
          <w:sz w:val="12"/>
        </w:rPr>
        <w:t>¶</w:t>
      </w:r>
      <w:r w:rsidRPr="00AA7BE1">
        <w:rPr>
          <w:sz w:val="16"/>
        </w:rPr>
        <w:t xml:space="preserve"> </w:t>
      </w:r>
      <w:r w:rsidRPr="00AA7BE1">
        <w:rPr>
          <w:rStyle w:val="StyleUnderline"/>
        </w:rPr>
        <w:t>Iran’s foreign ministry spokeswoman</w:t>
      </w:r>
      <w:r w:rsidRPr="00AA7BE1">
        <w:rPr>
          <w:sz w:val="16"/>
        </w:rPr>
        <w:t xml:space="preserve"> </w:t>
      </w:r>
      <w:proofErr w:type="spellStart"/>
      <w:r w:rsidRPr="00AA7BE1">
        <w:rPr>
          <w:sz w:val="16"/>
        </w:rPr>
        <w:t>Marzieh</w:t>
      </w:r>
      <w:proofErr w:type="spellEnd"/>
      <w:r w:rsidRPr="00AA7BE1">
        <w:rPr>
          <w:sz w:val="16"/>
        </w:rPr>
        <w:t xml:space="preserve"> </w:t>
      </w:r>
      <w:proofErr w:type="spellStart"/>
      <w:r w:rsidRPr="00AA7BE1">
        <w:rPr>
          <w:sz w:val="16"/>
        </w:rPr>
        <w:t>Afkham</w:t>
      </w:r>
      <w:proofErr w:type="spellEnd"/>
      <w:r w:rsidRPr="00AA7BE1">
        <w:rPr>
          <w:sz w:val="16"/>
        </w:rPr>
        <w:t xml:space="preserve"> </w:t>
      </w:r>
      <w:r w:rsidRPr="00AA7BE1">
        <w:rPr>
          <w:rStyle w:val="StyleUnderline"/>
        </w:rPr>
        <w:t>said</w:t>
      </w:r>
      <w:r w:rsidRPr="00AA7BE1">
        <w:rPr>
          <w:sz w:val="16"/>
        </w:rPr>
        <w:t>, however, that “</w:t>
      </w:r>
      <w:r w:rsidRPr="00593B34">
        <w:rPr>
          <w:rStyle w:val="Emphasis"/>
          <w:highlight w:val="yellow"/>
        </w:rPr>
        <w:t>no agreement on any nuclear topic</w:t>
      </w:r>
      <w:r w:rsidRPr="00593B34">
        <w:rPr>
          <w:rStyle w:val="StyleUnderline"/>
          <w:highlight w:val="yellow"/>
        </w:rPr>
        <w:t>” had been reached</w:t>
      </w:r>
      <w:r w:rsidRPr="00593B34">
        <w:rPr>
          <w:sz w:val="16"/>
          <w:highlight w:val="yellow"/>
        </w:rPr>
        <w:t>.</w:t>
      </w:r>
      <w:r w:rsidRPr="00AA7BE1">
        <w:rPr>
          <w:sz w:val="12"/>
        </w:rPr>
        <w:t>¶</w:t>
      </w:r>
      <w:r w:rsidRPr="00AA7BE1">
        <w:rPr>
          <w:sz w:val="16"/>
        </w:rPr>
        <w:t xml:space="preserve"> “</w:t>
      </w:r>
      <w:r w:rsidRPr="00593B34">
        <w:rPr>
          <w:rStyle w:val="StyleUnderline"/>
          <w:highlight w:val="yellow"/>
        </w:rPr>
        <w:t xml:space="preserve">Such news is spread out of </w:t>
      </w:r>
      <w:r w:rsidRPr="00593B34">
        <w:rPr>
          <w:rStyle w:val="Emphasis"/>
          <w:highlight w:val="yellow"/>
        </w:rPr>
        <w:t>political motives</w:t>
      </w:r>
      <w:r w:rsidRPr="00AA7BE1">
        <w:rPr>
          <w:rStyle w:val="StyleUnderline"/>
        </w:rPr>
        <w:t xml:space="preserve"> and its goal is </w:t>
      </w:r>
      <w:r w:rsidRPr="00593B34">
        <w:rPr>
          <w:rStyle w:val="StyleUnderline"/>
          <w:highlight w:val="yellow"/>
        </w:rPr>
        <w:t>to tarnish the climate of the talks</w:t>
      </w:r>
      <w:r w:rsidRPr="00AA7BE1">
        <w:rPr>
          <w:rStyle w:val="StyleUnderline"/>
        </w:rPr>
        <w:t xml:space="preserve"> and make it more complicated to reach a settlement</w:t>
      </w:r>
      <w:r w:rsidRPr="00AA7BE1">
        <w:rPr>
          <w:sz w:val="16"/>
        </w:rPr>
        <w:t>,” the state IRNA news agency quoted her as saying.</w:t>
      </w:r>
      <w:r w:rsidRPr="00AA7BE1">
        <w:rPr>
          <w:sz w:val="12"/>
        </w:rPr>
        <w:t>¶</w:t>
      </w:r>
      <w:r w:rsidRPr="00AA7BE1">
        <w:rPr>
          <w:sz w:val="16"/>
        </w:rPr>
        <w:t xml:space="preserve"> The semi-official ISNA agency, citing an “informed source”, also denied the report: “</w:t>
      </w:r>
      <w:r w:rsidRPr="00AA7BE1">
        <w:rPr>
          <w:rStyle w:val="StyleUnderline"/>
        </w:rPr>
        <w:t>The topic of transferring uranium abroad has been circulating for a while, but we haven’t had any agreement in this regard</w:t>
      </w:r>
      <w:r w:rsidRPr="00AA7BE1">
        <w:rPr>
          <w:sz w:val="16"/>
        </w:rPr>
        <w:t>.”</w:t>
      </w:r>
      <w:r w:rsidRPr="00AA7BE1">
        <w:rPr>
          <w:sz w:val="12"/>
        </w:rPr>
        <w:t>¶</w:t>
      </w:r>
      <w:r w:rsidRPr="00AA7BE1">
        <w:rPr>
          <w:sz w:val="16"/>
        </w:rPr>
        <w:t xml:space="preserve"> Iran denies it wants to develop nuclear weapons and insists its </w:t>
      </w:r>
      <w:proofErr w:type="spellStart"/>
      <w:r w:rsidRPr="00AA7BE1">
        <w:rPr>
          <w:sz w:val="16"/>
        </w:rPr>
        <w:t>programme</w:t>
      </w:r>
      <w:proofErr w:type="spellEnd"/>
      <w:r w:rsidRPr="00AA7BE1">
        <w:rPr>
          <w:sz w:val="16"/>
        </w:rPr>
        <w:t xml:space="preserve"> is peaceful. It plans to resume talks with the US, Russia, China, France, Britain and Germany in Geneva on 15 January 15, but </w:t>
      </w:r>
      <w:r w:rsidRPr="00593B34">
        <w:rPr>
          <w:rStyle w:val="Emphasis"/>
          <w:highlight w:val="yellow"/>
        </w:rPr>
        <w:t>wide gaps remain</w:t>
      </w:r>
      <w:r w:rsidRPr="00AA7BE1">
        <w:rPr>
          <w:rStyle w:val="StyleUnderline"/>
        </w:rPr>
        <w:t xml:space="preserve"> between the two sides</w:t>
      </w:r>
      <w:r w:rsidRPr="00AA7BE1">
        <w:rPr>
          <w:sz w:val="16"/>
        </w:rPr>
        <w:t>.</w:t>
      </w:r>
      <w:r w:rsidRPr="00AA7BE1">
        <w:rPr>
          <w:sz w:val="12"/>
        </w:rPr>
        <w:t>¶</w:t>
      </w:r>
      <w:r w:rsidRPr="00AA7BE1">
        <w:rPr>
          <w:sz w:val="16"/>
        </w:rPr>
        <w:t xml:space="preserve"> Diplomats have said, however, that even agreement of a to-do-list would previously have been difficult, suggesting that at least some progress had been made.</w:t>
      </w:r>
      <w:r w:rsidRPr="00AA7BE1">
        <w:rPr>
          <w:sz w:val="12"/>
        </w:rPr>
        <w:t>¶</w:t>
      </w:r>
      <w:r w:rsidRPr="00AA7BE1">
        <w:rPr>
          <w:sz w:val="16"/>
        </w:rPr>
        <w:t xml:space="preserve"> The main point of contention is uranium enrichment, which can create both reactor fuel and fissile material for weapons.</w:t>
      </w:r>
      <w:r w:rsidRPr="00AA7BE1">
        <w:rPr>
          <w:sz w:val="12"/>
        </w:rPr>
        <w:t>¶</w:t>
      </w:r>
      <w:r w:rsidRPr="00AA7BE1">
        <w:rPr>
          <w:sz w:val="16"/>
        </w:rPr>
        <w:t xml:space="preserve"> </w:t>
      </w:r>
      <w:r w:rsidRPr="00593B34">
        <w:rPr>
          <w:rStyle w:val="StyleUnderline"/>
          <w:highlight w:val="yellow"/>
        </w:rPr>
        <w:t>The US has proposed</w:t>
      </w:r>
      <w:r w:rsidRPr="00AA7BE1">
        <w:rPr>
          <w:rStyle w:val="StyleUnderline"/>
        </w:rPr>
        <w:t xml:space="preserve"> that </w:t>
      </w:r>
      <w:r w:rsidRPr="00593B34">
        <w:rPr>
          <w:rStyle w:val="StyleUnderline"/>
          <w:highlight w:val="yellow"/>
        </w:rPr>
        <w:t>Tehran export</w:t>
      </w:r>
      <w:r w:rsidRPr="00AA7BE1">
        <w:rPr>
          <w:rStyle w:val="StyleUnderline"/>
        </w:rPr>
        <w:t xml:space="preserve">s much of </w:t>
      </w:r>
      <w:r w:rsidRPr="00593B34">
        <w:rPr>
          <w:rStyle w:val="StyleUnderline"/>
          <w:highlight w:val="yellow"/>
        </w:rPr>
        <w:t>its</w:t>
      </w:r>
      <w:r w:rsidRPr="00AA7BE1">
        <w:rPr>
          <w:rStyle w:val="StyleUnderline"/>
        </w:rPr>
        <w:t xml:space="preserve"> enriched uranium </w:t>
      </w:r>
      <w:r w:rsidRPr="00593B34">
        <w:rPr>
          <w:rStyle w:val="StyleUnderline"/>
          <w:highlight w:val="yellow"/>
        </w:rPr>
        <w:t>stockpile</w:t>
      </w:r>
      <w:r w:rsidRPr="00AA7BE1">
        <w:rPr>
          <w:rStyle w:val="StyleUnderline"/>
        </w:rPr>
        <w:t xml:space="preserve">, something </w:t>
      </w:r>
      <w:r w:rsidRPr="00593B34">
        <w:rPr>
          <w:rStyle w:val="StyleUnderline"/>
          <w:highlight w:val="yellow"/>
        </w:rPr>
        <w:t>which Iran has</w:t>
      </w:r>
      <w:r w:rsidRPr="00593B34">
        <w:rPr>
          <w:rStyle w:val="StyleUnderline"/>
        </w:rPr>
        <w:t xml:space="preserve"> previously</w:t>
      </w:r>
      <w:r w:rsidRPr="00AA7BE1">
        <w:rPr>
          <w:rStyle w:val="StyleUnderline"/>
        </w:rPr>
        <w:t xml:space="preserve"> </w:t>
      </w:r>
      <w:r w:rsidRPr="00593B34">
        <w:rPr>
          <w:rStyle w:val="StyleUnderline"/>
          <w:highlight w:val="yellow"/>
        </w:rPr>
        <w:t>said it would not do</w:t>
      </w:r>
      <w:r w:rsidRPr="00593B34">
        <w:rPr>
          <w:sz w:val="16"/>
          <w:highlight w:val="yellow"/>
        </w:rPr>
        <w:t>.</w:t>
      </w:r>
      <w:r w:rsidRPr="00AA7BE1">
        <w:rPr>
          <w:sz w:val="12"/>
        </w:rPr>
        <w:t>¶</w:t>
      </w:r>
      <w:r w:rsidRPr="00AA7BE1">
        <w:rPr>
          <w:sz w:val="16"/>
        </w:rPr>
        <w:t xml:space="preserve"> AP reported diplomats saying that </w:t>
      </w:r>
      <w:r w:rsidRPr="00593B34">
        <w:rPr>
          <w:rStyle w:val="StyleUnderline"/>
          <w:highlight w:val="yellow"/>
        </w:rPr>
        <w:t>both sides</w:t>
      </w:r>
      <w:r w:rsidRPr="00AA7BE1">
        <w:rPr>
          <w:rStyle w:val="StyleUnderline"/>
        </w:rPr>
        <w:t xml:space="preserve"> in the talks </w:t>
      </w:r>
      <w:r w:rsidRPr="00593B34">
        <w:rPr>
          <w:rStyle w:val="StyleUnderline"/>
          <w:highlight w:val="yellow"/>
        </w:rPr>
        <w:t xml:space="preserve">were </w:t>
      </w:r>
      <w:r w:rsidRPr="00593B34">
        <w:rPr>
          <w:rStyle w:val="Emphasis"/>
          <w:highlight w:val="yellow"/>
        </w:rPr>
        <w:t>still arguing</w:t>
      </w:r>
      <w:r w:rsidRPr="00593B34">
        <w:rPr>
          <w:rStyle w:val="StyleUnderline"/>
          <w:highlight w:val="yellow"/>
        </w:rPr>
        <w:t xml:space="preserve"> about the size of stockpile</w:t>
      </w:r>
      <w:r w:rsidRPr="00AA7BE1">
        <w:rPr>
          <w:rStyle w:val="StyleUnderline"/>
        </w:rPr>
        <w:t xml:space="preserve"> Iran should be allowed to retain</w:t>
      </w:r>
      <w:r w:rsidRPr="00AA7BE1">
        <w:rPr>
          <w:sz w:val="16"/>
        </w:rPr>
        <w:t>. It currently has enough for several bombs, and Washington wants it to have substantially less</w:t>
      </w:r>
      <w:proofErr w:type="gramStart"/>
      <w:r w:rsidRPr="00AA7BE1">
        <w:rPr>
          <w:sz w:val="16"/>
        </w:rPr>
        <w:t>.</w:t>
      </w:r>
      <w:r w:rsidRPr="00AA7BE1">
        <w:rPr>
          <w:sz w:val="12"/>
        </w:rPr>
        <w:t>¶</w:t>
      </w:r>
      <w:proofErr w:type="gramEnd"/>
      <w:r w:rsidRPr="00AA7BE1">
        <w:rPr>
          <w:sz w:val="16"/>
        </w:rPr>
        <w:t xml:space="preserve"> An interim deal was struck in November 2013 for Iran to curb some aspects of its nuclear activity, including higher-grade enrichment, in return for some relief from economic sanctions. </w:t>
      </w:r>
      <w:r w:rsidRPr="00593B34">
        <w:rPr>
          <w:rStyle w:val="StyleUnderline"/>
          <w:highlight w:val="yellow"/>
        </w:rPr>
        <w:t>The two sides have failed</w:t>
      </w:r>
      <w:r w:rsidRPr="00AA7BE1">
        <w:rPr>
          <w:sz w:val="16"/>
        </w:rPr>
        <w:t xml:space="preserve">, however, </w:t>
      </w:r>
      <w:r w:rsidRPr="00593B34">
        <w:rPr>
          <w:rStyle w:val="StyleUnderline"/>
          <w:highlight w:val="yellow"/>
        </w:rPr>
        <w:t>to meet two deadlines since</w:t>
      </w:r>
      <w:r w:rsidRPr="00AA7BE1">
        <w:rPr>
          <w:rStyle w:val="StyleUnderline"/>
        </w:rPr>
        <w:t xml:space="preserve"> on </w:t>
      </w:r>
      <w:r w:rsidRPr="00593B34">
        <w:rPr>
          <w:rStyle w:val="StyleUnderline"/>
          <w:highlight w:val="yellow"/>
        </w:rPr>
        <w:t>ending the standoff</w:t>
      </w:r>
      <w:r w:rsidRPr="00AA7BE1">
        <w:rPr>
          <w:sz w:val="16"/>
        </w:rPr>
        <w:t>.</w:t>
      </w:r>
    </w:p>
    <w:p w14:paraId="17D93821" w14:textId="77777777" w:rsidR="00E2593C" w:rsidRPr="00BA3012" w:rsidRDefault="00E2593C" w:rsidP="00E2593C"/>
    <w:p w14:paraId="034B0988" w14:textId="77777777" w:rsidR="00E2593C" w:rsidRDefault="00E2593C" w:rsidP="00E2593C">
      <w:pPr>
        <w:pStyle w:val="Heading4"/>
      </w:pPr>
      <w:r>
        <w:t>Deal won’t happen, it wouldn’t solve Iran, and there isn’t an impact anyway</w:t>
      </w:r>
    </w:p>
    <w:p w14:paraId="70B95B14" w14:textId="77777777" w:rsidR="00E2593C" w:rsidRDefault="00E2593C" w:rsidP="00E2593C">
      <w:pPr>
        <w:rPr>
          <w:rStyle w:val="Style13ptBold"/>
        </w:rPr>
      </w:pPr>
      <w:proofErr w:type="spellStart"/>
      <w:r>
        <w:rPr>
          <w:rStyle w:val="Style13ptBold"/>
        </w:rPr>
        <w:t>Fashtami</w:t>
      </w:r>
      <w:proofErr w:type="spellEnd"/>
      <w:r>
        <w:rPr>
          <w:rStyle w:val="Style13ptBold"/>
        </w:rPr>
        <w:t xml:space="preserve"> 10/7</w:t>
      </w:r>
    </w:p>
    <w:p w14:paraId="11E802B6" w14:textId="77777777" w:rsidR="00E2593C" w:rsidRPr="00647D23" w:rsidRDefault="00E2593C" w:rsidP="00E2593C">
      <w:r>
        <w:t>(</w:t>
      </w:r>
      <w:proofErr w:type="spellStart"/>
      <w:r>
        <w:t>Milad</w:t>
      </w:r>
      <w:proofErr w:type="spellEnd"/>
      <w:r>
        <w:t xml:space="preserve"> </w:t>
      </w:r>
      <w:proofErr w:type="spellStart"/>
      <w:r>
        <w:t>Fashtami</w:t>
      </w:r>
      <w:proofErr w:type="spellEnd"/>
      <w:r>
        <w:t>, “</w:t>
      </w:r>
      <w:r w:rsidRPr="00647D23">
        <w:t>Excessive demands of P5+1 hi</w:t>
      </w:r>
      <w:r>
        <w:t xml:space="preserve">nders agreement, Iran's FM says,” 10/7/14, </w:t>
      </w:r>
      <w:r w:rsidRPr="00647D23">
        <w:t>http://en.trend.az/iran/politics/2319384.html</w:t>
      </w:r>
      <w:r>
        <w:t>)//JHH</w:t>
      </w:r>
    </w:p>
    <w:p w14:paraId="0CBCAE80" w14:textId="77777777" w:rsidR="00E2593C" w:rsidRDefault="00E2593C" w:rsidP="00E2593C">
      <w:pPr>
        <w:rPr>
          <w:sz w:val="16"/>
        </w:rPr>
      </w:pPr>
      <w:r w:rsidRPr="004E5CC5">
        <w:rPr>
          <w:sz w:val="16"/>
        </w:rPr>
        <w:t xml:space="preserve">Iran’s Foreign Minister </w:t>
      </w:r>
      <w:proofErr w:type="spellStart"/>
      <w:r w:rsidRPr="004E5CC5">
        <w:rPr>
          <w:sz w:val="16"/>
        </w:rPr>
        <w:t>Mohammd</w:t>
      </w:r>
      <w:proofErr w:type="spellEnd"/>
      <w:r w:rsidRPr="004E5CC5">
        <w:rPr>
          <w:sz w:val="16"/>
        </w:rPr>
        <w:t xml:space="preserve"> </w:t>
      </w:r>
      <w:proofErr w:type="spellStart"/>
      <w:r w:rsidRPr="004E5CC5">
        <w:rPr>
          <w:sz w:val="16"/>
        </w:rPr>
        <w:t>Javad</w:t>
      </w:r>
      <w:proofErr w:type="spellEnd"/>
      <w:r w:rsidRPr="004E5CC5">
        <w:rPr>
          <w:sz w:val="16"/>
        </w:rPr>
        <w:t xml:space="preserve"> </w:t>
      </w:r>
      <w:proofErr w:type="spellStart"/>
      <w:r w:rsidRPr="004E5CC5">
        <w:rPr>
          <w:sz w:val="16"/>
        </w:rPr>
        <w:t>Zarif</w:t>
      </w:r>
      <w:proofErr w:type="spellEnd"/>
      <w:r w:rsidRPr="004E5CC5">
        <w:rPr>
          <w:sz w:val="16"/>
        </w:rPr>
        <w:t xml:space="preserve"> said that </w:t>
      </w:r>
      <w:r w:rsidRPr="0072552D">
        <w:rPr>
          <w:rStyle w:val="StyleUnderline"/>
          <w:highlight w:val="yellow"/>
        </w:rPr>
        <w:t>excessive demands</w:t>
      </w:r>
      <w:r w:rsidRPr="003D62C9">
        <w:rPr>
          <w:rStyle w:val="StyleUnderline"/>
        </w:rPr>
        <w:t xml:space="preserve"> from</w:t>
      </w:r>
      <w:r w:rsidRPr="004E5CC5">
        <w:rPr>
          <w:sz w:val="16"/>
        </w:rPr>
        <w:t xml:space="preserve"> some members of the </w:t>
      </w:r>
      <w:r w:rsidRPr="003D62C9">
        <w:rPr>
          <w:rStyle w:val="StyleUnderline"/>
        </w:rPr>
        <w:t>P5+1</w:t>
      </w:r>
      <w:r w:rsidRPr="004E5CC5">
        <w:rPr>
          <w:sz w:val="16"/>
        </w:rPr>
        <w:t xml:space="preserve"> group </w:t>
      </w:r>
      <w:r w:rsidRPr="0072552D">
        <w:rPr>
          <w:rStyle w:val="Emphasis"/>
          <w:highlight w:val="yellow"/>
        </w:rPr>
        <w:t>prevent Tehran and the West from reaching a nuclear agreement</w:t>
      </w:r>
      <w:r w:rsidRPr="004E5CC5">
        <w:rPr>
          <w:sz w:val="16"/>
        </w:rPr>
        <w:t>.</w:t>
      </w:r>
      <w:r w:rsidRPr="004E5CC5">
        <w:rPr>
          <w:sz w:val="12"/>
        </w:rPr>
        <w:t>¶</w:t>
      </w:r>
      <w:r w:rsidRPr="004E5CC5">
        <w:rPr>
          <w:sz w:val="16"/>
        </w:rPr>
        <w:t xml:space="preserve"> "Iran has presented many suggestions and it's now the other sides' turn to show its will to reach an agreement," </w:t>
      </w:r>
      <w:proofErr w:type="spellStart"/>
      <w:r w:rsidRPr="004E5CC5">
        <w:rPr>
          <w:sz w:val="16"/>
        </w:rPr>
        <w:t>Zarif</w:t>
      </w:r>
      <w:proofErr w:type="spellEnd"/>
      <w:r w:rsidRPr="004E5CC5">
        <w:rPr>
          <w:sz w:val="16"/>
        </w:rPr>
        <w:t xml:space="preserve"> said, Iran's IRIB News Agency reported on October 7.</w:t>
      </w:r>
      <w:r w:rsidRPr="004E5CC5">
        <w:rPr>
          <w:sz w:val="12"/>
        </w:rPr>
        <w:t>¶</w:t>
      </w:r>
      <w:r w:rsidRPr="004E5CC5">
        <w:rPr>
          <w:sz w:val="16"/>
        </w:rPr>
        <w:t xml:space="preserve"> He made the remarks at a meeting with former French Prime Minister Dominique de Villepin.</w:t>
      </w:r>
      <w:r w:rsidRPr="004E5CC5">
        <w:rPr>
          <w:sz w:val="12"/>
        </w:rPr>
        <w:t>¶</w:t>
      </w:r>
      <w:r w:rsidRPr="004E5CC5">
        <w:rPr>
          <w:sz w:val="16"/>
        </w:rPr>
        <w:t xml:space="preserve"> </w:t>
      </w:r>
      <w:proofErr w:type="spellStart"/>
      <w:r w:rsidRPr="004E5CC5">
        <w:rPr>
          <w:sz w:val="16"/>
        </w:rPr>
        <w:t>Zarif</w:t>
      </w:r>
      <w:proofErr w:type="spellEnd"/>
      <w:r w:rsidRPr="004E5CC5">
        <w:rPr>
          <w:sz w:val="16"/>
        </w:rPr>
        <w:t xml:space="preserve"> also said on October 6 </w:t>
      </w:r>
      <w:r w:rsidRPr="004E5CC5">
        <w:rPr>
          <w:rStyle w:val="StyleUnderline"/>
        </w:rPr>
        <w:t xml:space="preserve">that </w:t>
      </w:r>
      <w:r w:rsidRPr="0072552D">
        <w:rPr>
          <w:rStyle w:val="Emphasis"/>
          <w:highlight w:val="yellow"/>
        </w:rPr>
        <w:t>depriving Iran of its nuclear program cannot resolve the nuclear issue</w:t>
      </w:r>
      <w:r w:rsidRPr="004E5CC5">
        <w:rPr>
          <w:rStyle w:val="StyleUnderline"/>
        </w:rPr>
        <w:t>.</w:t>
      </w:r>
      <w:r w:rsidRPr="004E5CC5">
        <w:rPr>
          <w:rStyle w:val="StyleUnderline"/>
          <w:b/>
          <w:sz w:val="12"/>
        </w:rPr>
        <w:t>¶</w:t>
      </w:r>
      <w:r w:rsidRPr="004E5CC5">
        <w:rPr>
          <w:sz w:val="16"/>
        </w:rPr>
        <w:t xml:space="preserve"> "</w:t>
      </w:r>
      <w:r w:rsidRPr="004E5CC5">
        <w:rPr>
          <w:rStyle w:val="StyleUnderline"/>
        </w:rPr>
        <w:t>Iran has obtained nuclear technology, and its expertise and capabilities cannot be constrained, the Iranian minister said, adding that participants in the nuclear negotiations should acknowledge the realities about Iran’s nuclear program</w:t>
      </w:r>
      <w:r w:rsidRPr="004E5CC5">
        <w:rPr>
          <w:sz w:val="16"/>
        </w:rPr>
        <w:t>.</w:t>
      </w:r>
      <w:r w:rsidRPr="004E5CC5">
        <w:rPr>
          <w:sz w:val="12"/>
        </w:rPr>
        <w:t>¶</w:t>
      </w:r>
      <w:r w:rsidRPr="004E5CC5">
        <w:rPr>
          <w:sz w:val="16"/>
        </w:rPr>
        <w:t xml:space="preserve"> He went on to note that geopolitical rivalry in the Middle East is preventing the resolution of many issues, such as the talks on Iran’s nuclear program and the Syrian crisis.</w:t>
      </w:r>
      <w:r w:rsidRPr="004E5CC5">
        <w:rPr>
          <w:sz w:val="12"/>
        </w:rPr>
        <w:t>¶</w:t>
      </w:r>
      <w:r w:rsidRPr="004E5CC5">
        <w:rPr>
          <w:sz w:val="16"/>
        </w:rPr>
        <w:t xml:space="preserve"> "</w:t>
      </w:r>
      <w:r w:rsidRPr="0072552D">
        <w:rPr>
          <w:rStyle w:val="Emphasis"/>
          <w:highlight w:val="yellow"/>
        </w:rPr>
        <w:t>The nuclear issue is a fake crisis</w:t>
      </w:r>
      <w:r w:rsidRPr="004E5CC5">
        <w:rPr>
          <w:sz w:val="16"/>
        </w:rPr>
        <w:t xml:space="preserve">," </w:t>
      </w:r>
      <w:proofErr w:type="spellStart"/>
      <w:r w:rsidRPr="004E5CC5">
        <w:rPr>
          <w:sz w:val="16"/>
        </w:rPr>
        <w:t>Zarif</w:t>
      </w:r>
      <w:proofErr w:type="spellEnd"/>
      <w:r w:rsidRPr="004E5CC5">
        <w:rPr>
          <w:sz w:val="16"/>
        </w:rPr>
        <w:t xml:space="preserve"> said, explaining that </w:t>
      </w:r>
      <w:r w:rsidRPr="0072552D">
        <w:rPr>
          <w:rStyle w:val="StyleUnderline"/>
          <w:highlight w:val="yellow"/>
        </w:rPr>
        <w:t>the crisis was created to justify the pursuit of the short-term strategic objectives</w:t>
      </w:r>
      <w:r w:rsidRPr="004E5CC5">
        <w:rPr>
          <w:sz w:val="16"/>
        </w:rPr>
        <w:t xml:space="preserve"> of certain regional players.</w:t>
      </w:r>
    </w:p>
    <w:p w14:paraId="3D7F28AF" w14:textId="77777777" w:rsidR="00E2593C" w:rsidRDefault="00E2593C" w:rsidP="00E2593C">
      <w:pPr>
        <w:pStyle w:val="Heading4"/>
      </w:pPr>
      <w:r>
        <w:t>Deal won’t happen – congress will attach a poison pill that tanks negotiations</w:t>
      </w:r>
    </w:p>
    <w:p w14:paraId="5248A6A7" w14:textId="77777777" w:rsidR="00E2593C" w:rsidRPr="000725FD" w:rsidRDefault="00E2593C" w:rsidP="00E2593C">
      <w:pPr>
        <w:rPr>
          <w:rStyle w:val="Style13ptBold"/>
        </w:rPr>
      </w:pPr>
      <w:r>
        <w:rPr>
          <w:rStyle w:val="Style13ptBold"/>
        </w:rPr>
        <w:t>Pillar 10/1</w:t>
      </w:r>
    </w:p>
    <w:p w14:paraId="482E2FC8" w14:textId="77777777" w:rsidR="00E2593C" w:rsidRPr="000725FD" w:rsidRDefault="00E2593C" w:rsidP="00E2593C">
      <w:r>
        <w:lastRenderedPageBreak/>
        <w:t>(</w:t>
      </w:r>
      <w:r w:rsidRPr="000725FD">
        <w:t xml:space="preserve">Paul R. Pillar, in his 28 years at the </w:t>
      </w:r>
      <w:r>
        <w:t>CIA</w:t>
      </w:r>
      <w:r w:rsidRPr="000725FD">
        <w:t>, rose to be one of the agency’s top analysts. He is now a visiting professor at Georgetown University for security studies</w:t>
      </w:r>
      <w:r>
        <w:t>. “</w:t>
      </w:r>
      <w:r w:rsidRPr="000725FD">
        <w:t>A Poi</w:t>
      </w:r>
      <w:r>
        <w:t xml:space="preserve">son Pill for the Iran-Nuke Deal,” 10/1/14, </w:t>
      </w:r>
      <w:r w:rsidRPr="000725FD">
        <w:t>http://consortiumnews.com/2014/10/01/a-poison-pill-for-the-iran-nuke-deal/</w:t>
      </w:r>
      <w:r>
        <w:t>)//JHH</w:t>
      </w:r>
    </w:p>
    <w:p w14:paraId="2EEBE0B4" w14:textId="77777777" w:rsidR="00E2593C" w:rsidRPr="004E5CC5" w:rsidRDefault="00E2593C" w:rsidP="00E2593C">
      <w:pPr>
        <w:rPr>
          <w:sz w:val="16"/>
        </w:rPr>
      </w:pPr>
      <w:r w:rsidRPr="0072552D">
        <w:rPr>
          <w:rStyle w:val="StyleUnderline"/>
          <w:highlight w:val="yellow"/>
        </w:rPr>
        <w:t>Many in Congress</w:t>
      </w:r>
      <w:r w:rsidRPr="00D87D9A">
        <w:rPr>
          <w:rStyle w:val="StyleUnderline"/>
        </w:rPr>
        <w:t xml:space="preserve"> continue to march in lockstep with the dictates of Israeli Prime Minister</w:t>
      </w:r>
      <w:r w:rsidRPr="00D57D12">
        <w:rPr>
          <w:sz w:val="16"/>
        </w:rPr>
        <w:t xml:space="preserve"> Netanyahu </w:t>
      </w:r>
      <w:r w:rsidRPr="00D87D9A">
        <w:rPr>
          <w:rStyle w:val="StyleUnderline"/>
        </w:rPr>
        <w:t xml:space="preserve">who </w:t>
      </w:r>
      <w:r w:rsidRPr="0072552D">
        <w:rPr>
          <w:rStyle w:val="StyleUnderline"/>
          <w:highlight w:val="yellow"/>
        </w:rPr>
        <w:t>wants endless hostility toward Iran</w:t>
      </w:r>
      <w:r w:rsidRPr="00D87D9A">
        <w:rPr>
          <w:rStyle w:val="StyleUnderline"/>
        </w:rPr>
        <w:t xml:space="preserve"> even if that torpedoes a deal to constrain Iran’s nuclear program. That </w:t>
      </w:r>
      <w:r w:rsidRPr="0072552D">
        <w:rPr>
          <w:rStyle w:val="StyleUnderline"/>
          <w:highlight w:val="yellow"/>
        </w:rPr>
        <w:t xml:space="preserve">includes a </w:t>
      </w:r>
      <w:r w:rsidRPr="0072552D">
        <w:rPr>
          <w:rStyle w:val="Emphasis"/>
          <w:highlight w:val="yellow"/>
        </w:rPr>
        <w:t>pointless demand for a past confession</w:t>
      </w:r>
      <w:r w:rsidRPr="00D57D12">
        <w:rPr>
          <w:sz w:val="16"/>
        </w:rPr>
        <w:t>, notes ex-CIA analyst Paul R. Pillar.</w:t>
      </w:r>
      <w:r w:rsidRPr="00D57D12">
        <w:rPr>
          <w:sz w:val="12"/>
        </w:rPr>
        <w:t>¶</w:t>
      </w:r>
      <w:r w:rsidRPr="00D57D12">
        <w:rPr>
          <w:sz w:val="16"/>
        </w:rPr>
        <w:t xml:space="preserve"> By Paul R. Pillar</w:t>
      </w:r>
      <w:r w:rsidRPr="00D57D12">
        <w:rPr>
          <w:sz w:val="12"/>
        </w:rPr>
        <w:t>¶</w:t>
      </w:r>
      <w:r w:rsidRPr="00D57D12">
        <w:rPr>
          <w:sz w:val="16"/>
        </w:rPr>
        <w:t xml:space="preserve"> </w:t>
      </w:r>
      <w:r w:rsidRPr="00D87D9A">
        <w:rPr>
          <w:rStyle w:val="StyleUnderline"/>
        </w:rPr>
        <w:t xml:space="preserve">Some of the most recent </w:t>
      </w:r>
      <w:r w:rsidRPr="0072552D">
        <w:rPr>
          <w:rStyle w:val="StyleUnderline"/>
          <w:highlight w:val="yellow"/>
        </w:rPr>
        <w:t>efforts to derail a nuclear agreement</w:t>
      </w:r>
      <w:r w:rsidRPr="00D87D9A">
        <w:rPr>
          <w:rStyle w:val="StyleUnderline"/>
        </w:rPr>
        <w:t xml:space="preserve"> with Iran have been </w:t>
      </w:r>
      <w:r w:rsidRPr="0072552D">
        <w:rPr>
          <w:rStyle w:val="StyleUnderline"/>
          <w:highlight w:val="yellow"/>
        </w:rPr>
        <w:t>focusing on</w:t>
      </w:r>
      <w:r w:rsidRPr="0072552D">
        <w:rPr>
          <w:sz w:val="16"/>
        </w:rPr>
        <w:t xml:space="preserve"> what has come to be called “possible military dimensions” (</w:t>
      </w:r>
      <w:r w:rsidRPr="0072552D">
        <w:rPr>
          <w:rStyle w:val="StyleUnderline"/>
          <w:highlight w:val="yellow"/>
        </w:rPr>
        <w:t>PMD</w:t>
      </w:r>
      <w:r w:rsidRPr="0072552D">
        <w:rPr>
          <w:sz w:val="16"/>
        </w:rPr>
        <w:t xml:space="preserve">), </w:t>
      </w:r>
      <w:r w:rsidRPr="0072552D">
        <w:rPr>
          <w:rStyle w:val="StyleUnderline"/>
        </w:rPr>
        <w:t>a term that refers to any work Iran has performed</w:t>
      </w:r>
      <w:r w:rsidRPr="00D87D9A">
        <w:rPr>
          <w:rStyle w:val="StyleUnderline"/>
        </w:rPr>
        <w:t xml:space="preserve"> in the past on designing nuclear weapons.</w:t>
      </w:r>
      <w:r w:rsidRPr="00D57D12">
        <w:rPr>
          <w:rStyle w:val="StyleUnderline"/>
          <w:b/>
          <w:sz w:val="12"/>
        </w:rPr>
        <w:t>¶</w:t>
      </w:r>
      <w:r w:rsidRPr="00D57D12">
        <w:rPr>
          <w:sz w:val="16"/>
        </w:rPr>
        <w:t xml:space="preserve"> One of the latest such efforts is a letter that the leaders of the House Foreign Affairs Committee, Edward Royce and Eliot Engel, have circulated for signature by their congressional colleagues. </w:t>
      </w:r>
      <w:r w:rsidRPr="00AE19A1">
        <w:rPr>
          <w:rStyle w:val="StyleUnderline"/>
        </w:rPr>
        <w:t>The letter essentially says that all questions about PMD need to be cleared up before we can reach any agreement to restrict Iran’s nuclear program</w:t>
      </w:r>
      <w:proofErr w:type="gramStart"/>
      <w:r w:rsidRPr="00AE19A1">
        <w:rPr>
          <w:rStyle w:val="StyleUnderline"/>
        </w:rPr>
        <w:t>.</w:t>
      </w:r>
      <w:r w:rsidRPr="00D57D12">
        <w:rPr>
          <w:rStyle w:val="StyleUnderline"/>
          <w:b/>
          <w:sz w:val="12"/>
        </w:rPr>
        <w:t>¶</w:t>
      </w:r>
      <w:proofErr w:type="gramEnd"/>
      <w:r w:rsidRPr="00D57D12">
        <w:rPr>
          <w:sz w:val="16"/>
        </w:rPr>
        <w:t xml:space="preserve"> </w:t>
      </w:r>
      <w:r w:rsidRPr="00AE19A1">
        <w:rPr>
          <w:rStyle w:val="StyleUnderline"/>
        </w:rPr>
        <w:t xml:space="preserve">The government of Iran will not issue during the next couple of months a public confession about past research or design work on nuclear weapons. </w:t>
      </w:r>
      <w:r w:rsidRPr="0072552D">
        <w:rPr>
          <w:rStyle w:val="Emphasis"/>
          <w:highlight w:val="yellow"/>
        </w:rPr>
        <w:t>This simply won’t happen</w:t>
      </w:r>
      <w:r w:rsidRPr="00D57D12">
        <w:rPr>
          <w:sz w:val="16"/>
        </w:rPr>
        <w:t xml:space="preserve">. </w:t>
      </w:r>
      <w:r w:rsidRPr="00AE19A1">
        <w:rPr>
          <w:rStyle w:val="Emphasis"/>
        </w:rPr>
        <w:t xml:space="preserve">So for the United States or its negotiating partners to make clearing up of all </w:t>
      </w:r>
      <w:r w:rsidRPr="0072552D">
        <w:rPr>
          <w:rStyle w:val="Emphasis"/>
          <w:highlight w:val="yellow"/>
        </w:rPr>
        <w:t>questions about PMD a prerequisite to signing an agreement would be a deal-killer</w:t>
      </w:r>
      <w:r w:rsidRPr="00D57D12">
        <w:rPr>
          <w:sz w:val="16"/>
        </w:rPr>
        <w:t xml:space="preserve">. </w:t>
      </w:r>
      <w:r w:rsidRPr="00AE19A1">
        <w:rPr>
          <w:rStyle w:val="StyleUnderline"/>
        </w:rPr>
        <w:t>Most of those pushing the PMD issue hardest probably recognize it would be a deal-killer, which is why they are pushing it.</w:t>
      </w:r>
      <w:r w:rsidRPr="00D57D12">
        <w:rPr>
          <w:rStyle w:val="StyleUnderline"/>
          <w:b/>
          <w:sz w:val="12"/>
        </w:rPr>
        <w:t>¶</w:t>
      </w:r>
      <w:r w:rsidRPr="00D57D12">
        <w:rPr>
          <w:sz w:val="16"/>
        </w:rPr>
        <w:t xml:space="preserve"> The Royce-Engel letter attempts to relate past behavior to future requirements in enforcing an agreement by asserting there must be a “baseline” of information about the past to assess Iran’s current and future nuclear activity. That assertion lacks logic. Baseline information is important in many things, where what matters is the amount and direction of change in a continuing process — such as what is measured by achievement test scores in education, or by blood tests tracking the level of an antigen produced by the human body.</w:t>
      </w:r>
      <w:r w:rsidRPr="00D57D12">
        <w:rPr>
          <w:sz w:val="12"/>
        </w:rPr>
        <w:t>¶</w:t>
      </w:r>
      <w:r w:rsidRPr="00D57D12">
        <w:rPr>
          <w:sz w:val="16"/>
        </w:rPr>
        <w:t xml:space="preserve"> But under an agreement with Iran no work on nuclear weapons would be allowed. It’s not a matter of comparing the pace of current activity with the pace of past activity. Any such activity would be a clear violation of Iran’s obligations under the agreement, as well as its existing obligations under the Nuclear Nonproliferation Treaty.</w:t>
      </w:r>
      <w:r w:rsidRPr="00D57D12">
        <w:rPr>
          <w:sz w:val="12"/>
        </w:rPr>
        <w:t>¶</w:t>
      </w:r>
      <w:r w:rsidRPr="00D57D12">
        <w:rPr>
          <w:sz w:val="16"/>
        </w:rPr>
        <w:t xml:space="preserve"> The single biggest reason, from the standpoint of preventing an Iranian nuclear weapon, for completing the agreement under negotiation is to extend and expand the inspection arrangements — already, under the preliminary agreement, unprecedented in their scope and intensity — including full adherence to the Additional Protocol governing inspections by the International Atomic Energy Agency.</w:t>
      </w:r>
      <w:r w:rsidRPr="00D57D12">
        <w:rPr>
          <w:sz w:val="12"/>
        </w:rPr>
        <w:t>¶</w:t>
      </w:r>
      <w:r w:rsidRPr="00D57D12">
        <w:rPr>
          <w:sz w:val="16"/>
        </w:rPr>
        <w:t xml:space="preserve"> That is what is needed to be confident that the Iranian nuclear program remains peaceful — not some ‘fessing up about something done in the distant past. Besides, if the Iranians really wanted to cheat, they would be stupid simply to pick up or duplicate what they had done in the past (and which they already knew Western governments and intelligence services were on to)</w:t>
      </w:r>
      <w:proofErr w:type="gramStart"/>
      <w:r w:rsidRPr="00D57D12">
        <w:rPr>
          <w:sz w:val="16"/>
        </w:rPr>
        <w:t>.</w:t>
      </w:r>
      <w:r w:rsidRPr="00D57D12">
        <w:rPr>
          <w:sz w:val="12"/>
        </w:rPr>
        <w:t>¶</w:t>
      </w:r>
      <w:proofErr w:type="gramEnd"/>
      <w:r w:rsidRPr="00D57D12">
        <w:rPr>
          <w:sz w:val="16"/>
        </w:rPr>
        <w:t xml:space="preserve"> The distant past is getting steadily more distant, and even more irrelevant to present concerns. The publicly expressed judgment of the U.S. intelligence community on this subject is that Iran did work on the design of nuclear weapons but that it ceased such work in 2003, now more than a decade ago.</w:t>
      </w:r>
      <w:r w:rsidRPr="00D57D12">
        <w:rPr>
          <w:sz w:val="12"/>
        </w:rPr>
        <w:t>¶</w:t>
      </w:r>
      <w:r w:rsidRPr="00D57D12">
        <w:rPr>
          <w:sz w:val="16"/>
        </w:rPr>
        <w:t xml:space="preserve"> The basic choice in handling the PMD issue in the negotiations now in progress is between attempting to get a confession about behavior that ended more than a decade ago and getting an agreement that provides the best possible assurance that there will be no Iranian nuclear weapon in the future. The advantage of choosing the latter option should be obvious enough when the choice is phrased that way.</w:t>
      </w:r>
      <w:r w:rsidRPr="00D57D12">
        <w:rPr>
          <w:sz w:val="12"/>
        </w:rPr>
        <w:t>¶</w:t>
      </w:r>
      <w:r w:rsidRPr="00D57D12">
        <w:rPr>
          <w:sz w:val="16"/>
        </w:rPr>
        <w:t xml:space="preserve"> It should be even more obvious when considering that in terms of actual results, the realistic alternatives are, on one hand, </w:t>
      </w:r>
      <w:r w:rsidRPr="0072552D">
        <w:rPr>
          <w:rStyle w:val="StyleUnderline"/>
          <w:highlight w:val="yellow"/>
        </w:rPr>
        <w:t xml:space="preserve">being </w:t>
      </w:r>
      <w:proofErr w:type="spellStart"/>
      <w:r w:rsidRPr="0072552D">
        <w:rPr>
          <w:rStyle w:val="StyleUnderline"/>
          <w:highlight w:val="yellow"/>
        </w:rPr>
        <w:t>hard-line</w:t>
      </w:r>
      <w:proofErr w:type="spellEnd"/>
      <w:r w:rsidRPr="0072552D">
        <w:rPr>
          <w:rStyle w:val="StyleUnderline"/>
          <w:highlight w:val="yellow"/>
        </w:rPr>
        <w:t xml:space="preserve"> on the PMD issue and </w:t>
      </w:r>
      <w:r w:rsidRPr="0072552D">
        <w:rPr>
          <w:rStyle w:val="Emphasis"/>
          <w:highlight w:val="yellow"/>
        </w:rPr>
        <w:t>getting neither the confession nor an agreement</w:t>
      </w:r>
      <w:r w:rsidRPr="00D57D12">
        <w:rPr>
          <w:sz w:val="16"/>
        </w:rPr>
        <w:t>, and on the other hand, getting an agreement that restricts and monitors Iran’s nuclear program to an extent that years of pressure and hard-lining on our side never were able to achieve.</w:t>
      </w:r>
      <w:r w:rsidRPr="00D57D12">
        <w:rPr>
          <w:sz w:val="12"/>
        </w:rPr>
        <w:t>¶</w:t>
      </w:r>
      <w:r w:rsidRPr="00D57D12">
        <w:rPr>
          <w:sz w:val="16"/>
        </w:rPr>
        <w:t xml:space="preserve"> In the history of nuclear nonproliferation efforts, the failures — including one conspicuous case of not acknowledging either past or current activity — have been offset by successes that have included several cases, ranging from Sweden to South Korea, in which states with nuclear weapons programs moved away from them and decided instead to commit themselves to a nuclear-weapons-free future. Isn’t that what we supposedly want from Iran today</w:t>
      </w:r>
      <w:proofErr w:type="gramStart"/>
      <w:r w:rsidRPr="00D57D12">
        <w:rPr>
          <w:sz w:val="16"/>
        </w:rPr>
        <w:t>?</w:t>
      </w:r>
      <w:r w:rsidRPr="00D57D12">
        <w:rPr>
          <w:sz w:val="12"/>
        </w:rPr>
        <w:t>¶</w:t>
      </w:r>
      <w:proofErr w:type="gramEnd"/>
      <w:r w:rsidRPr="00D57D12">
        <w:rPr>
          <w:sz w:val="16"/>
        </w:rPr>
        <w:t xml:space="preserve"> Those earlier cases did not involve past confessions but instead a straightforward commitment to keeping national nuclear programs peaceful in the present and future. In a speech on the floor of the Senate in January, Sen. Dianne Feinstein, D-California, referred to such earlier cases in stating, “I believe countries can change. This capacity to change also applies to the pursuit of nuclear weapons.”</w:t>
      </w:r>
      <w:r w:rsidRPr="00D57D12">
        <w:rPr>
          <w:sz w:val="12"/>
        </w:rPr>
        <w:t>¶</w:t>
      </w:r>
      <w:r w:rsidRPr="00D57D12">
        <w:rPr>
          <w:sz w:val="16"/>
        </w:rPr>
        <w:t xml:space="preserve"> </w:t>
      </w:r>
      <w:proofErr w:type="gramStart"/>
      <w:r w:rsidRPr="00D57D12">
        <w:rPr>
          <w:sz w:val="16"/>
        </w:rPr>
        <w:t>The</w:t>
      </w:r>
      <w:proofErr w:type="gramEnd"/>
      <w:r w:rsidRPr="00D57D12">
        <w:rPr>
          <w:sz w:val="16"/>
        </w:rPr>
        <w:t xml:space="preserve"> question before us, said the senator, is whether Iran is “willing to change its past behavior.” It is change from past behavior, not a public confession about past behavior, that matters</w:t>
      </w:r>
      <w:proofErr w:type="gramStart"/>
      <w:r w:rsidRPr="00D57D12">
        <w:rPr>
          <w:sz w:val="16"/>
        </w:rPr>
        <w:t>.</w:t>
      </w:r>
      <w:r w:rsidRPr="00D57D12">
        <w:rPr>
          <w:sz w:val="12"/>
        </w:rPr>
        <w:t>¶</w:t>
      </w:r>
      <w:proofErr w:type="gramEnd"/>
      <w:r w:rsidRPr="00D57D12">
        <w:rPr>
          <w:sz w:val="16"/>
        </w:rPr>
        <w:t xml:space="preserve"> It is the “job of diplomacy,” said Feinstein, “to push for that change.” It is the job of analysts and pundits to realize that agreements need to be assessed according to how they shape future behavior, not just make some statement about the past.</w:t>
      </w:r>
    </w:p>
    <w:p w14:paraId="2A181316" w14:textId="151E97C4" w:rsidR="00E2593C" w:rsidRPr="00774108" w:rsidRDefault="00E2593C" w:rsidP="00E2593C">
      <w:pPr>
        <w:pStyle w:val="Heading3"/>
      </w:pPr>
      <w:r>
        <w:lastRenderedPageBreak/>
        <w:t>Deal Bad</w:t>
      </w:r>
    </w:p>
    <w:p w14:paraId="598178F6" w14:textId="77777777" w:rsidR="00E2593C" w:rsidRPr="00001021" w:rsidRDefault="00E2593C" w:rsidP="00E2593C">
      <w:pPr>
        <w:pStyle w:val="Heading4"/>
      </w:pPr>
      <w:r>
        <w:t>Deal causes Israel strike, Middle East instability, and nuclear terror</w:t>
      </w:r>
    </w:p>
    <w:p w14:paraId="570A6AEE" w14:textId="77777777" w:rsidR="00E2593C" w:rsidRPr="004223E7" w:rsidRDefault="00E2593C" w:rsidP="00E2593C">
      <w:r>
        <w:t xml:space="preserve">YAAKOV </w:t>
      </w:r>
      <w:r w:rsidRPr="00001021">
        <w:rPr>
          <w:rStyle w:val="Style13ptBold"/>
        </w:rPr>
        <w:t>LAPPIN</w:t>
      </w:r>
      <w:r>
        <w:t xml:space="preserve"> 19 Nov </w:t>
      </w:r>
      <w:r w:rsidRPr="00001021">
        <w:rPr>
          <w:rStyle w:val="Style13ptBold"/>
        </w:rPr>
        <w:t>2013</w:t>
      </w:r>
      <w:r>
        <w:t xml:space="preserve"> </w:t>
      </w:r>
      <w:proofErr w:type="spellStart"/>
      <w:r>
        <w:t>Jersualum</w:t>
      </w:r>
      <w:proofErr w:type="spellEnd"/>
      <w:r>
        <w:t xml:space="preserve"> Post’s military and national security affairs correspondent http://www.breitbart.com/Big-Peace/2013/11/19/Obamas-Soft-Stance-on-Iran-Might-Force-Israel-to-Strike</w:t>
      </w:r>
    </w:p>
    <w:p w14:paraId="45B50613" w14:textId="77777777" w:rsidR="00E2593C" w:rsidRDefault="00E2593C" w:rsidP="00E2593C">
      <w:pPr>
        <w:rPr>
          <w:sz w:val="16"/>
        </w:rPr>
      </w:pPr>
      <w:r w:rsidRPr="00AD7BF4">
        <w:rPr>
          <w:sz w:val="16"/>
        </w:rPr>
        <w:t xml:space="preserve">The international community and Iran meet again in Geneva this week for a fateful round of talks. The discussions are meant to ensure that Iran ceases activities designed to produce the first Shi'ite nuclear bomb--the first of many bombs, if Iran's program isn't stopped. The </w:t>
      </w:r>
      <w:r w:rsidRPr="00EF3F47">
        <w:rPr>
          <w:rStyle w:val="StyleUnderline"/>
        </w:rPr>
        <w:t>negotiations</w:t>
      </w:r>
      <w:r w:rsidRPr="00AD7BF4">
        <w:rPr>
          <w:sz w:val="16"/>
        </w:rPr>
        <w:t xml:space="preserve"> aim for a modest initial agreement in hopes of turning that into a final arrangement. But they </w:t>
      </w:r>
      <w:r w:rsidRPr="00EF3F47">
        <w:rPr>
          <w:rStyle w:val="StyleUnderline"/>
        </w:rPr>
        <w:t xml:space="preserve">already sparked a fierce public rift between the government of Israel and the Obama administration, the likes of which have not been seen in U.S.-Israeli relations in many </w:t>
      </w:r>
      <w:r w:rsidRPr="00AC2ABB">
        <w:rPr>
          <w:rStyle w:val="StyleUnderline"/>
        </w:rPr>
        <w:t>years. Fueling the disagreement are deep concerns</w:t>
      </w:r>
      <w:r w:rsidRPr="00AC2ABB">
        <w:rPr>
          <w:sz w:val="16"/>
        </w:rPr>
        <w:t xml:space="preserve"> in Jerusalem--and other capitals in the Middle East, as well as in Paris--</w:t>
      </w:r>
      <w:r w:rsidRPr="00AC2ABB">
        <w:rPr>
          <w:rStyle w:val="StyleUnderline"/>
        </w:rPr>
        <w:t>that</w:t>
      </w:r>
      <w:r w:rsidRPr="00AC2ABB">
        <w:rPr>
          <w:sz w:val="16"/>
        </w:rPr>
        <w:t xml:space="preserve"> the </w:t>
      </w:r>
      <w:r w:rsidRPr="00AC2ABB">
        <w:rPr>
          <w:rStyle w:val="StyleUnderline"/>
        </w:rPr>
        <w:t>Obama</w:t>
      </w:r>
      <w:r w:rsidRPr="00AC2ABB">
        <w:rPr>
          <w:sz w:val="16"/>
        </w:rPr>
        <w:t xml:space="preserve"> administration </w:t>
      </w:r>
      <w:r w:rsidRPr="00AC2ABB">
        <w:rPr>
          <w:rStyle w:val="StyleUnderline"/>
        </w:rPr>
        <w:t>is willing to settle for a shortsighted, poor interim deal that will cause existing, crippling sanctions to crumble. That would enable Iran to stay</w:t>
      </w:r>
      <w:r w:rsidRPr="00EF3F47">
        <w:rPr>
          <w:rStyle w:val="StyleUnderline"/>
        </w:rPr>
        <w:t xml:space="preserve"> on the brink of nuclear weapons production, and enable President Obama to defer the crisis to the next administration.</w:t>
      </w:r>
      <w:r>
        <w:rPr>
          <w:rStyle w:val="StyleUnderline"/>
        </w:rPr>
        <w:t xml:space="preserve"> </w:t>
      </w:r>
      <w:r w:rsidRPr="00EF3F47">
        <w:rPr>
          <w:rStyle w:val="StyleUnderline"/>
        </w:rPr>
        <w:t>During talks earlier this month</w:t>
      </w:r>
      <w:r w:rsidRPr="00AD7BF4">
        <w:rPr>
          <w:sz w:val="16"/>
        </w:rPr>
        <w:t xml:space="preserve"> in Geneva</w:t>
      </w:r>
      <w:r w:rsidRPr="00AC08FC">
        <w:rPr>
          <w:sz w:val="16"/>
          <w:highlight w:val="green"/>
        </w:rPr>
        <w:t xml:space="preserve">, </w:t>
      </w:r>
      <w:r w:rsidRPr="00AC08FC">
        <w:rPr>
          <w:rStyle w:val="StyleUnderline"/>
          <w:highlight w:val="green"/>
        </w:rPr>
        <w:t>Israeli officials were stunned to learn of the deal to which the Obama</w:t>
      </w:r>
      <w:r w:rsidRPr="00EF3F47">
        <w:rPr>
          <w:rStyle w:val="StyleUnderline"/>
        </w:rPr>
        <w:t xml:space="preserve"> administration</w:t>
      </w:r>
      <w:r w:rsidRPr="00AD7BF4">
        <w:rPr>
          <w:sz w:val="16"/>
        </w:rPr>
        <w:t xml:space="preserve"> apparently </w:t>
      </w:r>
      <w:r w:rsidRPr="00AC08FC">
        <w:rPr>
          <w:rStyle w:val="StyleUnderline"/>
          <w:highlight w:val="green"/>
        </w:rPr>
        <w:t>agreed</w:t>
      </w:r>
      <w:r w:rsidRPr="00AD7BF4">
        <w:rPr>
          <w:sz w:val="16"/>
        </w:rPr>
        <w:t xml:space="preserve">, a deal that was not signed due to France's rejection of </w:t>
      </w:r>
      <w:r w:rsidRPr="00AA7387">
        <w:rPr>
          <w:sz w:val="16"/>
        </w:rPr>
        <w:t xml:space="preserve">the terms. </w:t>
      </w:r>
      <w:r w:rsidRPr="00AC08FC">
        <w:rPr>
          <w:rStyle w:val="StyleUnderline"/>
          <w:highlight w:val="green"/>
        </w:rPr>
        <w:t>It</w:t>
      </w:r>
      <w:r w:rsidRPr="00AA7387">
        <w:rPr>
          <w:rStyle w:val="StyleUnderline"/>
        </w:rPr>
        <w:t xml:space="preserve"> called for a cessation of 20 percent enriched uranium production, but </w:t>
      </w:r>
      <w:r w:rsidRPr="00AC08FC">
        <w:rPr>
          <w:rStyle w:val="StyleUnderline"/>
          <w:highlight w:val="green"/>
        </w:rPr>
        <w:t>allowed for</w:t>
      </w:r>
      <w:r w:rsidRPr="00AA7387">
        <w:rPr>
          <w:rStyle w:val="StyleUnderline"/>
        </w:rPr>
        <w:t xml:space="preserve"> the continued </w:t>
      </w:r>
      <w:r w:rsidRPr="00AC08FC">
        <w:rPr>
          <w:rStyle w:val="StyleUnderline"/>
          <w:highlight w:val="green"/>
        </w:rPr>
        <w:t>production of 3.5 percent uranium</w:t>
      </w:r>
      <w:r w:rsidRPr="00AC08FC">
        <w:rPr>
          <w:sz w:val="16"/>
          <w:highlight w:val="green"/>
        </w:rPr>
        <w:t xml:space="preserve">, </w:t>
      </w:r>
      <w:r w:rsidRPr="00AC08FC">
        <w:rPr>
          <w:rStyle w:val="StyleUnderline"/>
          <w:highlight w:val="green"/>
        </w:rPr>
        <w:t>and</w:t>
      </w:r>
      <w:r w:rsidRPr="00AA7387">
        <w:rPr>
          <w:sz w:val="16"/>
        </w:rPr>
        <w:t xml:space="preserve"> most disturbingly to Israel, </w:t>
      </w:r>
      <w:r w:rsidRPr="00AC08FC">
        <w:rPr>
          <w:rStyle w:val="StyleUnderline"/>
          <w:highlight w:val="green"/>
        </w:rPr>
        <w:t>left every</w:t>
      </w:r>
      <w:r w:rsidRPr="00AA7387">
        <w:rPr>
          <w:rStyle w:val="StyleUnderline"/>
        </w:rPr>
        <w:t xml:space="preserve"> one of Iran's </w:t>
      </w:r>
      <w:r w:rsidRPr="00AC08FC">
        <w:rPr>
          <w:rStyle w:val="StyleUnderline"/>
          <w:highlight w:val="green"/>
        </w:rPr>
        <w:t>centrifuge</w:t>
      </w:r>
      <w:r w:rsidRPr="00AA7387">
        <w:rPr>
          <w:rStyle w:val="StyleUnderline"/>
        </w:rPr>
        <w:t xml:space="preserve">s </w:t>
      </w:r>
      <w:r w:rsidRPr="00AC08FC">
        <w:rPr>
          <w:rStyle w:val="StyleUnderline"/>
          <w:highlight w:val="green"/>
        </w:rPr>
        <w:t>in place</w:t>
      </w:r>
      <w:r w:rsidRPr="00AA7387">
        <w:rPr>
          <w:sz w:val="16"/>
        </w:rPr>
        <w:t>. By leaving the centrifuges in place</w:t>
      </w:r>
      <w:r w:rsidRPr="00AD7BF4">
        <w:rPr>
          <w:sz w:val="16"/>
        </w:rPr>
        <w:t xml:space="preserve">, </w:t>
      </w:r>
      <w:r w:rsidRPr="00036239">
        <w:rPr>
          <w:rStyle w:val="StyleUnderline"/>
        </w:rPr>
        <w:t>this</w:t>
      </w:r>
      <w:r w:rsidRPr="00AD7BF4">
        <w:rPr>
          <w:sz w:val="16"/>
        </w:rPr>
        <w:t xml:space="preserve"> arrangement </w:t>
      </w:r>
      <w:r w:rsidRPr="00036239">
        <w:rPr>
          <w:rStyle w:val="StyleUnderline"/>
        </w:rPr>
        <w:t>ensures that Iran can quickly create the amount of uranium needed for a bomb at any time.</w:t>
      </w:r>
      <w:r w:rsidRPr="00AD7BF4">
        <w:rPr>
          <w:sz w:val="16"/>
        </w:rPr>
        <w:t xml:space="preserve"> </w:t>
      </w:r>
      <w:r w:rsidRPr="004E110B">
        <w:rPr>
          <w:sz w:val="16"/>
        </w:rPr>
        <w:t xml:space="preserve">And </w:t>
      </w:r>
      <w:r w:rsidRPr="004E110B">
        <w:rPr>
          <w:rStyle w:val="StyleUnderline"/>
        </w:rPr>
        <w:t>by leaving the current stockpile of low-enriched uranium in place, such a deal means that Iran can convert this material to military-grade material at will, through a process that is relatively quick and</w:t>
      </w:r>
      <w:r w:rsidRPr="00036239">
        <w:rPr>
          <w:rStyle w:val="StyleUnderline"/>
        </w:rPr>
        <w:t xml:space="preserve"> technically easy.</w:t>
      </w:r>
      <w:r>
        <w:rPr>
          <w:rStyle w:val="StyleUnderline"/>
        </w:rPr>
        <w:t xml:space="preserve"> </w:t>
      </w:r>
      <w:r w:rsidRPr="00036239">
        <w:rPr>
          <w:rStyle w:val="StyleUnderline"/>
        </w:rPr>
        <w:t>The</w:t>
      </w:r>
      <w:r w:rsidRPr="00AD7BF4">
        <w:rPr>
          <w:sz w:val="16"/>
        </w:rPr>
        <w:t xml:space="preserve"> draft </w:t>
      </w:r>
      <w:r w:rsidRPr="00036239">
        <w:rPr>
          <w:rStyle w:val="StyleUnderline"/>
        </w:rPr>
        <w:t>agreement also failed to address the heavy water reactor in Arak.</w:t>
      </w:r>
      <w:r w:rsidRPr="00AD7BF4">
        <w:rPr>
          <w:sz w:val="16"/>
        </w:rPr>
        <w:t xml:space="preserve"> In exchange, suggested rewards to Iran included the unfreezing of $3 billion of frozen fuel funds, an easing of sanctions on the petrochemical and gold sectors, an easing of sanctions on replacement parts for planes, and a loosening of restrictions on the Iranian car industry. The U.S.-led attempt to reach an interim deal with Iran is not necessarily a bad thing in itself if it actually stops Iranian nuclear activities for the duration of further talks. But </w:t>
      </w:r>
      <w:r w:rsidRPr="00036239">
        <w:rPr>
          <w:rStyle w:val="StyleUnderline"/>
        </w:rPr>
        <w:t>the arrangement</w:t>
      </w:r>
      <w:r w:rsidRPr="00AD7BF4">
        <w:rPr>
          <w:sz w:val="16"/>
        </w:rPr>
        <w:t xml:space="preserve"> floated in Geneva would not have stopped Iran's enrichment activities. Instead, it </w:t>
      </w:r>
      <w:r w:rsidRPr="00036239">
        <w:rPr>
          <w:rStyle w:val="StyleUnderline"/>
        </w:rPr>
        <w:t>would have lifted four different sets of sanctions and served as a green light for European and Chinese companies, hungry for business with Iran, to flood the Iranian market. That would lead to a collapse of the remaining sanctions.</w:t>
      </w:r>
      <w:r>
        <w:rPr>
          <w:rStyle w:val="StyleUnderline"/>
        </w:rPr>
        <w:t xml:space="preserve"> </w:t>
      </w:r>
      <w:r w:rsidRPr="00036239">
        <w:rPr>
          <w:rStyle w:val="StyleUnderline"/>
        </w:rPr>
        <w:t xml:space="preserve">In Israel's eyes, this interim deal would have been a mistake of historic proportions, </w:t>
      </w:r>
      <w:r w:rsidRPr="00AD7BF4">
        <w:rPr>
          <w:sz w:val="16"/>
        </w:rPr>
        <w:t>causing irreversible damage to prospects for an acceptable final deal. It would have been a victory for Iran's skilled negotiators, and saved the Islamic Republic from having to seriously consider making concessions. It is sanctions that drove Iran to the brink of economic collapse and forced the regime to the negotiations table. If this vital pressure lever collapses now--before Iran has taken a single meaningful step back from the nuclear brink--a military strike will remain as the only measure standing between Tehran and the bomb</w:t>
      </w:r>
      <w:r w:rsidRPr="00AC2ABB">
        <w:rPr>
          <w:sz w:val="16"/>
        </w:rPr>
        <w:t xml:space="preserve">. </w:t>
      </w:r>
      <w:r w:rsidRPr="00AC2ABB">
        <w:rPr>
          <w:rStyle w:val="StyleUnderline"/>
        </w:rPr>
        <w:t>According to Israeli assessments</w:t>
      </w:r>
      <w:r w:rsidRPr="00AC08FC">
        <w:rPr>
          <w:rStyle w:val="StyleUnderline"/>
          <w:highlight w:val="green"/>
        </w:rPr>
        <w:t>, Iran would be able to build an atomic bomb less than six months</w:t>
      </w:r>
      <w:r w:rsidRPr="009B59CE">
        <w:rPr>
          <w:rStyle w:val="StyleUnderline"/>
        </w:rPr>
        <w:t xml:space="preserve"> </w:t>
      </w:r>
      <w:r w:rsidRPr="00AD7BF4">
        <w:rPr>
          <w:sz w:val="16"/>
        </w:rPr>
        <w:t xml:space="preserve">after Supreme Leader Ayatollah Khamenei gives the order. </w:t>
      </w:r>
      <w:r w:rsidRPr="009B59CE">
        <w:rPr>
          <w:rStyle w:val="StyleUnderline"/>
        </w:rPr>
        <w:t xml:space="preserve">It has built </w:t>
      </w:r>
      <w:r w:rsidRPr="007C3A52">
        <w:rPr>
          <w:rStyle w:val="StyleUnderline"/>
        </w:rPr>
        <w:t>19,000 uranium enrichment centrifuges at two nuclear</w:t>
      </w:r>
      <w:r w:rsidRPr="007C3A52">
        <w:rPr>
          <w:sz w:val="16"/>
        </w:rPr>
        <w:t xml:space="preserve"> sites, </w:t>
      </w:r>
      <w:proofErr w:type="spellStart"/>
      <w:r w:rsidRPr="007C3A52">
        <w:rPr>
          <w:sz w:val="16"/>
        </w:rPr>
        <w:t>Natanz</w:t>
      </w:r>
      <w:proofErr w:type="spellEnd"/>
      <w:r w:rsidRPr="007C3A52">
        <w:rPr>
          <w:sz w:val="16"/>
        </w:rPr>
        <w:t xml:space="preserve"> and </w:t>
      </w:r>
      <w:proofErr w:type="spellStart"/>
      <w:r w:rsidRPr="007C3A52">
        <w:rPr>
          <w:sz w:val="16"/>
        </w:rPr>
        <w:t>Kom</w:t>
      </w:r>
      <w:proofErr w:type="spellEnd"/>
      <w:r w:rsidRPr="007C3A52">
        <w:rPr>
          <w:sz w:val="16"/>
        </w:rPr>
        <w:t xml:space="preserve">. Of these, </w:t>
      </w:r>
      <w:r w:rsidRPr="007C3A52">
        <w:rPr>
          <w:rStyle w:val="StyleUnderline"/>
        </w:rPr>
        <w:t xml:space="preserve">12,000 are active first-generation centrifuges, and the </w:t>
      </w:r>
      <w:proofErr w:type="gramStart"/>
      <w:r w:rsidRPr="007C3A52">
        <w:rPr>
          <w:rStyle w:val="StyleUnderline"/>
        </w:rPr>
        <w:t>remainder are</w:t>
      </w:r>
      <w:proofErr w:type="gramEnd"/>
      <w:r w:rsidRPr="007C3A52">
        <w:rPr>
          <w:rStyle w:val="StyleUnderline"/>
        </w:rPr>
        <w:t xml:space="preserve"> newer, faster machines, waiting to be switched on. Under the cover of a civilian energy program, Iran has been producing uranium and enriching it to low and medium levels. </w:t>
      </w:r>
      <w:r w:rsidRPr="007C3A52">
        <w:rPr>
          <w:rStyle w:val="StyleUnderline"/>
          <w:highlight w:val="green"/>
        </w:rPr>
        <w:t>This is</w:t>
      </w:r>
      <w:r w:rsidRPr="007C3A52">
        <w:rPr>
          <w:rStyle w:val="StyleUnderline"/>
        </w:rPr>
        <w:t xml:space="preserve"> a bit </w:t>
      </w:r>
      <w:r w:rsidRPr="007C3A52">
        <w:rPr>
          <w:rStyle w:val="StyleUnderline"/>
          <w:highlight w:val="green"/>
        </w:rPr>
        <w:t>like loading a gun but choosing not to pull the trigger yet.</w:t>
      </w:r>
      <w:r w:rsidRPr="007C3A52">
        <w:rPr>
          <w:rStyle w:val="StyleUnderline"/>
        </w:rPr>
        <w:t xml:space="preserve"> If enriched further, the uranium would be sufficient in quantity for the production of nuclear weapons.</w:t>
      </w:r>
      <w:r w:rsidRPr="007C3A52">
        <w:rPr>
          <w:sz w:val="16"/>
        </w:rPr>
        <w:t xml:space="preserve"> Specifically, Iran already amassed enough low enriched uranium (3.5 percent) to make six bombs, and nearly enough medium enriched uranium (20 percent) for one bomb, if this material is enriched further to military-grade uranium (over 90 percent). Meanwhile</w:t>
      </w:r>
      <w:r w:rsidRPr="007C3A52">
        <w:rPr>
          <w:rStyle w:val="StyleUnderline"/>
        </w:rPr>
        <w:t xml:space="preserve">, a parallel plutonium track is being developed, via the heavy water reactor in Arak. </w:t>
      </w:r>
      <w:r w:rsidRPr="007C3A52">
        <w:rPr>
          <w:sz w:val="16"/>
        </w:rPr>
        <w:t xml:space="preserve">Senior Israeli political sources have expressed amazement that U.S. negotiators, under the White House's directives, telegraphed a greater enthusiasm to reach an agreement than the Iranians, and offered terms that jeopardized the sanctions regime. This development came although Iran is on its knees economically, and initiated the talks to save the regime. The dispute does not look like it will vanish soon. Israel will continue to lobby heavily for a more reasonable agreement, while preparing for the eventuality that its efforts will fail, and that it may have to militarily confront Iran by itself. </w:t>
      </w:r>
      <w:r w:rsidRPr="007C3A52">
        <w:rPr>
          <w:rStyle w:val="StyleUnderline"/>
        </w:rPr>
        <w:t>If Iran get its way</w:t>
      </w:r>
      <w:r w:rsidRPr="007C3A52">
        <w:rPr>
          <w:sz w:val="16"/>
        </w:rPr>
        <w:t xml:space="preserve"> in the coming round of diplomacy</w:t>
      </w:r>
      <w:r w:rsidRPr="007C3A52">
        <w:rPr>
          <w:rStyle w:val="StyleUnderline"/>
        </w:rPr>
        <w:t xml:space="preserve">, a crack will appear in the chokehold </w:t>
      </w:r>
      <w:r w:rsidRPr="007C3A52">
        <w:rPr>
          <w:rStyle w:val="StyleUnderline"/>
        </w:rPr>
        <w:lastRenderedPageBreak/>
        <w:t>of sanctions on its fractured</w:t>
      </w:r>
      <w:r w:rsidRPr="008E39BD">
        <w:rPr>
          <w:rStyle w:val="StyleUnderline"/>
        </w:rPr>
        <w:t xml:space="preserve"> economy. Iran will be able to keep the majority of its nuclear program in exchange for minimal concessions.</w:t>
      </w:r>
      <w:r w:rsidRPr="00AD7BF4">
        <w:rPr>
          <w:sz w:val="16"/>
        </w:rPr>
        <w:t xml:space="preserve"> Currently, the sanctions, such as those placed on Iran's central bank, have caused very high inflation, and the price of basic goods in Iran has skyrocketed. The sanctions also severely devalued the national currency. Should the sanctions crumble, Iran will be freed from having to choose between economic survival and its nuclear program, and can quickly advance to the weapons phase, at a time of its choosing. Faced with two options, either watching a bad deal take form--one that increases the chances of military action--or publicly breaking with President Barack Obama and Secretary of State John Kerry in order to apply pressure to the international community, Prime Minister Benjamin Netanyahu chose the latter. Israeli pressure to save the sanctions, together with concerns by other regional states alarmed by the U</w:t>
      </w:r>
      <w:r w:rsidRPr="007C3A52">
        <w:rPr>
          <w:sz w:val="16"/>
        </w:rPr>
        <w:t xml:space="preserve">.S.'s soft stance on Iran, have had some effect. France, the only Western party to the P5+1 </w:t>
      </w:r>
      <w:proofErr w:type="gramStart"/>
      <w:r w:rsidRPr="007C3A52">
        <w:rPr>
          <w:sz w:val="16"/>
        </w:rPr>
        <w:t>talks that agrees</w:t>
      </w:r>
      <w:proofErr w:type="gramEnd"/>
      <w:r w:rsidRPr="007C3A52">
        <w:rPr>
          <w:sz w:val="16"/>
        </w:rPr>
        <w:t xml:space="preserve"> with these concerns, refused to ratify the deal in Geneva. </w:t>
      </w:r>
      <w:r w:rsidRPr="007C3A52">
        <w:rPr>
          <w:rStyle w:val="StyleUnderline"/>
        </w:rPr>
        <w:t>Currently, talks can lead to one of three outcomes: A compromise, middle-of-the-road final deal, a poor deal, or a failure to reach any agreement at all. The</w:t>
      </w:r>
      <w:r w:rsidRPr="0032235F">
        <w:rPr>
          <w:rStyle w:val="StyleUnderline"/>
        </w:rPr>
        <w:t xml:space="preserve"> possibility of </w:t>
      </w:r>
      <w:r w:rsidRPr="00AC08FC">
        <w:rPr>
          <w:rStyle w:val="StyleUnderline"/>
          <w:highlight w:val="green"/>
        </w:rPr>
        <w:t>a "good" deal</w:t>
      </w:r>
      <w:r w:rsidRPr="00AD7BF4">
        <w:rPr>
          <w:sz w:val="16"/>
        </w:rPr>
        <w:t>, in which Iran gets rid of all of its nuclear assets</w:t>
      </w:r>
      <w:r w:rsidRPr="0032235F">
        <w:rPr>
          <w:rStyle w:val="StyleUnderline"/>
        </w:rPr>
        <w:t xml:space="preserve">, </w:t>
      </w:r>
      <w:r w:rsidRPr="00AC08FC">
        <w:rPr>
          <w:rStyle w:val="StyleUnderline"/>
          <w:highlight w:val="green"/>
        </w:rPr>
        <w:t>is unrealistic. Iran has spent too much money, effort, and resources</w:t>
      </w:r>
      <w:r w:rsidRPr="0032235F">
        <w:rPr>
          <w:rStyle w:val="StyleUnderline"/>
        </w:rPr>
        <w:t xml:space="preserve"> </w:t>
      </w:r>
      <w:r w:rsidRPr="00AC08FC">
        <w:rPr>
          <w:rStyle w:val="StyleUnderline"/>
          <w:highlight w:val="green"/>
        </w:rPr>
        <w:t xml:space="preserve">on its nuclear program </w:t>
      </w:r>
      <w:r w:rsidRPr="00DE14BC">
        <w:rPr>
          <w:rStyle w:val="StyleUnderline"/>
        </w:rPr>
        <w:t>to scrap</w:t>
      </w:r>
      <w:r w:rsidRPr="0032235F">
        <w:rPr>
          <w:rStyle w:val="StyleUnderline"/>
        </w:rPr>
        <w:t xml:space="preserve"> the entire project now.</w:t>
      </w:r>
      <w:r>
        <w:rPr>
          <w:rStyle w:val="StyleUnderline"/>
        </w:rPr>
        <w:t xml:space="preserve"> </w:t>
      </w:r>
      <w:r w:rsidRPr="00AD7BF4">
        <w:rPr>
          <w:sz w:val="16"/>
        </w:rPr>
        <w:t xml:space="preserve">But a </w:t>
      </w:r>
      <w:r w:rsidRPr="0032235F">
        <w:rPr>
          <w:rStyle w:val="StyleUnderline"/>
        </w:rPr>
        <w:t>reasonable compromise would force Iran to move back by two to three years from its present nuclear breakout capacity</w:t>
      </w:r>
      <w:r w:rsidRPr="00AD7BF4">
        <w:rPr>
          <w:sz w:val="16"/>
        </w:rPr>
        <w:t xml:space="preserve">. Under this type of agreement, oil and banking sanctions would only be lifted after Iran takes verifiable steps to disband core elements of the program. And </w:t>
      </w:r>
      <w:r w:rsidRPr="00AC2ABB">
        <w:rPr>
          <w:rStyle w:val="StyleUnderline"/>
        </w:rPr>
        <w:t>any reasonable interim deal would leave nearly all sanctions in place until a final deal is reached</w:t>
      </w:r>
      <w:r w:rsidRPr="00AC2ABB">
        <w:rPr>
          <w:sz w:val="16"/>
        </w:rPr>
        <w:t xml:space="preserve">. </w:t>
      </w:r>
      <w:r w:rsidRPr="00AC2ABB">
        <w:rPr>
          <w:rStyle w:val="StyleUnderline"/>
        </w:rPr>
        <w:t>A bad deal will leave Iran with most of its nuclear program</w:t>
      </w:r>
      <w:r w:rsidRPr="0032235F">
        <w:rPr>
          <w:rStyle w:val="StyleUnderline"/>
        </w:rPr>
        <w:t xml:space="preserve"> intact and cause the sanctions regime to crumble</w:t>
      </w:r>
      <w:r w:rsidRPr="00AD7BF4">
        <w:rPr>
          <w:sz w:val="16"/>
        </w:rPr>
        <w:t xml:space="preserve">. Alternatively, the sides may fail to agree altogether. </w:t>
      </w:r>
      <w:r w:rsidRPr="00AC08FC">
        <w:rPr>
          <w:rStyle w:val="StyleUnderline"/>
          <w:highlight w:val="green"/>
        </w:rPr>
        <w:t>Iran is</w:t>
      </w:r>
      <w:r w:rsidRPr="0032235F">
        <w:rPr>
          <w:rStyle w:val="StyleUnderline"/>
        </w:rPr>
        <w:t xml:space="preserve"> already </w:t>
      </w:r>
      <w:r w:rsidRPr="00AC08FC">
        <w:rPr>
          <w:rStyle w:val="StyleUnderline"/>
          <w:highlight w:val="green"/>
        </w:rPr>
        <w:t>a major threat to regional and global security</w:t>
      </w:r>
      <w:r w:rsidRPr="0032235F">
        <w:rPr>
          <w:rStyle w:val="StyleUnderline"/>
        </w:rPr>
        <w:t>. Its nuclear program multiplies the dangers.</w:t>
      </w:r>
      <w:r>
        <w:rPr>
          <w:rStyle w:val="StyleUnderline"/>
        </w:rPr>
        <w:t xml:space="preserve"> </w:t>
      </w:r>
      <w:r w:rsidRPr="0032235F">
        <w:rPr>
          <w:rStyle w:val="StyleUnderline"/>
        </w:rPr>
        <w:t xml:space="preserve">As </w:t>
      </w:r>
      <w:r w:rsidRPr="00AC08FC">
        <w:rPr>
          <w:rStyle w:val="StyleUnderline"/>
          <w:highlight w:val="green"/>
        </w:rPr>
        <w:t xml:space="preserve">the world's top state-sponsor of terrorism, Iran destabilizes the Middle East with </w:t>
      </w:r>
      <w:r w:rsidRPr="001C7E3B">
        <w:rPr>
          <w:rStyle w:val="StyleUnderline"/>
        </w:rPr>
        <w:t xml:space="preserve">a </w:t>
      </w:r>
      <w:r w:rsidRPr="00AC08FC">
        <w:rPr>
          <w:rStyle w:val="StyleUnderline"/>
          <w:highlight w:val="green"/>
        </w:rPr>
        <w:t>transnational</w:t>
      </w:r>
      <w:r w:rsidRPr="0032235F">
        <w:rPr>
          <w:rStyle w:val="StyleUnderline"/>
        </w:rPr>
        <w:t xml:space="preserve"> network of heavily armed, </w:t>
      </w:r>
      <w:r w:rsidRPr="00AC08FC">
        <w:rPr>
          <w:rStyle w:val="StyleUnderline"/>
          <w:highlight w:val="green"/>
        </w:rPr>
        <w:t>terrorist-guerilla proxies. It</w:t>
      </w:r>
      <w:r w:rsidRPr="0032235F">
        <w:rPr>
          <w:rStyle w:val="StyleUnderline"/>
        </w:rPr>
        <w:t xml:space="preserve"> facilitates the massacre of tens of thousands of civilians in Syria, subverts pro-Western Arab states, and </w:t>
      </w:r>
      <w:r w:rsidRPr="00AC08FC">
        <w:rPr>
          <w:rStyle w:val="StyleUnderline"/>
          <w:highlight w:val="green"/>
        </w:rPr>
        <w:t>remains</w:t>
      </w:r>
      <w:r w:rsidRPr="0032235F">
        <w:rPr>
          <w:rStyle w:val="StyleUnderline"/>
        </w:rPr>
        <w:t xml:space="preserve"> ideologically </w:t>
      </w:r>
      <w:r w:rsidRPr="00AC08FC">
        <w:rPr>
          <w:rStyle w:val="StyleUnderline"/>
          <w:highlight w:val="green"/>
        </w:rPr>
        <w:t>committed to Israel's destruction</w:t>
      </w:r>
      <w:r w:rsidRPr="0032235F">
        <w:rPr>
          <w:rStyle w:val="StyleUnderline"/>
        </w:rPr>
        <w:t>.</w:t>
      </w:r>
      <w:r w:rsidRPr="00AD7BF4">
        <w:rPr>
          <w:sz w:val="16"/>
        </w:rPr>
        <w:t xml:space="preserve"> </w:t>
      </w:r>
      <w:r w:rsidRPr="0032235F">
        <w:rPr>
          <w:rStyle w:val="StyleUnderline"/>
        </w:rPr>
        <w:t xml:space="preserve">It operates under the banner of jihad and the spreading of its </w:t>
      </w:r>
      <w:r w:rsidRPr="00C85D45">
        <w:rPr>
          <w:rStyle w:val="StyleUnderline"/>
        </w:rPr>
        <w:t>fundamentalist vision</w:t>
      </w:r>
      <w:r w:rsidRPr="00C85D45">
        <w:rPr>
          <w:sz w:val="16"/>
        </w:rPr>
        <w:t xml:space="preserve"> of Shi'ite Islam. If Iran gets the bomb, it could adopt even more dangerous policies and pursue them with impunity under a nuclear umbrella</w:t>
      </w:r>
      <w:r w:rsidRPr="00C85D45">
        <w:rPr>
          <w:rStyle w:val="StyleUnderline"/>
        </w:rPr>
        <w:t>. Future steps, like arming proxies with a dirty bomb, or pointing intercontinental ballistic missiles with nuclear warheads at Western cities</w:t>
      </w:r>
      <w:r w:rsidRPr="00C85D45">
        <w:rPr>
          <w:sz w:val="16"/>
        </w:rPr>
        <w:t xml:space="preserve">, would pose the biggest threat to global security in decades. </w:t>
      </w:r>
      <w:r w:rsidRPr="00C85D45">
        <w:rPr>
          <w:rStyle w:val="StyleUnderline"/>
        </w:rPr>
        <w:t xml:space="preserve">This nightmarish scenario would undoubtedly spark a Middle Eastern nuclear arms race, in which unstable Arab regimes will acquire atomic bombs to counter Iran, before possibly being taken over by radical Islamists. The world's most unstable region would then be filled with the world's most dangerous weapons--a recipe for disaster, and for nuclear terrorism. This is why </w:t>
      </w:r>
      <w:r w:rsidRPr="00AC08FC">
        <w:rPr>
          <w:rStyle w:val="StyleUnderline"/>
          <w:highlight w:val="green"/>
        </w:rPr>
        <w:t>Israel</w:t>
      </w:r>
      <w:r w:rsidRPr="0032235F">
        <w:rPr>
          <w:rStyle w:val="StyleUnderline"/>
        </w:rPr>
        <w:t xml:space="preserve">'s government </w:t>
      </w:r>
      <w:r w:rsidRPr="00C85D45">
        <w:rPr>
          <w:rStyle w:val="StyleUnderline"/>
          <w:highlight w:val="green"/>
        </w:rPr>
        <w:t>has decided</w:t>
      </w:r>
      <w:r w:rsidRPr="00C85D45">
        <w:rPr>
          <w:rStyle w:val="StyleUnderline"/>
        </w:rPr>
        <w:t xml:space="preserve"> that, if forced </w:t>
      </w:r>
      <w:r w:rsidRPr="00C85D45">
        <w:rPr>
          <w:rStyle w:val="StyleUnderline"/>
          <w:highlight w:val="green"/>
        </w:rPr>
        <w:t>to</w:t>
      </w:r>
      <w:r w:rsidRPr="00C85D45">
        <w:rPr>
          <w:rStyle w:val="StyleUnderline"/>
        </w:rPr>
        <w:t xml:space="preserve"> choose between accepting an Iranian bomb or </w:t>
      </w:r>
      <w:r w:rsidRPr="00C85D45">
        <w:rPr>
          <w:rStyle w:val="StyleUnderline"/>
          <w:highlight w:val="green"/>
        </w:rPr>
        <w:t>bomb</w:t>
      </w:r>
      <w:r w:rsidRPr="00C85D45">
        <w:rPr>
          <w:rStyle w:val="StyleUnderline"/>
        </w:rPr>
        <w:t xml:space="preserve">ing </w:t>
      </w:r>
      <w:r w:rsidRPr="00C85D45">
        <w:rPr>
          <w:rStyle w:val="StyleUnderline"/>
          <w:highlight w:val="green"/>
        </w:rPr>
        <w:t>Iran</w:t>
      </w:r>
      <w:r w:rsidRPr="00AC08FC">
        <w:rPr>
          <w:rStyle w:val="StyleUnderline"/>
          <w:highlight w:val="green"/>
        </w:rPr>
        <w:t xml:space="preserve">, </w:t>
      </w:r>
      <w:r w:rsidRPr="00C85D45">
        <w:rPr>
          <w:rStyle w:val="StyleUnderline"/>
        </w:rPr>
        <w:t>the latter option is preferable</w:t>
      </w:r>
      <w:r w:rsidRPr="00CE2EDC">
        <w:rPr>
          <w:rStyle w:val="StyleUnderline"/>
        </w:rPr>
        <w:t xml:space="preserve">. </w:t>
      </w:r>
      <w:r w:rsidRPr="00611165">
        <w:rPr>
          <w:rStyle w:val="StyleUnderline"/>
        </w:rPr>
        <w:t>This calculation holds true if the P5+1 states ends up striking a poor deal</w:t>
      </w:r>
      <w:r w:rsidRPr="00CE2EDC">
        <w:rPr>
          <w:rStyle w:val="StyleUnderline"/>
        </w:rPr>
        <w:t xml:space="preserve">. It is reasonable to assume that </w:t>
      </w:r>
      <w:r w:rsidRPr="00AC08FC">
        <w:rPr>
          <w:rStyle w:val="StyleUnderline"/>
          <w:highlight w:val="green"/>
        </w:rPr>
        <w:t>a bad arrangement</w:t>
      </w:r>
      <w:r w:rsidRPr="00CE2EDC">
        <w:rPr>
          <w:rStyle w:val="StyleUnderline"/>
        </w:rPr>
        <w:t xml:space="preserve">, which visibly fails to put the brakes on Iranian steps towards nuclear weapons, </w:t>
      </w:r>
      <w:r w:rsidRPr="00AC08FC">
        <w:rPr>
          <w:rStyle w:val="StyleUnderline"/>
          <w:highlight w:val="green"/>
        </w:rPr>
        <w:t>will leave</w:t>
      </w:r>
      <w:r w:rsidRPr="00CE2EDC">
        <w:rPr>
          <w:rStyle w:val="StyleUnderline"/>
        </w:rPr>
        <w:t xml:space="preserve"> sufficient international </w:t>
      </w:r>
      <w:r w:rsidRPr="00AC08FC">
        <w:rPr>
          <w:rStyle w:val="StyleUnderline"/>
          <w:highlight w:val="green"/>
        </w:rPr>
        <w:t>legitimacy for an attack</w:t>
      </w:r>
      <w:r w:rsidRPr="00CE2EDC">
        <w:rPr>
          <w:rStyle w:val="StyleUnderline"/>
        </w:rPr>
        <w:t>.</w:t>
      </w:r>
      <w:r>
        <w:rPr>
          <w:rStyle w:val="StyleUnderline"/>
        </w:rPr>
        <w:t xml:space="preserve"> </w:t>
      </w:r>
      <w:r w:rsidRPr="00AD7BF4">
        <w:rPr>
          <w:sz w:val="16"/>
        </w:rPr>
        <w:t xml:space="preserve">But </w:t>
      </w:r>
      <w:r w:rsidRPr="00AC08FC">
        <w:rPr>
          <w:rStyle w:val="StyleUnderline"/>
          <w:highlight w:val="green"/>
        </w:rPr>
        <w:t>even if Israel does face international isolation</w:t>
      </w:r>
      <w:r w:rsidRPr="00CE2EDC">
        <w:rPr>
          <w:rStyle w:val="StyleUnderline"/>
        </w:rPr>
        <w:t xml:space="preserve"> and wrath after a strike, </w:t>
      </w:r>
      <w:r w:rsidRPr="00AC08FC">
        <w:rPr>
          <w:rStyle w:val="StyleUnderline"/>
          <w:highlight w:val="green"/>
        </w:rPr>
        <w:t>this</w:t>
      </w:r>
      <w:r w:rsidRPr="00CE2EDC">
        <w:rPr>
          <w:rStyle w:val="StyleUnderline"/>
        </w:rPr>
        <w:t xml:space="preserve"> outcome </w:t>
      </w:r>
      <w:r w:rsidRPr="00AC08FC">
        <w:rPr>
          <w:rStyle w:val="StyleUnderline"/>
          <w:highlight w:val="green"/>
        </w:rPr>
        <w:t>would be preferable</w:t>
      </w:r>
      <w:r w:rsidRPr="00CE2EDC">
        <w:rPr>
          <w:rStyle w:val="StyleUnderline"/>
        </w:rPr>
        <w:t xml:space="preserve"> to dealing with an existential danger to its security, and navigating a region that would become intolerably dangerous.</w:t>
      </w:r>
      <w:r>
        <w:rPr>
          <w:rStyle w:val="StyleUnderline"/>
        </w:rPr>
        <w:t xml:space="preserve"> </w:t>
      </w:r>
      <w:r w:rsidRPr="00AD7BF4">
        <w:rPr>
          <w:sz w:val="16"/>
        </w:rPr>
        <w:t xml:space="preserve">Hope in Jerusalem remains that negotiators in Geneva will not be manipulated by Iran into signing an agreement that will force Israel into the unenviable situation of having to act alone. </w:t>
      </w:r>
    </w:p>
    <w:p w14:paraId="2B296B59" w14:textId="77777777" w:rsidR="00E2593C" w:rsidRPr="003335FF" w:rsidRDefault="00E2593C" w:rsidP="00E2593C">
      <w:pPr>
        <w:keepNext/>
        <w:keepLines/>
        <w:spacing w:before="200"/>
        <w:outlineLvl w:val="3"/>
        <w:rPr>
          <w:rFonts w:eastAsia="MS Gothic" w:cs="Times New Roman"/>
          <w:b/>
          <w:bCs/>
          <w:iCs/>
          <w:sz w:val="26"/>
        </w:rPr>
      </w:pPr>
      <w:r w:rsidRPr="003335FF">
        <w:rPr>
          <w:rFonts w:eastAsia="MS Gothic" w:cs="Times New Roman"/>
          <w:b/>
          <w:bCs/>
          <w:iCs/>
          <w:sz w:val="26"/>
        </w:rPr>
        <w:t xml:space="preserve">That causes regional war and Israel strike – escalates to global nuclear war </w:t>
      </w:r>
    </w:p>
    <w:p w14:paraId="6F080B0C" w14:textId="77777777" w:rsidR="00E2593C" w:rsidRPr="003335FF" w:rsidRDefault="00E2593C" w:rsidP="00E2593C">
      <w:pPr>
        <w:rPr>
          <w:rFonts w:eastAsia="Cambria"/>
        </w:rPr>
      </w:pPr>
      <w:r w:rsidRPr="003335FF">
        <w:rPr>
          <w:rFonts w:ascii="Georgia" w:eastAsia="Calibri" w:hAnsi="Georgia"/>
          <w:b/>
        </w:rPr>
        <w:t>Gold</w:t>
      </w:r>
      <w:r w:rsidRPr="003335FF">
        <w:rPr>
          <w:rFonts w:ascii="Georgia" w:eastAsia="Calibri" w:hAnsi="Georgia"/>
          <w:b/>
          <w:bCs/>
          <w:iCs/>
        </w:rPr>
        <w:t>,</w:t>
      </w:r>
      <w:r w:rsidRPr="003335FF">
        <w:rPr>
          <w:rFonts w:ascii="Georgia" w:eastAsia="Calibri" w:hAnsi="Georgia"/>
          <w:b/>
        </w:rPr>
        <w:t xml:space="preserve"> 07 </w:t>
      </w:r>
      <w:r w:rsidRPr="003335FF">
        <w:rPr>
          <w:rFonts w:eastAsia="Cambria"/>
        </w:rPr>
        <w:t>[Thomas J., Masters in Strategic Intelligence, Joint Military Intelligence College, Nuclear Conflict in the Middle East: An Analysis of Future Events, p. 53-55]</w:t>
      </w:r>
    </w:p>
    <w:p w14:paraId="229CC3C5" w14:textId="77777777" w:rsidR="00E2593C" w:rsidRPr="003335FF" w:rsidRDefault="00E2593C" w:rsidP="00E2593C">
      <w:pPr>
        <w:rPr>
          <w:rFonts w:eastAsia="Cambria"/>
          <w:sz w:val="16"/>
        </w:rPr>
      </w:pPr>
      <w:r w:rsidRPr="00AC08FC">
        <w:rPr>
          <w:rFonts w:eastAsia="Cambria"/>
          <w:b/>
          <w:bCs/>
          <w:highlight w:val="green"/>
          <w:u w:val="single"/>
        </w:rPr>
        <w:t>If</w:t>
      </w:r>
      <w:r w:rsidRPr="003335FF">
        <w:rPr>
          <w:rFonts w:eastAsia="Cambria"/>
          <w:b/>
          <w:bCs/>
          <w:u w:val="single"/>
        </w:rPr>
        <w:t xml:space="preserve"> the political</w:t>
      </w:r>
      <w:r w:rsidRPr="003335FF">
        <w:rPr>
          <w:rFonts w:eastAsia="Cambria"/>
          <w:sz w:val="16"/>
        </w:rPr>
        <w:t xml:space="preserve">, ethnic, and military </w:t>
      </w:r>
      <w:r w:rsidRPr="003335FF">
        <w:rPr>
          <w:rFonts w:eastAsia="Cambria"/>
          <w:b/>
          <w:bCs/>
          <w:u w:val="single"/>
        </w:rPr>
        <w:t>policies, and</w:t>
      </w:r>
      <w:r w:rsidRPr="003335FF">
        <w:rPr>
          <w:rFonts w:eastAsia="Cambria"/>
          <w:sz w:val="16"/>
        </w:rPr>
        <w:t xml:space="preserve"> future </w:t>
      </w:r>
      <w:r w:rsidRPr="00AC08FC">
        <w:rPr>
          <w:rFonts w:eastAsia="Cambria"/>
          <w:b/>
          <w:bCs/>
          <w:highlight w:val="green"/>
          <w:u w:val="single"/>
        </w:rPr>
        <w:t>nuclear weapons development</w:t>
      </w:r>
      <w:r w:rsidRPr="003335FF">
        <w:rPr>
          <w:rFonts w:eastAsia="Cambria"/>
          <w:b/>
          <w:bCs/>
          <w:u w:val="single"/>
        </w:rPr>
        <w:t xml:space="preserve"> </w:t>
      </w:r>
      <w:r w:rsidRPr="003335FF">
        <w:rPr>
          <w:sz w:val="16"/>
        </w:rPr>
        <w:t>in the Middle East</w:t>
      </w:r>
      <w:r w:rsidRPr="003335FF">
        <w:rPr>
          <w:rFonts w:eastAsia="Cambria"/>
          <w:b/>
          <w:bCs/>
          <w:u w:val="single"/>
        </w:rPr>
        <w:t xml:space="preserve"> </w:t>
      </w:r>
      <w:r w:rsidRPr="00AC08FC">
        <w:rPr>
          <w:rFonts w:eastAsia="Cambria"/>
          <w:b/>
          <w:bCs/>
          <w:highlight w:val="green"/>
          <w:u w:val="single"/>
        </w:rPr>
        <w:t>continue</w:t>
      </w:r>
      <w:r w:rsidRPr="003335FF">
        <w:rPr>
          <w:rFonts w:eastAsia="Cambria"/>
          <w:sz w:val="16"/>
        </w:rPr>
        <w:t xml:space="preserve"> in their present directions, </w:t>
      </w:r>
      <w:r w:rsidRPr="00AC08FC">
        <w:rPr>
          <w:rFonts w:eastAsia="Cambria"/>
          <w:b/>
          <w:bCs/>
          <w:highlight w:val="green"/>
          <w:u w:val="single"/>
        </w:rPr>
        <w:t>Iran</w:t>
      </w:r>
      <w:r w:rsidRPr="003335FF">
        <w:rPr>
          <w:rFonts w:eastAsia="Cambria"/>
          <w:b/>
          <w:bCs/>
          <w:u w:val="single"/>
        </w:rPr>
        <w:t xml:space="preserve"> </w:t>
      </w:r>
      <w:r w:rsidRPr="003335FF">
        <w:rPr>
          <w:sz w:val="16"/>
        </w:rPr>
        <w:t>or Iraq</w:t>
      </w:r>
      <w:r w:rsidRPr="003335FF">
        <w:rPr>
          <w:rFonts w:eastAsia="Cambria"/>
          <w:b/>
          <w:bCs/>
          <w:u w:val="single"/>
        </w:rPr>
        <w:t xml:space="preserve"> </w:t>
      </w:r>
      <w:r w:rsidRPr="00AC08FC">
        <w:rPr>
          <w:rFonts w:eastAsia="Cambria"/>
          <w:b/>
          <w:bCs/>
          <w:highlight w:val="green"/>
          <w:u w:val="single"/>
        </w:rPr>
        <w:t>will</w:t>
      </w:r>
      <w:r w:rsidRPr="003335FF">
        <w:rPr>
          <w:rFonts w:eastAsia="Cambria"/>
          <w:sz w:val="16"/>
        </w:rPr>
        <w:t xml:space="preserve"> eventually </w:t>
      </w:r>
      <w:r w:rsidRPr="00AC08FC">
        <w:rPr>
          <w:rFonts w:eastAsia="Cambria"/>
          <w:b/>
          <w:bCs/>
          <w:highlight w:val="green"/>
          <w:u w:val="single"/>
        </w:rPr>
        <w:t>initiate a nuclear conflict</w:t>
      </w:r>
      <w:r w:rsidRPr="003335FF">
        <w:rPr>
          <w:rFonts w:eastAsia="Cambria"/>
          <w:sz w:val="16"/>
        </w:rPr>
        <w:t xml:space="preserve">, probably in the 2005-2015 time frame. Major focal events such as total arms control (resulting in a regional NWFZ), individual acceptance of the NPT, or changes in Middle East leadership will ultimately determine which future happens. FUTURE INDICATORS </w:t>
      </w:r>
      <w:proofErr w:type="gramStart"/>
      <w:r w:rsidRPr="003335FF">
        <w:rPr>
          <w:rFonts w:eastAsia="Cambria"/>
          <w:sz w:val="16"/>
        </w:rPr>
        <w:t>A</w:t>
      </w:r>
      <w:proofErr w:type="gramEnd"/>
      <w:r w:rsidRPr="003335FF">
        <w:rPr>
          <w:rFonts w:eastAsia="Cambria"/>
          <w:sz w:val="16"/>
        </w:rPr>
        <w:t xml:space="preserve"> constant watch is needed to assess the actions, intentions, and progress of the Middle East countries with their nuclear programs. As well as the status of each country’s nuclear program, its military capability and intentions must also be monitored to determine which future direction is most likely and if the first use of nuclear weapons is likely. ‘Future Indicators” verify the progress of each country toward the most likely “Alternate Future”. Future No. 23 (most likely,): Israel, Iran, and Iraq have </w:t>
      </w:r>
      <w:r w:rsidRPr="003335FF">
        <w:rPr>
          <w:rFonts w:eastAsia="Cambria"/>
          <w:sz w:val="16"/>
        </w:rPr>
        <w:lastRenderedPageBreak/>
        <w:t xml:space="preserve">developed nuclear weapons. Israel and Iran have kept their weapons as a deterrent. Iraq is the first to use nuclear weapons, probably for aggression. Depending on which Middle East country is attacked by Iraq, either </w:t>
      </w:r>
      <w:r w:rsidRPr="003335FF">
        <w:rPr>
          <w:rFonts w:eastAsia="Cambria"/>
          <w:b/>
          <w:bCs/>
          <w:u w:val="single"/>
        </w:rPr>
        <w:t>Israel or Iran will retaliate with a</w:t>
      </w:r>
      <w:r w:rsidRPr="003335FF">
        <w:rPr>
          <w:rFonts w:eastAsia="Cambria"/>
          <w:sz w:val="16"/>
        </w:rPr>
        <w:t xml:space="preserve"> secondary </w:t>
      </w:r>
      <w:r w:rsidRPr="003335FF">
        <w:rPr>
          <w:rFonts w:eastAsia="Cambria"/>
          <w:b/>
          <w:bCs/>
          <w:u w:val="single"/>
        </w:rPr>
        <w:t>nuclear strike. Actions by</w:t>
      </w:r>
      <w:r w:rsidRPr="003335FF">
        <w:rPr>
          <w:rFonts w:eastAsia="Cambria"/>
          <w:sz w:val="16"/>
        </w:rPr>
        <w:t xml:space="preserve"> the U.S., Russia, or </w:t>
      </w:r>
      <w:r w:rsidRPr="00AC08FC">
        <w:rPr>
          <w:rFonts w:eastAsia="Cambria"/>
          <w:b/>
          <w:bCs/>
          <w:highlight w:val="green"/>
          <w:u w:val="single"/>
        </w:rPr>
        <w:t xml:space="preserve">other countries will have little effect in deterring </w:t>
      </w:r>
      <w:r w:rsidRPr="003335FF">
        <w:rPr>
          <w:rFonts w:eastAsia="Cambria"/>
          <w:b/>
          <w:bCs/>
          <w:u w:val="single"/>
        </w:rPr>
        <w:t xml:space="preserve">this </w:t>
      </w:r>
      <w:r w:rsidRPr="00AC08FC">
        <w:rPr>
          <w:rFonts w:eastAsia="Cambria"/>
          <w:b/>
          <w:bCs/>
          <w:highlight w:val="green"/>
          <w:u w:val="single"/>
        </w:rPr>
        <w:t>retaliation. This</w:t>
      </w:r>
      <w:r w:rsidRPr="00AC08FC">
        <w:rPr>
          <w:rFonts w:eastAsia="Cambria"/>
          <w:highlight w:val="green"/>
          <w:u w:val="single"/>
        </w:rPr>
        <w:t xml:space="preserve"> </w:t>
      </w:r>
      <w:r w:rsidRPr="003335FF">
        <w:rPr>
          <w:rFonts w:eastAsia="Cambria"/>
          <w:sz w:val="16"/>
        </w:rPr>
        <w:t xml:space="preserve">future </w:t>
      </w:r>
      <w:r w:rsidRPr="003335FF">
        <w:rPr>
          <w:rFonts w:eastAsia="Cambria"/>
          <w:b/>
          <w:bCs/>
          <w:u w:val="single"/>
        </w:rPr>
        <w:t>scenario</w:t>
      </w:r>
      <w:r w:rsidRPr="003335FF">
        <w:rPr>
          <w:rFonts w:eastAsia="Cambria"/>
          <w:sz w:val="16"/>
        </w:rPr>
        <w:t xml:space="preserve"> also</w:t>
      </w:r>
      <w:r w:rsidRPr="003335FF">
        <w:rPr>
          <w:rFonts w:eastAsia="Cambria"/>
          <w:u w:val="single"/>
        </w:rPr>
        <w:t xml:space="preserve"> </w:t>
      </w:r>
      <w:r w:rsidRPr="00AC08FC">
        <w:rPr>
          <w:rFonts w:eastAsia="Cambria"/>
          <w:b/>
          <w:bCs/>
          <w:highlight w:val="green"/>
          <w:u w:val="single"/>
        </w:rPr>
        <w:t xml:space="preserve">carries the risk of </w:t>
      </w:r>
      <w:r w:rsidRPr="00AC08FC">
        <w:rPr>
          <w:rFonts w:ascii="Georgia" w:eastAsia="Cambria" w:hAnsi="Georgia"/>
          <w:b/>
          <w:iCs/>
          <w:highlight w:val="green"/>
          <w:u w:val="single"/>
          <w:bdr w:val="single" w:sz="4" w:space="0" w:color="auto" w:frame="1"/>
        </w:rPr>
        <w:t>escalation</w:t>
      </w:r>
      <w:r w:rsidRPr="00AC08FC">
        <w:rPr>
          <w:rFonts w:eastAsia="Cambria"/>
          <w:b/>
          <w:bCs/>
          <w:highlight w:val="green"/>
          <w:u w:val="single"/>
        </w:rPr>
        <w:t xml:space="preserve"> into </w:t>
      </w:r>
      <w:r w:rsidRPr="003335FF">
        <w:rPr>
          <w:rFonts w:eastAsia="Cambria"/>
          <w:b/>
          <w:bCs/>
          <w:u w:val="single"/>
        </w:rPr>
        <w:t xml:space="preserve">a regional or </w:t>
      </w:r>
      <w:r w:rsidRPr="00AC08FC">
        <w:rPr>
          <w:rFonts w:ascii="Georgia" w:eastAsia="Cambria" w:hAnsi="Georgia"/>
          <w:b/>
          <w:iCs/>
          <w:highlight w:val="green"/>
          <w:u w:val="single"/>
          <w:bdr w:val="single" w:sz="4" w:space="0" w:color="auto" w:frame="1"/>
        </w:rPr>
        <w:t>global nuclear conflict</w:t>
      </w:r>
      <w:r w:rsidRPr="00AC08FC">
        <w:rPr>
          <w:rFonts w:eastAsia="Cambria"/>
          <w:b/>
          <w:bCs/>
          <w:highlight w:val="green"/>
          <w:u w:val="single"/>
        </w:rPr>
        <w:t xml:space="preserve"> if the </w:t>
      </w:r>
      <w:r w:rsidRPr="00AC08FC">
        <w:rPr>
          <w:rFonts w:ascii="Georgia" w:eastAsia="Cambria" w:hAnsi="Georgia"/>
          <w:b/>
          <w:iCs/>
          <w:highlight w:val="green"/>
          <w:u w:val="single"/>
          <w:bdr w:val="single" w:sz="4" w:space="0" w:color="auto" w:frame="1"/>
        </w:rPr>
        <w:t>major nuclear powers</w:t>
      </w:r>
      <w:r w:rsidRPr="00AC08FC">
        <w:rPr>
          <w:rFonts w:eastAsia="Cambria"/>
          <w:b/>
          <w:bCs/>
          <w:highlight w:val="green"/>
          <w:u w:val="single"/>
        </w:rPr>
        <w:t xml:space="preserve"> become involved</w:t>
      </w:r>
      <w:r w:rsidRPr="00AC08FC">
        <w:rPr>
          <w:rFonts w:eastAsia="Cambria"/>
          <w:sz w:val="16"/>
          <w:highlight w:val="green"/>
        </w:rPr>
        <w:t>.</w:t>
      </w:r>
      <w:r w:rsidRPr="003335FF">
        <w:rPr>
          <w:rFonts w:eastAsia="Cambria"/>
          <w:sz w:val="16"/>
        </w:rPr>
        <w:t xml:space="preserve"> This scenario can only take place if Iran chooses to retain its nuclear weapons for deterrence rather than be aggressive. Note that Iran has developed weapons approximately three years earlier than Iraq. Israel must also be complacent about Iraq’s program and not destroy the Iraqi reactors as it did in 1981. Transposition to Future No. 20: Iran becomes democratic and does not develop nuclear weapons. However, without the appearance of having a potential nuclear capability, Iran will surely become the most probable target of Iraq’s attack. Transposition to Future No. 14: Israel or one of the major nuclear powers takes a major action which deters Iraq from nuclear aggression. This scenario would result in a very unstable situation when all three countries have nuclear weapons. </w:t>
      </w:r>
      <w:r w:rsidRPr="003335FF">
        <w:rPr>
          <w:rFonts w:eastAsia="Cambria"/>
          <w:u w:val="single"/>
        </w:rPr>
        <w:t>The potential would</w:t>
      </w:r>
      <w:r w:rsidRPr="003335FF">
        <w:rPr>
          <w:rFonts w:eastAsia="Cambria"/>
          <w:sz w:val="16"/>
        </w:rPr>
        <w:t xml:space="preserve"> then </w:t>
      </w:r>
      <w:r w:rsidRPr="003335FF">
        <w:rPr>
          <w:rFonts w:eastAsia="Cambria"/>
          <w:u w:val="single"/>
        </w:rPr>
        <w:t xml:space="preserve">exist for a regional dispute to escalate into </w:t>
      </w:r>
      <w:r w:rsidRPr="003335FF">
        <w:rPr>
          <w:rFonts w:eastAsia="Cambria"/>
          <w:u w:val="single"/>
          <w:bdr w:val="single" w:sz="4" w:space="0" w:color="auto" w:frame="1"/>
        </w:rPr>
        <w:t>nuclear conflict</w:t>
      </w:r>
      <w:r w:rsidRPr="003335FF">
        <w:rPr>
          <w:rFonts w:eastAsia="Cambria"/>
          <w:sz w:val="16"/>
        </w:rPr>
        <w:t xml:space="preserve">. </w:t>
      </w:r>
      <w:proofErr w:type="gramStart"/>
      <w:r w:rsidRPr="003335FF">
        <w:rPr>
          <w:rFonts w:eastAsia="Cambria"/>
          <w:sz w:val="16"/>
        </w:rPr>
        <w:t>Transposition to Future No.</w:t>
      </w:r>
      <w:proofErr w:type="gramEnd"/>
      <w:r w:rsidRPr="003335FF">
        <w:rPr>
          <w:rFonts w:eastAsia="Cambria"/>
          <w:sz w:val="16"/>
        </w:rPr>
        <w:t xml:space="preserve"> I: Prior to any conflict, all Middle East countries have agreed to a NWFZ, abandoned their nuclear development programs, and destroyed all nuclear weapons and related materials. Indicators for Future Scenario No. 23: A tier the development and assembly of a nuclear device, Iraq may test the weapon within Iraqi territory to verify its design, or politically move Iraq into being a nuclear power: this action would be a major step toward regional hegemony. After testing this weapon, Iraq may also begin a buildup of its nuclear capability for future deterrence or aggression. Future No. 17 (second most likely): Israel and Iran have developed nuclear weapons. Iraq program is not complete, and Israel has kept its weapons as a deterrent. Iran is the first to use nuclear weapons, probably for aggression. As the status of the Iraqi program is uncertain, the most probable target for an Iranian first strike using nuclear weapons is Israel. </w:t>
      </w:r>
      <w:r w:rsidRPr="003335FF">
        <w:rPr>
          <w:rFonts w:eastAsia="Cambria"/>
          <w:b/>
          <w:bCs/>
          <w:u w:val="single"/>
        </w:rPr>
        <w:t>A</w:t>
      </w:r>
      <w:r w:rsidRPr="00AC08FC">
        <w:rPr>
          <w:rFonts w:eastAsia="Cambria"/>
          <w:b/>
          <w:bCs/>
          <w:highlight w:val="green"/>
          <w:u w:val="single"/>
        </w:rPr>
        <w:t xml:space="preserve"> nuclear retaliation by Israel would be </w:t>
      </w:r>
      <w:r w:rsidRPr="00AC08FC">
        <w:rPr>
          <w:rFonts w:ascii="Georgia" w:eastAsia="Cambria" w:hAnsi="Georgia"/>
          <w:b/>
          <w:iCs/>
          <w:highlight w:val="green"/>
          <w:u w:val="single"/>
          <w:bdr w:val="single" w:sz="4" w:space="0" w:color="auto" w:frame="1"/>
        </w:rPr>
        <w:t>certain</w:t>
      </w:r>
      <w:r w:rsidRPr="00AC08FC">
        <w:rPr>
          <w:rFonts w:eastAsia="Cambria"/>
          <w:b/>
          <w:bCs/>
          <w:highlight w:val="green"/>
          <w:u w:val="single"/>
        </w:rPr>
        <w:t xml:space="preserve">. </w:t>
      </w:r>
      <w:r w:rsidRPr="003335FF">
        <w:rPr>
          <w:rFonts w:eastAsia="Cambria"/>
          <w:b/>
          <w:bCs/>
          <w:u w:val="single"/>
        </w:rPr>
        <w:t>The potential</w:t>
      </w:r>
      <w:r w:rsidRPr="003335FF">
        <w:rPr>
          <w:rFonts w:eastAsia="Cambria"/>
          <w:u w:val="single"/>
        </w:rPr>
        <w:t xml:space="preserve"> now </w:t>
      </w:r>
      <w:r w:rsidRPr="003335FF">
        <w:rPr>
          <w:rFonts w:eastAsia="Cambria"/>
          <w:b/>
          <w:bCs/>
          <w:u w:val="single"/>
        </w:rPr>
        <w:t>exists for</w:t>
      </w:r>
      <w:r w:rsidRPr="003335FF">
        <w:rPr>
          <w:rFonts w:eastAsia="Cambria"/>
          <w:u w:val="single"/>
        </w:rPr>
        <w:t xml:space="preserve"> the </w:t>
      </w:r>
      <w:r w:rsidRPr="003335FF">
        <w:rPr>
          <w:rFonts w:eastAsia="Cambria"/>
          <w:b/>
          <w:bCs/>
          <w:u w:val="single"/>
        </w:rPr>
        <w:t xml:space="preserve">involvement of the major nuclear powers, </w:t>
      </w:r>
      <w:r w:rsidRPr="00AC08FC">
        <w:rPr>
          <w:rFonts w:eastAsia="Cambria"/>
          <w:b/>
          <w:bCs/>
          <w:highlight w:val="green"/>
          <w:u w:val="single"/>
        </w:rPr>
        <w:t xml:space="preserve">the U.S. siding with Israel, and Russia siding with Iran. </w:t>
      </w:r>
      <w:r w:rsidRPr="003335FF">
        <w:rPr>
          <w:rFonts w:ascii="Georgia" w:eastAsia="Cambria" w:hAnsi="Georgia"/>
          <w:b/>
          <w:iCs/>
          <w:u w:val="single"/>
          <w:bdr w:val="single" w:sz="4" w:space="0" w:color="auto" w:frame="1"/>
        </w:rPr>
        <w:t>Escalation</w:t>
      </w:r>
      <w:r w:rsidRPr="003335FF">
        <w:rPr>
          <w:rFonts w:ascii="Georgia" w:eastAsia="Cambria" w:hAnsi="Georgia"/>
          <w:b/>
          <w:iCs/>
          <w:u w:val="single"/>
          <w:bdr w:val="single" w:sz="18" w:space="0" w:color="auto"/>
        </w:rPr>
        <w:t xml:space="preserve"> to</w:t>
      </w:r>
      <w:r w:rsidRPr="003335FF">
        <w:rPr>
          <w:rFonts w:eastAsia="Cambria"/>
          <w:sz w:val="16"/>
        </w:rPr>
        <w:t xml:space="preserve"> regional or</w:t>
      </w:r>
      <w:r w:rsidRPr="003335FF">
        <w:rPr>
          <w:rFonts w:eastAsia="Cambria"/>
          <w:u w:val="single"/>
        </w:rPr>
        <w:t xml:space="preserve"> </w:t>
      </w:r>
      <w:r w:rsidRPr="003335FF">
        <w:rPr>
          <w:rFonts w:ascii="Georgia" w:eastAsia="Cambria" w:hAnsi="Georgia"/>
          <w:b/>
          <w:iCs/>
          <w:u w:val="single"/>
          <w:bdr w:val="single" w:sz="4" w:space="0" w:color="auto" w:frame="1"/>
        </w:rPr>
        <w:t>global nuclear war is</w:t>
      </w:r>
      <w:r w:rsidRPr="003335FF">
        <w:rPr>
          <w:rFonts w:eastAsia="Cambria"/>
          <w:u w:val="single"/>
          <w:bdr w:val="single" w:sz="4" w:space="0" w:color="auto" w:frame="1"/>
        </w:rPr>
        <w:t xml:space="preserve"> now </w:t>
      </w:r>
      <w:r w:rsidRPr="003335FF">
        <w:rPr>
          <w:rFonts w:ascii="Georgia" w:eastAsia="Cambria" w:hAnsi="Georgia"/>
          <w:b/>
          <w:iCs/>
          <w:u w:val="single"/>
          <w:bdr w:val="single" w:sz="4" w:space="0" w:color="auto" w:frame="1"/>
        </w:rPr>
        <w:t>a possibility</w:t>
      </w:r>
      <w:r w:rsidRPr="003335FF">
        <w:rPr>
          <w:rFonts w:eastAsia="Cambria"/>
          <w:sz w:val="16"/>
        </w:rPr>
        <w:t xml:space="preserve">. </w:t>
      </w:r>
    </w:p>
    <w:p w14:paraId="6EAAD451" w14:textId="6698F27B" w:rsidR="005C1CBB" w:rsidRDefault="005C1CBB" w:rsidP="005C1CBB">
      <w:pPr>
        <w:pStyle w:val="Heading2"/>
      </w:pPr>
      <w:r>
        <w:lastRenderedPageBreak/>
        <w:t>Impact Turns- Foreign Policy</w:t>
      </w:r>
    </w:p>
    <w:p w14:paraId="32BAF24B" w14:textId="77777777" w:rsidR="005C1CBB" w:rsidRDefault="005C1CBB" w:rsidP="005C1CBB">
      <w:pPr>
        <w:pStyle w:val="Heading4"/>
      </w:pPr>
      <w:r>
        <w:t>Hillary win collapses our foreign policy causing multiple hotspots for catastrophic global instability.</w:t>
      </w:r>
    </w:p>
    <w:p w14:paraId="48EDF300" w14:textId="77777777" w:rsidR="005C1CBB" w:rsidRDefault="005C1CBB" w:rsidP="005C1CBB">
      <w:r w:rsidRPr="008F6F27">
        <w:rPr>
          <w:rStyle w:val="Style13ptBold"/>
        </w:rPr>
        <w:t>Sowell, 6/25</w:t>
      </w:r>
      <w:r>
        <w:t>.  Thomas, Rapid City Journal, 2015.  “Hillary not the right woman for the top job.”</w:t>
      </w:r>
      <w:r>
        <w:br/>
      </w:r>
      <w:r w:rsidRPr="001D39E4">
        <w:t>http://rapidcityjournal.com/news/opinion/columnists/national/thomas-sowell/sowell-hillary-not-the-right-woman-for-the-top-job/article_152e1f55-0ea5-5396-9fa2-bfa0d933e3e0.html</w:t>
      </w:r>
    </w:p>
    <w:p w14:paraId="6B9012FA" w14:textId="77777777" w:rsidR="005C1CBB" w:rsidRDefault="005C1CBB" w:rsidP="005C1CBB">
      <w:pPr>
        <w:rPr>
          <w:rStyle w:val="StyleUnderline"/>
        </w:rPr>
      </w:pPr>
      <w:r w:rsidRPr="00B675A6">
        <w:rPr>
          <w:sz w:val="8"/>
        </w:rPr>
        <w:t xml:space="preserve">There are no sure things in politics, but Hillary Clinton is the closest thing to a sure thing to become the Democrats' candidate for president in 2016. This is one of the painful but inescapable signs of our time. There is nothing in her history that would qualify her for the presidency and much that should disqualify her. What is even more painful is that none of that matters politically. Many people simply want "a woman" to be president, and Hillary is the best-known woman in politics, though by no means the best qualified. </w:t>
      </w:r>
      <w:r w:rsidRPr="008F6F27">
        <w:rPr>
          <w:rStyle w:val="StyleUnderline"/>
        </w:rPr>
        <w:t xml:space="preserve">What is Hillary's history? </w:t>
      </w:r>
      <w:r w:rsidRPr="00B675A6">
        <w:rPr>
          <w:rStyle w:val="StyleUnderline"/>
          <w:highlight w:val="cyan"/>
        </w:rPr>
        <w:t xml:space="preserve">In the most important job she has ever held </w:t>
      </w:r>
      <w:r w:rsidRPr="008F6F27">
        <w:rPr>
          <w:rStyle w:val="StyleUnderline"/>
        </w:rPr>
        <w:t xml:space="preserve">— Secretary of State — </w:t>
      </w:r>
      <w:r w:rsidRPr="00B675A6">
        <w:rPr>
          <w:rStyle w:val="StyleUnderline"/>
          <w:highlight w:val="cyan"/>
        </w:rPr>
        <w:t>American foreign policy has had one setback after another, punctuated by disasters. U.S. intervention</w:t>
      </w:r>
      <w:r w:rsidRPr="00B675A6">
        <w:rPr>
          <w:sz w:val="8"/>
        </w:rPr>
        <w:t xml:space="preserve"> in Libya and Egypt, undermining governments that were no threat to American interests, </w:t>
      </w:r>
      <w:r w:rsidRPr="00B675A6">
        <w:rPr>
          <w:rStyle w:val="StyleUnderline"/>
          <w:highlight w:val="cyan"/>
        </w:rPr>
        <w:t>led to Islamic extremists taking over in Egypt and terrorist chaos in Libya</w:t>
      </w:r>
      <w:r w:rsidRPr="00B675A6">
        <w:rPr>
          <w:sz w:val="8"/>
        </w:rPr>
        <w:t xml:space="preserve">, where the American ambassador was killed, along with three other Americans. Fortunately, the Egyptian military has gotten rid of that country's extremist government that was persecuting Christians, threatening Israel and aligning itself with our enemies. But that was in spite of American foreign policy. </w:t>
      </w:r>
      <w:r w:rsidRPr="00B675A6">
        <w:rPr>
          <w:rStyle w:val="StyleUnderline"/>
          <w:highlight w:val="cyan"/>
        </w:rPr>
        <w:t xml:space="preserve">In Europe, as in the Middle East, our foreign policy during Hillary </w:t>
      </w:r>
      <w:r w:rsidRPr="008F6F27">
        <w:rPr>
          <w:rStyle w:val="StyleUnderline"/>
        </w:rPr>
        <w:t xml:space="preserve">Clinton's tenure as Secretary of State </w:t>
      </w:r>
      <w:r w:rsidRPr="00B675A6">
        <w:rPr>
          <w:rStyle w:val="StyleUnderline"/>
          <w:highlight w:val="cyan"/>
        </w:rPr>
        <w:t>was to undermine our friends and cater to our enemies. The famous "reset" in our foreign policy with Russia began with the Obama administration reneging</w:t>
      </w:r>
      <w:r w:rsidRPr="008F6F27">
        <w:rPr>
          <w:rStyle w:val="StyleUnderline"/>
        </w:rPr>
        <w:t xml:space="preserve"> </w:t>
      </w:r>
      <w:r w:rsidRPr="00B675A6">
        <w:rPr>
          <w:sz w:val="8"/>
        </w:rPr>
        <w:t xml:space="preserve">on a pre-existing American commitment to supply defensive technology to shield Poland and the Czech Republic from missile attacks. </w:t>
      </w:r>
      <w:r w:rsidRPr="00B675A6">
        <w:rPr>
          <w:rStyle w:val="StyleUnderline"/>
          <w:highlight w:val="cyan"/>
        </w:rPr>
        <w:t>This left both countries vulnerable to pressures and threats from Russia</w:t>
      </w:r>
      <w:r w:rsidRPr="001D39E4">
        <w:rPr>
          <w:rStyle w:val="StyleUnderline"/>
        </w:rPr>
        <w:t xml:space="preserve"> </w:t>
      </w:r>
      <w:r w:rsidRPr="00B675A6">
        <w:rPr>
          <w:sz w:val="8"/>
        </w:rPr>
        <w:t xml:space="preserve">— and left other countries elsewhere wondering how much they could rely on American promises. </w:t>
      </w:r>
      <w:r w:rsidRPr="00B675A6">
        <w:rPr>
          <w:rStyle w:val="StyleUnderline"/>
          <w:highlight w:val="cyan"/>
        </w:rPr>
        <w:t>Even after Russia invaded Ukraine</w:t>
      </w:r>
      <w:r w:rsidRPr="008F6F27">
        <w:rPr>
          <w:rStyle w:val="StyleUnderline"/>
        </w:rPr>
        <w:t xml:space="preserve">, the Obama administration refused to let the Ukrainians have weapons with which to defend </w:t>
      </w:r>
      <w:proofErr w:type="gramStart"/>
      <w:r w:rsidRPr="008F6F27">
        <w:rPr>
          <w:rStyle w:val="StyleUnderline"/>
        </w:rPr>
        <w:t>themselves</w:t>
      </w:r>
      <w:proofErr w:type="gramEnd"/>
      <w:r w:rsidRPr="00B675A6">
        <w:rPr>
          <w:sz w:val="8"/>
        </w:rPr>
        <w:t xml:space="preserve">. President Obama, like other presidents, has made his own foreign policy. But Hillary Clinton, like other Secretaries of State, had the option of resigning if she did not agree with it. In reality, she shared the same flawed vision of the world as Obama's when they were both in the Senate. Both of them opposed the military "surge" in Iraq, under General David </w:t>
      </w:r>
      <w:proofErr w:type="gramStart"/>
      <w:r w:rsidRPr="00B675A6">
        <w:rPr>
          <w:sz w:val="8"/>
        </w:rPr>
        <w:t>Petraeus, that</w:t>
      </w:r>
      <w:proofErr w:type="gramEnd"/>
      <w:r w:rsidRPr="00B675A6">
        <w:rPr>
          <w:sz w:val="8"/>
        </w:rPr>
        <w:t xml:space="preserve"> defeated the terrorists there. Even after the surge succeeded, Hillary Clinton was among those who fiercely denied initially that it had succeeded, and sought to discredit General Petraeus, though eventually the evidence of the surge's success became undeniable, even among those who had opposed it. The truly historic catastrophe of American foreign policy — not only failing to stop Iran from going nuclear, but making it more difficult for Israel to stop them — was also something that happened on Hillary Clinton's watch as Secretary of State. What the administration's protracted and repeatedly extended negotiations with Iran accomplished was to allow Iran time to multiply, bury and reinforce its nuclear facilities, to the point where it was uncertain whether Israel still had the military capacity to destroy those facilities. There are no offsetting foreign policy triumphs under Secretary of State Clinton. </w:t>
      </w:r>
      <w:r w:rsidRPr="00B675A6">
        <w:rPr>
          <w:rStyle w:val="StyleUnderline"/>
          <w:highlight w:val="cyan"/>
        </w:rPr>
        <w:t>Syria, China and North Korea are other scenes of similar setbacks</w:t>
      </w:r>
      <w:r w:rsidRPr="008F6F27">
        <w:rPr>
          <w:rStyle w:val="StyleUnderline"/>
        </w:rPr>
        <w:t xml:space="preserve">. The fact that many people are still prepared </w:t>
      </w:r>
      <w:r w:rsidRPr="00B675A6">
        <w:rPr>
          <w:rStyle w:val="StyleUnderline"/>
          <w:highlight w:val="cyan"/>
        </w:rPr>
        <w:t xml:space="preserve">to vote for Hillary Clinton </w:t>
      </w:r>
      <w:r w:rsidRPr="008F6F27">
        <w:rPr>
          <w:rStyle w:val="StyleUnderline"/>
        </w:rPr>
        <w:t>to be President of the United States, in times made incredibly dangerous by the foreign policy disasters</w:t>
      </w:r>
      <w:r w:rsidRPr="00B675A6">
        <w:rPr>
          <w:sz w:val="8"/>
        </w:rPr>
        <w:t xml:space="preserve"> on her watch as Secretary of State, </w:t>
      </w:r>
      <w:r w:rsidRPr="00B675A6">
        <w:rPr>
          <w:rStyle w:val="StyleUnderline"/>
          <w:highlight w:val="cyan"/>
        </w:rPr>
        <w:t>raises painful questions</w:t>
      </w:r>
      <w:r w:rsidRPr="00B675A6">
        <w:rPr>
          <w:sz w:val="8"/>
        </w:rPr>
        <w:t xml:space="preserve"> about this country. A President of the United States — any president — has the lives of more than 300 million Americans in his or her hands, and the future of Western civilization. If the debacles and disasters of the Obama administration have still not demonstrated the irresponsibility of choosing a president on the basis of demographic characteristics, it is hard to imagine what could</w:t>
      </w:r>
      <w:r w:rsidRPr="00B675A6">
        <w:rPr>
          <w:rStyle w:val="StyleUnderline"/>
          <w:highlight w:val="cyan"/>
        </w:rPr>
        <w:t xml:space="preserve">. With </w:t>
      </w:r>
      <w:r w:rsidRPr="008F6F27">
        <w:rPr>
          <w:rStyle w:val="StyleUnderline"/>
        </w:rPr>
        <w:t xml:space="preserve">our enemies around the world arming while we are disarming, such self-indulgent choices for president can leave our children and grandchildren </w:t>
      </w:r>
      <w:r w:rsidRPr="00B675A6">
        <w:rPr>
          <w:rStyle w:val="StyleUnderline"/>
          <w:highlight w:val="cyan"/>
        </w:rPr>
        <w:t>a future that will be grim, if not catastrophic.</w:t>
      </w:r>
      <w:r w:rsidRPr="001D39E4">
        <w:rPr>
          <w:rStyle w:val="StyleUnderline"/>
        </w:rPr>
        <w:t xml:space="preserve"> </w:t>
      </w:r>
    </w:p>
    <w:p w14:paraId="3A8A216C" w14:textId="79E69BA8" w:rsidR="005C1CBB" w:rsidRDefault="00774108" w:rsidP="005C1CBB">
      <w:pPr>
        <w:pStyle w:val="Heading2"/>
      </w:pPr>
      <w:r>
        <w:lastRenderedPageBreak/>
        <w:t xml:space="preserve">Impact Turn- </w:t>
      </w:r>
      <w:r w:rsidR="005C1CBB">
        <w:t>Russia</w:t>
      </w:r>
    </w:p>
    <w:p w14:paraId="4AB2970F" w14:textId="57425DF1" w:rsidR="00774108" w:rsidRDefault="00774108" w:rsidP="00774108">
      <w:pPr>
        <w:pStyle w:val="Heading3"/>
      </w:pPr>
      <w:r>
        <w:lastRenderedPageBreak/>
        <w:t>2AC</w:t>
      </w:r>
    </w:p>
    <w:p w14:paraId="5164BAB1" w14:textId="0F6FC446" w:rsidR="005C1CBB" w:rsidRDefault="005C1CBB" w:rsidP="005C1CBB">
      <w:pPr>
        <w:pStyle w:val="Heading4"/>
      </w:pPr>
      <w:r>
        <w:t xml:space="preserve">Hillary </w:t>
      </w:r>
      <w:r w:rsidR="00774108">
        <w:t xml:space="preserve">will </w:t>
      </w:r>
      <w:r>
        <w:t>go to war with Russia</w:t>
      </w:r>
    </w:p>
    <w:p w14:paraId="205AEE05" w14:textId="77777777" w:rsidR="005C1CBB" w:rsidRPr="008174D4" w:rsidRDefault="005C1CBB" w:rsidP="005C1CBB">
      <w:pPr>
        <w:rPr>
          <w:b/>
          <w:sz w:val="24"/>
        </w:rPr>
      </w:pPr>
      <w:proofErr w:type="gramStart"/>
      <w:r w:rsidRPr="008174D4">
        <w:rPr>
          <w:b/>
          <w:sz w:val="24"/>
        </w:rPr>
        <w:t>Miller 6/9/15</w:t>
      </w:r>
      <w:r>
        <w:rPr>
          <w:b/>
          <w:sz w:val="24"/>
        </w:rPr>
        <w:t xml:space="preserve"> </w:t>
      </w:r>
      <w:r w:rsidRPr="008174D4">
        <w:rPr>
          <w:sz w:val="16"/>
        </w:rPr>
        <w:t>S.A. Miller (reports from Capitol Hill on politics, policy and political campaigns for The Washington Times) - The Washington Times - Tuesday, June 9, 2015.</w:t>
      </w:r>
      <w:proofErr w:type="gramEnd"/>
      <w:r w:rsidRPr="008174D4">
        <w:rPr>
          <w:sz w:val="16"/>
        </w:rPr>
        <w:t xml:space="preserve"> “Hillary Clinton’s hawkish position on Russia troubles both sides of aisle” http://www.washingtontimes.com/news/2015/jun/9/hillary-clintons-hawkish-position-on-russia-troubl/?page=all</w:t>
      </w:r>
    </w:p>
    <w:p w14:paraId="5B6A07DD" w14:textId="77777777" w:rsidR="005C1CBB" w:rsidRDefault="005C1CBB" w:rsidP="005C1CBB">
      <w:pPr>
        <w:spacing w:before="100" w:beforeAutospacing="1" w:after="100" w:afterAutospacing="1"/>
        <w:rPr>
          <w:rFonts w:ascii="Times" w:hAnsi="Times" w:cs="Times New Roman"/>
          <w:sz w:val="14"/>
          <w:szCs w:val="20"/>
        </w:rPr>
      </w:pPr>
      <w:r w:rsidRPr="00B675A6">
        <w:rPr>
          <w:rFonts w:ascii="Times" w:hAnsi="Times" w:cs="Times New Roman"/>
          <w:sz w:val="14"/>
          <w:szCs w:val="20"/>
        </w:rPr>
        <w:t xml:space="preserve">Democratic presidential front-runner Hillary </w:t>
      </w:r>
      <w:proofErr w:type="gramStart"/>
      <w:r w:rsidRPr="00B675A6">
        <w:rPr>
          <w:rFonts w:ascii="Times" w:hAnsi="Times" w:cs="Times New Roman"/>
          <w:sz w:val="14"/>
          <w:szCs w:val="20"/>
        </w:rPr>
        <w:t xml:space="preserve">Rodham  </w:t>
      </w:r>
      <w:r w:rsidRPr="00B675A6">
        <w:rPr>
          <w:rStyle w:val="StyleUnderline"/>
          <w:highlight w:val="cyan"/>
        </w:rPr>
        <w:t>Clinton</w:t>
      </w:r>
      <w:proofErr w:type="gramEnd"/>
      <w:r w:rsidRPr="00B675A6">
        <w:rPr>
          <w:rStyle w:val="StyleUnderline"/>
          <w:highlight w:val="cyan"/>
        </w:rPr>
        <w:t xml:space="preserve"> has pivoted left on domestic issues</w:t>
      </w:r>
      <w:r w:rsidRPr="00B675A6">
        <w:rPr>
          <w:rFonts w:ascii="Times" w:hAnsi="Times" w:cs="Times New Roman"/>
          <w:sz w:val="14"/>
          <w:szCs w:val="20"/>
          <w:highlight w:val="cyan"/>
        </w:rPr>
        <w:t xml:space="preserve"> </w:t>
      </w:r>
      <w:r w:rsidRPr="00B675A6">
        <w:rPr>
          <w:rStyle w:val="StyleUnderline"/>
          <w:highlight w:val="cyan"/>
        </w:rPr>
        <w:t>but</w:t>
      </w:r>
      <w:r w:rsidRPr="008174D4">
        <w:rPr>
          <w:rStyle w:val="StyleUnderline"/>
        </w:rPr>
        <w:t xml:space="preserve"> stands out on foreign policy as more hawkish than some of her GOP rivals, even </w:t>
      </w:r>
      <w:r w:rsidRPr="00B675A6">
        <w:rPr>
          <w:rStyle w:val="StyleUnderline"/>
          <w:highlight w:val="cyan"/>
        </w:rPr>
        <w:t>stoking fears that she’s ready to put the U.S. on a warpath with Russia</w:t>
      </w:r>
      <w:r w:rsidRPr="00B675A6">
        <w:rPr>
          <w:rFonts w:ascii="Times" w:hAnsi="Times" w:cs="Times New Roman"/>
          <w:sz w:val="14"/>
          <w:szCs w:val="20"/>
        </w:rPr>
        <w:t>.¶ Mrs. Clinton is poised to make her foreign policy experience as senator and secretary of state a central argument for her White House run. It’s a record that includes supporting military intervention in Iraq and Libya, positions that put her at odds with her party’s liberal base</w:t>
      </w:r>
      <w:proofErr w:type="gramStart"/>
      <w:r w:rsidRPr="00B675A6">
        <w:rPr>
          <w:rFonts w:ascii="Times" w:hAnsi="Times" w:cs="Times New Roman"/>
          <w:sz w:val="14"/>
          <w:szCs w:val="20"/>
        </w:rPr>
        <w:t>.¶</w:t>
      </w:r>
      <w:proofErr w:type="gramEnd"/>
      <w:r w:rsidRPr="00B675A6">
        <w:rPr>
          <w:rFonts w:ascii="Times" w:hAnsi="Times" w:cs="Times New Roman"/>
          <w:sz w:val="14"/>
          <w:szCs w:val="20"/>
        </w:rPr>
        <w:t xml:space="preserve"> And since leaving the State Department in 2013, her harsh rhetoric about Russia raised eyebrows among hawks and doves alike.¶ At a California fundraiser last year, </w:t>
      </w:r>
      <w:r w:rsidRPr="00B675A6">
        <w:rPr>
          <w:rStyle w:val="StyleUnderline"/>
          <w:highlight w:val="cyan"/>
        </w:rPr>
        <w:t>she reportedly compared Russian President Vladimir Putin to Adolf Hitler</w:t>
      </w:r>
      <w:r w:rsidRPr="008174D4">
        <w:rPr>
          <w:rStyle w:val="StyleUnderline"/>
        </w:rPr>
        <w:t>.</w:t>
      </w:r>
      <w:r w:rsidRPr="00B675A6">
        <w:rPr>
          <w:rFonts w:ascii="Times" w:hAnsi="Times" w:cs="Times New Roman"/>
          <w:sz w:val="14"/>
          <w:szCs w:val="20"/>
        </w:rPr>
        <w:t xml:space="preserve"> At a meeting earlier this year with London Mayor Boris Johnson, he said </w:t>
      </w:r>
      <w:r w:rsidRPr="00B675A6">
        <w:rPr>
          <w:rStyle w:val="StyleUnderline"/>
          <w:highlight w:val="cyan"/>
        </w:rPr>
        <w:t>she faulted European leaders for being “too wimpy</w:t>
      </w:r>
      <w:r w:rsidRPr="00774108">
        <w:rPr>
          <w:rStyle w:val="StyleUnderline"/>
        </w:rPr>
        <w:t>” about challenging Mr. Putin.</w:t>
      </w:r>
      <w:r w:rsidRPr="00774108">
        <w:rPr>
          <w:rFonts w:ascii="Times" w:hAnsi="Times" w:cs="Times New Roman"/>
          <w:sz w:val="14"/>
          <w:szCs w:val="20"/>
        </w:rPr>
        <w:t xml:space="preserve">¶ Conservative commentator </w:t>
      </w:r>
      <w:r w:rsidRPr="00774108">
        <w:rPr>
          <w:rStyle w:val="StyleUnderline"/>
        </w:rPr>
        <w:t xml:space="preserve">Paul Craig Roberts, an economist who served as assistant secretary of treasury under President Reagan, warned that Mrs. </w:t>
      </w:r>
      <w:r w:rsidRPr="00B675A6">
        <w:rPr>
          <w:rStyle w:val="StyleUnderline"/>
          <w:highlight w:val="cyan"/>
        </w:rPr>
        <w:t>Clinton will have a difficulty backing down from a confrontation with Mr. Putin after calling him Hitler</w:t>
      </w:r>
      <w:r w:rsidRPr="00B675A6">
        <w:rPr>
          <w:rFonts w:ascii="Times" w:hAnsi="Times" w:cs="Times New Roman"/>
          <w:sz w:val="14"/>
          <w:szCs w:val="20"/>
        </w:rPr>
        <w:t>.¶ “When you go that far out on a limb, you really kind of have to go the rest of the way,” he said in an interview at Infowars.com. “</w:t>
      </w:r>
      <w:r w:rsidRPr="00B675A6">
        <w:rPr>
          <w:rStyle w:val="StyleUnderline"/>
          <w:highlight w:val="cyan"/>
        </w:rPr>
        <w:t>I don’t’ think there is any candidate that we can end up with as president that would be more likely to go to war with Russia than Hillary</w:t>
      </w:r>
      <w:r w:rsidRPr="00B675A6">
        <w:rPr>
          <w:rFonts w:ascii="Times" w:hAnsi="Times" w:cs="Times New Roman"/>
          <w:sz w:val="14"/>
          <w:szCs w:val="20"/>
          <w:highlight w:val="cyan"/>
        </w:rPr>
        <w:t>.</w:t>
      </w:r>
      <w:r w:rsidRPr="00B675A6">
        <w:rPr>
          <w:rFonts w:ascii="Times" w:hAnsi="Times" w:cs="Times New Roman"/>
          <w:sz w:val="14"/>
          <w:szCs w:val="20"/>
        </w:rPr>
        <w:t xml:space="preserve">”¶ Mrs. Clinton isn’t the only candidate to take a tough stand on Russia’s annexation of Crimea and ongoing involvement in the warfare in eastern Ukraine. </w:t>
      </w:r>
      <w:r w:rsidRPr="00774108">
        <w:rPr>
          <w:rFonts w:ascii="Times" w:hAnsi="Times" w:cs="Times New Roman"/>
          <w:sz w:val="14"/>
          <w:szCs w:val="20"/>
        </w:rPr>
        <w:t xml:space="preserve">But </w:t>
      </w:r>
      <w:r w:rsidRPr="00774108">
        <w:rPr>
          <w:rStyle w:val="StyleUnderline"/>
        </w:rPr>
        <w:t>she brings more heat to the discourse than any other Democrat or most Republicans</w:t>
      </w:r>
      <w:r w:rsidRPr="00774108">
        <w:rPr>
          <w:rFonts w:ascii="Times" w:hAnsi="Times" w:cs="Times New Roman"/>
          <w:sz w:val="14"/>
          <w:szCs w:val="20"/>
        </w:rPr>
        <w:t xml:space="preserve">.¶ Former Florida Gov. Jeb Bush, who is expected to announce his presidential run next week, gave a speech Wednesday in Berlin in which he said the West should “push back” against Russian aggression.¶ Mr. Bush described Mr. Putin as a bully who “will push until someone pushes back.”¶ But he warned against being reactionary and pushing away the Russian people, as occurred during the Cold War.¶ “I don’t think we should be reacting to bad behavior. By being clear of what the consequences of that bad behavior is in advance, I think we will deter the kind of aggression we fear from Russia,” he said. “But always reacting and giving the sense we’re reacting in a tepid fashion only enables the bad behavior of Putin.”¶ Still, Mr. Roberts said that Mrs. Clinton doesn’t just talk tough but “is in tight with the military-security complex.”¶ Former Green Party presidential candidate Ralph Nader recently called her “a deep corporatist and a deep militarist.”¶ He said that when Mrs. </w:t>
      </w:r>
      <w:r w:rsidRPr="00774108">
        <w:rPr>
          <w:rStyle w:val="StyleUnderline"/>
        </w:rPr>
        <w:t>Clinton</w:t>
      </w:r>
      <w:r w:rsidRPr="00774108">
        <w:rPr>
          <w:rFonts w:ascii="Times" w:hAnsi="Times" w:cs="Times New Roman"/>
          <w:sz w:val="14"/>
          <w:szCs w:val="20"/>
        </w:rPr>
        <w:t xml:space="preserve"> served on the Senate Armed Services Committee, she “</w:t>
      </w:r>
      <w:r w:rsidRPr="00774108">
        <w:rPr>
          <w:rStyle w:val="StyleUnderline"/>
        </w:rPr>
        <w:t>never met a weapons system she didn’t like.”</w:t>
      </w:r>
      <w:r w:rsidRPr="00774108">
        <w:rPr>
          <w:rFonts w:ascii="Times" w:hAnsi="Times" w:cs="Times New Roman"/>
          <w:sz w:val="14"/>
          <w:szCs w:val="20"/>
        </w:rPr>
        <w:t xml:space="preserve">¶ Mr. Nader also blamed Mrs. Clinton for “almost single-handedly” pushing President Obama into lending U.S. military support to depose Libyan dictator </w:t>
      </w:r>
      <w:proofErr w:type="spellStart"/>
      <w:r w:rsidRPr="00774108">
        <w:rPr>
          <w:rFonts w:ascii="Times" w:hAnsi="Times" w:cs="Times New Roman"/>
          <w:sz w:val="14"/>
          <w:szCs w:val="20"/>
        </w:rPr>
        <w:t>Moammar</w:t>
      </w:r>
      <w:proofErr w:type="spellEnd"/>
      <w:r w:rsidRPr="00774108">
        <w:rPr>
          <w:rFonts w:ascii="Times" w:hAnsi="Times" w:cs="Times New Roman"/>
          <w:sz w:val="14"/>
          <w:szCs w:val="20"/>
        </w:rPr>
        <w:t xml:space="preserve"> Gadhafi, which unleashed chaos in the country that spread throughout the region and helped the terrorist army that calls itself the Islamic State gain a foothold.¶ “She persuaded the White House that it was an easy topple without knowing that, in a tribal society with nothing to replace it, you would have a civil war, sectarian killings spilling into Africa [and] weapons everywhere [in] Mali [and] central Africa. The big thing is the huge amount of geography that has been destabilized because of the Libyan overthrow.”¶ Mr. Nader’s criticism echoed comments form some of Mrs. Clinton’s Republican rivals, including Sen. Rand Paul of Kentucky, who has said that she will have to answer not only for the deadly attack on the U.S. compound in Benghazi but for the other far-reaching consequences of her Libya policy.¶ For liberal activists, Mrs. Clinton’s foreign policy record compounds their concerns that she doesn’t truly support their agenda.¶ “We definitely view Hillary as pretty far right when it comes to foreign policy,” said </w:t>
      </w:r>
      <w:proofErr w:type="spellStart"/>
      <w:r w:rsidRPr="00774108">
        <w:rPr>
          <w:rFonts w:ascii="Times" w:hAnsi="Times" w:cs="Times New Roman"/>
          <w:sz w:val="14"/>
          <w:szCs w:val="20"/>
        </w:rPr>
        <w:t>Alli</w:t>
      </w:r>
      <w:proofErr w:type="spellEnd"/>
      <w:r w:rsidRPr="00774108">
        <w:rPr>
          <w:rFonts w:ascii="Times" w:hAnsi="Times" w:cs="Times New Roman"/>
          <w:sz w:val="14"/>
          <w:szCs w:val="20"/>
        </w:rPr>
        <w:t xml:space="preserve"> McCracken, national coordinator for the feminist anti-war group Code Pink.¶ She said that Mrs</w:t>
      </w:r>
      <w:r w:rsidRPr="00774108">
        <w:rPr>
          <w:rStyle w:val="StyleUnderline"/>
        </w:rPr>
        <w:t>. Clinton acts “more like a war general than a diplomat,” including supporting the Iraq invasion, the troop surge in Afghanistan, the Libya overthrow and a potential strike on Iran.</w:t>
      </w:r>
      <w:r w:rsidRPr="00774108">
        <w:rPr>
          <w:rStyle w:val="StyleUnderline"/>
          <w:sz w:val="12"/>
        </w:rPr>
        <w:t>¶</w:t>
      </w:r>
      <w:r w:rsidRPr="00774108">
        <w:rPr>
          <w:rFonts w:ascii="Times" w:hAnsi="Times" w:cs="Times New Roman"/>
          <w:sz w:val="14"/>
          <w:szCs w:val="20"/>
        </w:rPr>
        <w:t xml:space="preserve"> “I hope that the left puts pressure on her to break away from the status quo,” said Ms. McCracken. “I hope that there is pressure put on her to not just have left-leaning domestic polices and support of women’s rights here in the U.S. but women’s rights everywhere, and that means taking military options off the table.”</w:t>
      </w:r>
    </w:p>
    <w:p w14:paraId="17F5A8E6" w14:textId="64CD64D3" w:rsidR="00774108" w:rsidRPr="00DF47C3" w:rsidRDefault="00774108" w:rsidP="00774108">
      <w:pPr>
        <w:pStyle w:val="Heading4"/>
      </w:pPr>
      <w:r>
        <w:t>Collapse of Russian relations causes nuclear war</w:t>
      </w:r>
    </w:p>
    <w:p w14:paraId="465D43F7" w14:textId="77777777" w:rsidR="00774108" w:rsidRPr="00DF47C3" w:rsidRDefault="00774108" w:rsidP="00774108">
      <w:pPr>
        <w:rPr>
          <w:rStyle w:val="Style13ptBold"/>
        </w:rPr>
      </w:pPr>
      <w:r w:rsidRPr="00DF47C3">
        <w:rPr>
          <w:rStyle w:val="Style13ptBold"/>
        </w:rPr>
        <w:t xml:space="preserve">Cohen ’11 </w:t>
      </w:r>
    </w:p>
    <w:p w14:paraId="03052E5B" w14:textId="77777777" w:rsidR="00774108" w:rsidRPr="00DF47C3" w:rsidRDefault="00774108" w:rsidP="00774108">
      <w:r w:rsidRPr="00DF47C3">
        <w:t>Stephen Cohen, Ph.D., professor of Russian studies at New York University and Professor of Politics Emeritus at Princeton University. “Obama's Russia 'Reset': Another Lost Opportunity?” http://www.thenation.com/article/161063/obamas-russia-reset-another-lost-opportunity?page=full</w:t>
      </w:r>
    </w:p>
    <w:p w14:paraId="78D00171" w14:textId="77777777" w:rsidR="00774108" w:rsidRPr="00DB30AD" w:rsidRDefault="00774108" w:rsidP="00774108">
      <w:pPr>
        <w:pStyle w:val="card"/>
        <w:rPr>
          <w:bCs/>
          <w:sz w:val="22"/>
          <w:u w:val="single"/>
        </w:rPr>
      </w:pPr>
      <w:r w:rsidRPr="00DF47C3">
        <w:rPr>
          <w:rStyle w:val="StyleUnderline"/>
          <w:highlight w:val="green"/>
        </w:rPr>
        <w:t xml:space="preserve">An enduring existential reality has been lost </w:t>
      </w:r>
      <w:r w:rsidRPr="00DF47C3">
        <w:rPr>
          <w:rStyle w:val="StyleUnderline"/>
        </w:rPr>
        <w:t>in Washington’s post–cold war illusions</w:t>
      </w:r>
      <w:r w:rsidRPr="00685741">
        <w:t xml:space="preserve"> and the fog of subsequent US wars: </w:t>
      </w:r>
      <w:r w:rsidRPr="00DF47C3">
        <w:rPr>
          <w:rStyle w:val="StyleUnderline"/>
          <w:highlight w:val="green"/>
        </w:rPr>
        <w:t>the road to American national security</w:t>
      </w:r>
      <w:r w:rsidRPr="00DF47C3">
        <w:rPr>
          <w:rStyle w:val="StyleUnderline"/>
        </w:rPr>
        <w:t xml:space="preserve"> still </w:t>
      </w:r>
      <w:r w:rsidRPr="00DF47C3">
        <w:rPr>
          <w:rStyle w:val="StyleUnderline"/>
          <w:highlight w:val="green"/>
        </w:rPr>
        <w:t xml:space="preserve">runs through Moscow. </w:t>
      </w:r>
      <w:r w:rsidRPr="00685741">
        <w:t xml:space="preserve">Despite the Soviet breakup twenty years ago, </w:t>
      </w:r>
      <w:r w:rsidRPr="00DF47C3">
        <w:rPr>
          <w:rStyle w:val="StyleUnderline"/>
          <w:highlight w:val="green"/>
        </w:rPr>
        <w:t>only Russia</w:t>
      </w:r>
      <w:r w:rsidRPr="00DF47C3">
        <w:rPr>
          <w:rStyle w:val="StyleUnderline"/>
        </w:rPr>
        <w:t xml:space="preserve"> still </w:t>
      </w:r>
      <w:r w:rsidRPr="00DF47C3">
        <w:rPr>
          <w:rStyle w:val="StyleUnderline"/>
          <w:highlight w:val="green"/>
        </w:rPr>
        <w:t>possesses devices of mass destruction capable of destroying the U</w:t>
      </w:r>
      <w:r w:rsidRPr="00685741">
        <w:t xml:space="preserve">nited </w:t>
      </w:r>
      <w:r w:rsidRPr="00DF47C3">
        <w:rPr>
          <w:rStyle w:val="StyleUnderline"/>
          <w:highlight w:val="green"/>
        </w:rPr>
        <w:t>S</w:t>
      </w:r>
      <w:r w:rsidRPr="00685741">
        <w:t xml:space="preserve">tates </w:t>
      </w:r>
      <w:r w:rsidRPr="00DF47C3">
        <w:rPr>
          <w:rStyle w:val="StyleUnderline"/>
          <w:highlight w:val="green"/>
        </w:rPr>
        <w:t>and tempting international terrorists for years</w:t>
      </w:r>
      <w:r w:rsidRPr="00685741">
        <w:t xml:space="preserve"> to come. </w:t>
      </w:r>
      <w:r w:rsidRPr="00DF47C3">
        <w:rPr>
          <w:rStyle w:val="StyleUnderline"/>
          <w:highlight w:val="green"/>
        </w:rPr>
        <w:t>Russia</w:t>
      </w:r>
      <w:r w:rsidRPr="00685741">
        <w:t xml:space="preserve"> also </w:t>
      </w:r>
      <w:r w:rsidRPr="00DF47C3">
        <w:rPr>
          <w:rStyle w:val="StyleUnderline"/>
        </w:rPr>
        <w:t>remains</w:t>
      </w:r>
      <w:r w:rsidRPr="00685741">
        <w:t xml:space="preserve"> the world’s largest territorial country</w:t>
      </w:r>
      <w:r w:rsidRPr="00DF47C3">
        <w:rPr>
          <w:rStyle w:val="StyleUnderline"/>
        </w:rPr>
        <w:t xml:space="preserve">, a crucial </w:t>
      </w:r>
      <w:r w:rsidRPr="00DF47C3">
        <w:rPr>
          <w:rStyle w:val="StyleUnderline"/>
        </w:rPr>
        <w:lastRenderedPageBreak/>
        <w:t xml:space="preserve">Eurasian frontline in the conflict between Western and Islamic civilizations, </w:t>
      </w:r>
      <w:r w:rsidRPr="00DF47C3">
        <w:rPr>
          <w:rStyle w:val="StyleUnderline"/>
          <w:highlight w:val="green"/>
        </w:rPr>
        <w:t>with a vastly disproportionate share of the planet’s essential resources including oil, natural gas</w:t>
      </w:r>
      <w:r w:rsidRPr="00DF47C3">
        <w:rPr>
          <w:rStyle w:val="StyleUnderline"/>
        </w:rPr>
        <w:t>, iron ore, nickel, gold, timber, fertile land and fresh water.</w:t>
      </w:r>
      <w:r w:rsidRPr="00685741">
        <w:t xml:space="preserve"> In addition, </w:t>
      </w:r>
      <w:r w:rsidRPr="00DF47C3">
        <w:rPr>
          <w:rStyle w:val="StyleUnderline"/>
        </w:rPr>
        <w:t xml:space="preserve">Moscow’s </w:t>
      </w:r>
      <w:r w:rsidRPr="00DF47C3">
        <w:rPr>
          <w:rStyle w:val="StyleUnderline"/>
          <w:highlight w:val="green"/>
        </w:rPr>
        <w:t>military and diplomatic reach can still thwart</w:t>
      </w:r>
      <w:r w:rsidRPr="00DF47C3">
        <w:rPr>
          <w:rStyle w:val="StyleUnderline"/>
        </w:rPr>
        <w:t xml:space="preserve">, or abet, </w:t>
      </w:r>
      <w:r w:rsidRPr="00DF47C3">
        <w:rPr>
          <w:rStyle w:val="StyleUnderline"/>
          <w:highlight w:val="green"/>
        </w:rPr>
        <w:t>vital US interests around the globe</w:t>
      </w:r>
      <w:r w:rsidRPr="00DF47C3">
        <w:rPr>
          <w:rStyle w:val="StyleUnderline"/>
        </w:rPr>
        <w:t xml:space="preserve">, from Afghanistan, Iran, China and North Korea to Europe and Latin America. In short, without an expansive cooperative relationship with Russia, there can be no real US national security. </w:t>
      </w:r>
      <w:r w:rsidRPr="00685741">
        <w:t xml:space="preserve"> And yet, when President Obama took office in January 2009, relations between Washington and Moscow were so bad that some close observers, myself included, characterized them as a new cold war. Almost all cooperation, even decades-long agreements regulating nuclear weapons, had been displaced by increasingly acrimonious conflicts. Indeed, the relationship had led to a military confrontation potentially as dangerous as the 1962 Cuban missile crisis. The Georgian-Russian War of August 2008 was also a proxy American-Russian war, the Georgian forces having been supplied and trained by Washington.  What happened to the “strategic partnership and friendship” between post-Soviet Moscow and Washington promised by leaders on both sides after 1991? For more than a decade, the American political and media establishments have maintained that such a relationship was achieved by President Bill Clinton and Russian President Boris Yeltsin in the 1990s but destroyed by the “antidemocratic and neo-imperialist agenda” of Vladimir Putin, who succeeded Yeltsin in 2000.  In reality, the historic opportunity for a post–cold war partnership was lost in Washington, not Moscow, when the Clinton administration, in the early 1990s, adopted an approach based on the false premise that Russia, having “lost” the cold war, could be treated as a defeated nation. (The cold war actually ended through negotiations sometime between 1988 and 1990, well before the end of Soviet Russia in December 1991, as all the leading participants—Soviet President Mikhail Gorbachev, President Ronald Reagan and President George H.W. Bush—agreed.)  The result was the Clinton administration’s triumphalist, winner-take-all approach, including an intrusive crusade to dictate Russia’s internal political and economic development; broken strategic promises, most importantly Bush’s assurance to Gorbachev in 1990 that NATO would not expand eastward beyond a reunited Germany; and double-standard policies impinging on Russia (along with sermons) that presumed Moscow no longer had any legitimate security concerns abroad apart from those of the United States, even in its own neighborhood. The backlash came with Putin, but it would have come with any Kremlin leader more self-confident, more sober and less reliant on Washington than was Yeltsin.  Nor did Washington’s triumphalism end with Clinton or Yeltsin. Following the events of September 11, 2001, to take the most ramifying example, Putin’s Kremlin gave the George W. Bush administration more assistance in its anti-Taliban war in Afghanistan, including in intelligence and combat, than did any NATO ally. In return, Putin expected the long-denied US-Russian partnership. Instead, the Bush White House soon expanded NATO all the way to Russia’s borders and withdrew unilaterally from the Anti-Ballistic Missile Treaty, which Moscow regarded as the bedrock of its nuclear security. Those “deceptions” have not been forgotten in Moscow.  </w:t>
      </w:r>
      <w:r w:rsidRPr="00DF47C3">
        <w:rPr>
          <w:rStyle w:val="StyleUnderline"/>
        </w:rPr>
        <w:t xml:space="preserve">Now </w:t>
      </w:r>
      <w:r w:rsidRPr="00DF47C3">
        <w:rPr>
          <w:rStyle w:val="StyleUnderline"/>
          <w:highlight w:val="green"/>
        </w:rPr>
        <w:t>Russia’s political class</w:t>
      </w:r>
      <w:r w:rsidRPr="00DF47C3">
        <w:rPr>
          <w:rStyle w:val="StyleUnderline"/>
        </w:rPr>
        <w:t xml:space="preserve">, alarmed by the deterioration of </w:t>
      </w:r>
      <w:r w:rsidRPr="00685741">
        <w:t xml:space="preserve">the country’s essential </w:t>
      </w:r>
      <w:r w:rsidRPr="00DF47C3">
        <w:rPr>
          <w:rStyle w:val="StyleUnderline"/>
        </w:rPr>
        <w:t xml:space="preserve">infrastructures </w:t>
      </w:r>
      <w:r w:rsidRPr="00685741">
        <w:t xml:space="preserve">since 1991, </w:t>
      </w:r>
      <w:r w:rsidRPr="00DF47C3">
        <w:rPr>
          <w:rStyle w:val="StyleUnderline"/>
          <w:highlight w:val="green"/>
        </w:rPr>
        <w:t>is locked in a struggle</w:t>
      </w:r>
      <w:r w:rsidRPr="00DF47C3">
        <w:rPr>
          <w:rStyle w:val="StyleUnderline"/>
        </w:rPr>
        <w:t xml:space="preserve"> over the nation’s future</w:t>
      </w:r>
      <w:r w:rsidRPr="00685741">
        <w:t xml:space="preserve">—one </w:t>
      </w:r>
      <w:r w:rsidRPr="00DF47C3">
        <w:rPr>
          <w:rStyle w:val="StyleUnderline"/>
          <w:highlight w:val="green"/>
        </w:rPr>
        <w:t xml:space="preserve">with profound consequences for its foreign policies. </w:t>
      </w:r>
      <w:r w:rsidRPr="00DF47C3">
        <w:rPr>
          <w:rStyle w:val="StyleUnderline"/>
        </w:rPr>
        <w:t>One side, associated with</w:t>
      </w:r>
      <w:r w:rsidRPr="00685741">
        <w:t xml:space="preserve"> Putin’s handpicked successor as president, Dmitri </w:t>
      </w:r>
      <w:r w:rsidRPr="00DF47C3">
        <w:rPr>
          <w:rStyle w:val="StyleUnderline"/>
          <w:highlight w:val="green"/>
        </w:rPr>
        <w:t>Medvedev, is calling for a “democratic” transformation</w:t>
      </w:r>
      <w:r w:rsidRPr="00DF47C3">
        <w:rPr>
          <w:rStyle w:val="StyleUnderline"/>
        </w:rPr>
        <w:t xml:space="preserve"> that would rely on “modernizing alliances with the West.”</w:t>
      </w:r>
      <w:r w:rsidRPr="00685741">
        <w:t xml:space="preserve"> </w:t>
      </w:r>
      <w:r w:rsidRPr="00DF47C3">
        <w:rPr>
          <w:rStyle w:val="StyleUnderline"/>
          <w:highlight w:val="green"/>
        </w:rPr>
        <w:t xml:space="preserve">The other side, </w:t>
      </w:r>
      <w:r w:rsidRPr="00DF47C3">
        <w:rPr>
          <w:rStyle w:val="StyleUnderline"/>
        </w:rPr>
        <w:t>which includes ultra-nationalists</w:t>
      </w:r>
      <w:r w:rsidRPr="00685741">
        <w:t xml:space="preserve"> and neo-Stalinists</w:t>
      </w:r>
      <w:r w:rsidRPr="00DF47C3">
        <w:rPr>
          <w:rStyle w:val="StyleUnderline"/>
        </w:rPr>
        <w:t xml:space="preserve">, </w:t>
      </w:r>
      <w:r w:rsidRPr="00DF47C3">
        <w:rPr>
          <w:rStyle w:val="StyleUnderline"/>
          <w:highlight w:val="green"/>
        </w:rPr>
        <w:t>insists that only Russia’s traditional</w:t>
      </w:r>
      <w:r w:rsidRPr="00685741">
        <w:t xml:space="preserve"> state-imposed methods, or “</w:t>
      </w:r>
      <w:r w:rsidRPr="00DF47C3">
        <w:rPr>
          <w:rStyle w:val="StyleUnderline"/>
          <w:highlight w:val="green"/>
        </w:rPr>
        <w:t>modernization without Westernization,” are possible.</w:t>
      </w:r>
      <w:r w:rsidRPr="00DF47C3">
        <w:rPr>
          <w:rStyle w:val="StyleUnderline"/>
        </w:rPr>
        <w:t xml:space="preserve"> As evidence, they point to NATO’s encirclement of Russia and other US “perfidies.”  The choice of “modernizing alternatives” will be made in Moscow</w:t>
      </w:r>
      <w:r w:rsidRPr="00685741">
        <w:t xml:space="preserve">, not, as US policy-makers once thought, in Washington, </w:t>
      </w:r>
      <w:r w:rsidRPr="00DF47C3">
        <w:rPr>
          <w:rStyle w:val="StyleUnderline"/>
        </w:rPr>
        <w:t xml:space="preserve">but </w:t>
      </w:r>
      <w:r w:rsidRPr="00DF47C3">
        <w:rPr>
          <w:rStyle w:val="StyleUnderline"/>
          <w:highlight w:val="green"/>
        </w:rPr>
        <w:t>American policy will be a crucial factor</w:t>
      </w:r>
      <w:r w:rsidRPr="00DF47C3">
        <w:rPr>
          <w:rStyle w:val="StyleUnderline"/>
        </w:rPr>
        <w:t xml:space="preserve">. In the centuries-long struggle between reform and reaction in Russia, </w:t>
      </w:r>
      <w:r w:rsidRPr="00DF47C3">
        <w:rPr>
          <w:rStyle w:val="StyleUnderline"/>
          <w:highlight w:val="green"/>
        </w:rPr>
        <w:t xml:space="preserve">anti-authoritarian forces have had a political chance only when relations with the West were </w:t>
      </w:r>
      <w:r w:rsidRPr="00DF47C3">
        <w:rPr>
          <w:rStyle w:val="StyleUnderline"/>
          <w:highlight w:val="green"/>
        </w:rPr>
        <w:lastRenderedPageBreak/>
        <w:t>improving.</w:t>
      </w:r>
      <w:r w:rsidRPr="00DF47C3">
        <w:rPr>
          <w:rStyle w:val="StyleUnderline"/>
        </w:rPr>
        <w:t xml:space="preserve"> In this regard, Washington still plays the leading Western role, for better or worse. </w:t>
      </w:r>
    </w:p>
    <w:p w14:paraId="739BE3DD" w14:textId="228E5DD6" w:rsidR="00774108" w:rsidRDefault="00774108" w:rsidP="00774108">
      <w:pPr>
        <w:pStyle w:val="Heading3"/>
      </w:pPr>
      <w:r>
        <w:lastRenderedPageBreak/>
        <w:t>Extensions</w:t>
      </w:r>
    </w:p>
    <w:p w14:paraId="0AB7CFA3" w14:textId="77777777" w:rsidR="00774108" w:rsidRPr="00E06288" w:rsidRDefault="00774108" w:rsidP="00774108">
      <w:pPr>
        <w:pStyle w:val="Heading4"/>
        <w:jc w:val="both"/>
      </w:pPr>
      <w:r>
        <w:t xml:space="preserve">Specifically, </w:t>
      </w:r>
      <w:r w:rsidRPr="00E06288">
        <w:t>US-Russian Arctic conflict goes nuclear</w:t>
      </w:r>
    </w:p>
    <w:p w14:paraId="48A54573" w14:textId="77777777" w:rsidR="00774108" w:rsidRPr="00E06288" w:rsidRDefault="00774108" w:rsidP="00774108">
      <w:pPr>
        <w:jc w:val="both"/>
        <w:rPr>
          <w:szCs w:val="16"/>
        </w:rPr>
      </w:pPr>
      <w:r w:rsidRPr="00E06288">
        <w:rPr>
          <w:rStyle w:val="Style13ptBold"/>
        </w:rPr>
        <w:t>Cohen 10</w:t>
      </w:r>
      <w:r w:rsidRPr="00E06288">
        <w:rPr>
          <w:b/>
        </w:rPr>
        <w:t xml:space="preserve"> </w:t>
      </w:r>
      <w:r w:rsidRPr="00E06288">
        <w:rPr>
          <w:szCs w:val="16"/>
        </w:rPr>
        <w:t xml:space="preserve">Ariel [Senior Research Fellow for Russian and Eurasian Studies and International Energy Policy, The Kathryn and Shelby </w:t>
      </w:r>
      <w:proofErr w:type="spellStart"/>
      <w:r w:rsidRPr="00E06288">
        <w:rPr>
          <w:szCs w:val="16"/>
        </w:rPr>
        <w:t>Cullom</w:t>
      </w:r>
      <w:proofErr w:type="spellEnd"/>
      <w:r w:rsidRPr="00E06288">
        <w:rPr>
          <w:szCs w:val="16"/>
        </w:rPr>
        <w:t xml:space="preserve"> Davis Institute for International Studies] “From Russian Competition to Natural Resources Access: Recasting U.S. Arctic Policy” </w:t>
      </w:r>
      <w:r w:rsidRPr="00E06288">
        <w:rPr>
          <w:i/>
          <w:szCs w:val="16"/>
        </w:rPr>
        <w:t>The Heritage Foundation</w:t>
      </w:r>
      <w:r w:rsidRPr="00E06288">
        <w:rPr>
          <w:szCs w:val="16"/>
        </w:rPr>
        <w:t xml:space="preserve"> 6/15/10 </w:t>
      </w:r>
      <w:hyperlink r:id="rId25" w:history="1">
        <w:r w:rsidRPr="00E06288">
          <w:rPr>
            <w:rStyle w:val="Hyperlink"/>
            <w:szCs w:val="16"/>
          </w:rPr>
          <w:t>http://www.heritage.org/research/reports/2010/06/from-russian-competition-to-natural-resources-access-recasting-us-arctic-policy</w:t>
        </w:r>
      </w:hyperlink>
      <w:r w:rsidRPr="00E06288">
        <w:rPr>
          <w:szCs w:val="16"/>
        </w:rPr>
        <w:t xml:space="preserve"> DR accessed: 6/25/12</w:t>
      </w:r>
    </w:p>
    <w:p w14:paraId="07661E0F" w14:textId="77777777" w:rsidR="00774108" w:rsidRDefault="00774108" w:rsidP="00774108">
      <w:r w:rsidRPr="006554B2">
        <w:t>To advance its position, Russia has undertaken a three-year mission to map the Arctic</w:t>
      </w:r>
      <w:proofErr w:type="gramStart"/>
      <w:r w:rsidRPr="006554B2">
        <w:t>.[</w:t>
      </w:r>
      <w:proofErr w:type="gramEnd"/>
      <w:r w:rsidRPr="006554B2">
        <w:t xml:space="preserve">26] The Kremlin is also moving rapidly to establish a comprehensive sea, ground, and air presence. Under Putin, Russia focused on the Arctic as a major natural resources base. The </w:t>
      </w:r>
      <w:r w:rsidRPr="00E06288">
        <w:rPr>
          <w:rStyle w:val="StyleUnderline"/>
        </w:rPr>
        <w:t>Russian</w:t>
      </w:r>
      <w:r w:rsidRPr="006554B2">
        <w:t xml:space="preserve"> national </w:t>
      </w:r>
      <w:r w:rsidRPr="00E06288">
        <w:rPr>
          <w:rStyle w:val="StyleUnderline"/>
        </w:rPr>
        <w:t>leadership insists that the state</w:t>
      </w:r>
      <w:r w:rsidRPr="006554B2">
        <w:t xml:space="preserve">, not the private sector, </w:t>
      </w:r>
      <w:r w:rsidRPr="00E06288">
        <w:rPr>
          <w:rStyle w:val="StyleUnderline"/>
        </w:rPr>
        <w:t>must take the lead in developing the vast region</w:t>
      </w:r>
      <w:r w:rsidRPr="006554B2">
        <w:t>. The Kremlin published its Arctic doctrine in March 2009</w:t>
      </w:r>
      <w:proofErr w:type="gramStart"/>
      <w:r w:rsidRPr="006554B2">
        <w:t>.[</w:t>
      </w:r>
      <w:proofErr w:type="gramEnd"/>
      <w:r w:rsidRPr="006554B2">
        <w:t xml:space="preserve">27] The main goal is to transform the Arctic into Russia’s strategic resource base and make Russia a leading Arctic power by 2020. </w:t>
      </w:r>
      <w:proofErr w:type="gramStart"/>
      <w:r w:rsidRPr="006554B2">
        <w:t>Russian Militarization of the Arctic.</w:t>
      </w:r>
      <w:proofErr w:type="gramEnd"/>
      <w:r w:rsidRPr="006554B2">
        <w:t xml:space="preserve"> </w:t>
      </w:r>
      <w:r w:rsidRPr="006554B2">
        <w:rPr>
          <w:rStyle w:val="StyleUnderline"/>
          <w:highlight w:val="green"/>
        </w:rPr>
        <w:t>The military is an important dimension of Moscow’s Arctic push.</w:t>
      </w:r>
      <w:r w:rsidRPr="006554B2">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E06288">
        <w:rPr>
          <w:rStyle w:val="StyleUnderline"/>
        </w:rPr>
        <w:t xml:space="preserve"> </w:t>
      </w:r>
      <w:r w:rsidRPr="006554B2">
        <w:rPr>
          <w:rStyle w:val="StyleUnderline"/>
          <w:highlight w:val="green"/>
        </w:rPr>
        <w:t xml:space="preserve">Russia views the High North as a </w:t>
      </w:r>
      <w:r w:rsidRPr="00155F53">
        <w:rPr>
          <w:rStyle w:val="Emphasis"/>
          <w:highlight w:val="green"/>
        </w:rPr>
        <w:t>major staging area</w:t>
      </w:r>
      <w:r w:rsidRPr="006554B2">
        <w:rPr>
          <w:rStyle w:val="StyleUnderline"/>
          <w:highlight w:val="green"/>
        </w:rPr>
        <w:t xml:space="preserve"> for </w:t>
      </w:r>
      <w:r w:rsidRPr="00155F53">
        <w:rPr>
          <w:rStyle w:val="StyleUnderline"/>
        </w:rPr>
        <w:t xml:space="preserve">a potential </w:t>
      </w:r>
      <w:r w:rsidRPr="006554B2">
        <w:rPr>
          <w:rStyle w:val="Emphasis"/>
          <w:highlight w:val="green"/>
        </w:rPr>
        <w:t>nuclear confrontation</w:t>
      </w:r>
      <w:r w:rsidRPr="00E06288">
        <w:rPr>
          <w:rStyle w:val="StyleUnderline"/>
        </w:rPr>
        <w:t xml:space="preserve"> </w:t>
      </w:r>
      <w:r w:rsidRPr="00155F53">
        <w:rPr>
          <w:rStyle w:val="StyleUnderline"/>
        </w:rPr>
        <w:t>with the U</w:t>
      </w:r>
      <w:r w:rsidRPr="00155F53">
        <w:t xml:space="preserve">nited </w:t>
      </w:r>
      <w:r w:rsidRPr="00155F53">
        <w:rPr>
          <w:rStyle w:val="StyleUnderline"/>
        </w:rPr>
        <w:t>S</w:t>
      </w:r>
      <w:r w:rsidRPr="00155F53">
        <w:t>tat</w:t>
      </w:r>
      <w:r w:rsidRPr="006554B2">
        <w:t xml:space="preserve">es </w:t>
      </w:r>
      <w:r w:rsidRPr="006554B2">
        <w:rPr>
          <w:rStyle w:val="StyleUnderline"/>
          <w:highlight w:val="green"/>
        </w:rPr>
        <w:t xml:space="preserve">and </w:t>
      </w:r>
      <w:r w:rsidRPr="00155F53">
        <w:rPr>
          <w:rStyle w:val="StyleUnderline"/>
        </w:rPr>
        <w:t xml:space="preserve">has </w:t>
      </w:r>
      <w:r w:rsidRPr="006554B2">
        <w:rPr>
          <w:rStyle w:val="StyleUnderline"/>
          <w:highlight w:val="green"/>
        </w:rPr>
        <w:t xml:space="preserve">steadily expanded </w:t>
      </w:r>
      <w:r w:rsidRPr="00155F53">
        <w:rPr>
          <w:rStyle w:val="StyleUnderline"/>
        </w:rPr>
        <w:t xml:space="preserve">its </w:t>
      </w:r>
      <w:r w:rsidRPr="00155F53">
        <w:rPr>
          <w:rStyle w:val="StyleUnderline"/>
          <w:highlight w:val="green"/>
        </w:rPr>
        <w:t xml:space="preserve">military presence </w:t>
      </w:r>
      <w:r w:rsidRPr="00155F53">
        <w:rPr>
          <w:rStyle w:val="StyleUnderline"/>
        </w:rPr>
        <w:t>in the Arctic</w:t>
      </w:r>
      <w:r w:rsidRPr="006554B2">
        <w:t xml:space="preserve"> since 2007. This has included resuming air patrols over the Arctic, including strategic bomber flights.[29] During 2007 alone, Russian bombers penetrated Alaska’s 12-mile air defense zone 18 times.[30] </w:t>
      </w:r>
      <w:r w:rsidRPr="00155F53">
        <w:rPr>
          <w:rStyle w:val="StyleUnderline"/>
          <w:highlight w:val="green"/>
        </w:rPr>
        <w:t xml:space="preserve">The </w:t>
      </w:r>
      <w:r w:rsidRPr="006554B2">
        <w:rPr>
          <w:rStyle w:val="StyleUnderline"/>
          <w:highlight w:val="green"/>
        </w:rPr>
        <w:t xml:space="preserve">Russian Navy is expanding </w:t>
      </w:r>
      <w:r w:rsidRPr="00155F53">
        <w:rPr>
          <w:rStyle w:val="StyleUnderline"/>
        </w:rPr>
        <w:t>its presence</w:t>
      </w:r>
      <w:r w:rsidRPr="00E06288">
        <w:rPr>
          <w:rStyle w:val="StyleUnderline"/>
        </w:rPr>
        <w:t xml:space="preserve"> in the Arctic for the first time since the end of the Cold War</w:t>
      </w:r>
      <w:r w:rsidRPr="006554B2">
        <w:t>, increasing the operational radius of the Northern Fleet’s submarines.</w:t>
      </w:r>
      <w:r w:rsidRPr="00E06288">
        <w:rPr>
          <w:rStyle w:val="StyleUnderline"/>
        </w:rPr>
        <w:t xml:space="preserve"> </w:t>
      </w:r>
      <w:r w:rsidRPr="006554B2">
        <w:rPr>
          <w:rStyle w:val="StyleUnderline"/>
          <w:highlight w:val="green"/>
        </w:rPr>
        <w:t xml:space="preserve">Russia is also </w:t>
      </w:r>
      <w:r w:rsidRPr="00155F53">
        <w:rPr>
          <w:rStyle w:val="StyleUnderline"/>
          <w:sz w:val="24"/>
          <w:highlight w:val="green"/>
        </w:rPr>
        <w:t>reorienting its military strategy</w:t>
      </w:r>
      <w:r w:rsidRPr="00155F53">
        <w:rPr>
          <w:rStyle w:val="StyleUnderline"/>
          <w:sz w:val="24"/>
        </w:rPr>
        <w:t xml:space="preserve"> </w:t>
      </w:r>
      <w:r w:rsidRPr="00E06288">
        <w:rPr>
          <w:rStyle w:val="StyleUnderline"/>
        </w:rPr>
        <w:t>to meet threats to the country’s interests in the Arctic, particularly with regard to its continental shelf</w:t>
      </w:r>
      <w:proofErr w:type="gramStart"/>
      <w:r w:rsidRPr="00E06288">
        <w:rPr>
          <w:rStyle w:val="StyleUnderline"/>
        </w:rPr>
        <w:t>.</w:t>
      </w:r>
      <w:r w:rsidRPr="006554B2">
        <w:t>[</w:t>
      </w:r>
      <w:proofErr w:type="gramEnd"/>
      <w:r w:rsidRPr="006554B2">
        <w:t xml:space="preserve">31] </w:t>
      </w:r>
      <w:r w:rsidRPr="00E06288">
        <w:rPr>
          <w:rStyle w:val="StyleUnderline"/>
        </w:rPr>
        <w:t xml:space="preserve">Russia is also modernizing its Northern Fleet. </w:t>
      </w:r>
      <w:r w:rsidRPr="006554B2">
        <w:t>During 2008 and 2009, Russian icebreakers regularly patrolled in the Arctic. Russia has the world’s largest polar-capable icebreaker flotilla, with 24 icebreakers. Seven are nuclear, including the 50 Years of Victory, the largest icebreaker in the world</w:t>
      </w:r>
      <w:proofErr w:type="gramStart"/>
      <w:r w:rsidRPr="006554B2">
        <w:t>.[</w:t>
      </w:r>
      <w:proofErr w:type="gramEnd"/>
      <w:r w:rsidRPr="006554B2">
        <w:t xml:space="preserve">32] Russia plans to build new nuclear-powered icebreakers starting in 2015.[33] Moscow clearly views a strong icebreaker fleet as a key to the region’s economic development. </w:t>
      </w:r>
      <w:proofErr w:type="gramStart"/>
      <w:r w:rsidRPr="006554B2">
        <w:t>Russia ’s Commercial Presence.</w:t>
      </w:r>
      <w:proofErr w:type="gramEnd"/>
      <w:r w:rsidRPr="006554B2">
        <w:t xml:space="preserve"> Russia’s energy rush to the Arctic continues apace. On May 12, 2009, President Dmitry Medvedev approved Russia’s security strategy</w:t>
      </w:r>
      <w:proofErr w:type="gramStart"/>
      <w:r w:rsidRPr="006554B2">
        <w:t>.[</w:t>
      </w:r>
      <w:proofErr w:type="gramEnd"/>
      <w:r w:rsidRPr="006554B2">
        <w:t xml:space="preserve">34] This document views Russia’s natural resources in the Arctic as a base for both economic development and geopolitical influence. Paragraph 11 identifies potential battlegrounds where </w:t>
      </w:r>
      <w:r w:rsidRPr="006554B2">
        <w:rPr>
          <w:rStyle w:val="StyleUnderline"/>
          <w:highlight w:val="green"/>
        </w:rPr>
        <w:t>conflicts over energy may occur</w:t>
      </w:r>
      <w:r w:rsidRPr="00E06288">
        <w:rPr>
          <w:rStyle w:val="StyleUnderline"/>
        </w:rPr>
        <w:t>:</w:t>
      </w:r>
      <w:r w:rsidRPr="006554B2">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155F53">
        <w:rPr>
          <w:rStyle w:val="StyleUnderline"/>
        </w:rPr>
        <w:t>In case of a competitive struggle for resources it is not impossible to discount that it might be resolved by a decision to use military might.</w:t>
      </w:r>
      <w:r w:rsidRPr="00E06288">
        <w:rPr>
          <w:rStyle w:val="StyleUnderline"/>
        </w:rPr>
        <w:t xml:space="preserve"> </w:t>
      </w:r>
      <w:r w:rsidRPr="006554B2">
        <w:t xml:space="preserve">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w:t>
      </w:r>
      <w:r w:rsidRPr="006554B2">
        <w:lastRenderedPageBreak/>
        <w:t xml:space="preserve">companies with five years’ experience in a region’s continental shelf and in which the government controls at least a 50 percent stake. This effectively allows only state-controlled Gazprom and </w:t>
      </w:r>
      <w:proofErr w:type="spellStart"/>
      <w:r w:rsidRPr="006554B2">
        <w:t>Rosneft</w:t>
      </w:r>
      <w:proofErr w:type="spellEnd"/>
      <w:r w:rsidRPr="006554B2">
        <w:t xml:space="preserve"> to participate</w:t>
      </w:r>
      <w:proofErr w:type="gramStart"/>
      <w:r w:rsidRPr="006554B2">
        <w:t>.[</w:t>
      </w:r>
      <w:proofErr w:type="gramEnd"/>
      <w:r w:rsidRPr="006554B2">
        <w:t>36] However, when the global financial crisis ensued, Russia backtracked and began to seek foreign investors for Arctic gas development.</w:t>
      </w:r>
    </w:p>
    <w:p w14:paraId="60A496C4" w14:textId="77777777" w:rsidR="00774108" w:rsidRPr="007242B5" w:rsidRDefault="00774108" w:rsidP="00774108">
      <w:pPr>
        <w:keepNext/>
        <w:keepLines/>
        <w:spacing w:before="200"/>
        <w:outlineLvl w:val="3"/>
        <w:rPr>
          <w:rFonts w:eastAsiaTheme="majorEastAsia"/>
          <w:b/>
          <w:bCs/>
          <w:iCs/>
          <w:sz w:val="26"/>
        </w:rPr>
      </w:pPr>
      <w:r w:rsidRPr="007242B5">
        <w:rPr>
          <w:rFonts w:eastAsiaTheme="majorEastAsia"/>
          <w:b/>
          <w:bCs/>
          <w:iCs/>
          <w:sz w:val="26"/>
          <w:u w:val="single"/>
        </w:rPr>
        <w:t>We outweigh on magnitude</w:t>
      </w:r>
      <w:r w:rsidRPr="007242B5">
        <w:rPr>
          <w:rFonts w:eastAsiaTheme="majorEastAsia"/>
          <w:b/>
          <w:bCs/>
          <w:iCs/>
          <w:sz w:val="26"/>
        </w:rPr>
        <w:t xml:space="preserve"> – other wars don’t lead to extinction – account for future generations</w:t>
      </w:r>
    </w:p>
    <w:p w14:paraId="2538B9F7" w14:textId="77777777" w:rsidR="00774108" w:rsidRPr="007242B5" w:rsidRDefault="00774108" w:rsidP="00774108">
      <w:r w:rsidRPr="007242B5">
        <w:t xml:space="preserve">Nick </w:t>
      </w:r>
      <w:proofErr w:type="spellStart"/>
      <w:r w:rsidRPr="007242B5">
        <w:rPr>
          <w:b/>
          <w:bCs/>
          <w:sz w:val="26"/>
        </w:rPr>
        <w:t>Bostrom</w:t>
      </w:r>
      <w:proofErr w:type="spellEnd"/>
      <w:r w:rsidRPr="007242B5">
        <w:rPr>
          <w:b/>
          <w:bCs/>
          <w:sz w:val="26"/>
        </w:rPr>
        <w:t xml:space="preserve"> 2</w:t>
      </w:r>
      <w:r w:rsidRPr="007242B5">
        <w:t>, winner of the Gannon Award, March, Existential Risks: Analyzing Human Extinction Scenarios and Related Hazards, Journal of Evolution and Technology, p. http://www.nickbostrom.com/existential/risks.html</w:t>
      </w:r>
    </w:p>
    <w:p w14:paraId="0C430DA1" w14:textId="77777777" w:rsidR="00774108" w:rsidRPr="007242B5" w:rsidRDefault="00774108" w:rsidP="00774108">
      <w:r w:rsidRPr="007242B5">
        <w:t xml:space="preserve">A much greater existential risk emerged with the build-up of nuclear arsenals in the US and the USSR. </w:t>
      </w:r>
      <w:r w:rsidRPr="007242B5">
        <w:rPr>
          <w:rFonts w:eastAsiaTheme="majorEastAsia"/>
          <w:bCs/>
          <w:u w:val="single"/>
        </w:rPr>
        <w:t xml:space="preserve">An all-out </w:t>
      </w:r>
      <w:r w:rsidRPr="007242B5">
        <w:rPr>
          <w:rFonts w:eastAsiaTheme="majorEastAsia"/>
          <w:bCs/>
          <w:highlight w:val="yellow"/>
          <w:u w:val="single"/>
        </w:rPr>
        <w:t>nuclear war was a possibility with</w:t>
      </w:r>
      <w:r w:rsidRPr="007242B5">
        <w:t xml:space="preserve"> both </w:t>
      </w:r>
      <w:r w:rsidRPr="007242B5">
        <w:rPr>
          <w:rFonts w:eastAsiaTheme="majorEastAsia"/>
          <w:bCs/>
          <w:u w:val="single"/>
        </w:rPr>
        <w:t xml:space="preserve">a </w:t>
      </w:r>
      <w:r w:rsidRPr="007242B5">
        <w:rPr>
          <w:b/>
          <w:iCs/>
          <w:highlight w:val="yellow"/>
          <w:u w:val="single"/>
          <w:bdr w:val="single" w:sz="18" w:space="0" w:color="auto"/>
        </w:rPr>
        <w:t>substantial probability</w:t>
      </w:r>
      <w:r w:rsidRPr="007242B5">
        <w:rPr>
          <w:rFonts w:eastAsiaTheme="majorEastAsia"/>
          <w:bCs/>
          <w:highlight w:val="yellow"/>
          <w:u w:val="single"/>
        </w:rPr>
        <w:t xml:space="preserve"> and</w:t>
      </w:r>
      <w:r w:rsidRPr="007242B5">
        <w:rPr>
          <w:rFonts w:eastAsiaTheme="majorEastAsia"/>
          <w:bCs/>
          <w:u w:val="single"/>
        </w:rPr>
        <w:t xml:space="preserve"> with </w:t>
      </w:r>
      <w:r w:rsidRPr="007242B5">
        <w:rPr>
          <w:rFonts w:eastAsiaTheme="majorEastAsia"/>
          <w:bCs/>
          <w:highlight w:val="yellow"/>
          <w:u w:val="single"/>
        </w:rPr>
        <w:t>consequences that</w:t>
      </w:r>
      <w:r w:rsidRPr="007242B5">
        <w:t xml:space="preserve"> might have been persistent enough to </w:t>
      </w:r>
      <w:r w:rsidRPr="007242B5">
        <w:rPr>
          <w:b/>
          <w:iCs/>
          <w:highlight w:val="yellow"/>
          <w:u w:val="single"/>
          <w:bdr w:val="single" w:sz="18" w:space="0" w:color="auto"/>
        </w:rPr>
        <w:t>qualify as global and terminal</w:t>
      </w:r>
      <w:r w:rsidRPr="007242B5">
        <w:rPr>
          <w:rFonts w:eastAsiaTheme="majorEastAsia"/>
          <w:bCs/>
          <w:highlight w:val="yellow"/>
          <w:u w:val="single"/>
        </w:rPr>
        <w:t>.</w:t>
      </w:r>
      <w:r w:rsidRPr="007242B5">
        <w:rPr>
          <w:bCs/>
          <w:u w:val="single"/>
        </w:rPr>
        <w:t xml:space="preserve"> </w:t>
      </w:r>
      <w:r w:rsidRPr="007242B5">
        <w:t xml:space="preserve">There was a real worry among those best acquainted with the information available at the time that </w:t>
      </w:r>
      <w:r w:rsidRPr="007242B5">
        <w:rPr>
          <w:rFonts w:eastAsiaTheme="majorEastAsia"/>
          <w:bCs/>
          <w:u w:val="single"/>
        </w:rPr>
        <w:t xml:space="preserve">a </w:t>
      </w:r>
      <w:r w:rsidRPr="007242B5">
        <w:rPr>
          <w:rFonts w:eastAsiaTheme="majorEastAsia"/>
          <w:bCs/>
          <w:highlight w:val="yellow"/>
          <w:u w:val="single"/>
        </w:rPr>
        <w:t>nuclear Armageddon</w:t>
      </w:r>
      <w:r w:rsidRPr="007242B5">
        <w:t xml:space="preserve"> would occur and that it </w:t>
      </w:r>
      <w:r w:rsidRPr="007242B5">
        <w:rPr>
          <w:rFonts w:eastAsiaTheme="majorEastAsia"/>
          <w:bCs/>
          <w:highlight w:val="yellow"/>
          <w:u w:val="single"/>
        </w:rPr>
        <w:t>might</w:t>
      </w:r>
      <w:r w:rsidRPr="007242B5">
        <w:rPr>
          <w:rFonts w:eastAsiaTheme="majorEastAsia"/>
          <w:bCs/>
          <w:u w:val="single"/>
        </w:rPr>
        <w:t xml:space="preserve"> </w:t>
      </w:r>
      <w:r w:rsidRPr="007242B5">
        <w:rPr>
          <w:b/>
          <w:iCs/>
          <w:highlight w:val="yellow"/>
          <w:u w:val="single"/>
          <w:bdr w:val="single" w:sz="18" w:space="0" w:color="auto"/>
        </w:rPr>
        <w:t>annihilate our species</w:t>
      </w:r>
      <w:r w:rsidRPr="007242B5">
        <w:t xml:space="preserve"> or permanently destroy human civilization.[4]  </w:t>
      </w:r>
      <w:r w:rsidRPr="007242B5">
        <w:rPr>
          <w:rFonts w:eastAsiaTheme="majorEastAsia"/>
          <w:bCs/>
          <w:highlight w:val="yellow"/>
          <w:u w:val="single"/>
        </w:rPr>
        <w:t>Russia and the US retain large</w:t>
      </w:r>
      <w:r w:rsidRPr="007242B5">
        <w:rPr>
          <w:rFonts w:eastAsiaTheme="majorEastAsia"/>
          <w:bCs/>
          <w:u w:val="single"/>
        </w:rPr>
        <w:t xml:space="preserve"> nuclear </w:t>
      </w:r>
      <w:r w:rsidRPr="007242B5">
        <w:rPr>
          <w:rFonts w:eastAsiaTheme="majorEastAsia"/>
          <w:bCs/>
          <w:highlight w:val="yellow"/>
          <w:u w:val="single"/>
        </w:rPr>
        <w:t>arsenals</w:t>
      </w:r>
      <w:r w:rsidRPr="007242B5">
        <w:rPr>
          <w:rFonts w:eastAsiaTheme="majorEastAsia"/>
          <w:bCs/>
          <w:u w:val="single"/>
        </w:rPr>
        <w:t xml:space="preserve"> that could be used in a future confrontation</w:t>
      </w:r>
      <w:r w:rsidRPr="007242B5">
        <w:t xml:space="preserve">, either accidentally or deliberately. There is also a risk that other states may one day build up large nuclear arsenals. Note however that </w:t>
      </w:r>
      <w:r w:rsidRPr="007242B5">
        <w:rPr>
          <w:rFonts w:eastAsiaTheme="majorEastAsia"/>
          <w:bCs/>
          <w:highlight w:val="yellow"/>
          <w:u w:val="single"/>
        </w:rPr>
        <w:t>a smaller nuclear exchange</w:t>
      </w:r>
      <w:r w:rsidRPr="007242B5">
        <w:rPr>
          <w:highlight w:val="yellow"/>
        </w:rPr>
        <w:t xml:space="preserve">, </w:t>
      </w:r>
      <w:r w:rsidRPr="007242B5">
        <w:t xml:space="preserve">between India and Pakistan for instance, </w:t>
      </w:r>
      <w:r w:rsidRPr="007242B5">
        <w:rPr>
          <w:rFonts w:eastAsiaTheme="majorEastAsia"/>
          <w:bCs/>
          <w:u w:val="single"/>
        </w:rPr>
        <w:t xml:space="preserve">is </w:t>
      </w:r>
      <w:r w:rsidRPr="007242B5">
        <w:rPr>
          <w:rFonts w:eastAsiaTheme="majorEastAsia"/>
          <w:bCs/>
          <w:highlight w:val="yellow"/>
          <w:u w:val="single"/>
        </w:rPr>
        <w:t>not an existential risk, since it would not destroy</w:t>
      </w:r>
      <w:r w:rsidRPr="007242B5">
        <w:t xml:space="preserve"> or thwart </w:t>
      </w:r>
      <w:r w:rsidRPr="007242B5">
        <w:rPr>
          <w:rFonts w:eastAsiaTheme="majorEastAsia"/>
          <w:bCs/>
          <w:highlight w:val="yellow"/>
          <w:u w:val="single"/>
        </w:rPr>
        <w:t>humankind</w:t>
      </w:r>
      <w:r w:rsidRPr="007242B5">
        <w:rPr>
          <w:rFonts w:eastAsiaTheme="majorEastAsia"/>
          <w:bCs/>
          <w:u w:val="single"/>
        </w:rPr>
        <w:t>’s</w:t>
      </w:r>
      <w:r w:rsidRPr="007242B5">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036E8540" w14:textId="77777777" w:rsidR="00774108" w:rsidRPr="007242B5" w:rsidRDefault="00774108" w:rsidP="00774108">
      <w:pPr>
        <w:keepNext/>
        <w:keepLines/>
        <w:spacing w:before="200"/>
        <w:outlineLvl w:val="3"/>
        <w:rPr>
          <w:rFonts w:eastAsiaTheme="majorEastAsia"/>
          <w:b/>
          <w:bCs/>
          <w:iCs/>
          <w:sz w:val="26"/>
        </w:rPr>
      </w:pPr>
      <w:r w:rsidRPr="007242B5">
        <w:rPr>
          <w:rFonts w:eastAsiaTheme="majorEastAsia"/>
          <w:b/>
          <w:bCs/>
          <w:iCs/>
          <w:sz w:val="26"/>
        </w:rPr>
        <w:t>Counterforce strategies won’t work – all nukes will be used</w:t>
      </w:r>
    </w:p>
    <w:p w14:paraId="41FA9EB9" w14:textId="77777777" w:rsidR="00774108" w:rsidRPr="007242B5" w:rsidRDefault="00774108" w:rsidP="00774108">
      <w:pPr>
        <w:rPr>
          <w:b/>
          <w:bCs/>
          <w:sz w:val="26"/>
        </w:rPr>
      </w:pPr>
      <w:r w:rsidRPr="007242B5">
        <w:rPr>
          <w:b/>
          <w:bCs/>
          <w:sz w:val="26"/>
        </w:rPr>
        <w:t>LPAC 3-22</w:t>
      </w:r>
    </w:p>
    <w:p w14:paraId="46A7FB12" w14:textId="77777777" w:rsidR="00774108" w:rsidRPr="007242B5" w:rsidRDefault="00774108" w:rsidP="00774108">
      <w:r w:rsidRPr="007242B5">
        <w:t>(“U.S. Preparing for Nuclear War Against Russia,” http://larouchepac.com/node/30250)</w:t>
      </w:r>
    </w:p>
    <w:p w14:paraId="3557AF8A" w14:textId="77777777" w:rsidR="00774108" w:rsidRPr="007242B5" w:rsidRDefault="00774108" w:rsidP="00774108">
      <w:r w:rsidRPr="007242B5">
        <w:t xml:space="preserve">In reality, </w:t>
      </w:r>
      <w:r w:rsidRPr="007242B5">
        <w:rPr>
          <w:bCs/>
          <w:highlight w:val="yellow"/>
          <w:u w:val="single"/>
        </w:rPr>
        <w:t xml:space="preserve">the war </w:t>
      </w:r>
      <w:r w:rsidRPr="007242B5">
        <w:rPr>
          <w:b/>
          <w:iCs/>
          <w:highlight w:val="yellow"/>
          <w:u w:val="single"/>
          <w:bdr w:val="single" w:sz="18" w:space="0" w:color="auto"/>
        </w:rPr>
        <w:t>immediately</w:t>
      </w:r>
      <w:r w:rsidRPr="007242B5">
        <w:rPr>
          <w:bCs/>
          <w:highlight w:val="yellow"/>
          <w:u w:val="single"/>
        </w:rPr>
        <w:t xml:space="preserve"> in prospect will not be</w:t>
      </w:r>
      <w:r w:rsidRPr="007242B5">
        <w:rPr>
          <w:bCs/>
          <w:u w:val="single"/>
        </w:rPr>
        <w:t xml:space="preserve"> a </w:t>
      </w:r>
      <w:r w:rsidRPr="007242B5">
        <w:rPr>
          <w:bCs/>
          <w:highlight w:val="yellow"/>
          <w:u w:val="single"/>
        </w:rPr>
        <w:t>European</w:t>
      </w:r>
      <w:r w:rsidRPr="007242B5">
        <w:rPr>
          <w:bCs/>
          <w:u w:val="single"/>
        </w:rPr>
        <w:t xml:space="preserve"> war, </w:t>
      </w:r>
      <w:r w:rsidRPr="007242B5">
        <w:rPr>
          <w:bCs/>
          <w:highlight w:val="yellow"/>
          <w:u w:val="single"/>
        </w:rPr>
        <w:t>but</w:t>
      </w:r>
      <w:r w:rsidRPr="007242B5">
        <w:rPr>
          <w:bCs/>
          <w:u w:val="single"/>
        </w:rPr>
        <w:t xml:space="preserve"> a </w:t>
      </w:r>
      <w:r w:rsidRPr="007242B5">
        <w:rPr>
          <w:b/>
          <w:iCs/>
          <w:highlight w:val="yellow"/>
          <w:u w:val="single"/>
          <w:bdr w:val="single" w:sz="18" w:space="0" w:color="auto"/>
        </w:rPr>
        <w:t>completely global</w:t>
      </w:r>
      <w:r w:rsidRPr="007242B5">
        <w:rPr>
          <w:bCs/>
          <w:u w:val="single"/>
        </w:rPr>
        <w:t xml:space="preserve"> </w:t>
      </w:r>
      <w:r w:rsidRPr="007242B5">
        <w:rPr>
          <w:bCs/>
          <w:highlight w:val="yellow"/>
          <w:u w:val="single"/>
        </w:rPr>
        <w:t>thermonuclear war</w:t>
      </w:r>
      <w:r w:rsidRPr="007242B5">
        <w:t xml:space="preserve">, as Lyndon </w:t>
      </w:r>
      <w:proofErr w:type="spellStart"/>
      <w:r w:rsidRPr="007242B5">
        <w:t>LaRouche</w:t>
      </w:r>
      <w:proofErr w:type="spellEnd"/>
      <w:r w:rsidRPr="007242B5">
        <w:t xml:space="preserve"> has pointed out. The </w:t>
      </w:r>
      <w:r w:rsidRPr="007242B5">
        <w:rPr>
          <w:bCs/>
          <w:highlight w:val="yellow"/>
          <w:u w:val="single"/>
        </w:rPr>
        <w:t>preparations</w:t>
      </w:r>
      <w:r w:rsidRPr="007242B5">
        <w:t xml:space="preserve"> noted by </w:t>
      </w:r>
      <w:proofErr w:type="spellStart"/>
      <w:r w:rsidRPr="007242B5">
        <w:t>Sivkov</w:t>
      </w:r>
      <w:proofErr w:type="spellEnd"/>
      <w:r w:rsidRPr="007242B5">
        <w:t xml:space="preserve"> and </w:t>
      </w:r>
      <w:proofErr w:type="spellStart"/>
      <w:r w:rsidRPr="007242B5">
        <w:t>Kristenson</w:t>
      </w:r>
      <w:proofErr w:type="spellEnd"/>
      <w:r w:rsidRPr="007242B5">
        <w:t xml:space="preserve"> </w:t>
      </w:r>
      <w:r w:rsidRPr="007242B5">
        <w:rPr>
          <w:bCs/>
          <w:highlight w:val="yellow"/>
          <w:u w:val="single"/>
        </w:rPr>
        <w:t>are for</w:t>
      </w:r>
      <w:r w:rsidRPr="007242B5">
        <w:t xml:space="preserve"> a </w:t>
      </w:r>
      <w:r w:rsidRPr="007242B5">
        <w:rPr>
          <w:bCs/>
          <w:highlight w:val="yellow"/>
          <w:u w:val="single"/>
        </w:rPr>
        <w:t>counterforce</w:t>
      </w:r>
      <w:r w:rsidRPr="007242B5">
        <w:t xml:space="preserve"> capability to </w:t>
      </w:r>
      <w:r w:rsidRPr="007242B5">
        <w:rPr>
          <w:bCs/>
          <w:highlight w:val="yellow"/>
          <w:u w:val="single"/>
        </w:rPr>
        <w:t>try to wipe out</w:t>
      </w:r>
      <w:r w:rsidRPr="007242B5">
        <w:t xml:space="preserve"> Russia's and China's </w:t>
      </w:r>
      <w:r w:rsidRPr="007242B5">
        <w:rPr>
          <w:bCs/>
          <w:highlight w:val="yellow"/>
          <w:u w:val="single"/>
        </w:rPr>
        <w:t>second strike</w:t>
      </w:r>
      <w:r w:rsidRPr="007242B5">
        <w:rPr>
          <w:bCs/>
          <w:u w:val="single"/>
        </w:rPr>
        <w:t xml:space="preserve"> capability</w:t>
      </w:r>
      <w:r w:rsidRPr="007242B5">
        <w:t xml:space="preserve"> before and during an all-out thermonuclear attack on Eurasia. Anybody who doubts this only need read the Obama Administration's report to Congress, last summer, on nuclear employment strategy. That document states that the new guidance it describes, "requires the United States to maintain significant counterforce capabilities against potential adversaries." </w:t>
      </w:r>
      <w:r w:rsidRPr="007242B5">
        <w:rPr>
          <w:bCs/>
          <w:highlight w:val="yellow"/>
          <w:u w:val="single"/>
        </w:rPr>
        <w:t>But that won't work</w:t>
      </w:r>
      <w:r w:rsidRPr="007242B5">
        <w:t>.</w:t>
      </w:r>
    </w:p>
    <w:p w14:paraId="7FF61E57" w14:textId="77777777" w:rsidR="00774108" w:rsidRPr="007242B5" w:rsidRDefault="00774108" w:rsidP="00774108">
      <w:pPr>
        <w:keepNext/>
        <w:keepLines/>
        <w:spacing w:before="200"/>
        <w:outlineLvl w:val="3"/>
        <w:rPr>
          <w:rFonts w:eastAsiaTheme="majorEastAsia"/>
          <w:b/>
          <w:bCs/>
          <w:iCs/>
          <w:sz w:val="26"/>
        </w:rPr>
      </w:pPr>
      <w:proofErr w:type="spellStart"/>
      <w:r w:rsidRPr="007242B5">
        <w:rPr>
          <w:rFonts w:eastAsiaTheme="majorEastAsia"/>
          <w:b/>
          <w:bCs/>
          <w:iCs/>
          <w:sz w:val="26"/>
        </w:rPr>
        <w:t>Miscalc</w:t>
      </w:r>
      <w:proofErr w:type="spellEnd"/>
      <w:r w:rsidRPr="007242B5">
        <w:rPr>
          <w:rFonts w:eastAsiaTheme="majorEastAsia"/>
          <w:b/>
          <w:bCs/>
          <w:iCs/>
          <w:sz w:val="26"/>
        </w:rPr>
        <w:t xml:space="preserve"> means no impact D</w:t>
      </w:r>
    </w:p>
    <w:p w14:paraId="1FF6EE50" w14:textId="77777777" w:rsidR="00774108" w:rsidRPr="007242B5" w:rsidRDefault="00774108" w:rsidP="00774108">
      <w:pPr>
        <w:rPr>
          <w:b/>
          <w:bCs/>
          <w:sz w:val="26"/>
        </w:rPr>
      </w:pPr>
      <w:r w:rsidRPr="007242B5">
        <w:rPr>
          <w:b/>
          <w:bCs/>
          <w:sz w:val="26"/>
        </w:rPr>
        <w:t>Lewis 2-28</w:t>
      </w:r>
    </w:p>
    <w:p w14:paraId="5F212C88" w14:textId="77777777" w:rsidR="00774108" w:rsidRPr="007242B5" w:rsidRDefault="00774108" w:rsidP="00774108">
      <w:r w:rsidRPr="007242B5">
        <w:t>(Paul, “US issues warning to Russia over military drills near Ukrainian border,” http://www.theguardian.com/world/2014/feb/27/us-warns-russia-milirary-drills-ukraine-border)</w:t>
      </w:r>
    </w:p>
    <w:p w14:paraId="16B64376" w14:textId="77777777" w:rsidR="00774108" w:rsidRPr="007242B5" w:rsidRDefault="00774108" w:rsidP="00774108">
      <w:r w:rsidRPr="007242B5">
        <w:lastRenderedPageBreak/>
        <w:t xml:space="preserve">The US has warned </w:t>
      </w:r>
      <w:r w:rsidRPr="007242B5">
        <w:rPr>
          <w:bCs/>
          <w:highlight w:val="yellow"/>
          <w:u w:val="single"/>
        </w:rPr>
        <w:t>Russia</w:t>
      </w:r>
      <w:r w:rsidRPr="007242B5">
        <w:t xml:space="preserve"> that military </w:t>
      </w:r>
      <w:r w:rsidRPr="007242B5">
        <w:rPr>
          <w:bCs/>
          <w:u w:val="single"/>
        </w:rPr>
        <w:t>exercises</w:t>
      </w:r>
      <w:r w:rsidRPr="007242B5">
        <w:t xml:space="preserve"> planned </w:t>
      </w:r>
      <w:r w:rsidRPr="007242B5">
        <w:rPr>
          <w:bCs/>
          <w:u w:val="single"/>
        </w:rPr>
        <w:t>near</w:t>
      </w:r>
      <w:r w:rsidRPr="007242B5">
        <w:t xml:space="preserve"> the border of </w:t>
      </w:r>
      <w:r w:rsidRPr="007242B5">
        <w:rPr>
          <w:bCs/>
          <w:u w:val="single"/>
        </w:rPr>
        <w:t xml:space="preserve">Ukraine </w:t>
      </w:r>
      <w:r w:rsidRPr="007242B5">
        <w:rPr>
          <w:bCs/>
          <w:highlight w:val="yellow"/>
          <w:u w:val="single"/>
        </w:rPr>
        <w:t>could “lead to</w:t>
      </w:r>
      <w:r w:rsidRPr="007242B5">
        <w:rPr>
          <w:bCs/>
          <w:u w:val="single"/>
        </w:rPr>
        <w:t xml:space="preserve"> </w:t>
      </w:r>
      <w:r w:rsidRPr="007242B5">
        <w:rPr>
          <w:b/>
          <w:iCs/>
          <w:highlight w:val="yellow"/>
          <w:u w:val="single"/>
          <w:bdr w:val="single" w:sz="18" w:space="0" w:color="auto"/>
        </w:rPr>
        <w:t>miscalculation</w:t>
      </w:r>
      <w:r w:rsidRPr="007242B5">
        <w:t>”, hours after pro-Moscow gunmen seized government offices in the region of Crimea and raised a Russian flag.</w:t>
      </w:r>
      <w:r w:rsidRPr="007242B5">
        <w:rPr>
          <w:sz w:val="12"/>
        </w:rPr>
        <w:t xml:space="preserve">¶ </w:t>
      </w:r>
      <w:r w:rsidRPr="007242B5">
        <w:t xml:space="preserve">The secretary of state, John Kerry, said he had been reassured by his Russian counterpart, Sergei </w:t>
      </w:r>
      <w:proofErr w:type="spellStart"/>
      <w:r w:rsidRPr="007242B5">
        <w:t>Lavrov</w:t>
      </w:r>
      <w:proofErr w:type="spellEnd"/>
      <w:r w:rsidRPr="007242B5">
        <w:t>, that Moscow was not behind the storming of Crimean government buildings and would “respect the territorial integrity of Ukraine”.</w:t>
      </w:r>
      <w:r w:rsidRPr="007242B5">
        <w:rPr>
          <w:sz w:val="12"/>
        </w:rPr>
        <w:t xml:space="preserve">¶ </w:t>
      </w:r>
      <w:r w:rsidRPr="007242B5">
        <w:t xml:space="preserve">In a brief appearance before reporters in Washington, Kerry said he had discussed the situation in Ukraine over the phone with </w:t>
      </w:r>
      <w:proofErr w:type="spellStart"/>
      <w:r w:rsidRPr="007242B5">
        <w:t>Lavrov</w:t>
      </w:r>
      <w:proofErr w:type="spellEnd"/>
      <w:r w:rsidRPr="007242B5">
        <w:t xml:space="preserve">. “We believe that </w:t>
      </w:r>
      <w:r w:rsidRPr="007242B5">
        <w:rPr>
          <w:bCs/>
          <w:highlight w:val="yellow"/>
          <w:u w:val="single"/>
        </w:rPr>
        <w:t>everybody</w:t>
      </w:r>
      <w:r w:rsidRPr="007242B5">
        <w:t xml:space="preserve"> now </w:t>
      </w:r>
      <w:r w:rsidRPr="007242B5">
        <w:rPr>
          <w:bCs/>
          <w:highlight w:val="yellow"/>
          <w:u w:val="single"/>
        </w:rPr>
        <w:t>needs to</w:t>
      </w:r>
      <w:r w:rsidRPr="007242B5">
        <w:t xml:space="preserve"> step back and </w:t>
      </w:r>
      <w:r w:rsidRPr="007242B5">
        <w:rPr>
          <w:b/>
          <w:iCs/>
          <w:highlight w:val="yellow"/>
          <w:u w:val="single"/>
          <w:bdr w:val="single" w:sz="18" w:space="0" w:color="auto"/>
        </w:rPr>
        <w:t>avoid</w:t>
      </w:r>
      <w:r w:rsidRPr="007242B5">
        <w:t xml:space="preserve"> any kind of </w:t>
      </w:r>
      <w:r w:rsidRPr="007242B5">
        <w:rPr>
          <w:b/>
          <w:iCs/>
          <w:highlight w:val="yellow"/>
          <w:u w:val="single"/>
          <w:bdr w:val="single" w:sz="18" w:space="0" w:color="auto"/>
        </w:rPr>
        <w:t>provocations</w:t>
      </w:r>
      <w:r w:rsidRPr="007242B5">
        <w:t>,” Kerry said</w:t>
      </w:r>
      <w:proofErr w:type="gramStart"/>
      <w:r w:rsidRPr="007242B5">
        <w:t>.</w:t>
      </w:r>
      <w:r w:rsidRPr="007242B5">
        <w:rPr>
          <w:sz w:val="12"/>
        </w:rPr>
        <w:t>¶</w:t>
      </w:r>
      <w:proofErr w:type="gramEnd"/>
      <w:r w:rsidRPr="007242B5">
        <w:rPr>
          <w:sz w:val="12"/>
        </w:rPr>
        <w:t xml:space="preserve"> </w:t>
      </w:r>
      <w:r w:rsidRPr="007242B5">
        <w:t xml:space="preserve">Late on Thursday the US vice-president, Joe Biden, spoke with Ukraine’s interim prime minister, Arseniy Yatsenyuk. Biden promised Ukraine’s new leadership the full support of the US, a White House statement said. </w:t>
      </w:r>
      <w:r w:rsidRPr="007242B5">
        <w:rPr>
          <w:sz w:val="12"/>
        </w:rPr>
        <w:t xml:space="preserve">¶ </w:t>
      </w:r>
      <w:r w:rsidRPr="007242B5">
        <w:t>Earlier, the White House called on Moscow to “avoid provocative actions” and said it would be closely monitoring four days of Russian military drills that are due to begin on Friday, amid concern that Russian president Vladimir Putin could be contemplating military intervention in Ukraine.</w:t>
      </w:r>
      <w:r w:rsidRPr="007242B5">
        <w:rPr>
          <w:sz w:val="12"/>
        </w:rPr>
        <w:t xml:space="preserve">¶ </w:t>
      </w:r>
      <w:r w:rsidRPr="007242B5">
        <w:t xml:space="preserve">“We strongly support Ukraine’s territorial integrity and sovereignty,” White House spokesman Jay Carney said. “We expect other nations to do the same. And so we are closely watching </w:t>
      </w:r>
      <w:r w:rsidRPr="007242B5">
        <w:rPr>
          <w:bCs/>
          <w:u w:val="single"/>
        </w:rPr>
        <w:t>Russia</w:t>
      </w:r>
      <w:r w:rsidRPr="007242B5">
        <w:t xml:space="preserve">’s military exercises along the Ukrainian border … We urge them not to take any </w:t>
      </w:r>
      <w:r w:rsidRPr="007242B5">
        <w:rPr>
          <w:bCs/>
          <w:highlight w:val="yellow"/>
          <w:u w:val="single"/>
        </w:rPr>
        <w:t xml:space="preserve">steps </w:t>
      </w:r>
      <w:r w:rsidRPr="007242B5">
        <w:rPr>
          <w:bCs/>
          <w:u w:val="single"/>
        </w:rPr>
        <w:t xml:space="preserve">that </w:t>
      </w:r>
      <w:r w:rsidRPr="007242B5">
        <w:rPr>
          <w:bCs/>
          <w:highlight w:val="yellow"/>
          <w:u w:val="single"/>
        </w:rPr>
        <w:t>could be</w:t>
      </w:r>
      <w:r w:rsidRPr="007242B5">
        <w:rPr>
          <w:bCs/>
          <w:u w:val="single"/>
        </w:rPr>
        <w:t xml:space="preserve"> </w:t>
      </w:r>
      <w:r w:rsidRPr="007242B5">
        <w:rPr>
          <w:b/>
          <w:iCs/>
          <w:highlight w:val="yellow"/>
          <w:u w:val="single"/>
          <w:bdr w:val="single" w:sz="18" w:space="0" w:color="auto"/>
        </w:rPr>
        <w:t>misinterpreted</w:t>
      </w:r>
      <w:r w:rsidRPr="007242B5">
        <w:rPr>
          <w:bCs/>
          <w:highlight w:val="yellow"/>
          <w:u w:val="single"/>
        </w:rPr>
        <w:t xml:space="preserve"> or lead to </w:t>
      </w:r>
      <w:r w:rsidRPr="007242B5">
        <w:rPr>
          <w:b/>
          <w:iCs/>
          <w:highlight w:val="yellow"/>
          <w:u w:val="single"/>
          <w:bdr w:val="single" w:sz="18" w:space="0" w:color="auto"/>
        </w:rPr>
        <w:t>miscalculation</w:t>
      </w:r>
      <w:r w:rsidRPr="007242B5">
        <w:rPr>
          <w:bCs/>
          <w:highlight w:val="yellow"/>
          <w:u w:val="single"/>
        </w:rPr>
        <w:t xml:space="preserve"> during a very </w:t>
      </w:r>
      <w:r w:rsidRPr="007242B5">
        <w:rPr>
          <w:b/>
          <w:iCs/>
          <w:highlight w:val="yellow"/>
          <w:u w:val="single"/>
          <w:bdr w:val="single" w:sz="18" w:space="0" w:color="auto"/>
        </w:rPr>
        <w:t>delicate time</w:t>
      </w:r>
      <w:r w:rsidRPr="007242B5">
        <w:t>.”</w:t>
      </w:r>
      <w:r w:rsidRPr="007242B5">
        <w:rPr>
          <w:sz w:val="12"/>
        </w:rPr>
        <w:t xml:space="preserve">¶ </w:t>
      </w:r>
      <w:proofErr w:type="gramStart"/>
      <w:r w:rsidRPr="007242B5">
        <w:t>The</w:t>
      </w:r>
      <w:proofErr w:type="gramEnd"/>
      <w:r w:rsidRPr="007242B5">
        <w:t xml:space="preserve"> remarks echoed the message delivered earlier in Brussels by the </w:t>
      </w:r>
      <w:proofErr w:type="spellStart"/>
      <w:r w:rsidRPr="007242B5">
        <w:t>defence</w:t>
      </w:r>
      <w:proofErr w:type="spellEnd"/>
      <w:r w:rsidRPr="007242B5">
        <w:t xml:space="preserve"> secretary, Chuck </w:t>
      </w:r>
      <w:r w:rsidRPr="007242B5">
        <w:rPr>
          <w:bCs/>
          <w:u w:val="single"/>
        </w:rPr>
        <w:t>Hagel</w:t>
      </w:r>
      <w:r w:rsidRPr="007242B5">
        <w:t xml:space="preserve">, who </w:t>
      </w:r>
      <w:r w:rsidRPr="007242B5">
        <w:rPr>
          <w:bCs/>
          <w:u w:val="single"/>
        </w:rPr>
        <w:t>urged Russia to tread cautiously during</w:t>
      </w:r>
      <w:r w:rsidRPr="007242B5">
        <w:t xml:space="preserve"> what he said was “</w:t>
      </w:r>
      <w:r w:rsidRPr="007242B5">
        <w:rPr>
          <w:bCs/>
          <w:u w:val="single"/>
        </w:rPr>
        <w:t>a time of great tension</w:t>
      </w:r>
      <w:r w:rsidRPr="007242B5">
        <w:t>”.</w:t>
      </w:r>
    </w:p>
    <w:p w14:paraId="6946C87A" w14:textId="77777777" w:rsidR="00774108" w:rsidRPr="007242B5" w:rsidRDefault="00774108" w:rsidP="00774108">
      <w:pPr>
        <w:keepNext/>
        <w:keepLines/>
        <w:spacing w:before="200"/>
        <w:outlineLvl w:val="3"/>
        <w:rPr>
          <w:rFonts w:eastAsiaTheme="majorEastAsia"/>
          <w:b/>
          <w:bCs/>
          <w:iCs/>
          <w:sz w:val="26"/>
        </w:rPr>
      </w:pPr>
      <w:r w:rsidRPr="007242B5">
        <w:rPr>
          <w:rFonts w:eastAsiaTheme="majorEastAsia"/>
          <w:b/>
          <w:bCs/>
          <w:iCs/>
          <w:sz w:val="26"/>
        </w:rPr>
        <w:t xml:space="preserve">Treaty obligations ensures draw-in, </w:t>
      </w:r>
      <w:r w:rsidRPr="007242B5">
        <w:rPr>
          <w:rFonts w:eastAsiaTheme="majorEastAsia"/>
          <w:b/>
          <w:bCs/>
          <w:iCs/>
          <w:sz w:val="26"/>
          <w:u w:val="single"/>
        </w:rPr>
        <w:t>no chance of staying minor</w:t>
      </w:r>
    </w:p>
    <w:p w14:paraId="5B85DC84" w14:textId="77777777" w:rsidR="00774108" w:rsidRPr="007242B5" w:rsidRDefault="00774108" w:rsidP="00774108">
      <w:r w:rsidRPr="007242B5">
        <w:rPr>
          <w:b/>
          <w:bCs/>
          <w:sz w:val="26"/>
        </w:rPr>
        <w:t>Weber 3-5</w:t>
      </w:r>
      <w:r w:rsidRPr="007242B5">
        <w:t xml:space="preserve"> - senior editor at TheWeek.com, and has handled the editorial night shift since 2008. A graduate of Northwestern University, Peter has worked at Facts on File and The New York Times Magazine</w:t>
      </w:r>
    </w:p>
    <w:p w14:paraId="396998E2" w14:textId="77777777" w:rsidR="00774108" w:rsidRPr="007242B5" w:rsidRDefault="00774108" w:rsidP="00774108">
      <w:r w:rsidRPr="007242B5">
        <w:t>(Peter, “What would a U.S.-Russia war look like</w:t>
      </w:r>
      <w:proofErr w:type="gramStart"/>
      <w:r w:rsidRPr="007242B5">
        <w:t>?,</w:t>
      </w:r>
      <w:proofErr w:type="gramEnd"/>
      <w:r w:rsidRPr="007242B5">
        <w:t>” http://theweek.com/article/index/257406/what-would-a-us-russia-war-look-like)</w:t>
      </w:r>
    </w:p>
    <w:p w14:paraId="231AE348" w14:textId="77777777" w:rsidR="00774108" w:rsidRPr="007242B5" w:rsidRDefault="00774108" w:rsidP="00774108">
      <w:r w:rsidRPr="007242B5">
        <w:rPr>
          <w:bCs/>
          <w:u w:val="single"/>
        </w:rPr>
        <w:t>The chances that the U.S. and Russia will clash militarily over</w:t>
      </w:r>
      <w:r w:rsidRPr="007242B5">
        <w:t xml:space="preserve"> Moscow's invasion of </w:t>
      </w:r>
      <w:r w:rsidRPr="007242B5">
        <w:rPr>
          <w:bCs/>
          <w:u w:val="single"/>
        </w:rPr>
        <w:t>Ukraine are</w:t>
      </w:r>
      <w:r w:rsidRPr="007242B5">
        <w:t xml:space="preserve"> very, very </w:t>
      </w:r>
      <w:r w:rsidRPr="007242B5">
        <w:rPr>
          <w:bCs/>
          <w:u w:val="single"/>
        </w:rPr>
        <w:t>slim</w:t>
      </w:r>
      <w:r w:rsidRPr="007242B5">
        <w:t xml:space="preserve">. </w:t>
      </w:r>
      <w:r w:rsidRPr="007242B5">
        <w:rPr>
          <w:bCs/>
          <w:u w:val="single"/>
        </w:rPr>
        <w:t>Ukraine isn't a member of NATO</w:t>
      </w:r>
      <w:r w:rsidRPr="007242B5">
        <w:t xml:space="preserve">, and President </w:t>
      </w:r>
      <w:r w:rsidRPr="007242B5">
        <w:rPr>
          <w:bCs/>
          <w:u w:val="single"/>
        </w:rPr>
        <w:t>Obama isn't likely to volunteer for another war</w:t>
      </w:r>
      <w:r w:rsidRPr="007242B5">
        <w:t xml:space="preserve">. </w:t>
      </w:r>
      <w:r w:rsidRPr="007242B5">
        <w:rPr>
          <w:b/>
          <w:iCs/>
          <w:u w:val="single"/>
          <w:bdr w:val="single" w:sz="18" w:space="0" w:color="auto"/>
        </w:rPr>
        <w:t>But</w:t>
      </w:r>
      <w:r w:rsidRPr="007242B5">
        <w:t xml:space="preserve"> </w:t>
      </w:r>
      <w:r w:rsidRPr="007242B5">
        <w:rPr>
          <w:bCs/>
          <w:highlight w:val="yellow"/>
          <w:u w:val="single"/>
        </w:rPr>
        <w:t>many of Ukraine's neighbors are NATO members</w:t>
      </w:r>
      <w:r w:rsidRPr="007242B5">
        <w:rPr>
          <w:bCs/>
          <w:u w:val="single"/>
        </w:rPr>
        <w:t xml:space="preserve">, including Poland, Romania, Slovakia, and Hungary. And so are the </w:t>
      </w:r>
      <w:proofErr w:type="spellStart"/>
      <w:r w:rsidRPr="007242B5">
        <w:rPr>
          <w:bCs/>
          <w:u w:val="single"/>
        </w:rPr>
        <w:t>the</w:t>
      </w:r>
      <w:proofErr w:type="spellEnd"/>
      <w:r w:rsidRPr="007242B5">
        <w:rPr>
          <w:bCs/>
          <w:u w:val="single"/>
        </w:rPr>
        <w:t xml:space="preserve"> Baltic states — Lithuania, Latvia, and Estonia — further north and right on Russia's border</w:t>
      </w:r>
      <w:r w:rsidRPr="007242B5">
        <w:t>.</w:t>
      </w:r>
      <w:r w:rsidRPr="007242B5">
        <w:rPr>
          <w:sz w:val="12"/>
        </w:rPr>
        <w:t xml:space="preserve">¶ </w:t>
      </w:r>
      <w:r w:rsidRPr="007242B5">
        <w:rPr>
          <w:bCs/>
          <w:highlight w:val="yellow"/>
          <w:u w:val="single"/>
        </w:rPr>
        <w:t xml:space="preserve">If </w:t>
      </w:r>
      <w:r w:rsidRPr="007242B5">
        <w:rPr>
          <w:b/>
          <w:iCs/>
          <w:highlight w:val="yellow"/>
          <w:u w:val="single"/>
          <w:bdr w:val="single" w:sz="18" w:space="0" w:color="auto"/>
        </w:rPr>
        <w:t>any</w:t>
      </w:r>
      <w:r w:rsidRPr="007242B5">
        <w:rPr>
          <w:bCs/>
          <w:highlight w:val="yellow"/>
          <w:u w:val="single"/>
        </w:rPr>
        <w:t xml:space="preserve"> of those countries </w:t>
      </w:r>
      <w:r w:rsidRPr="007242B5">
        <w:t xml:space="preserve">come to Ukraine's aid and </w:t>
      </w:r>
      <w:r w:rsidRPr="007242B5">
        <w:rPr>
          <w:bCs/>
          <w:highlight w:val="yellow"/>
          <w:u w:val="single"/>
        </w:rPr>
        <w:t>find</w:t>
      </w:r>
      <w:r w:rsidRPr="007242B5">
        <w:t xml:space="preserve"> </w:t>
      </w:r>
      <w:r w:rsidRPr="007242B5">
        <w:rPr>
          <w:bCs/>
          <w:highlight w:val="yellow"/>
          <w:u w:val="single"/>
        </w:rPr>
        <w:t>themselves in a war with Russia</w:t>
      </w:r>
      <w:r w:rsidRPr="007242B5">
        <w:rPr>
          <w:highlight w:val="yellow"/>
        </w:rPr>
        <w:t xml:space="preserve">, </w:t>
      </w:r>
      <w:r w:rsidRPr="007242B5">
        <w:rPr>
          <w:b/>
          <w:iCs/>
          <w:highlight w:val="yellow"/>
          <w:u w:val="single"/>
          <w:bdr w:val="single" w:sz="18" w:space="0" w:color="auto"/>
        </w:rPr>
        <w:t>NATO is obliged to intervene</w:t>
      </w:r>
      <w:r w:rsidRPr="007242B5">
        <w:rPr>
          <w:highlight w:val="yellow"/>
        </w:rPr>
        <w:t xml:space="preserve">. </w:t>
      </w:r>
      <w:r w:rsidRPr="007242B5">
        <w:rPr>
          <w:bCs/>
          <w:highlight w:val="yellow"/>
          <w:u w:val="single"/>
        </w:rPr>
        <w:t>That's also true if Russia</w:t>
      </w:r>
      <w:r w:rsidRPr="007242B5">
        <w:rPr>
          <w:bCs/>
          <w:u w:val="single"/>
        </w:rPr>
        <w:t xml:space="preserve"> comes up with some pretext to </w:t>
      </w:r>
      <w:r w:rsidRPr="007242B5">
        <w:rPr>
          <w:bCs/>
          <w:highlight w:val="yellow"/>
          <w:u w:val="single"/>
        </w:rPr>
        <w:t>invade any of those countries</w:t>
      </w:r>
      <w:r w:rsidRPr="007242B5">
        <w:rPr>
          <w:bCs/>
          <w:u w:val="single"/>
        </w:rPr>
        <w:t>,</w:t>
      </w:r>
      <w:r w:rsidRPr="007242B5">
        <w:t xml:space="preserve"> unlikely as that seems. </w:t>
      </w:r>
      <w:r w:rsidRPr="007242B5">
        <w:rPr>
          <w:bCs/>
          <w:highlight w:val="yellow"/>
          <w:u w:val="single"/>
        </w:rPr>
        <w:t xml:space="preserve">If we learned anything from World War I, it's that </w:t>
      </w:r>
      <w:r w:rsidRPr="007242B5">
        <w:rPr>
          <w:b/>
          <w:iCs/>
          <w:highlight w:val="yellow"/>
          <w:u w:val="single"/>
          <w:bdr w:val="single" w:sz="18" w:space="0" w:color="auto"/>
        </w:rPr>
        <w:t>huge, bloody conflicts</w:t>
      </w:r>
      <w:r w:rsidRPr="007242B5">
        <w:t xml:space="preserve"> can </w:t>
      </w:r>
      <w:r w:rsidRPr="007242B5">
        <w:rPr>
          <w:bCs/>
          <w:highlight w:val="yellow"/>
          <w:u w:val="single"/>
        </w:rPr>
        <w:t xml:space="preserve">start with </w:t>
      </w:r>
      <w:r w:rsidRPr="007242B5">
        <w:rPr>
          <w:b/>
          <w:iCs/>
          <w:highlight w:val="yellow"/>
          <w:u w:val="single"/>
          <w:bdr w:val="single" w:sz="18" w:space="0" w:color="auto"/>
        </w:rPr>
        <w:t>tiny skirmishes</w:t>
      </w:r>
      <w:r w:rsidRPr="007242B5">
        <w:rPr>
          <w:bCs/>
          <w:highlight w:val="yellow"/>
          <w:u w:val="single"/>
        </w:rPr>
        <w:t>, especially in</w:t>
      </w:r>
      <w:r w:rsidRPr="007242B5">
        <w:rPr>
          <w:bCs/>
          <w:u w:val="single"/>
        </w:rPr>
        <w:t xml:space="preserve"> Eastern </w:t>
      </w:r>
      <w:r w:rsidRPr="007242B5">
        <w:rPr>
          <w:bCs/>
          <w:highlight w:val="yellow"/>
          <w:u w:val="single"/>
        </w:rPr>
        <w:t>Europe</w:t>
      </w:r>
      <w:r w:rsidRPr="007242B5">
        <w:t>.</w:t>
      </w:r>
    </w:p>
    <w:p w14:paraId="0EBD8721" w14:textId="77777777" w:rsidR="00774108" w:rsidRPr="00B675A6" w:rsidRDefault="00774108" w:rsidP="005C1CBB">
      <w:pPr>
        <w:spacing w:before="100" w:beforeAutospacing="1" w:after="100" w:afterAutospacing="1"/>
        <w:rPr>
          <w:rFonts w:ascii="Times" w:hAnsi="Times" w:cs="Times New Roman"/>
          <w:sz w:val="14"/>
          <w:szCs w:val="20"/>
        </w:rPr>
      </w:pPr>
    </w:p>
    <w:p w14:paraId="66A656A5" w14:textId="1656E830" w:rsidR="005C1CBB" w:rsidRDefault="005C1CBB" w:rsidP="005C1CBB">
      <w:pPr>
        <w:pStyle w:val="Heading2"/>
      </w:pPr>
      <w:r>
        <w:lastRenderedPageBreak/>
        <w:t>Thumpers</w:t>
      </w:r>
    </w:p>
    <w:p w14:paraId="10529943" w14:textId="0B57A8C9" w:rsidR="00AA16FB" w:rsidRDefault="00BB220D" w:rsidP="005C1CBB">
      <w:pPr>
        <w:pStyle w:val="Heading3"/>
      </w:pPr>
      <w:r>
        <w:lastRenderedPageBreak/>
        <w:t xml:space="preserve">No Link </w:t>
      </w:r>
    </w:p>
    <w:p w14:paraId="4AD38EBF" w14:textId="3B85C2F7" w:rsidR="007C315B" w:rsidRDefault="007C315B" w:rsidP="00BB220D">
      <w:pPr>
        <w:pStyle w:val="Heading4"/>
      </w:pPr>
      <w:r>
        <w:t>No link- spying doesn’t change the vote and gets thumped by larger issues, midterm proves.</w:t>
      </w:r>
    </w:p>
    <w:p w14:paraId="138F8D29" w14:textId="2E8F96B2" w:rsidR="007C315B" w:rsidRDefault="007C315B" w:rsidP="007C315B">
      <w:r w:rsidRPr="007C315B">
        <w:rPr>
          <w:rStyle w:val="Style13ptBold"/>
        </w:rPr>
        <w:t>Kelly, ’14</w:t>
      </w:r>
      <w:r>
        <w:t>.  Erin, USA Today, 2015.  “Government snooping proves weak campaign issue.”</w:t>
      </w:r>
      <w:r>
        <w:br/>
      </w:r>
      <w:r w:rsidRPr="007C315B">
        <w:t>http://www.usatoday.com/story/news/politics/2014/10/14/nsa-spying-privacy-congressional-election/17216313/</w:t>
      </w:r>
    </w:p>
    <w:p w14:paraId="2C214089" w14:textId="27FE8BFE" w:rsidR="007C315B" w:rsidRPr="007C315B" w:rsidRDefault="007C315B" w:rsidP="007C315B">
      <w:pPr>
        <w:rPr>
          <w:sz w:val="12"/>
        </w:rPr>
      </w:pPr>
      <w:r w:rsidRPr="007C315B">
        <w:rPr>
          <w:rStyle w:val="StyleUnderline"/>
          <w:highlight w:val="yellow"/>
        </w:rPr>
        <w:t>Government spying on American citizens has sparked public outrage, but it has not caught fire as a major issue</w:t>
      </w:r>
      <w:r w:rsidRPr="007C315B">
        <w:rPr>
          <w:sz w:val="12"/>
        </w:rPr>
        <w:t xml:space="preserve"> in this year's congressional election. "</w:t>
      </w:r>
      <w:r w:rsidRPr="007C315B">
        <w:rPr>
          <w:rStyle w:val="StyleUnderline"/>
          <w:highlight w:val="yellow"/>
        </w:rPr>
        <w:t xml:space="preserve">Politicians don't see a lot of votes in the privacy issue </w:t>
      </w:r>
      <w:r w:rsidRPr="007C315B">
        <w:rPr>
          <w:rStyle w:val="StyleUnderline"/>
        </w:rPr>
        <w:t>because it's something that divides the American people</w:t>
      </w:r>
      <w:r w:rsidRPr="007C315B">
        <w:rPr>
          <w:sz w:val="12"/>
        </w:rPr>
        <w:t>," said Darrell West, founding director of the Center for Technology Innovation at the Brookings Institution. "</w:t>
      </w:r>
      <w:r w:rsidRPr="007C315B">
        <w:rPr>
          <w:rStyle w:val="StyleUnderline"/>
        </w:rPr>
        <w:t>There are people who are angry about government surveillance, but there are others who believe the government needs to keep doing it</w:t>
      </w:r>
      <w:r w:rsidRPr="007C315B">
        <w:rPr>
          <w:sz w:val="12"/>
        </w:rPr>
        <w:t xml:space="preserve"> to protect the country from terrorists." In June, a poll by the Pew Research Center for the People and the Press said </w:t>
      </w:r>
      <w:r w:rsidRPr="007C315B">
        <w:rPr>
          <w:rStyle w:val="StyleUnderline"/>
        </w:rPr>
        <w:t>54% of Americans said they disapproved of the National Security Agency's mass collection of millions of Americans' phone records, and 42% said they approved</w:t>
      </w:r>
      <w:r w:rsidRPr="007C315B">
        <w:rPr>
          <w:sz w:val="12"/>
        </w:rPr>
        <w:t xml:space="preserve">. The mass-data collection was revealed in June 2013 by former NSA contractor Edward Snowden. It's difficult for congressional candidates to use the issue against their opponents in some of the states with the most hotly contested elections, said Julian Sanchez, a senior fellow and privacy expert at the Cato Institute. "In a lot of purple states, there's a libertarian streak that cuts across party lines," Sanchez said. "You can find Democratic and Republican candidates who are equally likely to be opposed to government surveillance." </w:t>
      </w:r>
      <w:r w:rsidRPr="007C315B">
        <w:rPr>
          <w:rStyle w:val="StyleUnderline"/>
          <w:highlight w:val="yellow"/>
        </w:rPr>
        <w:t>The issue has been overshadowed</w:t>
      </w:r>
      <w:r w:rsidRPr="007C315B">
        <w:rPr>
          <w:rStyle w:val="StyleUnderline"/>
        </w:rPr>
        <w:t xml:space="preserve"> </w:t>
      </w:r>
      <w:r w:rsidRPr="007C315B">
        <w:rPr>
          <w:sz w:val="12"/>
        </w:rPr>
        <w:t xml:space="preserve">in most races </w:t>
      </w:r>
      <w:r w:rsidRPr="007C315B">
        <w:rPr>
          <w:rStyle w:val="StyleUnderline"/>
          <w:highlight w:val="yellow"/>
        </w:rPr>
        <w:t>by concerns about jobs, the economy and the battle to stop the Islamic State</w:t>
      </w:r>
      <w:r w:rsidRPr="007C315B">
        <w:rPr>
          <w:sz w:val="12"/>
        </w:rPr>
        <w:t>, West said. "There are certainly people who are worried about privacy, but it's a smaller circle than those worried about Syria or the economy," he said.</w:t>
      </w:r>
    </w:p>
    <w:p w14:paraId="3CF2CCA2" w14:textId="311817FE" w:rsidR="00BB220D" w:rsidRDefault="00BB220D" w:rsidP="00BB220D">
      <w:pPr>
        <w:pStyle w:val="Heading4"/>
      </w:pPr>
      <w:r>
        <w:t>No link- both candidates share the same surveillance policy</w:t>
      </w:r>
    </w:p>
    <w:p w14:paraId="49A143BC" w14:textId="77777777" w:rsidR="00BB220D" w:rsidRDefault="00BB220D" w:rsidP="00BB220D">
      <w:r w:rsidRPr="00865FC4">
        <w:rPr>
          <w:rStyle w:val="Style13ptBold"/>
        </w:rPr>
        <w:t>Anderson, 6/19</w:t>
      </w:r>
      <w:r>
        <w:t>. Jake, Global Research, 2015.  “Ten Ways Hillary Clinton and Jeb Bush Are Basically the Same Presidential Candidate.”</w:t>
      </w:r>
      <w:r>
        <w:br/>
      </w:r>
      <w:r w:rsidRPr="00865FC4">
        <w:t>http://www.globalresearch.ca/10-ways-hillary-clinton-and-jeb-bush-are-basically-the-same-presidential-candidate/5456953</w:t>
      </w:r>
    </w:p>
    <w:p w14:paraId="4AB057D1" w14:textId="77777777" w:rsidR="00BB220D" w:rsidRPr="005C1CBB" w:rsidRDefault="00BB220D" w:rsidP="00BB220D">
      <w:pPr>
        <w:rPr>
          <w:sz w:val="8"/>
        </w:rPr>
      </w:pPr>
      <w:r w:rsidRPr="005C1CBB">
        <w:rPr>
          <w:sz w:val="8"/>
        </w:rPr>
        <w:t xml:space="preserve">Now that Jeb Bush has officially announced his intention to run for president in 2016, the most corporate-funded presidential election in history is set to begin, headed by two prospective frontrunners with eerily familiar names. It’s Bush versus Clinton—again! With third party candidates certain to be relegated to back alleys, we see, yet again, two of the prized families of the great American oligarchy being trotted out as namesake party spokesmen and women. Their purpose: to create manufactured consent for a failed two-party system while furthering a pre-scripted, nationalist, and corporatist narrative. Are there some differences between Hillary Clinton and Jeb Bush? Absolutely. Women’s rights are up there on the list, as Jeb Bush has an appalling history in that realm. While we are sensitive to the reality of Supreme Court nominees and the politics of personal identity, there can be no delusion that the most toxic dangers to our country are large sweeping economic and geopolitical doctrines that consolidate wealth into the hands of the rich elite, who promulgate wars abroad. Even on issues like the environment, while Clinton has a better record than Jeb, her support of corporations and trade agreements that derail environmental progress completely cancels out her hollow sound bytes about renewable energy. The two candidates are almost identical on the major issues poisoning our republic. 1. They both have blatantly corrupt corporate ties Like virtually all mainstream politicians in Congress, both Hillary Clinton and Jeb Bush are beholden to corporations. This goes beyond simply receiving campaign funds from super PACs. We’re talking the marriage of corporate interests with the government’s foreign and domestic policies, from the military industrial complex to Big Pharma and “too big to fail” financial institutions. As we work our way down the list, corrupt corporate ties will resurface, but for now, let’s simply list these two politicians’ major corporate ties. Jeb Bush has actually consulted 15 companies, seven of them for-profits: InnoVida Holdings, for which Bush was a board member and consultant, paid him $15,000 a month before collapsing into fraud and bankruptcy (the company’s CEO, Claudio Osorio, is serving 12½ years in prison); five of the companies for which Bush served on the board (or as adviser) have faced class action lawsuits. Some of these cases are ongoing and involve fraud or environmental damage. Hillary Clinton’s corporate ties include her six-year stint as director of Wal-Mart, during which time the company aggressively fought to destroy union activity. In more recent times, Hillary showed her colors most spectacularly by hiring a former Monsanto lobbyist to run her campaign. She is also exceedingly cozy with some of the more corrupt Wall Street entities, which we’ll get into later. For now, suffice it to note that the Clinton Foundation has received donations of anywhere from $250,000 to $5 million from Citigroup, Goldman Sachs, and Bank of America. 2. They are both major war hawks In today’s America, anyone elected president who doesn’t want to go the way of John F. Kennedy has to serve the interests of the military-industrial complex. Even ostensibly non-hawkish presidents like Barack Obama (who won a Nobel Peace Prize shortly before authorizing military drone strikes that have killed almost 2,500 people) must keep the war machine going. Hillary Clinton doesn’t even try to disguise her support for on-going war. Her complete embrace of what The Nation calls “destructive nationalist myths” has earned her the label of a “war hawk”. The moniker is well-deserved. She was a vocal supporter of the second Iraq War in 2003, despite the lack of clear evidence that military action was necessary (and, of course, we now know that the entire justification was a completely manufactured web of lies bent on taking advantage of the fear people felt after 9/11). She also supported military strikes on Afghanistan. These two wars took the lives of 174,000 civilians. Despite finally admitting her vote for war was a mistake, Hillary has not lessened her push for war. As Secretary of State, she was instrumental in facilitating the use of U.S. airpower to decimate Libya. She then did virtually the same thing in Syria. “The results have been anarchy, sectarian conflict and opportunities for Islamist extremists that have destabilized the entire region,” The Nation observed. Jeb Bush, of course, supported all of the aforementioned wars and military actions with extreme </w:t>
      </w:r>
      <w:proofErr w:type="gramStart"/>
      <w:r w:rsidRPr="005C1CBB">
        <w:rPr>
          <w:sz w:val="8"/>
        </w:rPr>
        <w:t>bravado,</w:t>
      </w:r>
      <w:proofErr w:type="gramEnd"/>
      <w:r w:rsidRPr="005C1CBB">
        <w:rPr>
          <w:sz w:val="8"/>
        </w:rPr>
        <w:t xml:space="preserve"> then had the extra audacity to claim everything had gone decently in Iraq until Obama ebbed the surge. </w:t>
      </w:r>
      <w:proofErr w:type="spellStart"/>
      <w:r w:rsidRPr="005C1CBB">
        <w:rPr>
          <w:sz w:val="8"/>
        </w:rPr>
        <w:t>Hisrevisionism</w:t>
      </w:r>
      <w:proofErr w:type="spellEnd"/>
      <w:r w:rsidRPr="005C1CBB">
        <w:rPr>
          <w:sz w:val="8"/>
        </w:rPr>
        <w:t xml:space="preserve"> and whitewashing over the decimation of Arab nations post-9/11 is nothing short of pathological. 3. </w:t>
      </w:r>
      <w:r w:rsidRPr="00B675A6">
        <w:rPr>
          <w:rStyle w:val="StyleUnderline"/>
          <w:highlight w:val="cyan"/>
        </w:rPr>
        <w:t>They both support the Patriot Act and NSA mass surveillance Both Clinton and Bush supported the Patriot Act from the day it was secretly drafted</w:t>
      </w:r>
      <w:r w:rsidRPr="005C1CBB">
        <w:rPr>
          <w:sz w:val="8"/>
        </w:rPr>
        <w:t xml:space="preserve">, only days after 9/11. </w:t>
      </w:r>
      <w:r w:rsidRPr="00B675A6">
        <w:rPr>
          <w:rStyle w:val="StyleUnderline"/>
          <w:highlight w:val="cyan"/>
        </w:rPr>
        <w:t>They both voted for its reauthorization in 2006.</w:t>
      </w:r>
      <w:r w:rsidRPr="005C1CBB">
        <w:rPr>
          <w:sz w:val="8"/>
        </w:rPr>
        <w:t xml:space="preserve"> This unconstitutional bill granted the government unprecedented powers of civilian detainment, as well as access to private data. When the FISA laws were updated by the Patriot Act, programs like PRISM enabled the NSA to collect millions of phone records from Americans with no suspected ties to terrorism. Hillary </w:t>
      </w:r>
      <w:r w:rsidRPr="00B675A6">
        <w:rPr>
          <w:rStyle w:val="StyleUnderline"/>
          <w:highlight w:val="cyan"/>
        </w:rPr>
        <w:t>Clinton has expressed concern over privacy issues, but when she has had the chance to take a real stand on them, she has consistently avoided doing so. Meanwhile,</w:t>
      </w:r>
      <w:r w:rsidRPr="005C1CBB">
        <w:rPr>
          <w:sz w:val="8"/>
        </w:rPr>
        <w:t xml:space="preserve"> Jeb </w:t>
      </w:r>
      <w:r w:rsidRPr="00B675A6">
        <w:rPr>
          <w:rStyle w:val="StyleUnderline"/>
          <w:highlight w:val="cyan"/>
        </w:rPr>
        <w:t>Bush applauded President Obama’s expansion of NSA surveillance</w:t>
      </w:r>
      <w:r w:rsidRPr="005C1CBB">
        <w:rPr>
          <w:sz w:val="8"/>
        </w:rPr>
        <w:t>, proclaiming: “I would say the best part of the Obama administration would be his continuance of the protections of the homeland using the big metadata programs, the NSA being enhanced.” Fret no more, cynics of the American political system. When it comes to the erosion of civil liberties, bipartisanship is still possible. 4. They both support fracking This one may strike some as surprising considering Hillary Clinton has a fairly good record (maybe a C+) on environmental issues. Unfortunately, the fact is that both candidates support hydraulic fracturing, or “fracking,” a practice used by oil and energy companies to extract gas and oil from shale rock by directing a high pressure stream of water, sand, and chemicals underground. The practice wastes incredible amounts of water and may contaminate groundwater with carcinogenic chemicals. Recent studies have also shown that fracking causes earthquakes in normally stable regions. During a keynote speech at the National Clean Energy Summit, Clinton made it clear she wanted strong regulations on fracking, but as Secretary of State, she was responsible for promoting the practice in countries like Bulgaria, which are unlikely to enforce regulations. As it is, fracking is barely regulated in the United States. 5. They both support the Drug War Hillary Clinton has been very vague—even evasive—about her stance on the Drug War. She supports the use of medical marijuana in some cases but has consistently spoken out against the decriminalization of marijuana, particularly in the lead-up to the 2008 election. She also made a mind-numbingly strange remark in regard to the black market trade, saying drugs couldn’t be legalized because “there’s too much money in it.” Jeb Bush has virtually the same history and position: support for marijuana use in extreme medical cases but absolutely no support for decriminalization. When push came to shove on an actual ballot initiative, Bush lent his support to opponents of a legalization bill. Meanwhile, $3.6 billion is spent each year busting and prosecuting people for pot possession, ruining lives and families over a natural herb that has never caused a death. With black people four times as likely to be arrested over marijuana, the issue is a socio-political travesty. 6. They both aggressively support big banks and bailing them out Unfortunately, despite the fact that their reckless derivatives trading nearly caused a complete global economic collapse, big banks and financial institutions have the complete support of both Hillary Clinton and Jeb Bush. Interestingly, if you remember Bill Clinton’s presidency, you may consider that it was his move to dismantle the Glass-</w:t>
      </w:r>
      <w:proofErr w:type="spellStart"/>
      <w:r w:rsidRPr="005C1CBB">
        <w:rPr>
          <w:sz w:val="8"/>
        </w:rPr>
        <w:t>Steagall</w:t>
      </w:r>
      <w:proofErr w:type="spellEnd"/>
      <w:r w:rsidRPr="005C1CBB">
        <w:rPr>
          <w:sz w:val="8"/>
        </w:rPr>
        <w:t xml:space="preserve"> Act, undoing the regulation of derivatives. His henchman on the repeal was former Goldman Sachs CEO Robert Rubin. Perhaps unsurprisingly, Hillary Clinton has repeatedly signaled she will not change course on financial regulation. In fact, in 2013, Goldman Sachs paid her $400,000 for a speech in which she said that progressives and their anti-Wall Street rhetoric are “foolish.” Meanwhile, the Bush family has a long and sickening history of colluding with big banks, starting with George H.W. Bush running a deregulation task force with a former Merrill Lynch CEO. The lax policy of bailing out banks has continued unabated. Jeb Bush is on record as a huge supporter of bailouts for the Big Six banks that collectively rig our economic system. Any disagreement between Hillary and Jeb over this issue during the debates will be for show only—they are both puppets on strings when it comes to the banks. 7. They both support Monsanto and GMOs This one is fairly obvious, seeing as Clinton hired a Monsanto lobbyist to run her campaign. She’s also a supporter of GMOs, which some evidence shows could be harmful to humans yet are found in the vast majority of the American food supply. Jeb Bush is also a GMO supporter and even opposes GMO labeling. Clinton has been unclear on her position on labeling but supports the idea of selling the whole idea to the public in a different context. During a speech, she openly brainstormed ways to use different kinds of propagandistic rhetoric—such as “drought-resistant” instead of “genetically modified.” The support both candidates lend to Monsanto is deeply troubling as the multinational agrochemical and agricultural biotechnology corporation has monopolized the seed and food supply across the world </w:t>
      </w:r>
      <w:proofErr w:type="spellStart"/>
      <w:r w:rsidRPr="005C1CBB">
        <w:rPr>
          <w:sz w:val="8"/>
        </w:rPr>
        <w:t>withherbicidal</w:t>
      </w:r>
      <w:proofErr w:type="spellEnd"/>
      <w:r w:rsidRPr="005C1CBB">
        <w:rPr>
          <w:sz w:val="8"/>
        </w:rPr>
        <w:t xml:space="preserve"> and </w:t>
      </w:r>
      <w:proofErr w:type="spellStart"/>
      <w:r w:rsidRPr="005C1CBB">
        <w:rPr>
          <w:sz w:val="8"/>
        </w:rPr>
        <w:t>pesticidal</w:t>
      </w:r>
      <w:proofErr w:type="spellEnd"/>
      <w:r w:rsidRPr="005C1CBB">
        <w:rPr>
          <w:sz w:val="8"/>
        </w:rPr>
        <w:t xml:space="preserve"> toxins. They also use heavy-handed legal tactics and litigation to force local farmers to comply, even </w:t>
      </w:r>
      <w:proofErr w:type="gramStart"/>
      <w:r w:rsidRPr="005C1CBB">
        <w:rPr>
          <w:sz w:val="8"/>
        </w:rPr>
        <w:t>to</w:t>
      </w:r>
      <w:proofErr w:type="gramEnd"/>
      <w:r w:rsidRPr="005C1CBB">
        <w:rPr>
          <w:sz w:val="8"/>
        </w:rPr>
        <w:t xml:space="preserve"> the detriment to their communities. 8. They will both spend billions on the upcoming election Hillary Clinton has openly stated her goal of raising $2.5 billion for her upcoming presidential campaign. To put that in perspective, in 2012, Obama and Romney combined spent over $2 billion, which is bad enough. Jeb Bush and the GOP will, of course, match or surpass this number, which means the 2016 presidential election could cost $5 billion dollars. Meanwhile, most Americans are in debt and 14.5% of the nation—45.3 million people—live in poverty. With super PACs and Citizens United allowing for a virtually unrestricted flow of corporate money into our elections, we are now seeing the full effects of a </w:t>
      </w:r>
      <w:proofErr w:type="spellStart"/>
      <w:r w:rsidRPr="005C1CBB">
        <w:rPr>
          <w:sz w:val="8"/>
        </w:rPr>
        <w:t>corporatocracy</w:t>
      </w:r>
      <w:proofErr w:type="spellEnd"/>
      <w:r w:rsidRPr="005C1CBB">
        <w:rPr>
          <w:sz w:val="8"/>
        </w:rPr>
        <w:t xml:space="preserve"> running our “representative democracy.” 9. They both support the secretive and dangerous TPP agreement Though initially voicing her support for the ominous trade deal at least 45 times while Secretary of State, Hillary has backed off of her support for the TPP now that it’s become politically advantageous. </w:t>
      </w:r>
      <w:r w:rsidRPr="005C1CBB">
        <w:rPr>
          <w:sz w:val="8"/>
        </w:rPr>
        <w:lastRenderedPageBreak/>
        <w:t xml:space="preserve">Basically, she is still politically flip-flopping and will likely continue to do so a through the election. Given that Clinton was a gung-ho supporter of NAFTA (an agreement that is almost universally agreed upon as being responsible for millions of jobs lost and higher income inequality), it is highly unlikely she will take a stand against TPP. If passed, it would essentially allow corporations to decide trade laws in private tribunals and strip down both worker’s rights and environmental protections. To her credit, Hillary has voiced concerns—and if she reverses course, I will be the first to gladly eat my own words. Meanwhile, Jeb Bush openly supports the agreement, which, one shouldn’t forget, is so pernicious it was kept secret for years. We only know about it because of a WikiLeaks cable. Bush once said, “We must push privatization [of government] in every area where privatization is possible.” TPP would accomplish that with extreme measures. 10. They both support the death penalty </w:t>
      </w:r>
      <w:proofErr w:type="gramStart"/>
      <w:r w:rsidRPr="005C1CBB">
        <w:rPr>
          <w:sz w:val="8"/>
        </w:rPr>
        <w:t>This</w:t>
      </w:r>
      <w:proofErr w:type="gramEnd"/>
      <w:r w:rsidRPr="005C1CBB">
        <w:rPr>
          <w:sz w:val="8"/>
        </w:rPr>
        <w:t xml:space="preserve"> one may be surprising as well. Not for Jeb Bush, as he is a proud executioner. This was especially true in his earlier days, before he leaned back to the center of political posturing. He once clearly stated his plans on the death penalty: “I want to accelerate, not slow down, the enforcement of the death penalty in Florida.” In her earlier years as a constitutional lawyer, Clinton fought against the death penalty and the corrupt criminal justice system. In more recent years, she has lent it her “unenthusiastic support.” We will see if she hedges on this in the primaries, where she will face staunch death penalty opponent, Bernie Sanders. </w:t>
      </w:r>
    </w:p>
    <w:p w14:paraId="209B92B3" w14:textId="77777777" w:rsidR="00BB220D" w:rsidRPr="00BB220D" w:rsidRDefault="00BB220D" w:rsidP="00BB220D"/>
    <w:p w14:paraId="4CCCD222" w14:textId="77777777" w:rsidR="00983B81" w:rsidRDefault="00983B81" w:rsidP="005C1CBB">
      <w:pPr>
        <w:pStyle w:val="Heading3"/>
      </w:pPr>
      <w:r>
        <w:lastRenderedPageBreak/>
        <w:t>Too soon</w:t>
      </w:r>
    </w:p>
    <w:p w14:paraId="68A62D6D" w14:textId="77777777" w:rsidR="00983B81" w:rsidRDefault="00983B81" w:rsidP="00983B81">
      <w:pPr>
        <w:pStyle w:val="Heading4"/>
      </w:pPr>
      <w:r>
        <w:t>Too soon- empirics prove that current election models aren’t valid.</w:t>
      </w:r>
    </w:p>
    <w:p w14:paraId="4A29AEF3" w14:textId="77777777" w:rsidR="00983B81" w:rsidRPr="00B675A6" w:rsidRDefault="00983B81" w:rsidP="00983B81">
      <w:pPr>
        <w:rPr>
          <w:sz w:val="16"/>
        </w:rPr>
      </w:pPr>
      <w:r w:rsidRPr="00B675A6">
        <w:rPr>
          <w:rStyle w:val="Style13ptBold"/>
          <w:sz w:val="16"/>
        </w:rPr>
        <w:t>Kelly, 5/28</w:t>
      </w:r>
      <w:r w:rsidRPr="00B675A6">
        <w:rPr>
          <w:sz w:val="16"/>
        </w:rPr>
        <w:t>.  Nora, National Journal, 2015.  “</w:t>
      </w:r>
      <w:r w:rsidRPr="00B675A6">
        <w:rPr>
          <w:rStyle w:val="StyleUnderline"/>
          <w:highlight w:val="cyan"/>
        </w:rPr>
        <w:t>It's Way Too Early to Bet on 2016 Polls. Just Look at the Past Few Presidential Races.”</w:t>
      </w:r>
      <w:r w:rsidRPr="00AB7C80">
        <w:rPr>
          <w:rStyle w:val="StyleUnderline"/>
        </w:rPr>
        <w:br/>
      </w:r>
      <w:r w:rsidRPr="00B675A6">
        <w:rPr>
          <w:sz w:val="16"/>
        </w:rPr>
        <w:t>http://www.nationaljournal.com/2016-elections/it-s-way-too-early-to-bet-on-2016-polls-just-look-at-the-last-few-presidential-races-20150528</w:t>
      </w:r>
    </w:p>
    <w:p w14:paraId="3C297FE3" w14:textId="77777777" w:rsidR="00983B81" w:rsidRPr="00B675A6" w:rsidRDefault="00983B81" w:rsidP="00983B81">
      <w:pPr>
        <w:rPr>
          <w:sz w:val="16"/>
        </w:rPr>
      </w:pPr>
      <w:r w:rsidRPr="00B675A6">
        <w:rPr>
          <w:sz w:val="16"/>
        </w:rPr>
        <w:t>The pollsters at Quinnipiac said it best: "</w:t>
      </w:r>
      <w:r w:rsidRPr="00AB7C80">
        <w:rPr>
          <w:rStyle w:val="StyleUnderline"/>
        </w:rPr>
        <w:t>There are five leaders—or no leaders</w:t>
      </w:r>
      <w:r w:rsidRPr="00B675A6">
        <w:rPr>
          <w:sz w:val="16"/>
        </w:rPr>
        <w:t>" in the race for the 2016 Republican nomination. The university's latest presidential poll, released Thursday, shows that no candidate is commanding the 16-strong GOP field, with the "top" five contenders polling at 10 percent each. Five candidates fit squarely within its 3.8-point margin of error. And two—George Pataki, who announced his bid Thursday morning, and Rick Santorum, who entered the race Wednesday—don't even register. This year, a poll like this could really matter: Candidates' numbers will determine who takes the stage at the first two GOP debates—putting a premium on high name recognition early in the race. But in a typical election cycle, a resounding "meh" from Republican voters at this point in the game wouldn't be a crushing blow</w:t>
      </w:r>
      <w:r w:rsidRPr="0025205F">
        <w:rPr>
          <w:rStyle w:val="StyleUnderline"/>
        </w:rPr>
        <w:t>. We took a look at which candidates were the frontrunners among their own party's voters at around this point in past election cycles—18 months away from the actual election.</w:t>
      </w:r>
      <w:r w:rsidRPr="00B675A6">
        <w:rPr>
          <w:sz w:val="16"/>
        </w:rPr>
        <w:t xml:space="preserve"> We checked out data from each presidential contest going back to 2004 and included polls within a four-week period of May 28 each year. The 2012 election cycle was the debut of a new kind of Republican presidential primary, with an unusual number of candidates rotating through the spotlight. Though a portion of the contenders drew support from the toddler-aged tea party, in late May 2011 the leading contender was none other than mainstreamer Mitt Romney. He took in 17 percent of the vote from Republican and Republican-leaning voters in a May 26, 2011 Gallup poll. But Romney's lead wasn't definitive. Sarah Palin came in two points behind the future nominee, and behind her three candidates—Ron Paul, Newt Gingrich, and Herman Cain—"essentially tie for third," according to Gallup's analysis. Santorum, who went on to win 11 primaries and caucuses in the 2012 cycle, merited just 2 percent of the vote—well within the four-point margin of error. So did libertarian Gary Johnson, who floated the idea of running again in an interview last month. And 2012 was a fickle cycle: Before he dropped out of the race in early May 2011, Mike Huckabee was quasi-leading the GOP field in an April CNN poll</w:t>
      </w:r>
      <w:r w:rsidRPr="00B675A6">
        <w:rPr>
          <w:rStyle w:val="StyleUnderline"/>
          <w:highlight w:val="cyan"/>
        </w:rPr>
        <w:t xml:space="preserve">. The 2008 primary cycle was murky 18 months out. In </w:t>
      </w:r>
      <w:r w:rsidRPr="008E015B">
        <w:rPr>
          <w:rStyle w:val="StyleUnderline"/>
        </w:rPr>
        <w:t xml:space="preserve">May and June </w:t>
      </w:r>
      <w:r w:rsidRPr="00B675A6">
        <w:rPr>
          <w:rStyle w:val="StyleUnderline"/>
          <w:highlight w:val="cyan"/>
        </w:rPr>
        <w:t>2007</w:t>
      </w:r>
      <w:r w:rsidRPr="00B675A6">
        <w:rPr>
          <w:sz w:val="16"/>
        </w:rPr>
        <w:t xml:space="preserve">, former New York City mayor Rudy </w:t>
      </w:r>
      <w:r w:rsidRPr="00B675A6">
        <w:rPr>
          <w:rStyle w:val="StyleUnderline"/>
          <w:highlight w:val="cyan"/>
        </w:rPr>
        <w:t xml:space="preserve">Giuliani led </w:t>
      </w:r>
      <w:r w:rsidRPr="008E015B">
        <w:rPr>
          <w:rStyle w:val="StyleUnderline"/>
        </w:rPr>
        <w:t>the Republican pack</w:t>
      </w:r>
      <w:r w:rsidRPr="00B675A6">
        <w:rPr>
          <w:sz w:val="16"/>
        </w:rPr>
        <w:t xml:space="preserve">, according to two CNN/Opinion Research Corporation polls. But it was only by two percentage points, in a poll with a five-point margin of error. In May, Giuliani's support among registered Republicans stood at 25 percent, with Sen. John McCain in second place. By June, Giuliani's standing rose to 30 percent, </w:t>
      </w:r>
      <w:r w:rsidRPr="00B675A6">
        <w:rPr>
          <w:rStyle w:val="StyleUnderline"/>
          <w:highlight w:val="cyan"/>
        </w:rPr>
        <w:t>while</w:t>
      </w:r>
      <w:r w:rsidRPr="00B675A6">
        <w:rPr>
          <w:sz w:val="16"/>
        </w:rPr>
        <w:t xml:space="preserve"> McCain dropped a percentage point behind former senator Fred Thompson, who came in at second with 19 percent. On the Democratic side, things were a little easier to parse: In the May CNN/ORC poll of registered Democrats, Hillary </w:t>
      </w:r>
      <w:r w:rsidRPr="00B675A6">
        <w:rPr>
          <w:rStyle w:val="StyleUnderline"/>
          <w:highlight w:val="cyan"/>
        </w:rPr>
        <w:t>Clinton beat Barack Obama by 14 points</w:t>
      </w:r>
      <w:r w:rsidRPr="00B675A6">
        <w:rPr>
          <w:sz w:val="16"/>
        </w:rPr>
        <w:t xml:space="preserve">, with 38 percent of the vote. By the next month, they both took a statistically insignificant hit: Clinton came in with 35 percent of the vote, and Obama took in 23 percent. Both polls had a 4.5-point margin of error. In a Quinnipiac Poll released June 11, 2003, the then-senator beat out nine of her fellow Democrats at 40 percent. Former senator Joe Lieberman—who was the vice presidential nominee in the 2000 cycle—came in second with 16 percent. And future presidential nominee John Kerry came in at a paltry 8 percent, two points behind third-place former congressman Dick Gephardt. Take Clinton—who two days before the poll's release said she had "no intention" of running—out of the equation, and the numbers don't radically change: Support for Lieberman gets a six-point bump, and Gephardt and Kerry snag an additional 7 percentage points each. None of </w:t>
      </w:r>
      <w:proofErr w:type="gramStart"/>
      <w:r w:rsidRPr="00B675A6">
        <w:rPr>
          <w:sz w:val="16"/>
        </w:rPr>
        <w:t>the those</w:t>
      </w:r>
      <w:proofErr w:type="gramEnd"/>
      <w:r w:rsidRPr="00B675A6">
        <w:rPr>
          <w:sz w:val="16"/>
        </w:rPr>
        <w:t xml:space="preserve"> top candidates, though, beat out incumbent George W. Bush among Democratic, Republican, and independent voters. Clinton and Lieberman merited 40 percent in their respective fictional contests with Bush (who came in at 53 percent in both). And </w:t>
      </w:r>
      <w:r w:rsidRPr="00B675A6">
        <w:rPr>
          <w:rStyle w:val="StyleUnderline"/>
          <w:highlight w:val="cyan"/>
        </w:rPr>
        <w:t>in a then-hypothetical Kerry-Bush race, the numbers widen</w:t>
      </w:r>
      <w:r w:rsidRPr="0025205F">
        <w:rPr>
          <w:rStyle w:val="StyleUnderline"/>
        </w:rPr>
        <w:t xml:space="preserve"> </w:t>
      </w:r>
      <w:r w:rsidRPr="00B675A6">
        <w:rPr>
          <w:sz w:val="16"/>
        </w:rPr>
        <w:t xml:space="preserve">a bit: Bush again took in 53 percent of support, while Kerry came in at 37 percent—about </w:t>
      </w:r>
      <w:r w:rsidRPr="00B675A6">
        <w:rPr>
          <w:rStyle w:val="StyleUnderline"/>
          <w:highlight w:val="cyan"/>
        </w:rPr>
        <w:t>11 points behind his real popular-vote result in</w:t>
      </w:r>
      <w:r w:rsidRPr="00B675A6">
        <w:rPr>
          <w:sz w:val="16"/>
        </w:rPr>
        <w:t xml:space="preserve"> the </w:t>
      </w:r>
      <w:r w:rsidRPr="00B675A6">
        <w:rPr>
          <w:rStyle w:val="StyleUnderline"/>
          <w:highlight w:val="cyan"/>
        </w:rPr>
        <w:t>2004</w:t>
      </w:r>
      <w:r w:rsidRPr="00B675A6">
        <w:rPr>
          <w:sz w:val="16"/>
        </w:rPr>
        <w:t xml:space="preserve"> election.</w:t>
      </w:r>
    </w:p>
    <w:p w14:paraId="1F1BF89D" w14:textId="77777777" w:rsidR="00983B81" w:rsidRDefault="00983B81">
      <w:pPr>
        <w:rPr>
          <w:rFonts w:asciiTheme="minorHAnsi" w:hAnsiTheme="minorHAnsi"/>
        </w:rPr>
      </w:pPr>
    </w:p>
    <w:sectPr w:rsidR="00983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83B81"/>
    <w:rsid w:val="000139A3"/>
    <w:rsid w:val="00057146"/>
    <w:rsid w:val="00100833"/>
    <w:rsid w:val="00104529"/>
    <w:rsid w:val="00105942"/>
    <w:rsid w:val="00107396"/>
    <w:rsid w:val="001174D4"/>
    <w:rsid w:val="00144A4C"/>
    <w:rsid w:val="00176AB0"/>
    <w:rsid w:val="00177B7D"/>
    <w:rsid w:val="0018322D"/>
    <w:rsid w:val="00186860"/>
    <w:rsid w:val="001B5776"/>
    <w:rsid w:val="001D1225"/>
    <w:rsid w:val="001E527A"/>
    <w:rsid w:val="001F78CE"/>
    <w:rsid w:val="00233C2E"/>
    <w:rsid w:val="00251FC7"/>
    <w:rsid w:val="002855A7"/>
    <w:rsid w:val="002B146A"/>
    <w:rsid w:val="002B5E17"/>
    <w:rsid w:val="00315690"/>
    <w:rsid w:val="00316B75"/>
    <w:rsid w:val="0032487B"/>
    <w:rsid w:val="00325646"/>
    <w:rsid w:val="003460F2"/>
    <w:rsid w:val="003510BD"/>
    <w:rsid w:val="0038158C"/>
    <w:rsid w:val="003902BA"/>
    <w:rsid w:val="003A09E2"/>
    <w:rsid w:val="003F7822"/>
    <w:rsid w:val="00407037"/>
    <w:rsid w:val="00412E8E"/>
    <w:rsid w:val="0042094A"/>
    <w:rsid w:val="004605D6"/>
    <w:rsid w:val="004876B8"/>
    <w:rsid w:val="004C60E8"/>
    <w:rsid w:val="004E3579"/>
    <w:rsid w:val="004E6065"/>
    <w:rsid w:val="004E728B"/>
    <w:rsid w:val="004F39E0"/>
    <w:rsid w:val="0051732A"/>
    <w:rsid w:val="005359EB"/>
    <w:rsid w:val="00537BD5"/>
    <w:rsid w:val="0057268A"/>
    <w:rsid w:val="00574B9C"/>
    <w:rsid w:val="00580C13"/>
    <w:rsid w:val="005865D8"/>
    <w:rsid w:val="005C1CBB"/>
    <w:rsid w:val="005D2912"/>
    <w:rsid w:val="005E3883"/>
    <w:rsid w:val="006065BD"/>
    <w:rsid w:val="006265F7"/>
    <w:rsid w:val="00645FA9"/>
    <w:rsid w:val="00647866"/>
    <w:rsid w:val="006615F5"/>
    <w:rsid w:val="00665003"/>
    <w:rsid w:val="006A2AD0"/>
    <w:rsid w:val="006C2375"/>
    <w:rsid w:val="006D4ECC"/>
    <w:rsid w:val="00715286"/>
    <w:rsid w:val="00722258"/>
    <w:rsid w:val="007243E5"/>
    <w:rsid w:val="00766EA0"/>
    <w:rsid w:val="00774108"/>
    <w:rsid w:val="007A2226"/>
    <w:rsid w:val="007C315B"/>
    <w:rsid w:val="007D25D8"/>
    <w:rsid w:val="007D2F44"/>
    <w:rsid w:val="007F5B66"/>
    <w:rsid w:val="00821187"/>
    <w:rsid w:val="00823A1C"/>
    <w:rsid w:val="00845B9D"/>
    <w:rsid w:val="00860984"/>
    <w:rsid w:val="008870D5"/>
    <w:rsid w:val="008B3ECB"/>
    <w:rsid w:val="008B4E85"/>
    <w:rsid w:val="008C1B2E"/>
    <w:rsid w:val="008E3F53"/>
    <w:rsid w:val="0091627E"/>
    <w:rsid w:val="009271EA"/>
    <w:rsid w:val="00927867"/>
    <w:rsid w:val="0097032B"/>
    <w:rsid w:val="00980904"/>
    <w:rsid w:val="00983B81"/>
    <w:rsid w:val="00995CA8"/>
    <w:rsid w:val="00996E45"/>
    <w:rsid w:val="009C67D9"/>
    <w:rsid w:val="009D2EAD"/>
    <w:rsid w:val="009D54B2"/>
    <w:rsid w:val="009E1922"/>
    <w:rsid w:val="009F06D4"/>
    <w:rsid w:val="009F15DF"/>
    <w:rsid w:val="009F3A66"/>
    <w:rsid w:val="009F7ED2"/>
    <w:rsid w:val="00A309BF"/>
    <w:rsid w:val="00A66BD3"/>
    <w:rsid w:val="00A93661"/>
    <w:rsid w:val="00A95652"/>
    <w:rsid w:val="00AA16FB"/>
    <w:rsid w:val="00AA6A73"/>
    <w:rsid w:val="00AC0AB8"/>
    <w:rsid w:val="00B33C6D"/>
    <w:rsid w:val="00B4508F"/>
    <w:rsid w:val="00B51AC8"/>
    <w:rsid w:val="00B55AD5"/>
    <w:rsid w:val="00B675A6"/>
    <w:rsid w:val="00B757A2"/>
    <w:rsid w:val="00B8057C"/>
    <w:rsid w:val="00BB220D"/>
    <w:rsid w:val="00BD6238"/>
    <w:rsid w:val="00BF278D"/>
    <w:rsid w:val="00BF593B"/>
    <w:rsid w:val="00BF773A"/>
    <w:rsid w:val="00BF7E81"/>
    <w:rsid w:val="00C10804"/>
    <w:rsid w:val="00C13773"/>
    <w:rsid w:val="00C153F0"/>
    <w:rsid w:val="00C15463"/>
    <w:rsid w:val="00C17CC8"/>
    <w:rsid w:val="00C328BE"/>
    <w:rsid w:val="00C83417"/>
    <w:rsid w:val="00C9604F"/>
    <w:rsid w:val="00CA19AA"/>
    <w:rsid w:val="00CC5298"/>
    <w:rsid w:val="00CC77FE"/>
    <w:rsid w:val="00CD736E"/>
    <w:rsid w:val="00CD798D"/>
    <w:rsid w:val="00CE161E"/>
    <w:rsid w:val="00CF3BBB"/>
    <w:rsid w:val="00CF59A8"/>
    <w:rsid w:val="00D12FC8"/>
    <w:rsid w:val="00D325A9"/>
    <w:rsid w:val="00D36485"/>
    <w:rsid w:val="00D36A8A"/>
    <w:rsid w:val="00D61409"/>
    <w:rsid w:val="00D651F9"/>
    <w:rsid w:val="00D6691E"/>
    <w:rsid w:val="00D71170"/>
    <w:rsid w:val="00DA1C92"/>
    <w:rsid w:val="00DA25D4"/>
    <w:rsid w:val="00DA6538"/>
    <w:rsid w:val="00E15E75"/>
    <w:rsid w:val="00E2593C"/>
    <w:rsid w:val="00E5262C"/>
    <w:rsid w:val="00EB06BD"/>
    <w:rsid w:val="00EC7DC4"/>
    <w:rsid w:val="00ED27A7"/>
    <w:rsid w:val="00ED30CF"/>
    <w:rsid w:val="00F176EF"/>
    <w:rsid w:val="00F323ED"/>
    <w:rsid w:val="00F45E10"/>
    <w:rsid w:val="00F50B14"/>
    <w:rsid w:val="00F6364A"/>
    <w:rsid w:val="00F8025C"/>
    <w:rsid w:val="00F81A36"/>
    <w:rsid w:val="00F86A6C"/>
    <w:rsid w:val="00F9113A"/>
    <w:rsid w:val="00FB40B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12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5286"/>
    <w:rPr>
      <w:rFonts w:ascii="Calibri" w:hAnsi="Calibri"/>
    </w:rPr>
  </w:style>
  <w:style w:type="paragraph" w:styleId="Heading1">
    <w:name w:val="heading 1"/>
    <w:aliases w:val="Pocket"/>
    <w:basedOn w:val="Normal"/>
    <w:next w:val="Normal"/>
    <w:link w:val="Heading1Char"/>
    <w:qFormat/>
    <w:rsid w:val="007152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52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52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7152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152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2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5286"/>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7152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71528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15286"/>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
    <w:basedOn w:val="DefaultParagraphFont"/>
    <w:uiPriority w:val="6"/>
    <w:qFormat/>
    <w:rsid w:val="00715286"/>
    <w:rPr>
      <w:b w:val="0"/>
      <w:sz w:val="22"/>
      <w:u w:val="single"/>
    </w:rPr>
  </w:style>
  <w:style w:type="character" w:styleId="Hyperlink">
    <w:name w:val="Hyperlink"/>
    <w:aliases w:val="heading 1 (block title),Card Text,Important,Read,Internet Link,Analytic Text"/>
    <w:basedOn w:val="DefaultParagraphFont"/>
    <w:uiPriority w:val="99"/>
    <w:unhideWhenUsed/>
    <w:rsid w:val="00715286"/>
    <w:rPr>
      <w:color w:val="auto"/>
      <w:u w:val="none"/>
    </w:rPr>
  </w:style>
  <w:style w:type="character" w:styleId="FollowedHyperlink">
    <w:name w:val="FollowedHyperlink"/>
    <w:basedOn w:val="DefaultParagraphFont"/>
    <w:uiPriority w:val="99"/>
    <w:semiHidden/>
    <w:unhideWhenUsed/>
    <w:rsid w:val="00715286"/>
    <w:rPr>
      <w:color w:val="auto"/>
      <w:u w:val="none"/>
    </w:rPr>
  </w:style>
  <w:style w:type="paragraph" w:customStyle="1" w:styleId="textbold">
    <w:name w:val="text bold"/>
    <w:basedOn w:val="Normal"/>
    <w:link w:val="Emphasis"/>
    <w:uiPriority w:val="7"/>
    <w:qFormat/>
    <w:rsid w:val="00983B81"/>
    <w:pPr>
      <w:spacing w:after="0"/>
      <w:ind w:left="720"/>
      <w:jc w:val="both"/>
    </w:pPr>
    <w:rPr>
      <w:b/>
      <w:iCs/>
      <w:u w:val="single"/>
    </w:rPr>
  </w:style>
  <w:style w:type="paragraph" w:customStyle="1" w:styleId="Tag2">
    <w:name w:val="Tag2"/>
    <w:basedOn w:val="Normal"/>
    <w:autoRedefine/>
    <w:qFormat/>
    <w:rsid w:val="00412E8E"/>
    <w:rPr>
      <w:rFonts w:cs="Times New Roman"/>
      <w:b/>
      <w:sz w:val="26"/>
      <w:szCs w:val="26"/>
    </w:rPr>
  </w:style>
  <w:style w:type="character" w:customStyle="1" w:styleId="UnderlineBold">
    <w:name w:val="Underline + Bold"/>
    <w:uiPriority w:val="1"/>
    <w:qFormat/>
    <w:rsid w:val="00A309BF"/>
    <w:rPr>
      <w:b/>
      <w:bCs w:val="0"/>
      <w:sz w:val="20"/>
      <w:u w:val="single"/>
    </w:rPr>
  </w:style>
  <w:style w:type="paragraph" w:styleId="Title">
    <w:name w:val="Title"/>
    <w:aliases w:val="UNDERLINE,Cites and Cards,Bold Underlined,title,Block Heading"/>
    <w:basedOn w:val="Normal"/>
    <w:next w:val="Normal"/>
    <w:link w:val="IntenseEmphasis"/>
    <w:uiPriority w:val="6"/>
    <w:qFormat/>
    <w:rsid w:val="00A309BF"/>
    <w:pPr>
      <w:ind w:left="720"/>
      <w:outlineLvl w:val="0"/>
    </w:pPr>
    <w:rPr>
      <w:rFonts w:cs="Times New Roman"/>
      <w:bCs/>
      <w:sz w:val="20"/>
      <w:u w:val="single"/>
    </w:rPr>
  </w:style>
  <w:style w:type="character" w:customStyle="1" w:styleId="TitleChar">
    <w:name w:val="Title Char"/>
    <w:basedOn w:val="DefaultParagraphFont"/>
    <w:uiPriority w:val="99"/>
    <w:semiHidden/>
    <w:rsid w:val="00A309BF"/>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A309BF"/>
    <w:pPr>
      <w:ind w:left="288" w:right="288"/>
    </w:pPr>
    <w:rPr>
      <w:rFonts w:ascii="Arial" w:eastAsia="Times New Roman" w:hAnsi="Arial" w:cs="Times New Roman"/>
      <w:sz w:val="20"/>
    </w:rPr>
  </w:style>
  <w:style w:type="character" w:customStyle="1" w:styleId="cardChar">
    <w:name w:val="card Char"/>
    <w:link w:val="card"/>
    <w:rsid w:val="00A309BF"/>
    <w:rPr>
      <w:rFonts w:ascii="Arial" w:eastAsia="Times New Roman" w:hAnsi="Arial" w:cs="Times New Roman"/>
      <w:sz w:val="20"/>
    </w:rPr>
  </w:style>
  <w:style w:type="character" w:styleId="IntenseEmphasis">
    <w:name w:val="Intense Emphasis"/>
    <w:aliases w:val="Title Char1,UNDERLINE Char,Cites and Cards Char,Bold Underlined Char,title Char,Block Heading Char"/>
    <w:basedOn w:val="DefaultParagraphFont"/>
    <w:link w:val="Title"/>
    <w:uiPriority w:val="6"/>
    <w:unhideWhenUsed/>
    <w:qFormat/>
    <w:rsid w:val="00A309BF"/>
    <w:rPr>
      <w:rFonts w:ascii="Calibri" w:hAnsi="Calibri" w:cs="Times New Roman"/>
      <w:bCs/>
      <w:sz w:val="20"/>
      <w:u w:val="single"/>
    </w:rPr>
  </w:style>
  <w:style w:type="paragraph" w:styleId="DocumentMap">
    <w:name w:val="Document Map"/>
    <w:basedOn w:val="Normal"/>
    <w:link w:val="DocumentMapChar"/>
    <w:uiPriority w:val="99"/>
    <w:semiHidden/>
    <w:unhideWhenUsed/>
    <w:rsid w:val="005173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732A"/>
    <w:rPr>
      <w:rFonts w:ascii="Lucida Grande" w:eastAsiaTheme="minorEastAsia" w:hAnsi="Lucida Grande" w:cs="Lucida Grande"/>
      <w:sz w:val="24"/>
      <w:szCs w:val="24"/>
    </w:rPr>
  </w:style>
  <w:style w:type="paragraph" w:styleId="BalloonText">
    <w:name w:val="Balloon Text"/>
    <w:basedOn w:val="Normal"/>
    <w:link w:val="BalloonTextChar"/>
    <w:uiPriority w:val="99"/>
    <w:semiHidden/>
    <w:unhideWhenUsed/>
    <w:rsid w:val="00420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94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5286"/>
    <w:rPr>
      <w:rFonts w:ascii="Calibri" w:hAnsi="Calibri"/>
    </w:rPr>
  </w:style>
  <w:style w:type="paragraph" w:styleId="Heading1">
    <w:name w:val="heading 1"/>
    <w:aliases w:val="Pocket"/>
    <w:basedOn w:val="Normal"/>
    <w:next w:val="Normal"/>
    <w:link w:val="Heading1Char"/>
    <w:qFormat/>
    <w:rsid w:val="007152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52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52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71528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152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2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5286"/>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71528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71528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15286"/>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
    <w:basedOn w:val="DefaultParagraphFont"/>
    <w:uiPriority w:val="6"/>
    <w:qFormat/>
    <w:rsid w:val="00715286"/>
    <w:rPr>
      <w:b w:val="0"/>
      <w:sz w:val="22"/>
      <w:u w:val="single"/>
    </w:rPr>
  </w:style>
  <w:style w:type="character" w:styleId="Hyperlink">
    <w:name w:val="Hyperlink"/>
    <w:aliases w:val="heading 1 (block title),Card Text,Important,Read,Internet Link,Analytic Text"/>
    <w:basedOn w:val="DefaultParagraphFont"/>
    <w:uiPriority w:val="99"/>
    <w:unhideWhenUsed/>
    <w:rsid w:val="00715286"/>
    <w:rPr>
      <w:color w:val="auto"/>
      <w:u w:val="none"/>
    </w:rPr>
  </w:style>
  <w:style w:type="character" w:styleId="FollowedHyperlink">
    <w:name w:val="FollowedHyperlink"/>
    <w:basedOn w:val="DefaultParagraphFont"/>
    <w:uiPriority w:val="99"/>
    <w:semiHidden/>
    <w:unhideWhenUsed/>
    <w:rsid w:val="00715286"/>
    <w:rPr>
      <w:color w:val="auto"/>
      <w:u w:val="none"/>
    </w:rPr>
  </w:style>
  <w:style w:type="paragraph" w:customStyle="1" w:styleId="textbold">
    <w:name w:val="text bold"/>
    <w:basedOn w:val="Normal"/>
    <w:link w:val="Emphasis"/>
    <w:uiPriority w:val="7"/>
    <w:qFormat/>
    <w:rsid w:val="00983B81"/>
    <w:pPr>
      <w:spacing w:after="0"/>
      <w:ind w:left="720"/>
      <w:jc w:val="both"/>
    </w:pPr>
    <w:rPr>
      <w:b/>
      <w:iCs/>
      <w:u w:val="single"/>
    </w:rPr>
  </w:style>
  <w:style w:type="paragraph" w:customStyle="1" w:styleId="Tag2">
    <w:name w:val="Tag2"/>
    <w:basedOn w:val="Normal"/>
    <w:autoRedefine/>
    <w:qFormat/>
    <w:rsid w:val="00412E8E"/>
    <w:rPr>
      <w:rFonts w:cs="Times New Roman"/>
      <w:b/>
      <w:sz w:val="26"/>
      <w:szCs w:val="26"/>
    </w:rPr>
  </w:style>
  <w:style w:type="character" w:customStyle="1" w:styleId="UnderlineBold">
    <w:name w:val="Underline + Bold"/>
    <w:uiPriority w:val="1"/>
    <w:qFormat/>
    <w:rsid w:val="00A309BF"/>
    <w:rPr>
      <w:b/>
      <w:bCs w:val="0"/>
      <w:sz w:val="20"/>
      <w:u w:val="single"/>
    </w:rPr>
  </w:style>
  <w:style w:type="paragraph" w:styleId="Title">
    <w:name w:val="Title"/>
    <w:aliases w:val="UNDERLINE,Cites and Cards,Bold Underlined,title,Block Heading"/>
    <w:basedOn w:val="Normal"/>
    <w:next w:val="Normal"/>
    <w:link w:val="IntenseEmphasis"/>
    <w:uiPriority w:val="6"/>
    <w:qFormat/>
    <w:rsid w:val="00A309BF"/>
    <w:pPr>
      <w:ind w:left="720"/>
      <w:outlineLvl w:val="0"/>
    </w:pPr>
    <w:rPr>
      <w:rFonts w:cs="Times New Roman"/>
      <w:bCs/>
      <w:sz w:val="20"/>
      <w:u w:val="single"/>
    </w:rPr>
  </w:style>
  <w:style w:type="character" w:customStyle="1" w:styleId="TitleChar">
    <w:name w:val="Title Char"/>
    <w:basedOn w:val="DefaultParagraphFont"/>
    <w:uiPriority w:val="99"/>
    <w:semiHidden/>
    <w:rsid w:val="00A309BF"/>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A309BF"/>
    <w:pPr>
      <w:ind w:left="288" w:right="288"/>
    </w:pPr>
    <w:rPr>
      <w:rFonts w:ascii="Arial" w:eastAsia="Times New Roman" w:hAnsi="Arial" w:cs="Times New Roman"/>
      <w:sz w:val="20"/>
    </w:rPr>
  </w:style>
  <w:style w:type="character" w:customStyle="1" w:styleId="cardChar">
    <w:name w:val="card Char"/>
    <w:link w:val="card"/>
    <w:rsid w:val="00A309BF"/>
    <w:rPr>
      <w:rFonts w:ascii="Arial" w:eastAsia="Times New Roman" w:hAnsi="Arial" w:cs="Times New Roman"/>
      <w:sz w:val="20"/>
    </w:rPr>
  </w:style>
  <w:style w:type="character" w:styleId="IntenseEmphasis">
    <w:name w:val="Intense Emphasis"/>
    <w:aliases w:val="Title Char1,UNDERLINE Char,Cites and Cards Char,Bold Underlined Char,title Char,Block Heading Char"/>
    <w:basedOn w:val="DefaultParagraphFont"/>
    <w:link w:val="Title"/>
    <w:uiPriority w:val="6"/>
    <w:unhideWhenUsed/>
    <w:qFormat/>
    <w:rsid w:val="00A309BF"/>
    <w:rPr>
      <w:rFonts w:ascii="Calibri" w:hAnsi="Calibri" w:cs="Times New Roman"/>
      <w:bCs/>
      <w:sz w:val="20"/>
      <w:u w:val="single"/>
    </w:rPr>
  </w:style>
  <w:style w:type="paragraph" w:styleId="DocumentMap">
    <w:name w:val="Document Map"/>
    <w:basedOn w:val="Normal"/>
    <w:link w:val="DocumentMapChar"/>
    <w:uiPriority w:val="99"/>
    <w:semiHidden/>
    <w:unhideWhenUsed/>
    <w:rsid w:val="005173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732A"/>
    <w:rPr>
      <w:rFonts w:ascii="Lucida Grande" w:eastAsiaTheme="minorEastAsia" w:hAnsi="Lucida Grande" w:cs="Lucida Grande"/>
      <w:sz w:val="24"/>
      <w:szCs w:val="24"/>
    </w:rPr>
  </w:style>
  <w:style w:type="paragraph" w:styleId="BalloonText">
    <w:name w:val="Balloon Text"/>
    <w:basedOn w:val="Normal"/>
    <w:link w:val="BalloonTextChar"/>
    <w:uiPriority w:val="99"/>
    <w:semiHidden/>
    <w:unhideWhenUsed/>
    <w:rsid w:val="00420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09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ashingtontimes.com/topics/jeb-bush/" TargetMode="External"/><Relationship Id="rId20" Type="http://schemas.openxmlformats.org/officeDocument/2006/relationships/hyperlink" Target="http://morningconsult.com/2015/06/twice-as-many-americans-side-with-rand-paul-over-mitch-mcconnell-in-nsa-debate/" TargetMode="External"/><Relationship Id="rId21" Type="http://schemas.openxmlformats.org/officeDocument/2006/relationships/hyperlink" Target="http://www.pewresearch.org/staff/lee-rainie/" TargetMode="External"/><Relationship Id="rId22" Type="http://schemas.openxmlformats.org/officeDocument/2006/relationships/hyperlink" Target="http://www.pewresearch.org/staff/mary-madden/" TargetMode="External"/><Relationship Id="rId23" Type="http://schemas.openxmlformats.org/officeDocument/2006/relationships/hyperlink" Target="http://www.pewresearch.org/author/ggao/" TargetMode="External"/><Relationship Id="rId24" Type="http://schemas.openxmlformats.org/officeDocument/2006/relationships/hyperlink" Target="http://www.people-press.org/2014/06/26/section-6-foreign-affairs-terrorism-and-privacy/" TargetMode="External"/><Relationship Id="rId25" Type="http://schemas.openxmlformats.org/officeDocument/2006/relationships/hyperlink" Target="http://www.heritage.org/research/reports/2010/06/from-russian-competition-to-natural-resources-access-recasting-us-arctic-policy"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washingtontimes.com/topics/marco-rubio/" TargetMode="External"/><Relationship Id="rId11" Type="http://schemas.openxmlformats.org/officeDocument/2006/relationships/hyperlink" Target="http://www.washingtontimes.com/topics/scott-walker/" TargetMode="External"/><Relationship Id="rId12" Type="http://schemas.openxmlformats.org/officeDocument/2006/relationships/hyperlink" Target="http://www.washingtontimes.com/topics/jeb-bush/" TargetMode="External"/><Relationship Id="rId13" Type="http://schemas.openxmlformats.org/officeDocument/2006/relationships/hyperlink" Target="http://www.washingtontimes.com/topics/marco-rubio/" TargetMode="External"/><Relationship Id="rId14" Type="http://schemas.openxmlformats.org/officeDocument/2006/relationships/hyperlink" Target="http://www.washingtontimes.com/topics/scott-walker/" TargetMode="External"/><Relationship Id="rId15" Type="http://schemas.openxmlformats.org/officeDocument/2006/relationships/hyperlink" Target="http://www.washingtontimes.com/news/2015/jun/23/hillary-clinton-leads-jeb-bush-marco-rubio-scott-w/" TargetMode="External"/><Relationship Id="rId16" Type="http://schemas.openxmlformats.org/officeDocument/2006/relationships/image" Target="media/image1.png"/><Relationship Id="rId17" Type="http://schemas.openxmlformats.org/officeDocument/2006/relationships/hyperlink" Target="http://www.washingtontimes.com/topics/hillary-rodham-clinton/" TargetMode="External"/><Relationship Id="rId18" Type="http://schemas.openxmlformats.org/officeDocument/2006/relationships/hyperlink" Target="http://morningconsult.com/wp-content/uploads/2015/06/150601-MC-National-Poll-CROSSTABS.pdf" TargetMode="External"/><Relationship Id="rId19" Type="http://schemas.openxmlformats.org/officeDocument/2006/relationships/hyperlink" Target="http://morningconsult.com/2015/06/twice-as-many-americans-side-with-rand-paul-over-mitch-mcconnell-in-nsa-debat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washingtontimes.com/topics/hillary-rodham-clinton/" TargetMode="External"/><Relationship Id="rId8" Type="http://schemas.openxmlformats.org/officeDocument/2006/relationships/hyperlink" Target="http://www.washingtontimes.com/topics/hillary-rodham-clint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zucker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B816E-145D-344B-8ED1-AB5DCF7E6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\Users\jzuckerman\AppData\Roaming\Microsoft\Templates\Debate.dotm</Template>
  <TotalTime>1</TotalTime>
  <Pages>80</Pages>
  <Words>45660</Words>
  <Characters>260262</Characters>
  <Application>Microsoft Macintosh Word</Application>
  <DocSecurity>0</DocSecurity>
  <Lines>2168</Lines>
  <Paragraphs>610</Paragraphs>
  <ScaleCrop>false</ScaleCrop>
  <HeadingPairs>
    <vt:vector size="2" baseType="variant">
      <vt:variant>
        <vt:lpstr>Title</vt:lpstr>
      </vt:variant>
      <vt:variant>
        <vt:i4>1</vt:i4>
      </vt:variant>
    </vt:vector>
  </HeadingPairs>
  <TitlesOfParts>
    <vt:vector size="1" baseType="lpstr">
      <vt:lpstr/>
    </vt:vector>
  </TitlesOfParts>
  <Company>USD 229</Company>
  <LinksUpToDate>false</LinksUpToDate>
  <CharactersWithSpaces>305312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Zuckerman, Jared J.</dc:creator>
  <cp:keywords>5.1.1</cp:keywords>
  <cp:lastModifiedBy>Brian Box</cp:lastModifiedBy>
  <cp:revision>2</cp:revision>
  <dcterms:created xsi:type="dcterms:W3CDTF">2015-06-28T21:40:00Z</dcterms:created>
  <dcterms:modified xsi:type="dcterms:W3CDTF">2015-06-28T21:40:00Z</dcterms:modified>
</cp:coreProperties>
</file>