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1791" w:rsidRDefault="00AE1791" w:rsidP="00AE1791">
      <w:pPr>
        <w:pStyle w:val="Heading1"/>
        <w:jc w:val="left"/>
      </w:pPr>
      <w:r>
        <w:t>2015 NDI 6WS – Politics Addendum</w:t>
      </w:r>
      <w:bookmarkStart w:id="0" w:name="_GoBack"/>
      <w:bookmarkEnd w:id="0"/>
    </w:p>
    <w:p w:rsidR="003D4B7E" w:rsidRDefault="003D4B7E" w:rsidP="003D4B7E">
      <w:pPr>
        <w:pStyle w:val="Heading1"/>
      </w:pPr>
      <w:r>
        <w:lastRenderedPageBreak/>
        <w:t>**Iran DA**</w:t>
      </w:r>
    </w:p>
    <w:p w:rsidR="003D4B7E" w:rsidRDefault="003D4B7E" w:rsidP="003D4B7E">
      <w:pPr>
        <w:pStyle w:val="Heading1"/>
      </w:pPr>
      <w:r>
        <w:lastRenderedPageBreak/>
        <w:t>Neg</w:t>
      </w:r>
    </w:p>
    <w:p w:rsidR="003D4B7E" w:rsidRDefault="003D4B7E" w:rsidP="003D4B7E">
      <w:pPr>
        <w:pStyle w:val="Heading2"/>
      </w:pPr>
      <w:r>
        <w:lastRenderedPageBreak/>
        <w:t>Uniqueness</w:t>
      </w:r>
    </w:p>
    <w:p w:rsidR="003D4B7E" w:rsidRDefault="003D4B7E" w:rsidP="003D4B7E">
      <w:pPr>
        <w:pStyle w:val="Heading3"/>
      </w:pPr>
      <w:r>
        <w:lastRenderedPageBreak/>
        <w:t>AT: Won’t Pass</w:t>
      </w:r>
    </w:p>
    <w:p w:rsidR="003D4B7E" w:rsidRDefault="003D4B7E" w:rsidP="003D4B7E">
      <w:pPr>
        <w:pStyle w:val="Heading4"/>
      </w:pPr>
      <w:r>
        <w:t>Levin’s support builds momentum but Obama’s PC is key to persuade Dems before the summer break.</w:t>
      </w:r>
    </w:p>
    <w:p w:rsidR="003D4B7E" w:rsidRPr="008F686A" w:rsidRDefault="003D4B7E" w:rsidP="003D4B7E">
      <w:r w:rsidRPr="008F686A">
        <w:rPr>
          <w:rStyle w:val="Style13ptBold"/>
        </w:rPr>
        <w:t>Scott 7/2</w:t>
      </w:r>
      <w:r>
        <w:rPr>
          <w:rStyle w:val="Style13ptBold"/>
        </w:rPr>
        <w:t>8</w:t>
      </w:r>
      <w:r>
        <w:t xml:space="preserve"> (Eugene, Deirdre Walsh, Ted Barrett, “Schumer still mum, but White House gets key Iran deal backer,” CNN, http://www.cnn.com/2015/07/28/politics/sandy-levin-supports-iran-agreement/)//FJ</w:t>
      </w:r>
    </w:p>
    <w:p w:rsidR="003D4B7E" w:rsidRPr="008F686A" w:rsidRDefault="003D4B7E" w:rsidP="003D4B7E">
      <w:pPr>
        <w:rPr>
          <w:sz w:val="16"/>
        </w:rPr>
      </w:pPr>
      <w:r w:rsidRPr="00932558">
        <w:rPr>
          <w:rStyle w:val="StyleUnderline"/>
        </w:rPr>
        <w:t xml:space="preserve">The longest-serving Jewish member currently in Congress announced </w:t>
      </w:r>
      <w:r w:rsidRPr="008F686A">
        <w:rPr>
          <w:sz w:val="16"/>
        </w:rPr>
        <w:t xml:space="preserve">Tuesday </w:t>
      </w:r>
      <w:r w:rsidRPr="00932558">
        <w:rPr>
          <w:rStyle w:val="StyleUnderline"/>
        </w:rPr>
        <w:t>that he'll back the Iran nuclear deal, saying it is the best way to protect Israel.</w:t>
      </w:r>
      <w:r>
        <w:rPr>
          <w:rStyle w:val="StyleUnderline"/>
        </w:rPr>
        <w:t xml:space="preserve"> </w:t>
      </w:r>
      <w:r w:rsidRPr="008F686A">
        <w:rPr>
          <w:sz w:val="16"/>
        </w:rPr>
        <w:t xml:space="preserve">"I believe that Israel, the region, and the world are far more secure if Iran does not move toward possession of a nuclear weapon. I believe the Agreement is the best way to achieve that," said Democratic </w:t>
      </w:r>
      <w:r w:rsidRPr="00932558">
        <w:rPr>
          <w:rStyle w:val="Emphasis"/>
        </w:rPr>
        <w:t>Rep. Sandy Levin</w:t>
      </w:r>
      <w:r w:rsidRPr="008F686A">
        <w:rPr>
          <w:sz w:val="16"/>
        </w:rPr>
        <w:t xml:space="preserve"> in a statement. </w:t>
      </w:r>
      <w:r w:rsidRPr="00932558">
        <w:rPr>
          <w:rStyle w:val="StyleUnderline"/>
        </w:rPr>
        <w:t>The support of a veteran Jewish representative</w:t>
      </w:r>
      <w:r w:rsidRPr="008F686A">
        <w:rPr>
          <w:sz w:val="16"/>
        </w:rPr>
        <w:t xml:space="preserve">, who has served Michigan for 33 years, </w:t>
      </w:r>
      <w:r w:rsidRPr="00932558">
        <w:rPr>
          <w:rStyle w:val="StyleUnderline"/>
        </w:rPr>
        <w:t>could be significant in building momentum</w:t>
      </w:r>
      <w:r w:rsidRPr="008F686A">
        <w:rPr>
          <w:sz w:val="16"/>
        </w:rPr>
        <w:t xml:space="preserve"> </w:t>
      </w:r>
      <w:r w:rsidRPr="00932558">
        <w:rPr>
          <w:rStyle w:val="StyleUnderline"/>
        </w:rPr>
        <w:t>for Democratic backing of the deal.</w:t>
      </w:r>
      <w:r w:rsidRPr="008F686A">
        <w:rPr>
          <w:sz w:val="16"/>
        </w:rPr>
        <w:t xml:space="preserve"> Several of the senior Jewish members of Congress, including New York Sen. Chuck Schumer, poised to become the next Democratic leader in the Senate, have not yet disclosed where they stand on the deal. Some of the most vocal opposition to the nuclear agreement has come from the Jewish community and pro-Israel constituents, who are concerned that the deal would endanger Israel. The Israeli government has harshly criticized the agreement and warned it will lead to Iran obtaining a nuclear bomb, an assertion the White House has strongly disputed. Levin's statement comes amidst an intense debate on Capitol Hill over whether to vote down the deal. </w:t>
      </w:r>
      <w:r w:rsidRPr="00932558">
        <w:rPr>
          <w:rStyle w:val="StyleUnderline"/>
        </w:rPr>
        <w:t>Congress is in the midst of a 60-day review period</w:t>
      </w:r>
      <w:r w:rsidRPr="008F686A">
        <w:rPr>
          <w:sz w:val="16"/>
        </w:rPr>
        <w:t xml:space="preserve">, and Republicans have widely indicated their opposition. </w:t>
      </w:r>
      <w:r w:rsidRPr="00932558">
        <w:rPr>
          <w:rStyle w:val="StyleUnderline"/>
        </w:rPr>
        <w:t>As long as Obama can maintain support from members of his own party, he will have enough votes to sustain his veto of a congressional challenge.</w:t>
      </w:r>
      <w:r>
        <w:rPr>
          <w:rStyle w:val="StyleUnderline"/>
        </w:rPr>
        <w:t xml:space="preserve"> </w:t>
      </w:r>
      <w:r w:rsidRPr="008F686A">
        <w:rPr>
          <w:sz w:val="16"/>
        </w:rPr>
        <w:t xml:space="preserve">But it's still an open question whether he can do that. </w:t>
      </w:r>
      <w:r w:rsidRPr="008F686A">
        <w:rPr>
          <w:rStyle w:val="StyleUnderline"/>
        </w:rPr>
        <w:t>There have been key Democratic voices supporting the deal, including</w:t>
      </w:r>
      <w:r w:rsidRPr="008F686A">
        <w:rPr>
          <w:sz w:val="16"/>
        </w:rPr>
        <w:t xml:space="preserve"> House Minority Leader Nancy </w:t>
      </w:r>
      <w:r w:rsidRPr="008F686A">
        <w:rPr>
          <w:rStyle w:val="StyleUnderline"/>
        </w:rPr>
        <w:t>Pelosi and</w:t>
      </w:r>
      <w:r w:rsidRPr="008F686A">
        <w:rPr>
          <w:sz w:val="16"/>
        </w:rPr>
        <w:t xml:space="preserve"> Senate Intelligence Committee ranking Democrat Dianne </w:t>
      </w:r>
      <w:r w:rsidRPr="008F686A">
        <w:rPr>
          <w:rStyle w:val="StyleUnderline"/>
        </w:rPr>
        <w:t>Feinstein</w:t>
      </w:r>
      <w:r w:rsidRPr="008F686A">
        <w:rPr>
          <w:sz w:val="16"/>
        </w:rPr>
        <w:t xml:space="preserve">, both of California. But others have voiced criticism, including Sen. Bob Menendez of New Jersey, until recently the Senate Foreign Relations Committee ranking member, and Rep. Eliot Engel of New York, ranking member of the House Foreign Affairs Committee. President Barack </w:t>
      </w:r>
      <w:r w:rsidRPr="008F686A">
        <w:rPr>
          <w:rStyle w:val="Emphasis"/>
        </w:rPr>
        <w:t>Obama will get a chance to convince</w:t>
      </w:r>
      <w:r w:rsidRPr="008F686A">
        <w:rPr>
          <w:sz w:val="16"/>
        </w:rPr>
        <w:t xml:space="preserve"> some wavering </w:t>
      </w:r>
      <w:r w:rsidRPr="008F686A">
        <w:rPr>
          <w:rStyle w:val="Emphasis"/>
        </w:rPr>
        <w:t>Democrats to back the deal before they head home for a month-long summer break</w:t>
      </w:r>
      <w:r w:rsidRPr="008F686A">
        <w:rPr>
          <w:sz w:val="16"/>
        </w:rPr>
        <w:t xml:space="preserve">, </w:t>
      </w:r>
      <w:r w:rsidRPr="008F686A">
        <w:rPr>
          <w:rStyle w:val="Emphasis"/>
        </w:rPr>
        <w:t>when opponents will ramp up efforts to block it</w:t>
      </w:r>
      <w:r w:rsidRPr="008F686A">
        <w:rPr>
          <w:sz w:val="16"/>
        </w:rPr>
        <w:t>. The president invited all House Democrats to the White House for a "working reception" on Wednesday night.</w:t>
      </w:r>
    </w:p>
    <w:p w:rsidR="003D4B7E" w:rsidRDefault="003D4B7E" w:rsidP="003D4B7E">
      <w:pPr>
        <w:pStyle w:val="Heading3"/>
      </w:pPr>
      <w:r>
        <w:lastRenderedPageBreak/>
        <w:t>AT: Uniqueness Overwhelms</w:t>
      </w:r>
    </w:p>
    <w:p w:rsidR="003D4B7E" w:rsidRDefault="003D4B7E" w:rsidP="003D4B7E">
      <w:pPr>
        <w:pStyle w:val="Heading4"/>
      </w:pPr>
      <w:r>
        <w:t>Even if the House has the votes, recess lobbying can turn the tables.</w:t>
      </w:r>
    </w:p>
    <w:p w:rsidR="003D4B7E" w:rsidRPr="005D308B" w:rsidRDefault="003D4B7E" w:rsidP="003D4B7E">
      <w:r w:rsidRPr="005D308B">
        <w:rPr>
          <w:rStyle w:val="Style13ptBold"/>
        </w:rPr>
        <w:t xml:space="preserve">French and </w:t>
      </w:r>
      <w:proofErr w:type="spellStart"/>
      <w:r w:rsidRPr="005D308B">
        <w:rPr>
          <w:rStyle w:val="Style13ptBold"/>
        </w:rPr>
        <w:t>Bresnahan</w:t>
      </w:r>
      <w:proofErr w:type="spellEnd"/>
      <w:r w:rsidRPr="005D308B">
        <w:rPr>
          <w:rStyle w:val="Style13ptBold"/>
        </w:rPr>
        <w:t xml:space="preserve"> 7/27</w:t>
      </w:r>
      <w:r>
        <w:t xml:space="preserve"> (*Lauren AND **John, “House Democrats whip for Iran deal,” Politico, http://www.politico.com/story/2015/07/house-democrats-whip-iran-deal-120642.html)//FJ</w:t>
      </w:r>
    </w:p>
    <w:p w:rsidR="003D4B7E" w:rsidRDefault="003D4B7E" w:rsidP="003D4B7E">
      <w:pPr>
        <w:rPr>
          <w:sz w:val="16"/>
        </w:rPr>
      </w:pPr>
      <w:r w:rsidRPr="005D308B">
        <w:rPr>
          <w:rStyle w:val="StyleUnderline"/>
        </w:rPr>
        <w:t>Buoyed by</w:t>
      </w:r>
      <w:r w:rsidRPr="005D308B">
        <w:rPr>
          <w:sz w:val="16"/>
        </w:rPr>
        <w:t xml:space="preserve"> </w:t>
      </w:r>
      <w:r w:rsidRPr="005D308B">
        <w:rPr>
          <w:rStyle w:val="Emphasis"/>
        </w:rPr>
        <w:t>personal lobbying from Obama</w:t>
      </w:r>
      <w:r w:rsidRPr="005D308B">
        <w:rPr>
          <w:sz w:val="16"/>
        </w:rPr>
        <w:t xml:space="preserve">, members and </w:t>
      </w:r>
      <w:r w:rsidRPr="005D308B">
        <w:rPr>
          <w:rStyle w:val="StyleUnderline"/>
        </w:rPr>
        <w:t>Democratic staff say they</w:t>
      </w:r>
      <w:r w:rsidRPr="005D308B">
        <w:rPr>
          <w:sz w:val="16"/>
        </w:rPr>
        <w:t xml:space="preserve"> already </w:t>
      </w:r>
      <w:r w:rsidRPr="005D308B">
        <w:rPr>
          <w:rStyle w:val="StyleUnderline"/>
        </w:rPr>
        <w:t>have the votes</w:t>
      </w:r>
      <w:r w:rsidRPr="005D308B">
        <w:rPr>
          <w:sz w:val="16"/>
        </w:rPr>
        <w:t xml:space="preserve"> necessary to sustain a veto from Obama if Republicans, as expected, advance legislation to disapprove of the agreement. Obama would need close to 145 Democrats to back the deal if that happens, and senior aides have pointed to the 152 Democrats who signed an early 2015 Price-Doggett-Schakowsky letter supporting the framework of the agreement as evidence they can back the president. </w:t>
      </w:r>
      <w:r w:rsidRPr="005D308B">
        <w:rPr>
          <w:rStyle w:val="StyleUnderline"/>
        </w:rPr>
        <w:t xml:space="preserve">But with anti-deal groups like AIPAC pouring </w:t>
      </w:r>
      <w:r w:rsidRPr="005D308B">
        <w:rPr>
          <w:sz w:val="16"/>
        </w:rPr>
        <w:t xml:space="preserve">$20 million to </w:t>
      </w:r>
      <w:r w:rsidRPr="005D308B">
        <w:rPr>
          <w:rStyle w:val="StyleUnderline"/>
        </w:rPr>
        <w:t>$40 million into TV advertisements blasting the deal</w:t>
      </w:r>
      <w:r w:rsidRPr="005D308B">
        <w:rPr>
          <w:sz w:val="16"/>
        </w:rPr>
        <w:t xml:space="preserve">, </w:t>
      </w:r>
      <w:r w:rsidRPr="005D308B">
        <w:rPr>
          <w:rStyle w:val="StyleUnderline"/>
        </w:rPr>
        <w:t>Democratic lawmakers said</w:t>
      </w:r>
      <w:r w:rsidRPr="005D308B">
        <w:rPr>
          <w:sz w:val="16"/>
        </w:rPr>
        <w:t xml:space="preserve"> in interviews </w:t>
      </w:r>
      <w:r w:rsidRPr="005D308B">
        <w:rPr>
          <w:rStyle w:val="Emphasis"/>
        </w:rPr>
        <w:t>they weren’t taking any chances</w:t>
      </w:r>
      <w:r w:rsidRPr="005D308B">
        <w:rPr>
          <w:sz w:val="16"/>
        </w:rPr>
        <w:t xml:space="preserve">. Shortly after Obama announced during a 7 a.m. White House news conference that negotiators in Vienna had sealed a deal, the half-dozen lead supporters in Congress touched base about re-engaging Democrats who had signed onto the letter sent earlier this year. Every Democrat in the House was divided among the whips. “We’re having regular meetings and trying to find out what [lawmakers’] concerns are. Most of the members right now are going through the due diligence phase, so part of the whip operation is basically finding out what’s on their mind and how can we get the information to you that you need to come to a conclusion,” Welch said. “There has been a coordinated approach with the White House, and it’s created a real infrastructure of common effort as we come down to the crunch.” He said Obama’s chief of staff, Denis McDonough, is the group’s main point of contact with the White House. </w:t>
      </w:r>
      <w:r w:rsidRPr="005D308B">
        <w:rPr>
          <w:rStyle w:val="StyleUnderline"/>
        </w:rPr>
        <w:t>Over the August recess, there is talk of holding conference calls with members</w:t>
      </w:r>
      <w:r w:rsidRPr="005D308B">
        <w:rPr>
          <w:sz w:val="16"/>
        </w:rPr>
        <w:t xml:space="preserve"> who are still weighing whether to support the deal. Those calls would connect deal experts or the lead negotiators of the accord — Secretary of State John Kerry and Energy Secretary Ernest Moniz — with any members who still have outstanding questions. The whips are also working with pro-deal groups like J Street — a liberal pro-Israel organization — to help counter the money and energy AIPAC and anti-agreement groups are aiming at swing districts. J Street is planning to spend far less money — just over $1 million — than AIPAC, but </w:t>
      </w:r>
      <w:proofErr w:type="spellStart"/>
      <w:r w:rsidRPr="005D308B">
        <w:rPr>
          <w:sz w:val="16"/>
        </w:rPr>
        <w:t>Schakowksy</w:t>
      </w:r>
      <w:proofErr w:type="spellEnd"/>
      <w:r w:rsidRPr="005D308B">
        <w:rPr>
          <w:sz w:val="16"/>
        </w:rPr>
        <w:t xml:space="preserve"> said grass-roots support could counterbalance the cash disparity. Since the deal was announced, Pelosi has taken the reins on outreach to members — an effort the other pro-deal leaders described as critically important to bringing members on board. Meanwhile, Kerry gave a closed-door presentation to House Democrats on Thursday, and </w:t>
      </w:r>
      <w:r w:rsidRPr="005D308B">
        <w:rPr>
          <w:rStyle w:val="StyleUnderline"/>
        </w:rPr>
        <w:t>more briefings are expected from Obama administration officials</w:t>
      </w:r>
      <w:r w:rsidRPr="005D308B">
        <w:rPr>
          <w:sz w:val="16"/>
        </w:rPr>
        <w:t xml:space="preserve"> before lawmakers leave on their five-week August recess on Thursday.</w:t>
      </w:r>
    </w:p>
    <w:p w:rsidR="003D4B7E" w:rsidRDefault="003D4B7E" w:rsidP="003D4B7E">
      <w:pPr>
        <w:pStyle w:val="Heading4"/>
      </w:pPr>
      <w:r>
        <w:t>Kerry hearings have made House Dems skeptical again.</w:t>
      </w:r>
    </w:p>
    <w:p w:rsidR="003D4B7E" w:rsidRPr="00EF3367" w:rsidRDefault="003D4B7E" w:rsidP="003D4B7E">
      <w:proofErr w:type="spellStart"/>
      <w:r w:rsidRPr="00EF3367">
        <w:rPr>
          <w:rStyle w:val="Style13ptBold"/>
        </w:rPr>
        <w:t>Baehr</w:t>
      </w:r>
      <w:proofErr w:type="spellEnd"/>
      <w:r w:rsidRPr="00EF3367">
        <w:rPr>
          <w:rStyle w:val="Style13ptBold"/>
        </w:rPr>
        <w:t xml:space="preserve"> 8/2</w:t>
      </w:r>
      <w:r>
        <w:t xml:space="preserve">—the chief political correspondent of American Thinker (Richard, “The president vs Kerry,” Israel </w:t>
      </w:r>
      <w:proofErr w:type="spellStart"/>
      <w:r>
        <w:t>Hayom</w:t>
      </w:r>
      <w:proofErr w:type="spellEnd"/>
      <w:r>
        <w:t>, http://www.israelhayom.com/site/newsletter_opinion.php?id=13361)//FJ</w:t>
      </w:r>
    </w:p>
    <w:p w:rsidR="003D4B7E" w:rsidRDefault="003D4B7E" w:rsidP="003D4B7E">
      <w:pPr>
        <w:rPr>
          <w:sz w:val="16"/>
        </w:rPr>
      </w:pPr>
      <w:r>
        <w:rPr>
          <w:sz w:val="16"/>
        </w:rPr>
        <w:t xml:space="preserve">John Kerry giveth and Barack Obama taketh away. </w:t>
      </w:r>
      <w:r w:rsidRPr="00EF3367">
        <w:rPr>
          <w:rStyle w:val="StyleUnderline"/>
        </w:rPr>
        <w:t xml:space="preserve">After a few days of hearings ‎in </w:t>
      </w:r>
      <w:r>
        <w:rPr>
          <w:sz w:val="16"/>
        </w:rPr>
        <w:t>U.S</w:t>
      </w:r>
      <w:r w:rsidRPr="00EF3367">
        <w:rPr>
          <w:rStyle w:val="StyleUnderline"/>
        </w:rPr>
        <w:t>. House</w:t>
      </w:r>
      <w:r>
        <w:rPr>
          <w:sz w:val="16"/>
        </w:rPr>
        <w:t xml:space="preserve"> of Representatives and Senate committees and subcommittees, </w:t>
      </w:r>
      <w:r w:rsidRPr="00EF3367">
        <w:rPr>
          <w:rStyle w:val="StyleUnderline"/>
        </w:rPr>
        <w:t>opponents of the</w:t>
      </w:r>
      <w:r>
        <w:rPr>
          <w:sz w:val="16"/>
        </w:rPr>
        <w:t xml:space="preserve"> Iran nuclear ‎</w:t>
      </w:r>
      <w:r w:rsidRPr="00EF3367">
        <w:rPr>
          <w:rStyle w:val="StyleUnderline"/>
        </w:rPr>
        <w:t>deal were hoping for an extension of hearings</w:t>
      </w:r>
      <w:r>
        <w:rPr>
          <w:sz w:val="16"/>
        </w:rPr>
        <w:t xml:space="preserve">, if for no other reason, than </w:t>
      </w:r>
      <w:r w:rsidRPr="00EF3367">
        <w:rPr>
          <w:rStyle w:val="Emphasis"/>
        </w:rPr>
        <w:t>to keep ‎the secretary of state on the hot seat</w:t>
      </w:r>
      <w:r>
        <w:rPr>
          <w:sz w:val="16"/>
        </w:rPr>
        <w:t xml:space="preserve">. </w:t>
      </w:r>
      <w:r w:rsidRPr="00EF3367">
        <w:rPr>
          <w:rStyle w:val="StyleUnderline"/>
        </w:rPr>
        <w:t>The more Kerry spoke</w:t>
      </w:r>
      <w:r>
        <w:rPr>
          <w:sz w:val="16"/>
        </w:rPr>
        <w:t xml:space="preserve">, </w:t>
      </w:r>
      <w:r w:rsidRPr="00EF3367">
        <w:rPr>
          <w:rStyle w:val="Emphasis"/>
        </w:rPr>
        <w:t>the greater were the ‎doubts among wavering Democrats about the agreement</w:t>
      </w:r>
      <w:r>
        <w:rPr>
          <w:sz w:val="16"/>
        </w:rPr>
        <w:t xml:space="preserve">. </w:t>
      </w:r>
      <w:r w:rsidRPr="00EF3367">
        <w:rPr>
          <w:rStyle w:val="StyleUnderline"/>
        </w:rPr>
        <w:t>Kerry's performance ‎combined some of his worst tendencies</w:t>
      </w:r>
      <w:r>
        <w:rPr>
          <w:sz w:val="16"/>
        </w:rPr>
        <w:t xml:space="preserve"> -- a </w:t>
      </w:r>
      <w:r w:rsidRPr="00EF3367">
        <w:rPr>
          <w:rStyle w:val="StyleUnderline"/>
        </w:rPr>
        <w:t>disdain</w:t>
      </w:r>
      <w:r>
        <w:rPr>
          <w:sz w:val="16"/>
        </w:rPr>
        <w:t xml:space="preserve"> for anyone challenging what he ‎regards as his received wisdom, </w:t>
      </w:r>
      <w:r w:rsidRPr="00EF3367">
        <w:rPr>
          <w:rStyle w:val="StyleUnderline"/>
        </w:rPr>
        <w:t>and an inability to make a case</w:t>
      </w:r>
      <w:r>
        <w:rPr>
          <w:sz w:val="16"/>
        </w:rPr>
        <w:t xml:space="preserve">, in this instance for ‎a bad deal that he himself negotiated. In the course of testimony this week, Kerry ‎admitted he did not know what was in the side agreements between the International Atomic Energy Agency and ‎Iran relating to the process for inspections of the </w:t>
      </w:r>
      <w:proofErr w:type="spellStart"/>
      <w:r>
        <w:rPr>
          <w:sz w:val="16"/>
        </w:rPr>
        <w:t>Parchin</w:t>
      </w:r>
      <w:proofErr w:type="spellEnd"/>
      <w:r>
        <w:rPr>
          <w:sz w:val="16"/>
        </w:rPr>
        <w:t xml:space="preserve"> site and other locations ‎where prior military activity related to Iran's nuclear program may have occurred. Kerry had not provided any information on these side agreements when the ‎overall agreement was submitted to Congress. Similarly, Kerry responded to a ‎question from a Democratic member of Congress by stating that if the Congress ‎voted down the bill, he did not know whether the president would accept that vote ‎and obey the law (apparently, governing by the law of the land has become a ‎hypothetical that the secretary did not feel he could address at this point). Many in Congress, including ‎Democrats, were already unhappy that the agreement had been submitted for a ‎vote (which passed) in the U.N. Security Council before Congress even began ‎hearings on the agreement.‎ However, </w:t>
      </w:r>
      <w:r w:rsidRPr="00EF3367">
        <w:rPr>
          <w:rStyle w:val="StyleUnderline"/>
        </w:rPr>
        <w:t>the president for the first time</w:t>
      </w:r>
      <w:r>
        <w:rPr>
          <w:sz w:val="16"/>
        </w:rPr>
        <w:t xml:space="preserve"> really </w:t>
      </w:r>
      <w:r w:rsidRPr="00EF3367">
        <w:rPr>
          <w:rStyle w:val="StyleUnderline"/>
        </w:rPr>
        <w:t>since the House vote on</w:t>
      </w:r>
      <w:r>
        <w:rPr>
          <w:sz w:val="16"/>
        </w:rPr>
        <w:t xml:space="preserve"> the ‎Affordable Care Act (e.g., </w:t>
      </w:r>
      <w:r w:rsidRPr="00EF3367">
        <w:rPr>
          <w:rStyle w:val="StyleUnderline"/>
        </w:rPr>
        <w:t>Obamacare</w:t>
      </w:r>
      <w:r>
        <w:rPr>
          <w:sz w:val="16"/>
        </w:rPr>
        <w:t xml:space="preserve">) in 2010, </w:t>
      </w:r>
      <w:r w:rsidRPr="00EF3367">
        <w:rPr>
          <w:rStyle w:val="StyleUnderline"/>
        </w:rPr>
        <w:t>has taken to personally lobbying ‎Democratic members of the House of Representatives to vote for the Iran deal</w:t>
      </w:r>
      <w:r>
        <w:rPr>
          <w:sz w:val="16"/>
        </w:rPr>
        <w:t>. ‎</w:t>
      </w:r>
      <w:r w:rsidRPr="00EF3367">
        <w:rPr>
          <w:rStyle w:val="StyleUnderline"/>
        </w:rPr>
        <w:t xml:space="preserve">And the president seems </w:t>
      </w:r>
      <w:proofErr w:type="gramStart"/>
      <w:r w:rsidRPr="00EF3367">
        <w:rPr>
          <w:rStyle w:val="StyleUnderline"/>
        </w:rPr>
        <w:t>very</w:t>
      </w:r>
      <w:proofErr w:type="gramEnd"/>
      <w:r w:rsidRPr="00EF3367">
        <w:rPr>
          <w:rStyle w:val="StyleUnderline"/>
        </w:rPr>
        <w:t xml:space="preserve"> invested in using all the powers of the White House ‎to make his persuasion job easier</w:t>
      </w:r>
      <w:r>
        <w:rPr>
          <w:sz w:val="16"/>
        </w:rPr>
        <w:t xml:space="preserve">. Kerry may have ‎assisted opponents by his weak answers and unconvincing argument that however ‎good or bad the deal was, the alternative was war, which had to be worse. In ‎essence, he seemed to be conceding that it almost did not matter what was in the ‎final deal. That defeatist posture explains a lot -- in particular the deluge of late ‎concessions by the Americans in the final negotiations -- everything was </w:t>
      </w:r>
      <w:r>
        <w:rPr>
          <w:sz w:val="16"/>
        </w:rPr>
        <w:lastRenderedPageBreak/>
        <w:t xml:space="preserve">fair game so ‎long as there was a deal to be brought home. As for the alternative -- who exactly ‎was going to war, if the negotiations had broken down, or if the Congress voted ‎down the deal? Obama? Israel? The EU? Iran?‎ </w:t>
      </w:r>
      <w:r w:rsidRPr="00EF3367">
        <w:rPr>
          <w:rStyle w:val="StyleUnderline"/>
        </w:rPr>
        <w:t>The president</w:t>
      </w:r>
      <w:r>
        <w:rPr>
          <w:sz w:val="16"/>
        </w:rPr>
        <w:t xml:space="preserve"> seemed very conversant with the details of the deal, and made some ‎of the same straw man arguments about the lack of alternatives, but also </w:t>
      </w:r>
      <w:r w:rsidRPr="00EF3367">
        <w:rPr>
          <w:rStyle w:val="StyleUnderline"/>
        </w:rPr>
        <w:t>pushed ‎the importance of this to him and the administration</w:t>
      </w:r>
      <w:r>
        <w:rPr>
          <w:sz w:val="16"/>
        </w:rPr>
        <w:t xml:space="preserve">, </w:t>
      </w:r>
      <w:r w:rsidRPr="00EF3367">
        <w:rPr>
          <w:rStyle w:val="Emphasis"/>
        </w:rPr>
        <w:t>and that argument carries a ‎good deal of weight with Democrats. ‎</w:t>
      </w:r>
      <w:r>
        <w:rPr>
          <w:sz w:val="16"/>
        </w:rPr>
        <w:t xml:space="preserve"> </w:t>
      </w:r>
      <w:proofErr w:type="gramStart"/>
      <w:r>
        <w:rPr>
          <w:sz w:val="16"/>
        </w:rPr>
        <w:t>There</w:t>
      </w:r>
      <w:proofErr w:type="gramEnd"/>
      <w:r>
        <w:rPr>
          <w:sz w:val="16"/>
        </w:rPr>
        <w:t xml:space="preserve"> are parallels between the approach the administration took in passing the ‎health care reform legislation, and the approach it seems to be taking now. In the ‎case of the health care reform bill, the Senate had already passed a version of the ‎bill that differed from the House version. The president and his aides adopted a ‎strategy of having the House approve the Senate bill, and then use a technique ‎known as budget reconciliation to pass ‎changes to the Senate bill in both branches of Congress by simple majority vote. ‎So the key vote was in the House to accept the Senate version of the bill. Even ‎though there was a large Democratic majority in the House at the time (near 60% ‎of the seats), many Democratic members knew they were likely signing their ‎walking papers by voting for the bill. Obamacare was unpopular in the year it was ‎debated, and in the years since has never received majority support in any opinion ‎polls. Close to 40 Democrats did not support the health care bill, but enough did ‎vote for it to have it narrowly pass in the House. In the congressional elections ‎later that year, Democrats lost over 60 seats and their majority in the House, ‎largely due to voter anger over the Obamacare legislation, including the fact that it ‎passed on a straight party line vote without any Republican support. Unlike all ‎other major changes to domestic policy -- the adoption of Social Security, Medicare, ‎and Medicaid, which all gained bipartisan support, the </w:t>
      </w:r>
      <w:proofErr w:type="spellStart"/>
      <w:r>
        <w:rPr>
          <w:sz w:val="16"/>
        </w:rPr>
        <w:t>Obamcare</w:t>
      </w:r>
      <w:proofErr w:type="spellEnd"/>
      <w:r>
        <w:rPr>
          <w:sz w:val="16"/>
        </w:rPr>
        <w:t xml:space="preserve"> bill was viewed as ‎having been jammed through Congress without the same broad support. ‎ </w:t>
      </w:r>
      <w:r w:rsidRPr="00EF3367">
        <w:rPr>
          <w:rStyle w:val="StyleUnderline"/>
        </w:rPr>
        <w:t>The president and his top</w:t>
      </w:r>
      <w:r>
        <w:rPr>
          <w:sz w:val="16"/>
        </w:rPr>
        <w:t xml:space="preserve"> White House </w:t>
      </w:r>
      <w:r w:rsidRPr="00EF3367">
        <w:rPr>
          <w:rStyle w:val="StyleUnderline"/>
        </w:rPr>
        <w:t>aides,</w:t>
      </w:r>
      <w:r>
        <w:rPr>
          <w:sz w:val="16"/>
        </w:rPr>
        <w:t xml:space="preserve"> such as Ben Rhodes, </w:t>
      </w:r>
      <w:r w:rsidRPr="00EF3367">
        <w:rPr>
          <w:rStyle w:val="StyleUnderline"/>
        </w:rPr>
        <w:t>have made it ‎very clear to members of the party in the House and Senate,</w:t>
      </w:r>
      <w:r>
        <w:rPr>
          <w:sz w:val="16"/>
        </w:rPr>
        <w:t xml:space="preserve"> but also to activists ‎around the country, </w:t>
      </w:r>
      <w:r w:rsidRPr="00EF3367">
        <w:rPr>
          <w:rStyle w:val="Emphasis"/>
        </w:rPr>
        <w:t>that the Iran deal represents a foreign policy legacy for ‎Obama</w:t>
      </w:r>
      <w:r>
        <w:rPr>
          <w:sz w:val="16"/>
        </w:rPr>
        <w:t xml:space="preserve"> similar to the significance of the passage of the health reform bill in his first ‎term, his key domestic policy "achievement." And increasingly it appears that if the ‎president's deal is to be sustained, he will again rely solely on the votes of ‎Democrats. Among the 247 Republican House members, and 54 Republican ‎senators, there may be a total of two or three who are uncommitted on the Iran deal, and ‎pretty much everyone else is expected to vote no. Assuming Republicans can ‎persuade their undecided members to join the rest of the GOP caucus in opposing ‎the deal, </w:t>
      </w:r>
      <w:r w:rsidRPr="00EF3367">
        <w:rPr>
          <w:rStyle w:val="StyleUnderline"/>
        </w:rPr>
        <w:t>the president's hopes will</w:t>
      </w:r>
      <w:r>
        <w:rPr>
          <w:sz w:val="16"/>
        </w:rPr>
        <w:t xml:space="preserve"> again, as with the health care reform bill, ‎</w:t>
      </w:r>
      <w:r w:rsidRPr="00EF3367">
        <w:rPr>
          <w:rStyle w:val="Emphasis"/>
        </w:rPr>
        <w:t>depend on his ability to keep members of his own party in line. ‎</w:t>
      </w:r>
      <w:r>
        <w:rPr>
          <w:rStyle w:val="Emphasis"/>
        </w:rPr>
        <w:t xml:space="preserve"> </w:t>
      </w:r>
      <w:r>
        <w:rPr>
          <w:sz w:val="16"/>
        </w:rPr>
        <w:t xml:space="preserve">So far, </w:t>
      </w:r>
      <w:r w:rsidRPr="00EF3367">
        <w:rPr>
          <w:rStyle w:val="StyleUnderline"/>
        </w:rPr>
        <w:t>the president's effort</w:t>
      </w:r>
      <w:r>
        <w:rPr>
          <w:sz w:val="16"/>
        </w:rPr>
        <w:t xml:space="preserve">, as well as other members of the administration, </w:t>
      </w:r>
      <w:r w:rsidRPr="00EF3367">
        <w:rPr>
          <w:rStyle w:val="StyleUnderline"/>
        </w:rPr>
        <w:t>has ‎been</w:t>
      </w:r>
      <w:r>
        <w:rPr>
          <w:sz w:val="16"/>
        </w:rPr>
        <w:t xml:space="preserve"> almost singly </w:t>
      </w:r>
      <w:r w:rsidRPr="00EF3367">
        <w:rPr>
          <w:rStyle w:val="StyleUnderline"/>
        </w:rPr>
        <w:t>focused on House members</w:t>
      </w:r>
      <w:r>
        <w:rPr>
          <w:sz w:val="16"/>
        </w:rPr>
        <w:t xml:space="preserve">. This suggests that the ‎administration expects that on an initial vote, both the House and Senate will vote ‎down the Iran deal. That rejection will then be vetoed by Obama, and then there ‎will be a vote to override the veto, requiring a 2/3 vote in both the House and ‎Senate for the opponents to be successful. The lobbying of House </w:t>
      </w:r>
      <w:proofErr w:type="gramStart"/>
      <w:r>
        <w:rPr>
          <w:sz w:val="16"/>
        </w:rPr>
        <w:t>members</w:t>
      </w:r>
      <w:proofErr w:type="gramEnd"/>
      <w:r>
        <w:rPr>
          <w:sz w:val="16"/>
        </w:rPr>
        <w:t xml:space="preserve"> ‎suggests that the administration is more confident that it can persuade House ‎members than senators to stick with him and defeat the override vote. Senators ‎run for their seats every six years, and have to win statewide. Many Senate races ‎are competitive, and they are always expensive. Most House members, on the ‎other hand, run in districts where the outcome is pre-ordained -- with comfortable ‎margins assured for Democrats in some districts, and for Republicans in others. ‎Perhaps 15% of the House seats -- 60 to 70 of the 435, are truly competitive in a wave ‎year, where there is a big shift for one party, as occurred towards the Democrats ‎in 2006 and 2008, and towards Republicans in 2010 and 2014. As a result of the ‎fact that senators need a broader appeal to win statewide than most House ‎members do in their districts where they tend to win comfortably, senators tend to ‎be a bit more independent and less straight party line than House members. A plea ‎for party loyalty to back the president will resound more with House Democrats ‎than Senate Democrats. This is also the case due to the racial makeup of the ‎Democratic caucus in each branch of Congress. There is only one Hispanic and one ‎African-American Democratic senator, but close to 70 House members from the ‎two groups. African-American House members, in particular, have circled the ‎wagons to protect the first black president on every key vote so far since he was ‎elected. They have been very outspoken -- accusing Republican opponents of ‎challenging him mainly because of his race. This is a preposterous accusation, ‎since there are sharp policy differences between the Obama administration and ‎Republicans in Congress which would come out whatever the race of a Democratic ‎president with Obama's agenda. ‎</w:t>
      </w:r>
    </w:p>
    <w:p w:rsidR="003D4B7E" w:rsidRDefault="003D4B7E" w:rsidP="003D4B7E">
      <w:pPr>
        <w:pStyle w:val="Heading4"/>
      </w:pPr>
      <w:r>
        <w:t>Deal’s still uncertain.</w:t>
      </w:r>
    </w:p>
    <w:p w:rsidR="003D4B7E" w:rsidRPr="006A6F3A" w:rsidRDefault="003D4B7E" w:rsidP="003D4B7E">
      <w:proofErr w:type="spellStart"/>
      <w:r w:rsidRPr="006A6F3A">
        <w:rPr>
          <w:rStyle w:val="Style13ptBold"/>
        </w:rPr>
        <w:t>Memoli</w:t>
      </w:r>
      <w:proofErr w:type="spellEnd"/>
      <w:r w:rsidRPr="006A6F3A">
        <w:rPr>
          <w:rStyle w:val="Style13ptBold"/>
        </w:rPr>
        <w:t xml:space="preserve"> 7/31</w:t>
      </w:r>
      <w:r>
        <w:t xml:space="preserve"> (Michael A., “”Obama's Iran nuclear deal initiative is entering a danger zone,” http://www.latimes.com/nation/la-fg-obama-iran-lobbying-20150731-story.html#page=1)//FJ</w:t>
      </w:r>
    </w:p>
    <w:p w:rsidR="003D4B7E" w:rsidRPr="006A6F3A" w:rsidRDefault="003D4B7E" w:rsidP="003D4B7E">
      <w:r w:rsidRPr="006A6F3A">
        <w:t>President Obama’s determination to persuade the public and Congress to support a historic nuclear agreement with Iran may soon run headlong against a proven political adversary: August.</w:t>
      </w:r>
    </w:p>
    <w:p w:rsidR="003D4B7E" w:rsidRPr="006A6F3A" w:rsidRDefault="003D4B7E" w:rsidP="003D4B7E"/>
    <w:p w:rsidR="003D4B7E" w:rsidRPr="006A6F3A" w:rsidRDefault="003D4B7E" w:rsidP="003D4B7E">
      <w:r w:rsidRPr="006A6F3A">
        <w:t>Obama’s White House has seen major initiatives falter in the heat of August before, starting in his first year in office with the push to reform the nation’s healthcare system. The effort was the object of fierce protests by a nascent tea party movement that ultimately cost Democrats the majority in the House.</w:t>
      </w:r>
    </w:p>
    <w:p w:rsidR="003D4B7E" w:rsidRPr="006A6F3A" w:rsidRDefault="003D4B7E" w:rsidP="003D4B7E"/>
    <w:p w:rsidR="003D4B7E" w:rsidRPr="006A6F3A" w:rsidRDefault="003D4B7E" w:rsidP="003D4B7E">
      <w:r w:rsidRPr="006A6F3A">
        <w:t>At issue this year is cementing in place the Iran deal, what could prove to be Obama’s crowning foreign-policy achievement. Lawmakers have a say over whether to approve or reject it, potentially limiting the president’s ability to waive sanctions on Iran’s economy.</w:t>
      </w:r>
    </w:p>
    <w:p w:rsidR="003D4B7E" w:rsidRPr="006A6F3A" w:rsidRDefault="003D4B7E" w:rsidP="003D4B7E"/>
    <w:p w:rsidR="003D4B7E" w:rsidRPr="006A6F3A" w:rsidRDefault="003D4B7E" w:rsidP="003D4B7E">
      <w:r w:rsidRPr="006A6F3A">
        <w:t>You are going to see the same array of forces that got us into the Iraq war leading to a situation in which ... we are back on the path to potential military conflict.</w:t>
      </w:r>
    </w:p>
    <w:p w:rsidR="003D4B7E" w:rsidRPr="006A6F3A" w:rsidRDefault="003D4B7E" w:rsidP="003D4B7E">
      <w:r w:rsidRPr="006A6F3A">
        <w:t>- President Obama</w:t>
      </w:r>
    </w:p>
    <w:p w:rsidR="003D4B7E" w:rsidRPr="006A6F3A" w:rsidRDefault="003D4B7E" w:rsidP="003D4B7E">
      <w:r w:rsidRPr="006A6F3A">
        <w:t>Obama and progressive allies are turning to a campaign-like footing to try to line up lawmakers and everyday voters alike behind the nuclear accord, framing it as the best chance to avoid a new Mideast war.</w:t>
      </w:r>
    </w:p>
    <w:p w:rsidR="003D4B7E" w:rsidRPr="006A6F3A" w:rsidRDefault="003D4B7E" w:rsidP="003D4B7E"/>
    <w:p w:rsidR="003D4B7E" w:rsidRPr="006A6F3A" w:rsidRDefault="003D4B7E" w:rsidP="003D4B7E">
      <w:r w:rsidRPr="006A6F3A">
        <w:t xml:space="preserve">“We’re essentially treating this as a five-alarm fire,” said Ben </w:t>
      </w:r>
      <w:proofErr w:type="spellStart"/>
      <w:r w:rsidRPr="006A6F3A">
        <w:t>Wikler</w:t>
      </w:r>
      <w:proofErr w:type="spellEnd"/>
      <w:r w:rsidRPr="006A6F3A">
        <w:t xml:space="preserve"> of the liberal group MoveOn. “We want to make certain that every member of Congress knows that this is a vote they’ll have to live with the rest of their political careers.”</w:t>
      </w:r>
    </w:p>
    <w:p w:rsidR="003D4B7E" w:rsidRPr="006A6F3A" w:rsidRDefault="003D4B7E" w:rsidP="003D4B7E"/>
    <w:p w:rsidR="003D4B7E" w:rsidRPr="006A6F3A" w:rsidRDefault="003D4B7E" w:rsidP="003D4B7E">
      <w:r w:rsidRPr="006A6F3A">
        <w:t>On the other side, critics of the nuclear agreement, led by the American Israel Public Affairs Committee and the Republican Jewish Committee, have committed to spending $40 million on advertising primarily targeting the Democrats who could be key to whether Congress can overcome a threatened presidential veto on a vote disapproving the deal in September.</w:t>
      </w:r>
    </w:p>
    <w:p w:rsidR="003D4B7E" w:rsidRPr="006A6F3A" w:rsidRDefault="003D4B7E" w:rsidP="003D4B7E"/>
    <w:p w:rsidR="003D4B7E" w:rsidRPr="006A6F3A" w:rsidRDefault="003D4B7E" w:rsidP="003D4B7E"/>
    <w:p w:rsidR="003D4B7E" w:rsidRPr="006A6F3A" w:rsidRDefault="003D4B7E" w:rsidP="003D4B7E">
      <w:r w:rsidRPr="006A6F3A">
        <w:t>The ads will air in key districts where lawmakers will meet with constituents in town hall-style settings in coming weeks. With August’s almost-predictable ebb in major news, congressmen scattered and Democratic leaders limited in their ability to unite them, the odds increase that one testy exchange with a voter can garner the kind of attention that changes the debate with weeks left before the vote.</w:t>
      </w:r>
    </w:p>
    <w:p w:rsidR="003D4B7E" w:rsidRPr="006A6F3A" w:rsidRDefault="003D4B7E" w:rsidP="003D4B7E"/>
    <w:p w:rsidR="003D4B7E" w:rsidRPr="006A6F3A" w:rsidRDefault="003D4B7E" w:rsidP="003D4B7E">
      <w:r w:rsidRPr="006A6F3A">
        <w:t>“I wish it were now,” House Minority Leader Nancy Pelosi (D-San Francisco) said of the vote, though she insisted that she was confident that the accord would survive its congressional test.</w:t>
      </w:r>
    </w:p>
    <w:p w:rsidR="003D4B7E" w:rsidRPr="006A6F3A" w:rsidRDefault="003D4B7E" w:rsidP="003D4B7E"/>
    <w:p w:rsidR="003D4B7E" w:rsidRPr="006A6F3A" w:rsidRDefault="003D4B7E" w:rsidP="003D4B7E">
      <w:r w:rsidRPr="006A6F3A">
        <w:t>Obama has been lobbying wary congressional Democrats since the comprehensive agreement between Iran and world powers was reached in Vienna in July. Obama hosted a reception for House Democrats at the White House on Wednesday to continue pressing his case; Vice President Joe Biden convened a smaller group for breakfast Thursday at his official residence.</w:t>
      </w:r>
    </w:p>
    <w:p w:rsidR="003D4B7E" w:rsidRPr="006A6F3A" w:rsidRDefault="003D4B7E" w:rsidP="003D4B7E"/>
    <w:p w:rsidR="003D4B7E" w:rsidRPr="006A6F3A" w:rsidRDefault="003D4B7E" w:rsidP="003D4B7E">
      <w:r w:rsidRPr="006A6F3A">
        <w:lastRenderedPageBreak/>
        <w:t>Senate debate on the Iran nuclear accord reflects a chasm</w:t>
      </w:r>
    </w:p>
    <w:p w:rsidR="003D4B7E" w:rsidRPr="006A6F3A" w:rsidRDefault="003D4B7E" w:rsidP="003D4B7E">
      <w:r w:rsidRPr="006A6F3A">
        <w:t>Senate debate on the Iran nuclear accord reflects a chasm</w:t>
      </w:r>
    </w:p>
    <w:p w:rsidR="003D4B7E" w:rsidRPr="006A6F3A" w:rsidRDefault="003D4B7E" w:rsidP="003D4B7E">
      <w:r w:rsidRPr="006A6F3A">
        <w:t>The president and his allies believe that the initial reception among potentially swing Democratic votes has been positive. But in a conference call with thousands of supporters Thursday night, Obama warned that the campaign against the deal “is fierce, it is well-financed, it is relentless.”</w:t>
      </w:r>
    </w:p>
    <w:p w:rsidR="003D4B7E" w:rsidRPr="006A6F3A" w:rsidRDefault="003D4B7E" w:rsidP="003D4B7E"/>
    <w:p w:rsidR="003D4B7E" w:rsidRPr="006A6F3A" w:rsidRDefault="003D4B7E" w:rsidP="003D4B7E">
      <w:r w:rsidRPr="006A6F3A">
        <w:t>“There are 20 million ads up right now in districts to put pressure on members of Congress,” he said. “They’re feeling it. I’m meeting these members of Congress. And they don’t really buy the arguments of the opponents. But I can tell when they start getting squishy.”</w:t>
      </w:r>
    </w:p>
    <w:p w:rsidR="003D4B7E" w:rsidRPr="006A6F3A" w:rsidRDefault="003D4B7E" w:rsidP="003D4B7E"/>
    <w:p w:rsidR="003D4B7E" w:rsidRPr="006A6F3A" w:rsidRDefault="003D4B7E" w:rsidP="003D4B7E">
      <w:r w:rsidRPr="006A6F3A">
        <w:t>To that end, he warned, neither presidential cajoling nor his bully pulpit would be enough. He called on supporters to reach out to their lawmakers to help combat the ad campaign being mounted by the opponents of the accord. He warned that they are the same people who helped lead the U.S. into the Iraq war, a favored part of his push on the Iran agreement.</w:t>
      </w:r>
    </w:p>
    <w:p w:rsidR="003D4B7E" w:rsidRPr="006A6F3A" w:rsidRDefault="003D4B7E" w:rsidP="003D4B7E"/>
    <w:p w:rsidR="003D4B7E" w:rsidRPr="006A6F3A" w:rsidRDefault="003D4B7E" w:rsidP="003D4B7E">
      <w:proofErr w:type="spellStart"/>
      <w:proofErr w:type="gramStart"/>
      <w:r w:rsidRPr="006A6F3A">
        <w:t>cComments</w:t>
      </w:r>
      <w:proofErr w:type="spellEnd"/>
      <w:proofErr w:type="gramEnd"/>
    </w:p>
    <w:p w:rsidR="003D4B7E" w:rsidRPr="006A6F3A" w:rsidRDefault="003D4B7E" w:rsidP="003D4B7E">
      <w:r w:rsidRPr="006A6F3A">
        <w:t>Milking for hay? I always knew that liberals were stupid, but I had no idea how deeply it ran.</w:t>
      </w:r>
    </w:p>
    <w:p w:rsidR="003D4B7E" w:rsidRPr="006A6F3A" w:rsidRDefault="003D4B7E" w:rsidP="003D4B7E">
      <w:r w:rsidRPr="006A6F3A">
        <w:t>PETER BROWN3</w:t>
      </w:r>
    </w:p>
    <w:p w:rsidR="003D4B7E" w:rsidRPr="006A6F3A" w:rsidRDefault="003D4B7E" w:rsidP="003D4B7E">
      <w:r w:rsidRPr="006A6F3A">
        <w:t>AT 3:13 PM AUGUST 01, 2015</w:t>
      </w:r>
    </w:p>
    <w:p w:rsidR="003D4B7E" w:rsidRPr="006A6F3A" w:rsidRDefault="003D4B7E" w:rsidP="003D4B7E">
      <w:r w:rsidRPr="006A6F3A">
        <w:t>ADD A COMMENTSEE ALL COMMENTS</w:t>
      </w:r>
      <w:r w:rsidRPr="006A6F3A">
        <w:tab/>
      </w:r>
    </w:p>
    <w:p w:rsidR="003D4B7E" w:rsidRPr="006A6F3A" w:rsidRDefault="003D4B7E" w:rsidP="003D4B7E">
      <w:r w:rsidRPr="006A6F3A">
        <w:t>71</w:t>
      </w:r>
    </w:p>
    <w:p w:rsidR="003D4B7E" w:rsidRPr="006A6F3A" w:rsidRDefault="003D4B7E" w:rsidP="003D4B7E"/>
    <w:p w:rsidR="003D4B7E" w:rsidRPr="006A6F3A" w:rsidRDefault="003D4B7E" w:rsidP="003D4B7E">
      <w:r w:rsidRPr="006A6F3A">
        <w:t>“In the absence of your voices, you are going to see the same array of forces that got us into the Iraq war leading to a situation in which we forgo a historic opportunity and we are back on the path to potential military conflict,” he said.</w:t>
      </w:r>
    </w:p>
    <w:p w:rsidR="003D4B7E" w:rsidRPr="006A6F3A" w:rsidRDefault="003D4B7E" w:rsidP="003D4B7E"/>
    <w:p w:rsidR="003D4B7E" w:rsidRPr="006A6F3A" w:rsidRDefault="003D4B7E" w:rsidP="003D4B7E">
      <w:r w:rsidRPr="006A6F3A">
        <w:t>Both sides are focused on the Senate, where Republicans would need supermajorities both to overcome an initial procedural hurdle to adopt a resolution of disapproval, and to override a presidential veto. Matt Brooks, executive director of the Republican Jewish Coalition, estimated that 20 Democratic senators’ votes might be in play, with 13 needed to override a veto.</w:t>
      </w:r>
    </w:p>
    <w:p w:rsidR="003D4B7E" w:rsidRPr="006A6F3A" w:rsidRDefault="003D4B7E" w:rsidP="003D4B7E"/>
    <w:p w:rsidR="003D4B7E" w:rsidRPr="006A6F3A" w:rsidRDefault="003D4B7E" w:rsidP="003D4B7E">
      <w:r w:rsidRPr="006A6F3A">
        <w:t>“There’s not a lot of wiggle room,” he said.</w:t>
      </w:r>
    </w:p>
    <w:p w:rsidR="003D4B7E" w:rsidRPr="006A6F3A" w:rsidRDefault="003D4B7E" w:rsidP="003D4B7E"/>
    <w:p w:rsidR="003D4B7E" w:rsidRPr="006A6F3A" w:rsidRDefault="003D4B7E" w:rsidP="003D4B7E">
      <w:r w:rsidRPr="006A6F3A">
        <w:lastRenderedPageBreak/>
        <w:t>Obama-allied groups plan to advertise as well. J Street, the liberal Jewish organization, will spend $5 million, but it’s still a much smaller cash outlay than their opponents’, the group concedes. So proponents of the accord are working to rally their supporters through other means to ensure that members of Congress are hearing both sides.</w:t>
      </w:r>
    </w:p>
    <w:p w:rsidR="003D4B7E" w:rsidRPr="006A6F3A" w:rsidRDefault="003D4B7E" w:rsidP="003D4B7E"/>
    <w:p w:rsidR="003D4B7E" w:rsidRPr="006A6F3A" w:rsidRDefault="003D4B7E" w:rsidP="003D4B7E">
      <w:r w:rsidRPr="006A6F3A">
        <w:t>See the most-read stories this hour &gt;&gt;</w:t>
      </w:r>
    </w:p>
    <w:p w:rsidR="003D4B7E" w:rsidRPr="006A6F3A" w:rsidRDefault="003D4B7E" w:rsidP="003D4B7E">
      <w:r w:rsidRPr="006A6F3A">
        <w:t>“I do expect members to get loaded questions at town halls and other venues as they tour their states and districts in August,” said Dylan Williams, vice president of government relations for J Street. “Proponents of the deal have learned their lessons from the healthcare debate and understand that it’s necessary to ensure that the majority of Americans who support this deal also have their voices heard.”</w:t>
      </w:r>
    </w:p>
    <w:p w:rsidR="003D4B7E" w:rsidRPr="006A6F3A" w:rsidRDefault="003D4B7E" w:rsidP="003D4B7E"/>
    <w:p w:rsidR="003D4B7E" w:rsidRPr="006A6F3A" w:rsidRDefault="003D4B7E" w:rsidP="003D4B7E">
      <w:r w:rsidRPr="006A6F3A">
        <w:t>A CNN/ORC poll released this week found that 52% of respondents want Congress to reject the deal, while 44% thought they should approve. But supporters of the agreement say that the more voters learn of the deal, the more likely they are to back it.</w:t>
      </w:r>
    </w:p>
    <w:p w:rsidR="003D4B7E" w:rsidRPr="006A6F3A" w:rsidRDefault="003D4B7E" w:rsidP="003D4B7E"/>
    <w:p w:rsidR="003D4B7E" w:rsidRPr="006A6F3A" w:rsidRDefault="003D4B7E" w:rsidP="003D4B7E">
      <w:r w:rsidRPr="006A6F3A">
        <w:t>The urgency of their effort has united an array of progressive groups that just recently were battling with the White House over a major Pacific Rim trade deal.</w:t>
      </w:r>
    </w:p>
    <w:p w:rsidR="003D4B7E" w:rsidRPr="006A6F3A" w:rsidRDefault="003D4B7E" w:rsidP="003D4B7E"/>
    <w:p w:rsidR="003D4B7E" w:rsidRPr="006A6F3A" w:rsidRDefault="003D4B7E" w:rsidP="003D4B7E">
      <w:r w:rsidRPr="006A6F3A">
        <w:t xml:space="preserve">“This is a moment when the grass roots and the president of the United States see eye to eye,” </w:t>
      </w:r>
      <w:proofErr w:type="spellStart"/>
      <w:r w:rsidRPr="006A6F3A">
        <w:t>Wikler</w:t>
      </w:r>
      <w:proofErr w:type="spellEnd"/>
      <w:r w:rsidRPr="006A6F3A">
        <w:t xml:space="preserve"> said. “There just haven’t been as many crystal-clear, war-or-diplomacy moments. But this is one of them.”</w:t>
      </w:r>
    </w:p>
    <w:p w:rsidR="003D4B7E" w:rsidRPr="006A6F3A" w:rsidRDefault="003D4B7E" w:rsidP="003D4B7E"/>
    <w:p w:rsidR="003D4B7E" w:rsidRPr="006A6F3A" w:rsidRDefault="003D4B7E" w:rsidP="003D4B7E"/>
    <w:p w:rsidR="003D4B7E" w:rsidRPr="006A6F3A" w:rsidRDefault="003D4B7E" w:rsidP="003D4B7E">
      <w:r w:rsidRPr="006A6F3A">
        <w:t>Brooks called the left’s framing of the issue as a choice between war and peace a “false construct … designed to scare people into accepting this deal.”</w:t>
      </w:r>
    </w:p>
    <w:p w:rsidR="003D4B7E" w:rsidRPr="006A6F3A" w:rsidRDefault="003D4B7E" w:rsidP="003D4B7E"/>
    <w:p w:rsidR="003D4B7E" w:rsidRPr="006A6F3A" w:rsidRDefault="003D4B7E" w:rsidP="003D4B7E">
      <w:r w:rsidRPr="006A6F3A">
        <w:t>He said that while AIPAC and other groups blitz the airwaves, his organization will also encourage activists to attend town halls and pressure lawmakers to complement the ad campaign of several groups.</w:t>
      </w:r>
    </w:p>
    <w:p w:rsidR="003D4B7E" w:rsidRPr="006A6F3A" w:rsidRDefault="003D4B7E" w:rsidP="003D4B7E"/>
    <w:p w:rsidR="003D4B7E" w:rsidRPr="006A6F3A" w:rsidRDefault="003D4B7E" w:rsidP="003D4B7E">
      <w:r w:rsidRPr="006A6F3A">
        <w:t>Before his expected August vacation, the president will continue to make a vigorous public case on the merits of the deal, the White House said.</w:t>
      </w:r>
    </w:p>
    <w:p w:rsidR="003D4B7E" w:rsidRPr="006A6F3A" w:rsidRDefault="003D4B7E" w:rsidP="003D4B7E"/>
    <w:p w:rsidR="003D4B7E" w:rsidRPr="006A6F3A" w:rsidRDefault="003D4B7E" w:rsidP="003D4B7E">
      <w:r w:rsidRPr="006A6F3A">
        <w:t>He will deliver a major speech Wednesday at Washington’s American University.</w:t>
      </w:r>
    </w:p>
    <w:p w:rsidR="003D4B7E" w:rsidRPr="006A6F3A" w:rsidRDefault="003D4B7E" w:rsidP="003D4B7E"/>
    <w:p w:rsidR="003D4B7E" w:rsidRPr="006A6F3A" w:rsidRDefault="003D4B7E" w:rsidP="003D4B7E">
      <w:r w:rsidRPr="006A6F3A">
        <w:t>Obama will also conduct an interview with Mic.com that will include questions submitted by young people in America and the Middle East. It’s part of the grass-roots approach, which the White House said has been successful.</w:t>
      </w:r>
    </w:p>
    <w:p w:rsidR="003D4B7E" w:rsidRPr="006A6F3A" w:rsidRDefault="003D4B7E" w:rsidP="003D4B7E"/>
    <w:p w:rsidR="003D4B7E" w:rsidRPr="006A6F3A" w:rsidRDefault="003D4B7E" w:rsidP="003D4B7E">
      <w:r w:rsidRPr="006A6F3A">
        <w:t>The fact that Obama won the election in 2008 and was reelected in 2012, “despite the opposition spending hundreds of millions of dollars against him, is an indication that this is a strategy that's pretty worked well,” White House Press Secretary Josh Earnest said.</w:t>
      </w:r>
    </w:p>
    <w:p w:rsidR="003D4B7E" w:rsidRDefault="003D4B7E" w:rsidP="003D4B7E">
      <w:pPr>
        <w:pStyle w:val="Heading3"/>
      </w:pPr>
      <w:r>
        <w:lastRenderedPageBreak/>
        <w:t>AT: Schumer</w:t>
      </w:r>
    </w:p>
    <w:p w:rsidR="003D4B7E" w:rsidRPr="006A6F3A" w:rsidRDefault="003D4B7E" w:rsidP="003D4B7E">
      <w:pPr>
        <w:pStyle w:val="Heading4"/>
      </w:pPr>
      <w:r>
        <w:t xml:space="preserve">Schumer will most likely back the deal. </w:t>
      </w:r>
    </w:p>
    <w:p w:rsidR="003D4B7E" w:rsidRPr="006A6F3A" w:rsidRDefault="003D4B7E" w:rsidP="003D4B7E">
      <w:r w:rsidRPr="006A6F3A">
        <w:rPr>
          <w:rStyle w:val="Style13ptBold"/>
        </w:rPr>
        <w:t>Goodwin 8/2</w:t>
      </w:r>
      <w:r>
        <w:t xml:space="preserve"> (Michael, “Why Schumer will side with Obama on Iran deal,” New York Post, 8/2, http://nypost.com/2015/08/02/why-schumer-will-side-with-obama-on-iran-deal/)//FJ</w:t>
      </w:r>
    </w:p>
    <w:p w:rsidR="003D4B7E" w:rsidRDefault="003D4B7E" w:rsidP="003D4B7E">
      <w:r>
        <w:t>Imagine an alternative scenario. Instead of Barack Obama in the White House, it is a Republican president who negotiated the Iran deal and now demands Sen. Chuck Schumer’s support.</w:t>
      </w:r>
    </w:p>
    <w:p w:rsidR="003D4B7E" w:rsidRDefault="003D4B7E" w:rsidP="003D4B7E">
      <w:r>
        <w:t>What would Schumer do?</w:t>
      </w:r>
    </w:p>
    <w:p w:rsidR="003D4B7E" w:rsidRDefault="003D4B7E" w:rsidP="003D4B7E">
      <w:r>
        <w:t>The answer is obvious — he’d say no, the deal stinks. Unfortunately, that scenario makes it just as obvious what Schumer will do in reality.</w:t>
      </w:r>
    </w:p>
    <w:p w:rsidR="003D4B7E" w:rsidRDefault="003D4B7E" w:rsidP="003D4B7E">
      <w:r>
        <w:t>Tip O’Neill was wrong. All politics are not local. All politics are personal.</w:t>
      </w:r>
    </w:p>
    <w:p w:rsidR="003D4B7E" w:rsidRDefault="003D4B7E" w:rsidP="003D4B7E">
      <w:r>
        <w:t>The career of Democrat Schumer is best served by standing with Democrat Obama. That is what he will do. Everything else is detail.</w:t>
      </w:r>
    </w:p>
    <w:p w:rsidR="003D4B7E" w:rsidRDefault="003D4B7E" w:rsidP="003D4B7E">
      <w:r>
        <w:t>He is the party’s anointed leader in the Senate, and breaking with a Democratic president on a signature, legacy issue would be so huge as to jeopardize the position he has craved and earned. Obama would see the act as unforgivable treason and demand a replacement.</w:t>
      </w:r>
    </w:p>
    <w:p w:rsidR="003D4B7E" w:rsidRDefault="003D4B7E" w:rsidP="003D4B7E">
      <w:r>
        <w:t>“Sometimes party loyalty asks too much,” John F. Kennedy said. This is one of those times.</w:t>
      </w:r>
    </w:p>
    <w:p w:rsidR="003D4B7E" w:rsidRDefault="003D4B7E" w:rsidP="003D4B7E">
      <w:r>
        <w:t xml:space="preserve">But party loyalty is a euphemism for personal ambition. Schumer is now a </w:t>
      </w:r>
      <w:proofErr w:type="spellStart"/>
      <w:r>
        <w:t>macher</w:t>
      </w:r>
      <w:proofErr w:type="spellEnd"/>
      <w:r>
        <w:t xml:space="preserve">, soon to become the most important and powerful </w:t>
      </w:r>
      <w:proofErr w:type="gramStart"/>
      <w:r>
        <w:t>­Jewish</w:t>
      </w:r>
      <w:proofErr w:type="gramEnd"/>
      <w:r>
        <w:t xml:space="preserve"> pol in America.</w:t>
      </w:r>
    </w:p>
    <w:p w:rsidR="003D4B7E" w:rsidRDefault="003D4B7E" w:rsidP="003D4B7E">
      <w:r>
        <w:t>Yet that power ultimately requires conformity. He lost his right to be a rebel the minute he decided he wanted to be a party leader.</w:t>
      </w:r>
    </w:p>
    <w:p w:rsidR="003D4B7E" w:rsidRDefault="003D4B7E" w:rsidP="003D4B7E">
      <w:r>
        <w:t xml:space="preserve">Not that he was ever much of a rebel in any event. His reputation for being a </w:t>
      </w:r>
      <w:proofErr w:type="spellStart"/>
      <w:r>
        <w:t>motormouth</w:t>
      </w:r>
      <w:proofErr w:type="spellEnd"/>
      <w:r>
        <w:t xml:space="preserve"> camera hog notwithstanding, only very rarely does he go against Obama. He’s all in for all tax hikes, even as they take money that could have been spent in New York and ship it to Washington bureaucrats.</w:t>
      </w:r>
    </w:p>
    <w:p w:rsidR="003D4B7E" w:rsidRDefault="003D4B7E" w:rsidP="003D4B7E">
      <w:r>
        <w:t xml:space="preserve">One time Schumer publicly protested came after Dems lost the Senate in 2014, when he belatedly complained that the early push for </w:t>
      </w:r>
      <w:proofErr w:type="spellStart"/>
      <w:r>
        <w:t>ObamaCare</w:t>
      </w:r>
      <w:proofErr w:type="spellEnd"/>
      <w:r>
        <w:t xml:space="preserve"> was a political mistake. He said the party “put all of our focus on the wrong problem — health-care ­reform.”</w:t>
      </w:r>
    </w:p>
    <w:p w:rsidR="003D4B7E" w:rsidRDefault="003D4B7E" w:rsidP="003D4B7E">
      <w:r>
        <w:t xml:space="preserve">He was right, with the unpopular law costing Dems both houses in consecutive midterms. But it was an especially odd thing for him to say because Schumer had voted for </w:t>
      </w:r>
      <w:proofErr w:type="spellStart"/>
      <w:r>
        <w:t>ObamaCare</w:t>
      </w:r>
      <w:proofErr w:type="spellEnd"/>
      <w:r>
        <w:t>!</w:t>
      </w:r>
    </w:p>
    <w:p w:rsidR="003D4B7E" w:rsidRDefault="003D4B7E" w:rsidP="003D4B7E">
      <w:r>
        <w:t>He may not be a yes man, but he’s a yes vote. And despite the stakes on Iran — indeed, because of the stakes — he will not jump ship now.</w:t>
      </w:r>
    </w:p>
    <w:p w:rsidR="003D4B7E" w:rsidRDefault="003D4B7E" w:rsidP="003D4B7E">
      <w:r>
        <w:t>The pressure on him is enormous. The White House expects his support, while television, newspaper and digital ads urge Americans, ­especially Jews, to call Schumer’s office and tell him to kill the deal. The pressure has grown as former Sen. Joe Lieberman and others identified Schu­mer as the key to delivering enough Senate Dems to decide the issue.</w:t>
      </w:r>
    </w:p>
    <w:p w:rsidR="003D4B7E" w:rsidRDefault="003D4B7E" w:rsidP="003D4B7E">
      <w:r>
        <w:lastRenderedPageBreak/>
        <w:t>Many predict Schumer will vote against the deal in the first round, but support an Obama veto, and thus help ­deliver final approval. That might happen, but I’m inclined to think he won’t play that game. It would heighten the pressure on him from both sides, so I expect him to vote with Obama in the first round.</w:t>
      </w:r>
    </w:p>
    <w:p w:rsidR="003D4B7E" w:rsidRDefault="003D4B7E" w:rsidP="003D4B7E">
      <w:r>
        <w:t>Perhaps I deceive myself, but I think the old Chuck Schumer would spit on the Iran deal rather than support it. That Chuck Schumer was a self-described security hawk, for both the United States and Israel.</w:t>
      </w:r>
    </w:p>
    <w:p w:rsidR="003D4B7E" w:rsidRDefault="003D4B7E" w:rsidP="003D4B7E">
      <w:r>
        <w:t>He was clear-eyed that both countries were in the cross hairs of radical Islamists, whether it was al Qaeda or Hamas. That Schumer wouldn’t consider rolling the dice on Iran reforming itself, and would never support letting the mullahs have a path to the bomb if a Republican president were pushing the deal.</w:t>
      </w:r>
    </w:p>
    <w:p w:rsidR="003D4B7E" w:rsidRDefault="003D4B7E" w:rsidP="003D4B7E">
      <w:r>
        <w:t>But Schumer is now a party man in a polarized era, and Democrats are the party of Obama. Even as a relatively unpopular lame duck, the president has kept Dems unified.</w:t>
      </w:r>
    </w:p>
    <w:p w:rsidR="003D4B7E" w:rsidRDefault="003D4B7E" w:rsidP="003D4B7E">
      <w:r>
        <w:t>Iran is the biggest challenge of all, with polls showing that the more people know about the nuclear deal, the more they oppose it. The constant “Death to America” chants coming from Tehran don’t help Obama.</w:t>
      </w:r>
    </w:p>
    <w:p w:rsidR="003D4B7E" w:rsidRDefault="003D4B7E" w:rsidP="003D4B7E">
      <w:r>
        <w:t>Opponents will devote the next six weeks to spreading the dirty details, including the secret side deals between Iran and the International Atomic Energy Agency that the White House says it doesn’t have and cannot turn over to Congress.</w:t>
      </w:r>
    </w:p>
    <w:p w:rsidR="003D4B7E" w:rsidRDefault="003D4B7E" w:rsidP="003D4B7E">
      <w:r>
        <w:t>Yet even that is a sideshow to the fundamental problem. The deal does nothing to stop Iran’s terrorist aggression around the world and, in fact, helps to fund it by lifting sanctions. And at the end, Iran will get its nukes under the auspices of America and the United Nations.</w:t>
      </w:r>
    </w:p>
    <w:p w:rsidR="003D4B7E" w:rsidRDefault="003D4B7E" w:rsidP="003D4B7E">
      <w:r>
        <w:t>Schumer could stop that. Or he could win real power. He can’t do both, so he’ll take the power.</w:t>
      </w:r>
    </w:p>
    <w:p w:rsidR="003D4B7E" w:rsidRPr="006A6F3A" w:rsidRDefault="003D4B7E" w:rsidP="003D4B7E">
      <w:r>
        <w:t xml:space="preserve">He’ll do what he did with </w:t>
      </w:r>
      <w:proofErr w:type="spellStart"/>
      <w:r>
        <w:t>ObamaCare</w:t>
      </w:r>
      <w:proofErr w:type="spellEnd"/>
      <w:r>
        <w:t>: Support it now, criticize it later. That’s personal politics at work.</w:t>
      </w:r>
    </w:p>
    <w:p w:rsidR="003D4B7E" w:rsidRDefault="003D4B7E" w:rsidP="003D4B7E">
      <w:pPr>
        <w:pStyle w:val="Heading3"/>
      </w:pPr>
      <w:r>
        <w:lastRenderedPageBreak/>
        <w:t>Neg UQ</w:t>
      </w:r>
    </w:p>
    <w:p w:rsidR="003D4B7E" w:rsidRPr="003D4B7E" w:rsidRDefault="003D4B7E" w:rsidP="003D4B7E">
      <w:pPr>
        <w:pStyle w:val="Heading4"/>
      </w:pPr>
      <w:r w:rsidRPr="003D4B7E">
        <w:t xml:space="preserve">Obama can sustain a veto now but his push is key- Deal </w:t>
      </w:r>
      <w:proofErr w:type="gramStart"/>
      <w:r w:rsidRPr="003D4B7E">
        <w:t>k2</w:t>
      </w:r>
      <w:proofErr w:type="gramEnd"/>
      <w:r w:rsidRPr="003D4B7E">
        <w:t xml:space="preserve"> regional stability</w:t>
      </w:r>
    </w:p>
    <w:p w:rsidR="003D4B7E" w:rsidRPr="003D4B7E" w:rsidRDefault="003D4B7E" w:rsidP="003D4B7E">
      <w:r w:rsidRPr="003D4B7E">
        <w:rPr>
          <w:rStyle w:val="Style13ptBold"/>
        </w:rPr>
        <w:t>AP 7/29</w:t>
      </w:r>
      <w:r>
        <w:t xml:space="preserve">/2015 </w:t>
      </w:r>
      <w:r w:rsidRPr="003D4B7E">
        <w:rPr>
          <w:sz w:val="18"/>
        </w:rPr>
        <w:t>(</w:t>
      </w:r>
      <w:proofErr w:type="spellStart"/>
      <w:r w:rsidRPr="003D4B7E">
        <w:rPr>
          <w:sz w:val="18"/>
        </w:rPr>
        <w:t>Assosiated</w:t>
      </w:r>
      <w:proofErr w:type="spellEnd"/>
      <w:r w:rsidRPr="003D4B7E">
        <w:rPr>
          <w:sz w:val="18"/>
        </w:rPr>
        <w:t xml:space="preserve"> Press. “Top military leader: Deal keeps Iran from atomic weapon”. http://www.cbsnews.com/news/top-military-leader-deal-keeps-iran-from-atomic-weapon///GH)</w:t>
      </w:r>
    </w:p>
    <w:p w:rsidR="003D4B7E" w:rsidRDefault="003D4B7E" w:rsidP="003D4B7E">
      <w:pPr>
        <w:rPr>
          <w:rStyle w:val="StyleUnderline"/>
        </w:rPr>
      </w:pPr>
      <w:r w:rsidRPr="003D4B7E">
        <w:rPr>
          <w:rStyle w:val="StyleUnderline"/>
        </w:rPr>
        <w:t>Congress has begun a 60-day review of the international agreement, with a vote expected in September</w:t>
      </w:r>
      <w:r w:rsidRPr="003D4B7E">
        <w:rPr>
          <w:sz w:val="16"/>
        </w:rPr>
        <w:t xml:space="preserve">. </w:t>
      </w:r>
      <w:r w:rsidRPr="003D4B7E">
        <w:rPr>
          <w:rStyle w:val="StyleUnderline"/>
        </w:rPr>
        <w:t>If the Republican-controlled Congress passes a resolution of disapproval for the deal, Obama has said he will veto it</w:t>
      </w:r>
      <w:r w:rsidRPr="003D4B7E">
        <w:rPr>
          <w:sz w:val="16"/>
        </w:rPr>
        <w:t xml:space="preserve">. </w:t>
      </w:r>
      <w:r w:rsidRPr="003D4B7E">
        <w:rPr>
          <w:rStyle w:val="StyleUnderline"/>
        </w:rPr>
        <w:t xml:space="preserve">The administration is hoping to secure the backing of Democrats to sustain the veto. </w:t>
      </w:r>
      <w:r w:rsidRPr="003D4B7E">
        <w:rPr>
          <w:sz w:val="16"/>
        </w:rPr>
        <w:t xml:space="preserve">At a breakfast with reporters before the hearing, </w:t>
      </w:r>
      <w:r w:rsidRPr="003D4B7E">
        <w:rPr>
          <w:rStyle w:val="StyleUnderline"/>
        </w:rPr>
        <w:t>Lew said he believed the White House would gain enough support in Congress to sustain a veto</w:t>
      </w:r>
      <w:r w:rsidRPr="003D4B7E">
        <w:rPr>
          <w:sz w:val="16"/>
        </w:rPr>
        <w:t xml:space="preserve"> if Congress votes to reject the Iran nuclear deal. </w:t>
      </w:r>
      <w:r w:rsidRPr="003D4B7E">
        <w:rPr>
          <w:rStyle w:val="StyleUnderline"/>
        </w:rPr>
        <w:t>Asked how confident he was that the administration would have the votes to uphold a presidential veto, Lew said he believed there would be sufficient support, "enough for this to be sustained" if Congress does reject the agreement and Obama vetoes the resolution</w:t>
      </w:r>
      <w:r w:rsidRPr="003D4B7E">
        <w:rPr>
          <w:sz w:val="16"/>
        </w:rPr>
        <w:t xml:space="preserve">. Kerry, the lead negotiator of the deal, tried to allay the </w:t>
      </w:r>
      <w:hyperlink r:id="rId6" w:tgtFrame="_blank" w:history="1">
        <w:r w:rsidRPr="003D4B7E">
          <w:rPr>
            <w:rStyle w:val="Hyperlink"/>
            <w:sz w:val="16"/>
          </w:rPr>
          <w:t>concerns of Republican senators who complain</w:t>
        </w:r>
      </w:hyperlink>
      <w:r w:rsidRPr="003D4B7E">
        <w:rPr>
          <w:sz w:val="16"/>
        </w:rPr>
        <w:t xml:space="preserve"> that they are being asked to vote on the Iran nuclear deal without being privy to verification documents being separately negotiated by international nuclear inspectors. Sen. John McCain, the chairman of the Senate Armed Services Committee, and other GOP lawmakers say they are being asked to vote on whether to approve or disapprove of the deal before these documents are finalized. "That is absolutely astounding," McCain said. Iran has a "clear record of cheating." Kerry said there are no side nor secret agreements between Iran and the International Atomic Energy Agency - that they are technical documents that are standard practice and not released publicly. "We are aware of what the basics of it are," Kerry told the committee members. "It is standard procedure for 189 counties that have an agreement with the IAEA. ... We don't get that. It is not shared with the world, but we do get briefed on it." </w:t>
      </w:r>
      <w:r w:rsidRPr="003D4B7E">
        <w:rPr>
          <w:rStyle w:val="StyleUnderline"/>
        </w:rPr>
        <w:t xml:space="preserve">The Iran nuclear deal has supercharged congressional lobbying, </w:t>
      </w:r>
      <w:r w:rsidRPr="003D4B7E">
        <w:rPr>
          <w:rStyle w:val="Emphasis"/>
        </w:rPr>
        <w:t>with President Barack Obama securing the support of a prominent Jewish Democrat and pro-Israel groups</w:t>
      </w:r>
      <w:r w:rsidRPr="003D4B7E">
        <w:rPr>
          <w:rStyle w:val="StyleUnderline"/>
        </w:rPr>
        <w:t xml:space="preserve"> pressuring lawmakers in an all-out, big-money drive. Nicholas Burns</w:t>
      </w:r>
      <w:r w:rsidRPr="003D4B7E">
        <w:rPr>
          <w:sz w:val="16"/>
        </w:rPr>
        <w:t xml:space="preserve">, former undersecretary of state for political affairs and ambassador to NATO, </w:t>
      </w:r>
      <w:r w:rsidRPr="003D4B7E">
        <w:rPr>
          <w:rStyle w:val="StyleUnderline"/>
        </w:rPr>
        <w:t>will meet with House Democrats at the invitation of Minority Leader Nancy Pelosi</w:t>
      </w:r>
      <w:r w:rsidRPr="003D4B7E">
        <w:rPr>
          <w:sz w:val="16"/>
        </w:rPr>
        <w:t xml:space="preserve">, D-California, </w:t>
      </w:r>
      <w:r w:rsidRPr="003D4B7E">
        <w:rPr>
          <w:rStyle w:val="StyleUnderline"/>
        </w:rPr>
        <w:t xml:space="preserve">who is leading the effort to round up Democratic support for the deal. House Democrats also were scheduled to meet with Obama at the White House later in the day. </w:t>
      </w:r>
      <w:r w:rsidRPr="003D4B7E">
        <w:rPr>
          <w:sz w:val="16"/>
        </w:rPr>
        <w:t>"</w:t>
      </w:r>
      <w:r w:rsidRPr="003D4B7E">
        <w:rPr>
          <w:rStyle w:val="StyleUnderline"/>
        </w:rPr>
        <w:t>I believe that Israel, the region, and the world are far more secure if Iran does not move toward possession of a nuclear weapon</w:t>
      </w:r>
      <w:r w:rsidRPr="003D4B7E">
        <w:rPr>
          <w:sz w:val="16"/>
        </w:rPr>
        <w:t xml:space="preserve">," longtime Rep. Sander Levin, D-Michigan, said in a statement that referenced his Jewish faith. </w:t>
      </w:r>
      <w:r w:rsidRPr="003D4B7E">
        <w:rPr>
          <w:rStyle w:val="StyleUnderline"/>
        </w:rPr>
        <w:t>On the other side is the powerful American Israel Public Affairs Committee, which is spending millions of dollars on ads to convince lawmakers that Iran can't be trusted and the deal should be scuttled</w:t>
      </w:r>
      <w:r w:rsidRPr="003D4B7E">
        <w:rPr>
          <w:sz w:val="16"/>
        </w:rPr>
        <w:t xml:space="preserve">. Its members were personally pressing the argument in meetings on Capitol Hill. </w:t>
      </w:r>
      <w:r w:rsidRPr="003D4B7E">
        <w:rPr>
          <w:rStyle w:val="StyleUnderline"/>
        </w:rPr>
        <w:t xml:space="preserve">Vote counters are especially focused on members such as Reps. Debbie Wasserman Schultz, D-Florida, and Rep. Steve Israel, D-New York, who have not announced how they'll vote. Also undeclared is the House's chief Democratic vote counter, Rep. </w:t>
      </w:r>
      <w:proofErr w:type="spellStart"/>
      <w:r w:rsidRPr="003D4B7E">
        <w:rPr>
          <w:rStyle w:val="StyleUnderline"/>
        </w:rPr>
        <w:t>Steny</w:t>
      </w:r>
      <w:proofErr w:type="spellEnd"/>
      <w:r w:rsidRPr="003D4B7E">
        <w:rPr>
          <w:rStyle w:val="StyleUnderline"/>
        </w:rPr>
        <w:t xml:space="preserve"> Hoyer, D-Maryland.</w:t>
      </w:r>
    </w:p>
    <w:p w:rsidR="003D4B7E" w:rsidRDefault="003D4B7E" w:rsidP="003D4B7E">
      <w:pPr>
        <w:pStyle w:val="Heading2"/>
      </w:pPr>
      <w:r>
        <w:lastRenderedPageBreak/>
        <w:t>IL</w:t>
      </w:r>
    </w:p>
    <w:p w:rsidR="003D4B7E" w:rsidRDefault="003D4B7E" w:rsidP="003D4B7E">
      <w:pPr>
        <w:pStyle w:val="Heading3"/>
      </w:pPr>
      <w:r>
        <w:lastRenderedPageBreak/>
        <w:t>AT: PC Not Key</w:t>
      </w:r>
    </w:p>
    <w:p w:rsidR="003D4B7E" w:rsidRDefault="003D4B7E" w:rsidP="003D4B7E">
      <w:pPr>
        <w:pStyle w:val="Heading4"/>
      </w:pPr>
      <w:r>
        <w:t>Obama’s PC is key and it’s paying dividends.</w:t>
      </w:r>
    </w:p>
    <w:p w:rsidR="003D4B7E" w:rsidRPr="00932558" w:rsidRDefault="003D4B7E" w:rsidP="003D4B7E">
      <w:r w:rsidRPr="00932558">
        <w:rPr>
          <w:rStyle w:val="Style13ptBold"/>
        </w:rPr>
        <w:t>AP 8/1</w:t>
      </w:r>
      <w:r>
        <w:t xml:space="preserve"> (“Dems still weighing Iran deal, but happy with Obama outreach,” The Public Opinion, http://www.thepublicopinion.com/news/associated_press/politics/dems-still-weighing-iran-deal-but-happy-with-obama-outreach/article_864eab5d-1e5c-5911-a3e9-c0c2d4227903.html)//FJ</w:t>
      </w:r>
    </w:p>
    <w:p w:rsidR="003D4B7E" w:rsidRDefault="003D4B7E" w:rsidP="003D4B7E">
      <w:pPr>
        <w:rPr>
          <w:sz w:val="16"/>
        </w:rPr>
      </w:pPr>
      <w:r w:rsidRPr="00932558">
        <w:rPr>
          <w:rStyle w:val="StyleUnderline"/>
        </w:rPr>
        <w:t>Determined to secure support for the Iran nuclear deal</w:t>
      </w:r>
      <w:r w:rsidRPr="00932558">
        <w:rPr>
          <w:sz w:val="16"/>
        </w:rPr>
        <w:t xml:space="preserve">, President Barack </w:t>
      </w:r>
      <w:r w:rsidRPr="00932558">
        <w:rPr>
          <w:rStyle w:val="StyleUnderline"/>
        </w:rPr>
        <w:t>Obama is</w:t>
      </w:r>
      <w:r w:rsidRPr="00932558">
        <w:rPr>
          <w:sz w:val="16"/>
        </w:rPr>
        <w:t xml:space="preserve"> </w:t>
      </w:r>
      <w:r w:rsidRPr="00932558">
        <w:rPr>
          <w:rStyle w:val="Emphasis"/>
        </w:rPr>
        <w:t>making inroads with a tough constituency</w:t>
      </w:r>
      <w:r w:rsidRPr="00932558">
        <w:rPr>
          <w:sz w:val="16"/>
        </w:rPr>
        <w:t xml:space="preserve"> — his </w:t>
      </w:r>
      <w:r w:rsidRPr="00932558">
        <w:rPr>
          <w:rStyle w:val="Emphasis"/>
        </w:rPr>
        <w:t>fellow Democrats in Congress</w:t>
      </w:r>
      <w:r w:rsidRPr="00932558">
        <w:rPr>
          <w:sz w:val="16"/>
        </w:rPr>
        <w:t xml:space="preserve">. A handful of </w:t>
      </w:r>
      <w:r w:rsidRPr="00932558">
        <w:rPr>
          <w:rStyle w:val="StyleUnderline"/>
        </w:rPr>
        <w:t>key Democrats stepped forward to support the accord within hours of Obama's personal lobbying</w:t>
      </w:r>
      <w:r w:rsidRPr="00932558">
        <w:rPr>
          <w:sz w:val="16"/>
        </w:rPr>
        <w:t xml:space="preserve"> at the White House this past week, part of the administration's all-out campaign since the pact was announced July 14. </w:t>
      </w:r>
      <w:r w:rsidRPr="00932558">
        <w:rPr>
          <w:rStyle w:val="StyleUnderline"/>
        </w:rPr>
        <w:t xml:space="preserve">Other Democrats have signaled they are leaning in favor </w:t>
      </w:r>
      <w:r w:rsidRPr="00932558">
        <w:rPr>
          <w:sz w:val="16"/>
        </w:rPr>
        <w:t xml:space="preserve">and still others have remained undeclared, awaiting a vote in September. </w:t>
      </w:r>
      <w:r w:rsidRPr="00932558">
        <w:rPr>
          <w:rStyle w:val="StyleUnderline"/>
        </w:rPr>
        <w:t>The deal</w:t>
      </w:r>
      <w:r w:rsidRPr="00932558">
        <w:rPr>
          <w:sz w:val="16"/>
        </w:rPr>
        <w:t xml:space="preserve">, which curbs Iran's nuclear program in exchange for relief from sanctions smothering its economy, is not a traditional fight between the White House and Republicans, who control the House and Senate. This </w:t>
      </w:r>
      <w:r w:rsidRPr="00932558">
        <w:rPr>
          <w:rStyle w:val="StyleUnderline"/>
        </w:rPr>
        <w:t>is about Obama,</w:t>
      </w:r>
      <w:r w:rsidRPr="00932558">
        <w:rPr>
          <w:sz w:val="16"/>
        </w:rPr>
        <w:t xml:space="preserve"> </w:t>
      </w:r>
      <w:r w:rsidRPr="00932558">
        <w:rPr>
          <w:rStyle w:val="StyleUnderline"/>
        </w:rPr>
        <w:t>who has</w:t>
      </w:r>
      <w:r w:rsidRPr="00932558">
        <w:rPr>
          <w:sz w:val="16"/>
        </w:rPr>
        <w:t xml:space="preserve"> often </w:t>
      </w:r>
      <w:r w:rsidRPr="00932558">
        <w:rPr>
          <w:rStyle w:val="StyleUnderline"/>
        </w:rPr>
        <w:t xml:space="preserve">been at odds with congressional Democrats, trying to cajole </w:t>
      </w:r>
      <w:proofErr w:type="gramStart"/>
      <w:r w:rsidRPr="00932558">
        <w:rPr>
          <w:rStyle w:val="StyleUnderline"/>
        </w:rPr>
        <w:t>them</w:t>
      </w:r>
      <w:proofErr w:type="gramEnd"/>
      <w:r w:rsidRPr="00932558">
        <w:rPr>
          <w:rStyle w:val="StyleUnderline"/>
        </w:rPr>
        <w:t xml:space="preserve"> </w:t>
      </w:r>
      <w:r w:rsidRPr="00932558">
        <w:rPr>
          <w:sz w:val="16"/>
        </w:rPr>
        <w:t xml:space="preserve">just weeks </w:t>
      </w:r>
      <w:r w:rsidRPr="00932558">
        <w:rPr>
          <w:rStyle w:val="StyleUnderline"/>
        </w:rPr>
        <w:t>after a divisive debate over trade</w:t>
      </w:r>
      <w:r w:rsidRPr="00932558">
        <w:rPr>
          <w:sz w:val="16"/>
        </w:rPr>
        <w:t xml:space="preserve">. </w:t>
      </w:r>
      <w:r w:rsidRPr="00932558">
        <w:rPr>
          <w:rStyle w:val="StyleUnderline"/>
        </w:rPr>
        <w:t>The president has talked to more than 80 lawmakers</w:t>
      </w:r>
      <w:r w:rsidRPr="00932558">
        <w:rPr>
          <w:sz w:val="16"/>
        </w:rPr>
        <w:t xml:space="preserve">, either individually or in small groups, administration officials said. Obama, who delivers a speech on the deal on Wednesday at American University, also hosted a reception for about 100 House Democrats at the White House. Vice President Joe Biden has traveled to the Capitol and invited lawmakers for breakfast at the Naval Observatory. Cabinet and other administration officials have spoken with more than 175 lawmakers. A member of the International Atomic Energy Agency is expected to brief lawmakers next week. Energy Secretary Ernest Moniz's recent exchange with Maryland Rep. </w:t>
      </w:r>
      <w:proofErr w:type="spellStart"/>
      <w:r w:rsidRPr="00932558">
        <w:rPr>
          <w:sz w:val="16"/>
        </w:rPr>
        <w:t>Steny</w:t>
      </w:r>
      <w:proofErr w:type="spellEnd"/>
      <w:r w:rsidRPr="00932558">
        <w:rPr>
          <w:sz w:val="16"/>
        </w:rPr>
        <w:t xml:space="preserve"> Hoyer, the No. 3 Democratic leader in the House, shows the extent of the administration's bend-over-backward persuasion campaign. "I'm briefing later," Moniz told Hoyer in a hallway. "Are you coming? And if there's anything you want to know more personally, give me a call. I can expand." Lawmakers can vote to approve, disapprove or take no action on the deal. Obama says he'll veto a congressional disapproval and would need 34 members of the Senate or 146 members of the House to stand with him so Congress can't override his veto. "In the real world, this is a deal that gets the job done," Obama said in a conference call with supporters. Several </w:t>
      </w:r>
      <w:r w:rsidRPr="00932558">
        <w:rPr>
          <w:rStyle w:val="StyleUnderline"/>
        </w:rPr>
        <w:t>Democrats said Obama's detailed understanding of the accord</w:t>
      </w:r>
      <w:r w:rsidRPr="00932558">
        <w:rPr>
          <w:sz w:val="16"/>
        </w:rPr>
        <w:t xml:space="preserve"> </w:t>
      </w:r>
      <w:r w:rsidRPr="00932558">
        <w:rPr>
          <w:rStyle w:val="Emphasis"/>
        </w:rPr>
        <w:t>won their respect</w:t>
      </w:r>
      <w:r w:rsidRPr="00932558">
        <w:rPr>
          <w:sz w:val="16"/>
        </w:rPr>
        <w:t xml:space="preserve">. Michigan Rep. Dan Kildee, who announced his support for the pact, said Obama knows as much about the deal as the negotiators. Kildee's support was a victory for Obama because one of his constituents, former U.S. Marine Amir </w:t>
      </w:r>
      <w:proofErr w:type="spellStart"/>
      <w:r w:rsidRPr="00932558">
        <w:rPr>
          <w:sz w:val="16"/>
        </w:rPr>
        <w:t>Hekmati</w:t>
      </w:r>
      <w:proofErr w:type="spellEnd"/>
      <w:r w:rsidRPr="00932558">
        <w:rPr>
          <w:sz w:val="16"/>
        </w:rPr>
        <w:t xml:space="preserve">, is among four Americans held or missing in Iran. Republicans have argued that the release of the four should have been a part of any final deal. Arizona Rep. Raul </w:t>
      </w:r>
      <w:proofErr w:type="spellStart"/>
      <w:r w:rsidRPr="00932558">
        <w:rPr>
          <w:sz w:val="16"/>
        </w:rPr>
        <w:t>Grijalva</w:t>
      </w:r>
      <w:proofErr w:type="spellEnd"/>
      <w:r w:rsidRPr="00932558">
        <w:rPr>
          <w:sz w:val="16"/>
        </w:rPr>
        <w:t xml:space="preserve"> said the administration's robust selling of the deal strengthens the Democratic stance on Capitol Hill. "We don't need to be an island right now," said </w:t>
      </w:r>
      <w:proofErr w:type="spellStart"/>
      <w:r w:rsidRPr="00932558">
        <w:rPr>
          <w:sz w:val="16"/>
        </w:rPr>
        <w:t>Grijalva</w:t>
      </w:r>
      <w:proofErr w:type="spellEnd"/>
      <w:r w:rsidRPr="00932558">
        <w:rPr>
          <w:sz w:val="16"/>
        </w:rPr>
        <w:t xml:space="preserve">, who has pledged to support it. At one meeting at the White House, New York Rep. Jerrold Nadler said Obama acknowledged that the deal was not perfect and that Iran would still have an "odious" government. "He makes an impressive case, but there are still questions I have," said Nadler, a Jewish representative who has met one-on-one with the president. </w:t>
      </w:r>
      <w:r w:rsidRPr="00932558">
        <w:rPr>
          <w:rStyle w:val="StyleUnderline"/>
        </w:rPr>
        <w:t>The lengthy August recess will be a test, with</w:t>
      </w:r>
      <w:r w:rsidRPr="00932558">
        <w:rPr>
          <w:sz w:val="16"/>
        </w:rPr>
        <w:t xml:space="preserve"> multimillion-dollar ad campaigns and </w:t>
      </w:r>
      <w:r w:rsidRPr="00932558">
        <w:rPr>
          <w:rStyle w:val="StyleUnderline"/>
        </w:rPr>
        <w:t>heavy lobbying by both sides</w:t>
      </w:r>
      <w:r w:rsidRPr="00932558">
        <w:rPr>
          <w:sz w:val="16"/>
        </w:rPr>
        <w:t xml:space="preserve">, including the pro-Israel lobby, American Israel Public Affairs Committee. Some members of Congress are going on trips to Israel, with some arranged by the American Israel Education Foundation, a charitable organization affiliated with AIPAC, a deal foe. Sen. Tim </w:t>
      </w:r>
      <w:proofErr w:type="spellStart"/>
      <w:r w:rsidRPr="00932558">
        <w:rPr>
          <w:sz w:val="16"/>
        </w:rPr>
        <w:t>Kaine</w:t>
      </w:r>
      <w:proofErr w:type="spellEnd"/>
      <w:r w:rsidRPr="00932558">
        <w:rPr>
          <w:sz w:val="16"/>
        </w:rPr>
        <w:t xml:space="preserve">, D-Va., said he thinks most senators have an idea of how they'll vote. "Probably everybody has a lean already," he said, adding that he still is undecided and has lingering questions. Democratic Caucus Chairman Rep. Xavier Becerra of California said he's still talking to people on both sides of the issue. "I'm in no rush to make a decision because there's no rush to cast a vote," Becerra said. Two House Democrats — New York's Grace </w:t>
      </w:r>
      <w:proofErr w:type="spellStart"/>
      <w:r w:rsidRPr="00932558">
        <w:rPr>
          <w:sz w:val="16"/>
        </w:rPr>
        <w:t>Meng</w:t>
      </w:r>
      <w:proofErr w:type="spellEnd"/>
      <w:r w:rsidRPr="00932558">
        <w:rPr>
          <w:sz w:val="16"/>
        </w:rPr>
        <w:t xml:space="preserve"> and New Jersey's </w:t>
      </w:r>
      <w:proofErr w:type="spellStart"/>
      <w:r w:rsidRPr="00932558">
        <w:rPr>
          <w:sz w:val="16"/>
        </w:rPr>
        <w:t>Albio</w:t>
      </w:r>
      <w:proofErr w:type="spellEnd"/>
      <w:r w:rsidRPr="00932558">
        <w:rPr>
          <w:sz w:val="16"/>
        </w:rPr>
        <w:t xml:space="preserve"> Sires — announced their opposition. But Democrats Seth Moulton of Massachusetts — a Marine Corps veteran of Iraq — and </w:t>
      </w:r>
      <w:proofErr w:type="spellStart"/>
      <w:r w:rsidRPr="00932558">
        <w:rPr>
          <w:sz w:val="16"/>
        </w:rPr>
        <w:t>Beto</w:t>
      </w:r>
      <w:proofErr w:type="spellEnd"/>
      <w:r w:rsidRPr="00932558">
        <w:rPr>
          <w:sz w:val="16"/>
        </w:rPr>
        <w:t xml:space="preserve"> O'Rourke of Texas backed it. House Democratic leader Nancy Pelosi says Democrats would sustain a veto. Democrats who are Jewish or represent districts with large Jewish populations are being heavily lobbied. Iran has threatened to destroy Israel, and Prime Minister Benjamin Netanyahu has rejected the agreement. Rep. Sander Levin of Michigan, a prominent Jewish Democrat, backed the deal. New Jersey Rep. Bill Pascrell, who is undecided but leaning toward approving the deal, said a former Israeli general who used to lead Israel's Labor Party visited his office and surprisingly urged him to vote yes. West Virginia Sen. Joe Manchin, who is leaning in favor of the deal, said, "There's nobody that I know of in this whole Congress that's basically not going to support Israel," Manchin said. "But that being said, what pathway do we have?" This past week, </w:t>
      </w:r>
      <w:r w:rsidRPr="00932558">
        <w:rPr>
          <w:rStyle w:val="StyleUnderline"/>
        </w:rPr>
        <w:t>lawmakers said Obama gave a passionate defense of the deal</w:t>
      </w:r>
      <w:r w:rsidRPr="00932558">
        <w:rPr>
          <w:sz w:val="16"/>
        </w:rPr>
        <w:t xml:space="preserve">, which he believes would be a gilded foreign policy peg in his presidential legacy. Congressional votes interrupted the meeting, but some 20 lawmakers took Obama up on his offer to return to the White House after the vote to ask questions for some two hours. After the 60-day review, Sen. Claire </w:t>
      </w:r>
      <w:proofErr w:type="spellStart"/>
      <w:r w:rsidRPr="00932558">
        <w:rPr>
          <w:sz w:val="16"/>
        </w:rPr>
        <w:t>McCaskill</w:t>
      </w:r>
      <w:proofErr w:type="spellEnd"/>
      <w:r w:rsidRPr="00932558">
        <w:rPr>
          <w:sz w:val="16"/>
        </w:rPr>
        <w:t>, D-Mo., said it was going to be a very important vote "to get right, even if it causes you political pain."</w:t>
      </w:r>
    </w:p>
    <w:p w:rsidR="003D4B7E" w:rsidRDefault="003D4B7E" w:rsidP="003D4B7E">
      <w:pPr>
        <w:pStyle w:val="Heading3"/>
      </w:pPr>
      <w:r>
        <w:lastRenderedPageBreak/>
        <w:t>AT: Lobbies</w:t>
      </w:r>
    </w:p>
    <w:p w:rsidR="003D4B7E" w:rsidRPr="007255C7" w:rsidRDefault="003D4B7E" w:rsidP="003D4B7E">
      <w:pPr>
        <w:pStyle w:val="Heading4"/>
      </w:pPr>
      <w:r>
        <w:t xml:space="preserve">Obama push to overcome influence of lobbies. </w:t>
      </w:r>
    </w:p>
    <w:p w:rsidR="003D4B7E" w:rsidRPr="007255C7" w:rsidRDefault="003D4B7E" w:rsidP="003D4B7E">
      <w:r w:rsidRPr="007255C7">
        <w:rPr>
          <w:rStyle w:val="Style13ptBold"/>
        </w:rPr>
        <w:t>Sink 7/30</w:t>
      </w:r>
      <w:r>
        <w:t xml:space="preserve"> (Justin, “Obama Warns Support on Iran Deal ‘Getting Squishy’ Amid Pressure,” Bloomberg Politics, http://www.bloomberg.com/politics/articles/2015-07-30/obama-warns-support-on-iran-deal-getting-squishy-amid-pressure)//FJ</w:t>
      </w:r>
    </w:p>
    <w:p w:rsidR="003D4B7E" w:rsidRDefault="003D4B7E" w:rsidP="003D4B7E">
      <w:pPr>
        <w:rPr>
          <w:sz w:val="16"/>
        </w:rPr>
      </w:pPr>
      <w:r w:rsidRPr="007255C7">
        <w:rPr>
          <w:sz w:val="16"/>
        </w:rPr>
        <w:t xml:space="preserve">President Barack Obama said opponents of the nuclear accord with Iran are “putting the squeeze on Congress” as the administration works to keep supporters in line. </w:t>
      </w:r>
      <w:r w:rsidRPr="007255C7">
        <w:rPr>
          <w:rStyle w:val="StyleUnderline"/>
        </w:rPr>
        <w:t>Confronting a tougher than expected fight</w:t>
      </w:r>
      <w:r w:rsidRPr="007255C7">
        <w:rPr>
          <w:sz w:val="16"/>
        </w:rPr>
        <w:t xml:space="preserve"> to ensure the agreement survives congressional review, </w:t>
      </w:r>
      <w:r w:rsidRPr="007255C7">
        <w:rPr>
          <w:rStyle w:val="StyleUnderline"/>
        </w:rPr>
        <w:t xml:space="preserve">Obama </w:t>
      </w:r>
      <w:r w:rsidRPr="007255C7">
        <w:rPr>
          <w:sz w:val="16"/>
        </w:rPr>
        <w:t xml:space="preserve">and other administration officials </w:t>
      </w:r>
      <w:r w:rsidRPr="007255C7">
        <w:rPr>
          <w:rStyle w:val="StyleUnderline"/>
        </w:rPr>
        <w:t>made phone calls and in-person appeals to Democrats</w:t>
      </w:r>
      <w:r w:rsidRPr="007255C7">
        <w:rPr>
          <w:sz w:val="16"/>
        </w:rPr>
        <w:t xml:space="preserve"> they are counting on for backing. In a conference call with political allies Thursday evening, Obama said </w:t>
      </w:r>
      <w:r w:rsidRPr="007255C7">
        <w:rPr>
          <w:rStyle w:val="StyleUnderline"/>
        </w:rPr>
        <w:t>critics of the deal are spending $20 million on advertising as members of Congress return to their home districts</w:t>
      </w:r>
      <w:r w:rsidRPr="007255C7">
        <w:rPr>
          <w:sz w:val="16"/>
        </w:rPr>
        <w:t xml:space="preserve">. “They’re feeling it.” President Barack Obama </w:t>
      </w:r>
      <w:proofErr w:type="gramStart"/>
      <w:r w:rsidRPr="007255C7">
        <w:rPr>
          <w:sz w:val="16"/>
        </w:rPr>
        <w:t>The</w:t>
      </w:r>
      <w:proofErr w:type="gramEnd"/>
      <w:r w:rsidRPr="007255C7">
        <w:rPr>
          <w:sz w:val="16"/>
        </w:rPr>
        <w:t xml:space="preserve"> lobbying “is fierce, it is well financed, and it is relentless,” and the politics of supporting the deal are “going to be tough” for some lawmakers, Obama said. “They’re feeling it,” Obama said. “I can tell when they start getting squishy.” Earlier Thursday, Vice President Joe Biden hosted a private breakfast with a small group of House Democrats at the Naval Observatory. And Obama planned Thursday to discuss the deal with members of his party in the Senate, according to White House press secretary Josh Earnest. “It’s an indication that </w:t>
      </w:r>
      <w:r w:rsidRPr="007255C7">
        <w:rPr>
          <w:rStyle w:val="Emphasis"/>
        </w:rPr>
        <w:t>the president feels a personal responsibility to engage with members of Congress</w:t>
      </w:r>
      <w:r w:rsidRPr="007255C7">
        <w:rPr>
          <w:sz w:val="16"/>
        </w:rPr>
        <w:t xml:space="preserve"> who are keeping an open mind and evaluating this agreement,” Earnest said. On Defensive Administration officials are increasingly on the defensive against criticism from Republicans and some Democrats, as well as vehement opposition from Israel, according to three officials, who all spoke on the condition of anonymity to discuss internal political deliberations. That battle will continue through the congressional recess next month. </w:t>
      </w:r>
      <w:r w:rsidRPr="007255C7">
        <w:rPr>
          <w:rStyle w:val="StyleUnderline"/>
        </w:rPr>
        <w:t>The administration is bracing for</w:t>
      </w:r>
      <w:r w:rsidRPr="007255C7">
        <w:rPr>
          <w:sz w:val="16"/>
        </w:rPr>
        <w:t xml:space="preserve"> the American Israel Public Affairs Committee, the leading </w:t>
      </w:r>
      <w:r w:rsidRPr="007255C7">
        <w:rPr>
          <w:rStyle w:val="StyleUnderline"/>
        </w:rPr>
        <w:t>pro-Israel lobbying</w:t>
      </w:r>
      <w:r w:rsidRPr="007255C7">
        <w:rPr>
          <w:sz w:val="16"/>
        </w:rPr>
        <w:t xml:space="preserve"> group, </w:t>
      </w:r>
      <w:r w:rsidRPr="007255C7">
        <w:rPr>
          <w:rStyle w:val="StyleUnderline"/>
        </w:rPr>
        <w:t>to press for rejection of the agreement</w:t>
      </w:r>
      <w:r w:rsidRPr="007255C7">
        <w:rPr>
          <w:sz w:val="16"/>
        </w:rPr>
        <w:t xml:space="preserve"> in lawmakers’ home districts. AIPAC is also sponsoring trips to Israel next month for some members of Congress. Lawmakers have until September to review the accord struck by the U.S. and five other world powers with Iran on July 14. If they pass a resolution of disapproval -- the likely outcome in the Republican-controlled House and Senate -- Obama can veto it. Administration officials are counting on Democrats to sustain a veto, which would stand unless two-thirds of Congress voted to override it. Pelosi Confident House Minority Leader Nancy Pelosi reiterated Thursday that she thinks any presidential veto of a disapproval measure of the deal will be sustained. “Where does my confidence spring from?” Pelosi, a California Democrat, told reporters at the Capitol. “First of all, from the quality of the agreement. Second of all, to the seriousness and thoughtfulness with which my colleagues have approached this,” she said. “And more and more of them have confirmed to me that they will be there to sustain the veto.” Even as Pelosi expressed confidence the deal would survive congressional review, Representative Grace </w:t>
      </w:r>
      <w:proofErr w:type="spellStart"/>
      <w:r w:rsidRPr="007255C7">
        <w:rPr>
          <w:sz w:val="16"/>
        </w:rPr>
        <w:t>Meng</w:t>
      </w:r>
      <w:proofErr w:type="spellEnd"/>
      <w:r w:rsidRPr="007255C7">
        <w:rPr>
          <w:sz w:val="16"/>
        </w:rPr>
        <w:t xml:space="preserve"> of New York, a Democrat and a member of the House Foreign Affairs Committee, announced her opposition Wednesday. “I strongly believe the world could and should have a better deal,” </w:t>
      </w:r>
      <w:proofErr w:type="spellStart"/>
      <w:r w:rsidRPr="007255C7">
        <w:rPr>
          <w:sz w:val="16"/>
        </w:rPr>
        <w:t>Meng</w:t>
      </w:r>
      <w:proofErr w:type="spellEnd"/>
      <w:r w:rsidRPr="007255C7">
        <w:rPr>
          <w:sz w:val="16"/>
        </w:rPr>
        <w:t xml:space="preserve"> said in a statement. Rousing Supporters Obama on Thursday warned supporters on his conference call, included members of the Center for American Progress, MoveOn, and Organizing for </w:t>
      </w:r>
      <w:proofErr w:type="gramStart"/>
      <w:r w:rsidRPr="007255C7">
        <w:rPr>
          <w:sz w:val="16"/>
        </w:rPr>
        <w:t>Action, that</w:t>
      </w:r>
      <w:proofErr w:type="gramEnd"/>
      <w:r w:rsidRPr="007255C7">
        <w:rPr>
          <w:sz w:val="16"/>
        </w:rPr>
        <w:t xml:space="preserve"> “this opportunity could slip away.” As the White was making its pitch, representatives of AIPAC have fanned out across Washington to lobby lawmakers. “The proposed deal falls short of its intentions to eliminate every Iranian pathway to a nuclear weapon,” AIPAC President Robert Cohen wrote in a July 28 letter to lawmakers. “We urge you to oppose the deal in order to keep the United States and our allies safer.” In addition to their lobbying on Capitol Hill, AIPAC is organizing trips to Israel for a group of influential House Democrats over the August recess. Minority Whip </w:t>
      </w:r>
      <w:proofErr w:type="spellStart"/>
      <w:r w:rsidRPr="007255C7">
        <w:rPr>
          <w:sz w:val="16"/>
        </w:rPr>
        <w:t>Steny</w:t>
      </w:r>
      <w:proofErr w:type="spellEnd"/>
      <w:r w:rsidRPr="007255C7">
        <w:rPr>
          <w:sz w:val="16"/>
        </w:rPr>
        <w:t xml:space="preserve"> Hoyer, a Maryland Democrat, is among the lawmakers making the trip, and his office says the itinerary includes a meeting with Israeli Prime Minister Benjamin Netanyahu, one of the deal’s most ardent critics. Personal Outreach </w:t>
      </w:r>
      <w:proofErr w:type="gramStart"/>
      <w:r w:rsidRPr="007255C7">
        <w:rPr>
          <w:rStyle w:val="StyleUnderline"/>
        </w:rPr>
        <w:t>The</w:t>
      </w:r>
      <w:proofErr w:type="gramEnd"/>
      <w:r w:rsidRPr="007255C7">
        <w:rPr>
          <w:rStyle w:val="StyleUnderline"/>
        </w:rPr>
        <w:t xml:space="preserve"> White House is looking to counter those efforts by making the president</w:t>
      </w:r>
      <w:r w:rsidRPr="007255C7">
        <w:rPr>
          <w:sz w:val="16"/>
        </w:rPr>
        <w:t xml:space="preserve">, who has faced criticism over his relationship with Congress, </w:t>
      </w:r>
      <w:r w:rsidRPr="007255C7">
        <w:rPr>
          <w:rStyle w:val="Emphasis"/>
        </w:rPr>
        <w:t>available to lawmakers</w:t>
      </w:r>
      <w:r w:rsidRPr="007255C7">
        <w:rPr>
          <w:sz w:val="16"/>
        </w:rPr>
        <w:t xml:space="preserve">. </w:t>
      </w:r>
      <w:r w:rsidRPr="007255C7">
        <w:rPr>
          <w:rStyle w:val="StyleUnderline"/>
        </w:rPr>
        <w:t>On Wednesday afternoon</w:t>
      </w:r>
      <w:r w:rsidRPr="007255C7">
        <w:rPr>
          <w:sz w:val="16"/>
        </w:rPr>
        <w:t xml:space="preserve">, </w:t>
      </w:r>
      <w:r w:rsidRPr="007255C7">
        <w:rPr>
          <w:rStyle w:val="Emphasis"/>
        </w:rPr>
        <w:t>Obama made his argument for the Iran deal to House Democrats</w:t>
      </w:r>
      <w:r w:rsidRPr="007255C7">
        <w:rPr>
          <w:sz w:val="16"/>
        </w:rPr>
        <w:t xml:space="preserve"> at the White House, according to an administration official. When lawmakers were called back to the Capitol for votes before the president could field questions, Obama -- who had returned from a five-day swing through Africa earlier that morning -- invited the group to return later in the evening. </w:t>
      </w:r>
      <w:r w:rsidRPr="007255C7">
        <w:rPr>
          <w:rStyle w:val="StyleUnderline"/>
        </w:rPr>
        <w:t>Administration officials also are trying to assure Congress that</w:t>
      </w:r>
      <w:r w:rsidRPr="007255C7">
        <w:rPr>
          <w:sz w:val="16"/>
        </w:rPr>
        <w:t xml:space="preserve"> </w:t>
      </w:r>
      <w:r w:rsidRPr="007255C7">
        <w:rPr>
          <w:rStyle w:val="Emphasis"/>
        </w:rPr>
        <w:t>the U.S. is prepared to offer additional assistance to Israel and Persian Gulf states and to respond militarily to Iranian misbehavior</w:t>
      </w:r>
      <w:r w:rsidRPr="007255C7">
        <w:rPr>
          <w:sz w:val="16"/>
        </w:rPr>
        <w:t>. Defense Secretary Ashton Carter told the Senate Armed Services Committee Wednesday that the U.S. retains all its military options in dealing with Iran. The White House has attempted to put critics of the deal on defense. Obama has likened critics of the Iran agreement to backers of the U.S. invasion of Iraq -- a point Obama again emphasized Thursday. Obama told his supporters they faced “the same array of forces that got us into the Iraq war,” and cautioned that the U.S. could be forced to take military action against Iran within three to six months if Congress gutted the deal. “It’s pretty rare where something of such consequence is so clearly in front of us,” Obama said.</w:t>
      </w:r>
    </w:p>
    <w:p w:rsidR="003D4B7E" w:rsidRDefault="003D4B7E" w:rsidP="003D4B7E">
      <w:pPr>
        <w:pStyle w:val="Heading4"/>
      </w:pPr>
      <w:r>
        <w:lastRenderedPageBreak/>
        <w:t>Obama’s key to pressure lobby support in the opposite way.</w:t>
      </w:r>
    </w:p>
    <w:p w:rsidR="003D4B7E" w:rsidRPr="006A6F3A" w:rsidRDefault="003D4B7E" w:rsidP="003D4B7E">
      <w:proofErr w:type="spellStart"/>
      <w:r w:rsidRPr="006A6F3A">
        <w:rPr>
          <w:rStyle w:val="Style13ptBold"/>
        </w:rPr>
        <w:t>Hattem</w:t>
      </w:r>
      <w:proofErr w:type="spellEnd"/>
      <w:r w:rsidRPr="006A6F3A">
        <w:rPr>
          <w:rStyle w:val="Style13ptBold"/>
        </w:rPr>
        <w:t xml:space="preserve"> and Fabian 7/30</w:t>
      </w:r>
      <w:r>
        <w:t xml:space="preserve"> (*Julian AND **Jordan, “”Obama tells liberals: I can't carry Iran deal on my own,” The Hill, http://thehill.com/homenews/administration/249880-obama-reaches-out-with-personal-appeals-to-liberals-on-iran)//FJ</w:t>
      </w:r>
    </w:p>
    <w:p w:rsidR="003D4B7E" w:rsidRPr="006A6F3A" w:rsidRDefault="003D4B7E" w:rsidP="003D4B7E">
      <w:pPr>
        <w:rPr>
          <w:sz w:val="16"/>
        </w:rPr>
      </w:pPr>
      <w:r w:rsidRPr="006A6F3A">
        <w:rPr>
          <w:rStyle w:val="StyleUnderline"/>
        </w:rPr>
        <w:t>The White House is mounting a vigorous push to convince liberals to back the Iran deal</w:t>
      </w:r>
      <w:r w:rsidRPr="006A6F3A">
        <w:rPr>
          <w:sz w:val="16"/>
        </w:rPr>
        <w:t xml:space="preserve">. In recent days, President Obama, Vice President Biden and other top officials have reached out a number of times to persuade Democrats — especially in the House — to back the agreement, amid signs that the crucial bloc may be splintering. On Thursday evening, </w:t>
      </w:r>
      <w:r w:rsidRPr="006A6F3A">
        <w:rPr>
          <w:rStyle w:val="StyleUnderline"/>
        </w:rPr>
        <w:t xml:space="preserve">Obama spoke by phone with </w:t>
      </w:r>
      <w:r w:rsidRPr="006A6F3A">
        <w:rPr>
          <w:sz w:val="16"/>
        </w:rPr>
        <w:t xml:space="preserve">thousands of people affiliated with </w:t>
      </w:r>
      <w:r w:rsidRPr="006A6F3A">
        <w:rPr>
          <w:rStyle w:val="StyleUnderline"/>
        </w:rPr>
        <w:t>liberal activist groups</w:t>
      </w:r>
      <w:r w:rsidRPr="006A6F3A">
        <w:rPr>
          <w:sz w:val="16"/>
        </w:rPr>
        <w:t xml:space="preserve"> </w:t>
      </w:r>
      <w:proofErr w:type="gramStart"/>
      <w:r w:rsidRPr="006A6F3A">
        <w:rPr>
          <w:sz w:val="16"/>
        </w:rPr>
        <w:t>Organizing</w:t>
      </w:r>
      <w:proofErr w:type="gramEnd"/>
      <w:r w:rsidRPr="006A6F3A">
        <w:rPr>
          <w:sz w:val="16"/>
        </w:rPr>
        <w:t xml:space="preserve"> for Action, the Center for American Progress and Credo Action. He warned his allies that if they don’t speak up, the same people who got the U.S. into the Iraq War could sink the Iran deal, which would lift sanctions against the country in exchange for it scaling back its nuclear program. ADVERTISEMENT “As big of a bully pulpit as I have, it’s not enough,” the president told his supporters. "I can’t carry it by myself." “The facts are on our side, but the politics are going to be tough if all of you don’t get involved and get active,” Obama said, adding that he has “never been more certain about a policy decision than this one.” </w:t>
      </w:r>
      <w:r w:rsidRPr="006A6F3A">
        <w:rPr>
          <w:rStyle w:val="StyleUnderline"/>
        </w:rPr>
        <w:t>He noted that Democratic lawmakers he meets with do not buy opponents’ arguments, but some are wavering under pressure that is "fierce, well-financed and relentless,"</w:t>
      </w:r>
      <w:r w:rsidRPr="006A6F3A">
        <w:rPr>
          <w:sz w:val="16"/>
        </w:rPr>
        <w:t xml:space="preserve"> he warned. “I can tell when they start getting squishy,” he said. </w:t>
      </w:r>
      <w:r w:rsidRPr="006A6F3A">
        <w:rPr>
          <w:rStyle w:val="StyleUnderline"/>
        </w:rPr>
        <w:t>Opponents are spending $20 million on television ads lobbying against the deal and flooding lawmakers with calls and letters</w:t>
      </w:r>
      <w:r w:rsidRPr="006A6F3A">
        <w:rPr>
          <w:sz w:val="16"/>
        </w:rPr>
        <w:t xml:space="preserve">, Obama said. The critics are backed by “billionaires who happily finance super-PACs, and they are putting the squeeze on members of Congress,” the president said. “If they don’t hear from you, this opportunity could slip away.” </w:t>
      </w:r>
      <w:r w:rsidRPr="006A6F3A">
        <w:rPr>
          <w:rStyle w:val="StyleUnderline"/>
        </w:rPr>
        <w:t>Thursday’s call was part of a last-minute personalized lobbying pitch Obama and Biden are making to lawmakers before Congress leaves Washington for its August recess</w:t>
      </w:r>
      <w:r w:rsidRPr="006A6F3A">
        <w:rPr>
          <w:sz w:val="16"/>
        </w:rPr>
        <w:t xml:space="preserve">. Obama has held multiple one-on-one meetings with lawmakers, and he hosted a group reception with most of the House Democratic Caucus on Wednesday. That meeting was cut short when lawmakers were called back to the Capitol for the final votes before the five-week recess, though a few dozen came back later and discussed the details of the deal for nearly two hours, according to the White House. On Thursday morning, Biden had a breakfast meeting with House Democrats to discuss the agreement as well. </w:t>
      </w:r>
      <w:r w:rsidRPr="006A6F3A">
        <w:rPr>
          <w:rStyle w:val="StyleUnderline"/>
        </w:rPr>
        <w:t>The vigorous outreach is a change of pace for the White House, which has been criticized for keeping Congress at arm's length for most of Obama’s tenure</w:t>
      </w:r>
      <w:r w:rsidRPr="006A6F3A">
        <w:rPr>
          <w:sz w:val="16"/>
        </w:rPr>
        <w:t xml:space="preserve">. The current tone is reminiscent of the administration’s efforts this past spring, during the congressional fight over fast-track trade authority. </w:t>
      </w:r>
      <w:r w:rsidRPr="006A6F3A">
        <w:rPr>
          <w:rStyle w:val="StyleUnderline"/>
        </w:rPr>
        <w:t>As the days tick by until a September vote on the Iran deal, the White House is making clear that it will pull out all the stops to ensure that the agreement</w:t>
      </w:r>
      <w:r w:rsidRPr="006A6F3A">
        <w:rPr>
          <w:sz w:val="16"/>
        </w:rPr>
        <w:t xml:space="preserve"> — a top priority Obama wants for his legacy — </w:t>
      </w:r>
      <w:r w:rsidRPr="006A6F3A">
        <w:rPr>
          <w:rStyle w:val="StyleUnderline"/>
        </w:rPr>
        <w:t>isn’t undone by members of his own party</w:t>
      </w:r>
      <w:r w:rsidRPr="006A6F3A">
        <w:rPr>
          <w:sz w:val="16"/>
        </w:rPr>
        <w:t xml:space="preserve">. Republicans are expected to vote </w:t>
      </w:r>
      <w:proofErr w:type="spellStart"/>
      <w:r w:rsidRPr="006A6F3A">
        <w:rPr>
          <w:sz w:val="16"/>
        </w:rPr>
        <w:t>en</w:t>
      </w:r>
      <w:proofErr w:type="spellEnd"/>
      <w:r w:rsidRPr="006A6F3A">
        <w:rPr>
          <w:sz w:val="16"/>
        </w:rPr>
        <w:t xml:space="preserve"> masse to kill the nuclear deal in September, setting up a veto from the president. After that, it will fall to Democrats to make sure that there aren’t two-thirds majorities in each chamber to override the veto. “We have concluded we’re not going to spend a whole lot of time trying to persuade [Republican lawmakers],” White House press secretary Josh Earnest acknowledged Thursday. Earnest said officials would continue to share information with members of the opposite party. The White House has been “certainly more hands-on,” Rep. Jerrold Nadler (D-N.Y.) acknowledged this week. Nadler — a swing vote — met one-on-one for 30 minutes with the president Wednesday ahead of a larger 30-minute meeting that Obama held with the full slate of House Democrats. Rep. Eliot Engel (N.Y.), the top Democrat on the House Foreign Affairs Committee, was spotted in the West Wing and had a similar meeting, Nadler said. “He’s a very persuasive person, and he knows his subject,” Nadler told reporters. “So I have to assume that if minds are open, some will be affected. If minds are closed, that’s another question.” Throughout the course of the last two weeks, Secretary of State John Kerry, Energy Secretary Ernest Moniz, Treasury Secretary Jack Lew and other top Obama deputies have repeatedly visited Capitol Hill to sell lawmakers on the finer points of the deal. “I think what they’ve been doing is they’ve been answering our questions,” said Sen. Barbara Boxer (D-Calif.), who told The Hill she had met Wednesday with Moniz, as well as top White House aide Ben Rhodes and Wendy Sherman, the top U.S. negotiator on the Iran talks. “They’re always available, which is very helpful.” The push is partly being driven by the congressional calendar, which leaves little time for lobbying from one end of Pennsylvania Avenue to the other. "There is a sense of urgency around the fact that, yes, members of Congress are prepared to leave town for several weeks, and so we want to use the opportunity while they're in town to spend some time with the president, so he can talk to them face-to-face about what's included in the agreement,” Earnest said Thursday. It may be paying off. Multiple undecided Democrats told The Hill they appreciate the opportunity to discuss details of the agreement. House Democratic Leader Nancy Pelosi (Calif.) on Thursday assured reporters that there are enough Democratic votes to have the president’s back on what she called a “diplomatic masterpiece.” "More and more of them have confirmed to me that they will be there to sustain the veto,” Pelosi said. “They've done this not blindly, but thoroughly, and [spent] the last two and a half weeks reviewing the documents.” Still, there are early signs that support may be fraying. This week, Rep. Grace </w:t>
      </w:r>
      <w:proofErr w:type="spellStart"/>
      <w:r w:rsidRPr="006A6F3A">
        <w:rPr>
          <w:sz w:val="16"/>
        </w:rPr>
        <w:t>Meng</w:t>
      </w:r>
      <w:proofErr w:type="spellEnd"/>
      <w:r w:rsidRPr="006A6F3A">
        <w:rPr>
          <w:sz w:val="16"/>
        </w:rPr>
        <w:t xml:space="preserve"> (D-N.Y.) said some portions of the deal were “unacceptable” and “simply too dangerous for the American people.” On Monday, Rep. Juan Vargas (D-Calif.) wrote an op-ed describing his fear that the accord “fails to dismantle Iran’s nuclear program ... will spark an arms race in the Middle East” and “rewards” Iran’s support of extremist groups such as Hezbollah.” He would also oppose it, he said. The blowback may only get worse over the course of the five-week summer recess, which began for House lawmakers this week. </w:t>
      </w:r>
      <w:r w:rsidRPr="006A6F3A">
        <w:rPr>
          <w:rStyle w:val="StyleUnderline"/>
        </w:rPr>
        <w:t>Some members of Congress</w:t>
      </w:r>
      <w:r w:rsidRPr="006A6F3A">
        <w:rPr>
          <w:sz w:val="16"/>
        </w:rPr>
        <w:t xml:space="preserve">— especially those with particularly heavy populations of Jewish constituents — </w:t>
      </w:r>
      <w:r w:rsidRPr="006A6F3A">
        <w:rPr>
          <w:rStyle w:val="StyleUnderline"/>
        </w:rPr>
        <w:t xml:space="preserve">are </w:t>
      </w:r>
      <w:r w:rsidRPr="006A6F3A">
        <w:rPr>
          <w:rStyle w:val="StyleUnderline"/>
        </w:rPr>
        <w:lastRenderedPageBreak/>
        <w:t>expected to get an earful about the deal when they go home</w:t>
      </w:r>
      <w:r w:rsidRPr="006A6F3A">
        <w:rPr>
          <w:sz w:val="16"/>
        </w:rPr>
        <w:t xml:space="preserve">. </w:t>
      </w:r>
      <w:r w:rsidRPr="006A6F3A">
        <w:rPr>
          <w:rStyle w:val="StyleUnderline"/>
        </w:rPr>
        <w:t>That mounting pressure may be why</w:t>
      </w:r>
      <w:r w:rsidRPr="006A6F3A">
        <w:rPr>
          <w:sz w:val="16"/>
        </w:rPr>
        <w:t xml:space="preserve"> </w:t>
      </w:r>
      <w:r w:rsidRPr="006A6F3A">
        <w:rPr>
          <w:rStyle w:val="Emphasis"/>
        </w:rPr>
        <w:t>Obama has decided to turn to outside activists,</w:t>
      </w:r>
      <w:r w:rsidRPr="006A6F3A">
        <w:rPr>
          <w:sz w:val="16"/>
        </w:rPr>
        <w:t xml:space="preserve"> such as those on the Thursday call. In addition to his direct appeals to undecided Democrats, Obama has also been spending personal time with some lawmakers who have stood by him, such as Reps. Barbara Lee (D-Calif.) and Jan Schakowsky (D-Ill.). During a private meeting, </w:t>
      </w:r>
      <w:r w:rsidRPr="006A6F3A">
        <w:rPr>
          <w:rStyle w:val="StyleUnderline"/>
        </w:rPr>
        <w:t>the president told the lawmakers to rally outside support for the deal</w:t>
      </w:r>
      <w:r w:rsidRPr="006A6F3A">
        <w:rPr>
          <w:sz w:val="16"/>
        </w:rPr>
        <w:t xml:space="preserve">. Obama “recognizes the importance of your work,” Lee told activists this week, at a press conference where a petition in support of the deal, signed by 400,000 liberal activists, was delivered to Capitol Hill. Lee and Schakowsky stood in the blistering sun outside the Capitol flanked by activists from groups such as Code Pink, who usually </w:t>
      </w:r>
      <w:proofErr w:type="gramStart"/>
      <w:r w:rsidRPr="006A6F3A">
        <w:rPr>
          <w:sz w:val="16"/>
        </w:rPr>
        <w:t>are more often</w:t>
      </w:r>
      <w:proofErr w:type="gramEnd"/>
      <w:r w:rsidRPr="006A6F3A">
        <w:rPr>
          <w:sz w:val="16"/>
        </w:rPr>
        <w:t xml:space="preserve"> found protesting Obama for his policy on drones and failure to close the Guantanamo Bay prison, among other issues. “We have a lot of work to do, and you know that,” Lee told the activists. “We’ve got to continue to stand with the president, stand with the Progressive Caucus ... to ensure that if [a measure to block the deal is] passed and that if it comes back for a vote, that were able to sustain a veto.” </w:t>
      </w:r>
    </w:p>
    <w:p w:rsidR="003D4B7E" w:rsidRDefault="003D4B7E" w:rsidP="003D4B7E">
      <w:pPr>
        <w:pStyle w:val="Heading3"/>
      </w:pPr>
      <w:r>
        <w:lastRenderedPageBreak/>
        <w:t>AT: Nancy Pelosi</w:t>
      </w:r>
    </w:p>
    <w:p w:rsidR="003D4B7E" w:rsidRPr="005D308B" w:rsidRDefault="003D4B7E" w:rsidP="003D4B7E">
      <w:pPr>
        <w:pStyle w:val="Heading4"/>
      </w:pPr>
      <w:r>
        <w:t>Nancy Pelosi’s push isn’t sufficient—Obama’s key.</w:t>
      </w:r>
    </w:p>
    <w:p w:rsidR="003D4B7E" w:rsidRPr="005D308B" w:rsidRDefault="003D4B7E" w:rsidP="003D4B7E">
      <w:r w:rsidRPr="005D308B">
        <w:rPr>
          <w:rStyle w:val="Style13ptBold"/>
        </w:rPr>
        <w:t>Grier 7/16</w:t>
      </w:r>
      <w:r>
        <w:t xml:space="preserve"> (Peter, “Nancy Pelosi backs Obama's Iran pact. Is that a big deal</w:t>
      </w:r>
      <w:proofErr w:type="gramStart"/>
      <w:r>
        <w:t>?,</w:t>
      </w:r>
      <w:proofErr w:type="gramEnd"/>
      <w:r>
        <w:t>” The Christian Science Monitor, http://www.csmonitor.com/USA/Politics/Decoder/2015/0716/Nancy-Pelosi-backs-Obama-s-Iran-pact.-Is-that-a-big-deal)//FJ</w:t>
      </w:r>
    </w:p>
    <w:p w:rsidR="003D4B7E" w:rsidRDefault="003D4B7E" w:rsidP="003D4B7E">
      <w:r w:rsidRPr="005D308B">
        <w:rPr>
          <w:rStyle w:val="StyleUnderline"/>
        </w:rPr>
        <w:t>It’s quite possible</w:t>
      </w:r>
      <w:r>
        <w:t xml:space="preserve">, even likely, </w:t>
      </w:r>
      <w:r w:rsidRPr="005D308B">
        <w:rPr>
          <w:rStyle w:val="StyleUnderline"/>
        </w:rPr>
        <w:t>that majorities of both the House and Senate will vote to disapprove</w:t>
      </w:r>
      <w:r>
        <w:t xml:space="preserve">. President Obama has already promised he’d veto a disapproval motion. </w:t>
      </w:r>
      <w:r w:rsidRPr="005D308B">
        <w:rPr>
          <w:rStyle w:val="StyleUnderline"/>
        </w:rPr>
        <w:t>That would leave the accord dependent on whether or not the House and Senate can both muster the two-thirds vote necessary to override a presidential veto</w:t>
      </w:r>
      <w:r>
        <w:t xml:space="preserve">. </w:t>
      </w:r>
      <w:r w:rsidRPr="005D308B">
        <w:rPr>
          <w:rStyle w:val="StyleUnderline"/>
        </w:rPr>
        <w:t xml:space="preserve">In the House, </w:t>
      </w:r>
      <w:r w:rsidRPr="005D308B">
        <w:rPr>
          <w:rStyle w:val="Emphasis"/>
        </w:rPr>
        <w:t>Pelosi’s support is</w:t>
      </w:r>
      <w:r w:rsidRPr="005D308B">
        <w:rPr>
          <w:rStyle w:val="StyleUnderline"/>
        </w:rPr>
        <w:t xml:space="preserve"> </w:t>
      </w:r>
      <w:r w:rsidRPr="005D308B">
        <w:t>a necessary condition for Obama to succeed in blocking an override. It’s</w:t>
      </w:r>
      <w:r w:rsidRPr="005D308B">
        <w:rPr>
          <w:rStyle w:val="Emphasis"/>
        </w:rPr>
        <w:t xml:space="preserve"> not sufficient in itself for a presidential victory.</w:t>
      </w:r>
      <w:r>
        <w:t xml:space="preserve"> But in her long leadership career, Pelosi has proved an effective whip. And blocking a piece of legislation is all that’s at issue. That’s much easier than mustering the greater number of votes necessary for passage.</w:t>
      </w:r>
    </w:p>
    <w:p w:rsidR="003D4B7E" w:rsidRPr="005D308B" w:rsidRDefault="003D4B7E" w:rsidP="003D4B7E"/>
    <w:p w:rsidR="003D4B7E" w:rsidRPr="003D4B7E" w:rsidRDefault="003D4B7E" w:rsidP="003D4B7E">
      <w:pPr>
        <w:rPr>
          <w:rStyle w:val="StyleUnderline"/>
        </w:rPr>
      </w:pPr>
    </w:p>
    <w:p w:rsidR="003D4B7E" w:rsidRDefault="003D4B7E" w:rsidP="003D4B7E">
      <w:pPr>
        <w:pStyle w:val="Heading1"/>
      </w:pPr>
      <w:r>
        <w:lastRenderedPageBreak/>
        <w:t>**TPP DA**</w:t>
      </w:r>
    </w:p>
    <w:p w:rsidR="003D4B7E" w:rsidRDefault="003D4B7E" w:rsidP="003D4B7E">
      <w:pPr>
        <w:pStyle w:val="Heading1"/>
      </w:pPr>
      <w:r>
        <w:lastRenderedPageBreak/>
        <w:t>Aff</w:t>
      </w:r>
    </w:p>
    <w:p w:rsidR="003D4B7E" w:rsidRDefault="003D4B7E" w:rsidP="003D4B7E">
      <w:pPr>
        <w:pStyle w:val="Heading2"/>
      </w:pPr>
      <w:r>
        <w:lastRenderedPageBreak/>
        <w:t>Won’t Pass</w:t>
      </w:r>
    </w:p>
    <w:p w:rsidR="003D4B7E" w:rsidRDefault="003D4B7E" w:rsidP="003D4B7E">
      <w:pPr>
        <w:pStyle w:val="Heading3"/>
      </w:pPr>
      <w:r>
        <w:lastRenderedPageBreak/>
        <w:t>2AC Won’t Pass</w:t>
      </w:r>
    </w:p>
    <w:p w:rsidR="003D4B7E" w:rsidRDefault="003D4B7E" w:rsidP="003D4B7E">
      <w:pPr>
        <w:pStyle w:val="Heading4"/>
      </w:pPr>
      <w:r>
        <w:t>Gets pushed to 2016 elections</w:t>
      </w:r>
    </w:p>
    <w:p w:rsidR="003D4B7E" w:rsidRPr="005C4680" w:rsidRDefault="003D4B7E" w:rsidP="003D4B7E">
      <w:r>
        <w:rPr>
          <w:rStyle w:val="Style13ptBold"/>
        </w:rPr>
        <w:t xml:space="preserve">AFP 8-1 </w:t>
      </w:r>
      <w:r w:rsidRPr="005C4680">
        <w:t>[August 1, 2015 http://news.yahoo.com/no-final-deal-pacific-trade-talks-negotiators-033653500.html “Pacific trade talks fail to clinch TPP deal”] (</w:t>
      </w:r>
      <w:proofErr w:type="spellStart"/>
      <w:r w:rsidRPr="005C4680">
        <w:t>Vaibhav</w:t>
      </w:r>
      <w:proofErr w:type="spellEnd"/>
      <w:r w:rsidRPr="005C4680">
        <w:t>)</w:t>
      </w:r>
    </w:p>
    <w:p w:rsidR="003D4B7E" w:rsidRDefault="003D4B7E" w:rsidP="003D4B7E">
      <w:pPr>
        <w:rPr>
          <w:sz w:val="16"/>
        </w:rPr>
      </w:pPr>
      <w:r w:rsidRPr="005C4680">
        <w:rPr>
          <w:rStyle w:val="StyleUnderline"/>
        </w:rPr>
        <w:t>Several prickly issues were believed to have held up the talks this week</w:t>
      </w:r>
      <w:r w:rsidRPr="005C4680">
        <w:rPr>
          <w:sz w:val="16"/>
        </w:rPr>
        <w:t xml:space="preserve">, including </w:t>
      </w:r>
      <w:r w:rsidRPr="005C4680">
        <w:rPr>
          <w:rStyle w:val="StyleUnderline"/>
        </w:rPr>
        <w:t>differences over agricultural markets, auto trade and protection for drug-makers.</w:t>
      </w:r>
      <w:r w:rsidRPr="005C4680">
        <w:rPr>
          <w:sz w:val="16"/>
        </w:rPr>
        <w:t xml:space="preserve"> Also under negotiation are better copyright protection, </w:t>
      </w:r>
      <w:proofErr w:type="spellStart"/>
      <w:r w:rsidRPr="005C4680">
        <w:rPr>
          <w:sz w:val="16"/>
        </w:rPr>
        <w:t>workers</w:t>
      </w:r>
      <w:proofErr w:type="spellEnd"/>
      <w:r w:rsidRPr="005C4680">
        <w:rPr>
          <w:sz w:val="16"/>
        </w:rPr>
        <w:t xml:space="preserve"> rights and environmental protections. Lawmakers who wrote the legislation giving the US Congress a final up-or-down vote on TPP were cautiously upbeat about the latest round. "While our trade negotiators were able to make significant progress this week, it is important that the United States stood firm to ensure America secures the best deal from our international trading partners," Republican Senate Finance Committee chairman Orrin Hatch said. But</w:t>
      </w:r>
      <w:r w:rsidRPr="005C4680">
        <w:rPr>
          <w:rStyle w:val="StyleUnderline"/>
        </w:rPr>
        <w:t xml:space="preserve"> delays could put trade front and center in the election debate.</w:t>
      </w:r>
      <w:r>
        <w:rPr>
          <w:rStyle w:val="StyleUnderline"/>
        </w:rPr>
        <w:t xml:space="preserve"> </w:t>
      </w:r>
      <w:r w:rsidRPr="005C4680">
        <w:rPr>
          <w:sz w:val="16"/>
        </w:rPr>
        <w:t xml:space="preserve">"Unless something happens it </w:t>
      </w:r>
      <w:r w:rsidRPr="005C4680">
        <w:rPr>
          <w:rStyle w:val="Emphasis"/>
        </w:rPr>
        <w:t>might get pushed to 2016</w:t>
      </w:r>
      <w:r w:rsidRPr="005C4680">
        <w:rPr>
          <w:sz w:val="16"/>
        </w:rPr>
        <w:t xml:space="preserve"> </w:t>
      </w:r>
      <w:r w:rsidRPr="005C4680">
        <w:rPr>
          <w:rStyle w:val="StyleUnderline"/>
        </w:rPr>
        <w:t>and become an issue that all candidates for president, for Senate, for the House are going to contend with more directly in the races</w:t>
      </w:r>
      <w:r w:rsidRPr="005C4680">
        <w:rPr>
          <w:sz w:val="16"/>
        </w:rPr>
        <w:t>," Justin Krebs, campaign director for MoveOn.org Civic Action which is part of the anti-TPP coalition, told AFP.</w:t>
      </w:r>
    </w:p>
    <w:p w:rsidR="003D4B7E" w:rsidRDefault="003D4B7E" w:rsidP="003D4B7E">
      <w:pPr>
        <w:pStyle w:val="Heading3"/>
      </w:pPr>
      <w:r>
        <w:lastRenderedPageBreak/>
        <w:t>1AR Won’t Pass</w:t>
      </w:r>
    </w:p>
    <w:p w:rsidR="003D4B7E" w:rsidRDefault="003D4B7E" w:rsidP="003D4B7E">
      <w:pPr>
        <w:pStyle w:val="Heading4"/>
      </w:pPr>
      <w:r>
        <w:t>No more momentum for TPP</w:t>
      </w:r>
    </w:p>
    <w:p w:rsidR="003D4B7E" w:rsidRPr="005C4680" w:rsidRDefault="003D4B7E" w:rsidP="003D4B7E">
      <w:r>
        <w:rPr>
          <w:rStyle w:val="Style13ptBold"/>
        </w:rPr>
        <w:t xml:space="preserve">AFP 8-1 </w:t>
      </w:r>
      <w:r w:rsidRPr="005C4680">
        <w:t>[August 1, 2015 http://news.yahoo.com/no-final-deal-pacific-trade-talks-negotiators-033653500.html “Pacific trade talks fail to clinch TPP deal”] (</w:t>
      </w:r>
      <w:proofErr w:type="spellStart"/>
      <w:r w:rsidRPr="005C4680">
        <w:t>Vaibhav</w:t>
      </w:r>
      <w:proofErr w:type="spellEnd"/>
      <w:r w:rsidRPr="005C4680">
        <w:t>)</w:t>
      </w:r>
    </w:p>
    <w:p w:rsidR="003D4B7E" w:rsidRPr="002E3211" w:rsidRDefault="003D4B7E" w:rsidP="003D4B7E">
      <w:pPr>
        <w:rPr>
          <w:sz w:val="16"/>
        </w:rPr>
      </w:pPr>
      <w:r w:rsidRPr="002E3211">
        <w:rPr>
          <w:sz w:val="16"/>
        </w:rPr>
        <w:t xml:space="preserve">Washington (AFP) - Delegates negotiating a vast Pacific free-trade agreement </w:t>
      </w:r>
      <w:r w:rsidRPr="005C4680">
        <w:rPr>
          <w:rStyle w:val="StyleUnderline"/>
        </w:rPr>
        <w:t>have failed to reach a final deal after several days of intense talks</w:t>
      </w:r>
      <w:r w:rsidRPr="002E3211">
        <w:rPr>
          <w:sz w:val="16"/>
        </w:rPr>
        <w:t xml:space="preserve"> in Hawaii, dealing a </w:t>
      </w:r>
      <w:r w:rsidRPr="005C4680">
        <w:rPr>
          <w:rStyle w:val="Emphasis"/>
        </w:rPr>
        <w:t>setback to</w:t>
      </w:r>
      <w:r w:rsidRPr="002E3211">
        <w:rPr>
          <w:sz w:val="16"/>
        </w:rPr>
        <w:t xml:space="preserve"> US President Barack </w:t>
      </w:r>
      <w:r w:rsidRPr="005C4680">
        <w:rPr>
          <w:rStyle w:val="Emphasis"/>
        </w:rPr>
        <w:t>Obama</w:t>
      </w:r>
      <w:r w:rsidRPr="002E3211">
        <w:rPr>
          <w:sz w:val="16"/>
        </w:rPr>
        <w:t xml:space="preserve">. The delay </w:t>
      </w:r>
      <w:r w:rsidRPr="005C4680">
        <w:rPr>
          <w:rStyle w:val="StyleUnderline"/>
        </w:rPr>
        <w:t>complicates his efforts this year</w:t>
      </w:r>
      <w:r w:rsidRPr="002E3211">
        <w:rPr>
          <w:sz w:val="16"/>
        </w:rPr>
        <w:t xml:space="preserve"> to secure the historic accord, </w:t>
      </w:r>
      <w:r w:rsidRPr="005C4680">
        <w:rPr>
          <w:rStyle w:val="Emphasis"/>
        </w:rPr>
        <w:t>which risks becoming dragged into the 2016 presidential election debate.</w:t>
      </w:r>
      <w:r>
        <w:rPr>
          <w:rStyle w:val="Emphasis"/>
        </w:rPr>
        <w:t xml:space="preserve"> </w:t>
      </w:r>
      <w:r w:rsidRPr="002E3211">
        <w:rPr>
          <w:sz w:val="16"/>
        </w:rPr>
        <w:t xml:space="preserve">US Trade Representative Michael </w:t>
      </w:r>
      <w:proofErr w:type="spellStart"/>
      <w:r w:rsidRPr="002E3211">
        <w:rPr>
          <w:sz w:val="16"/>
        </w:rPr>
        <w:t>Froman</w:t>
      </w:r>
      <w:proofErr w:type="spellEnd"/>
      <w:r w:rsidRPr="002E3211">
        <w:rPr>
          <w:sz w:val="16"/>
        </w:rPr>
        <w:t xml:space="preserve">, in a statement late Friday on behalf of the 12 countries involved in the talks on the island of Maui, insisted that significant progress had been made on the Trans-Pacific Partnership (TPP) agreement, the most ambitious trade deal in decades. "After more than a week of productive meetings we've made significant progress and will continue on resolving a limited number of remaining issues, paving the way for the conclusion of the Trans-Pacific Partnership negotiations," </w:t>
      </w:r>
      <w:proofErr w:type="spellStart"/>
      <w:r w:rsidRPr="002E3211">
        <w:rPr>
          <w:sz w:val="16"/>
        </w:rPr>
        <w:t>Froman</w:t>
      </w:r>
      <w:proofErr w:type="spellEnd"/>
      <w:r w:rsidRPr="002E3211">
        <w:rPr>
          <w:sz w:val="16"/>
        </w:rPr>
        <w:t xml:space="preserve"> told a press conference. Negotiators were "more confident than ever that the TPP is within reach," he said, adding that the Pacific Rim countries would continue bilateral discussions to try and iron out remaining differences. Already eight years in the making, TPP would be a huge bloc encompassing 40 percent of global trade and part of Obama's much-vaunted "pivot" towards Asia in the face of an increasingly assertive China, which is not included in TPP. The press conference was delayed several hours as the countries attempted to thrash out a deal in what had been billed as the home stretch. The </w:t>
      </w:r>
      <w:r w:rsidRPr="002E3211">
        <w:rPr>
          <w:rStyle w:val="StyleUnderline"/>
        </w:rPr>
        <w:t>failure by trade ministers to wrap up the accord Friday was a blow to Obama</w:t>
      </w:r>
      <w:r w:rsidRPr="002E3211">
        <w:rPr>
          <w:sz w:val="16"/>
        </w:rPr>
        <w:t xml:space="preserve"> </w:t>
      </w:r>
      <w:r w:rsidRPr="002E3211">
        <w:rPr>
          <w:rStyle w:val="Emphasis"/>
        </w:rPr>
        <w:t>-- who faces opposition to the deal from fellow Democrats</w:t>
      </w:r>
      <w:r w:rsidRPr="002E3211">
        <w:rPr>
          <w:sz w:val="16"/>
        </w:rPr>
        <w:t xml:space="preserve"> -- </w:t>
      </w:r>
      <w:r w:rsidRPr="002E3211">
        <w:rPr>
          <w:rStyle w:val="StyleUnderline"/>
        </w:rPr>
        <w:t>as it could see the TPP become campaign fodder ahead of November 2016 elections.</w:t>
      </w:r>
      <w:r>
        <w:rPr>
          <w:rStyle w:val="StyleUnderline"/>
        </w:rPr>
        <w:t xml:space="preserve"> </w:t>
      </w:r>
      <w:r w:rsidRPr="002E3211">
        <w:rPr>
          <w:sz w:val="16"/>
        </w:rPr>
        <w:t xml:space="preserve">"This </w:t>
      </w:r>
      <w:r w:rsidRPr="002E3211">
        <w:rPr>
          <w:rStyle w:val="StyleUnderline"/>
        </w:rPr>
        <w:t>setback to the TPP in Maui shifts</w:t>
      </w:r>
      <w:r w:rsidRPr="002E3211">
        <w:rPr>
          <w:sz w:val="16"/>
        </w:rPr>
        <w:t xml:space="preserve"> </w:t>
      </w:r>
      <w:r w:rsidRPr="002E3211">
        <w:rPr>
          <w:rStyle w:val="Emphasis"/>
        </w:rPr>
        <w:t>the momentum in the national debate</w:t>
      </w:r>
      <w:r w:rsidRPr="002E3211">
        <w:rPr>
          <w:sz w:val="16"/>
        </w:rPr>
        <w:t xml:space="preserve">," said House Democrat and accord opponent Rosa DeLauro. "The impasse highlights </w:t>
      </w:r>
      <w:r w:rsidRPr="002E3211">
        <w:rPr>
          <w:rStyle w:val="StyleUnderline"/>
        </w:rPr>
        <w:t>very troubling issues for anyone concerned about the future</w:t>
      </w:r>
      <w:r w:rsidRPr="002E3211">
        <w:rPr>
          <w:sz w:val="16"/>
        </w:rPr>
        <w:t xml:space="preserve"> of the American middle class."</w:t>
      </w:r>
    </w:p>
    <w:p w:rsidR="003D4B7E" w:rsidRDefault="003D4B7E" w:rsidP="003D4B7E">
      <w:pPr>
        <w:rPr>
          <w:sz w:val="16"/>
        </w:rPr>
      </w:pPr>
    </w:p>
    <w:p w:rsidR="003D4B7E" w:rsidRPr="005C4680" w:rsidRDefault="003D4B7E" w:rsidP="003D4B7E">
      <w:pPr>
        <w:rPr>
          <w:sz w:val="16"/>
        </w:rPr>
      </w:pPr>
    </w:p>
    <w:p w:rsidR="003D4B7E" w:rsidRDefault="003D4B7E" w:rsidP="003D4B7E">
      <w:pPr>
        <w:pStyle w:val="Heading4"/>
      </w:pPr>
      <w:r>
        <w:t xml:space="preserve">2016 </w:t>
      </w:r>
      <w:proofErr w:type="gramStart"/>
      <w:r>
        <w:t>fam</w:t>
      </w:r>
      <w:proofErr w:type="gramEnd"/>
    </w:p>
    <w:p w:rsidR="003D4B7E" w:rsidRPr="005C4680" w:rsidRDefault="003D4B7E" w:rsidP="003D4B7E">
      <w:proofErr w:type="spellStart"/>
      <w:r>
        <w:rPr>
          <w:rStyle w:val="Style13ptBold"/>
        </w:rPr>
        <w:t>Mufson</w:t>
      </w:r>
      <w:proofErr w:type="spellEnd"/>
      <w:r>
        <w:rPr>
          <w:rStyle w:val="Style13ptBold"/>
        </w:rPr>
        <w:t xml:space="preserve"> 7-31 </w:t>
      </w:r>
      <w:r w:rsidRPr="005C4680">
        <w:t>[July 31, 2015 Reporter for the Washington Post http://www.stripes.com/news/pacific/trade-ministers-fail-to-seal-the-deal-on-trans-pacific-partnership-1.360867 “Trade ministers fail to seal the deal on Trans-Pacific Partnership”] (</w:t>
      </w:r>
      <w:proofErr w:type="spellStart"/>
      <w:r w:rsidRPr="005C4680">
        <w:t>Vaibhav</w:t>
      </w:r>
      <w:proofErr w:type="spellEnd"/>
      <w:r w:rsidRPr="005C4680">
        <w:t xml:space="preserve">) </w:t>
      </w:r>
    </w:p>
    <w:p w:rsidR="003D4B7E" w:rsidRPr="002E3211" w:rsidRDefault="003D4B7E" w:rsidP="003D4B7E">
      <w:pPr>
        <w:rPr>
          <w:sz w:val="16"/>
        </w:rPr>
      </w:pPr>
      <w:r w:rsidRPr="002E3211">
        <w:rPr>
          <w:sz w:val="16"/>
        </w:rPr>
        <w:t xml:space="preserve">The secret negotiations have drawn sharp criticism from unions, human rights groups and the overwhelming majority of congressional Democrats. </w:t>
      </w:r>
      <w:r w:rsidRPr="002E3211">
        <w:rPr>
          <w:rStyle w:val="StyleUnderline"/>
        </w:rPr>
        <w:t>Obama barely scraped together enough support in June to secure negotiating authority from Congress in a close vote on Trade Promotion Authority</w:t>
      </w:r>
      <w:r w:rsidRPr="002E3211">
        <w:rPr>
          <w:sz w:val="16"/>
        </w:rPr>
        <w:t xml:space="preserve"> commonly known as fast-track. </w:t>
      </w:r>
      <w:r w:rsidRPr="002E3211">
        <w:rPr>
          <w:rStyle w:val="StyleUnderline"/>
        </w:rPr>
        <w:t>The delay in wrapping up the terms of the accord makes</w:t>
      </w:r>
      <w:r w:rsidRPr="002E3211">
        <w:rPr>
          <w:sz w:val="16"/>
        </w:rPr>
        <w:t xml:space="preserve"> </w:t>
      </w:r>
      <w:r w:rsidRPr="002E3211">
        <w:rPr>
          <w:rStyle w:val="Emphasis"/>
        </w:rPr>
        <w:t xml:space="preserve">it more likely that a final agreement would not go to Congress for approval until 2016, </w:t>
      </w:r>
      <w:r w:rsidRPr="002E3211">
        <w:rPr>
          <w:rStyle w:val="StyleUnderline"/>
        </w:rPr>
        <w:t>when political considerations will be even more in the forefront of lawmakers' minds.</w:t>
      </w:r>
      <w:r w:rsidRPr="002E3211">
        <w:rPr>
          <w:sz w:val="16"/>
        </w:rPr>
        <w:t xml:space="preserve"> But U.S. officials said any setback would be temporary and that the trade accord, which has been under negotiation for six years, was still within reach. And </w:t>
      </w:r>
      <w:r w:rsidRPr="002E3211">
        <w:rPr>
          <w:rStyle w:val="StyleUnderline"/>
        </w:rPr>
        <w:t>they have observed that political concerns were already front and center in Congress as well as the presidential campaign.</w:t>
      </w:r>
      <w:r>
        <w:rPr>
          <w:rStyle w:val="StyleUnderline"/>
        </w:rPr>
        <w:t xml:space="preserve"> </w:t>
      </w:r>
      <w:r w:rsidRPr="002E3211">
        <w:rPr>
          <w:sz w:val="16"/>
        </w:rPr>
        <w:t>"</w:t>
      </w:r>
      <w:r w:rsidRPr="002E3211">
        <w:rPr>
          <w:rStyle w:val="Emphasis"/>
        </w:rPr>
        <w:t>The calendar is never your friend,"</w:t>
      </w:r>
      <w:r w:rsidRPr="002E3211">
        <w:rPr>
          <w:sz w:val="16"/>
        </w:rPr>
        <w:t xml:space="preserve"> Susan C. Schwab, President George W. Bush's trade negotiator, said earlier in the week. "When you have 12 countries, somebody's always going to have an election."</w:t>
      </w:r>
    </w:p>
    <w:p w:rsidR="003D4B7E" w:rsidRDefault="003D4B7E" w:rsidP="003D4B7E">
      <w:pPr>
        <w:pStyle w:val="Heading2"/>
      </w:pPr>
      <w:r>
        <w:lastRenderedPageBreak/>
        <w:t>Internal Link</w:t>
      </w:r>
    </w:p>
    <w:p w:rsidR="003D4B7E" w:rsidRDefault="003D4B7E" w:rsidP="003D4B7E">
      <w:pPr>
        <w:pStyle w:val="Heading3"/>
      </w:pPr>
      <w:r>
        <w:lastRenderedPageBreak/>
        <w:t>2AC PC Not Key</w:t>
      </w:r>
    </w:p>
    <w:p w:rsidR="003D4B7E" w:rsidRDefault="003D4B7E" w:rsidP="003D4B7E">
      <w:pPr>
        <w:pStyle w:val="Heading4"/>
      </w:pPr>
      <w:r>
        <w:t xml:space="preserve">Obama not key- lobbying op </w:t>
      </w:r>
      <w:proofErr w:type="spellStart"/>
      <w:proofErr w:type="gramStart"/>
      <w:r>
        <w:t>af</w:t>
      </w:r>
      <w:proofErr w:type="spellEnd"/>
      <w:proofErr w:type="gramEnd"/>
    </w:p>
    <w:p w:rsidR="003D4B7E" w:rsidRPr="002E3211" w:rsidRDefault="003D4B7E" w:rsidP="003D4B7E">
      <w:r>
        <w:rPr>
          <w:rStyle w:val="Style13ptBold"/>
        </w:rPr>
        <w:t xml:space="preserve">Wilts 7-29 </w:t>
      </w:r>
      <w:r w:rsidRPr="002E3211">
        <w:t>[July 29, 2015 Reporter for the Occupy http://www.occupy.com/article/corporate-lobbying-costs-hit-380-million-9-months-pushing-pacific-trade-deal “CORPORATE LOBBYING COSTS HIT $380 MILLION IN 9 MONTHS PUSHING PACIFIC TRADE DEAL”] (</w:t>
      </w:r>
      <w:proofErr w:type="spellStart"/>
      <w:r w:rsidRPr="002E3211">
        <w:t>Vaibhav</w:t>
      </w:r>
      <w:proofErr w:type="spellEnd"/>
      <w:r w:rsidRPr="002E3211">
        <w:t>)</w:t>
      </w:r>
    </w:p>
    <w:p w:rsidR="003D4B7E" w:rsidRPr="002E3211" w:rsidRDefault="003D4B7E" w:rsidP="003D4B7E">
      <w:pPr>
        <w:rPr>
          <w:rStyle w:val="StyleUnderline"/>
        </w:rPr>
      </w:pPr>
      <w:r w:rsidRPr="002E3211">
        <w:rPr>
          <w:rStyle w:val="StyleUnderline"/>
        </w:rPr>
        <w:t xml:space="preserve">Washington lobbying by companies and groups involved in global trade </w:t>
      </w:r>
      <w:r w:rsidRPr="002E3211">
        <w:rPr>
          <w:rStyle w:val="Emphasis"/>
        </w:rPr>
        <w:t>boomed</w:t>
      </w:r>
      <w:r w:rsidRPr="002E3211">
        <w:rPr>
          <w:rStyle w:val="StyleUnderline"/>
        </w:rPr>
        <w:t xml:space="preserve"> in the past nine months</w:t>
      </w:r>
      <w:r w:rsidRPr="002E3211">
        <w:rPr>
          <w:sz w:val="16"/>
        </w:rPr>
        <w:t xml:space="preserve">, records show, as Congress debated a landmark trade pact proposed by President Barack Obama, the 12-nation Trans-Pacific Partnership (TPP). Lobbying expenditures by members of a pro-TPP coalition </w:t>
      </w:r>
      <w:r w:rsidRPr="002E3211">
        <w:rPr>
          <w:rStyle w:val="Emphasis"/>
        </w:rPr>
        <w:t>increased to $135 million</w:t>
      </w:r>
      <w:r w:rsidRPr="002E3211">
        <w:rPr>
          <w:sz w:val="16"/>
        </w:rPr>
        <w:t xml:space="preserve"> </w:t>
      </w:r>
      <w:r w:rsidRPr="002E3211">
        <w:rPr>
          <w:rStyle w:val="StyleUnderline"/>
        </w:rPr>
        <w:t>in the second quarter of 2015, up from $126 million in the first quarter and $118 million in the fourth quarter of 2014</w:t>
      </w:r>
      <w:r w:rsidRPr="002E3211">
        <w:rPr>
          <w:sz w:val="16"/>
        </w:rPr>
        <w:t xml:space="preserve">, according to Senate Office of Public Records reports reviewed by Reuters. The spending surge occurred among members of the U.S. Business Coalition for TPP, a group that hopes a final TPP deal can be completed by the end of 2015. Trade negotiators from the 12 TPP countries will gather in Hawaii this week for meetings aimed at wrapping up the deal. "I'm confident that everybody is going to do everything they can, but the U.S. won't take a bad deal," said U.S. Chamber of Commerce senior vice-president for Asia Tami </w:t>
      </w:r>
      <w:proofErr w:type="spellStart"/>
      <w:r w:rsidRPr="002E3211">
        <w:rPr>
          <w:sz w:val="16"/>
        </w:rPr>
        <w:t>Overby</w:t>
      </w:r>
      <w:proofErr w:type="spellEnd"/>
      <w:r w:rsidRPr="002E3211">
        <w:rPr>
          <w:sz w:val="16"/>
        </w:rPr>
        <w:t xml:space="preserve">, one of many private sector representatives heading to Maui for the talks. The chamber, Washington's largest corporate lobbying group, led the pack in spending in all three quarters. From April to June, it </w:t>
      </w:r>
      <w:r w:rsidRPr="002E3211">
        <w:rPr>
          <w:rStyle w:val="StyleUnderline"/>
        </w:rPr>
        <w:t xml:space="preserve">spent $17.9 million, excluding subsidiaries, up 29 percent from the first quarter, </w:t>
      </w:r>
      <w:r w:rsidRPr="002E3211">
        <w:rPr>
          <w:sz w:val="16"/>
        </w:rPr>
        <w:t xml:space="preserve">the Senate records show. Another big spender was </w:t>
      </w:r>
      <w:r w:rsidRPr="002E3211">
        <w:rPr>
          <w:rStyle w:val="StyleUnderline"/>
        </w:rPr>
        <w:t>Business Roundtable</w:t>
      </w:r>
      <w:r w:rsidRPr="002E3211">
        <w:rPr>
          <w:sz w:val="16"/>
        </w:rPr>
        <w:t xml:space="preserve">, an association of U.S. company chief executive officers. Spokeswoman Amanda </w:t>
      </w:r>
      <w:proofErr w:type="spellStart"/>
      <w:r w:rsidRPr="002E3211">
        <w:rPr>
          <w:sz w:val="16"/>
        </w:rPr>
        <w:t>DeBard</w:t>
      </w:r>
      <w:proofErr w:type="spellEnd"/>
      <w:r w:rsidRPr="002E3211">
        <w:rPr>
          <w:sz w:val="16"/>
        </w:rPr>
        <w:t xml:space="preserve"> said lobbying on fast-track was a </w:t>
      </w:r>
      <w:r w:rsidRPr="002E3211">
        <w:rPr>
          <w:rStyle w:val="StyleUnderline"/>
        </w:rPr>
        <w:t>"significant part" of the company's overall expenditures during the second quarter.</w:t>
      </w:r>
    </w:p>
    <w:p w:rsidR="003D4B7E" w:rsidRDefault="003D4B7E" w:rsidP="003D4B7E">
      <w:pPr>
        <w:pStyle w:val="Heading2"/>
      </w:pPr>
      <w:r>
        <w:lastRenderedPageBreak/>
        <w:t>Thumpers</w:t>
      </w:r>
    </w:p>
    <w:p w:rsidR="003D4B7E" w:rsidRDefault="003D4B7E" w:rsidP="003D4B7E">
      <w:pPr>
        <w:pStyle w:val="Heading3"/>
      </w:pPr>
      <w:r>
        <w:lastRenderedPageBreak/>
        <w:t xml:space="preserve">2AC Parenthood Thumper </w:t>
      </w:r>
    </w:p>
    <w:p w:rsidR="003D4B7E" w:rsidRDefault="003D4B7E" w:rsidP="003D4B7E">
      <w:pPr>
        <w:pStyle w:val="Heading4"/>
      </w:pPr>
      <w:r>
        <w:t xml:space="preserve">Planned </w:t>
      </w:r>
      <w:proofErr w:type="gramStart"/>
      <w:r>
        <w:t>parenthood</w:t>
      </w:r>
      <w:proofErr w:type="gramEnd"/>
      <w:r>
        <w:t xml:space="preserve"> controversy thumps the DA.</w:t>
      </w:r>
    </w:p>
    <w:p w:rsidR="003D4B7E" w:rsidRDefault="003D4B7E" w:rsidP="003D4B7E"/>
    <w:p w:rsidR="003D4B7E" w:rsidRPr="009115CF" w:rsidRDefault="003D4B7E" w:rsidP="003D4B7E">
      <w:pPr>
        <w:rPr>
          <w:rStyle w:val="Style13ptBold"/>
          <w:b w:val="0"/>
        </w:rPr>
      </w:pPr>
      <w:r>
        <w:rPr>
          <w:rStyle w:val="Style13ptBold"/>
        </w:rPr>
        <w:t xml:space="preserve">Palmer and </w:t>
      </w:r>
      <w:proofErr w:type="spellStart"/>
      <w:r>
        <w:rPr>
          <w:rStyle w:val="Style13ptBold"/>
        </w:rPr>
        <w:t>Bresnahan</w:t>
      </w:r>
      <w:proofErr w:type="spellEnd"/>
      <w:r>
        <w:rPr>
          <w:rStyle w:val="Style13ptBold"/>
        </w:rPr>
        <w:t xml:space="preserve"> 07/28 (Anna and John, Contributing Columnists for Politico, “Mitch McConnell presses forward with vote to defund </w:t>
      </w:r>
      <w:proofErr w:type="gramStart"/>
      <w:r>
        <w:rPr>
          <w:rStyle w:val="Style13ptBold"/>
        </w:rPr>
        <w:t>planned parenthood</w:t>
      </w:r>
      <w:proofErr w:type="gramEnd"/>
      <w:r>
        <w:rPr>
          <w:rStyle w:val="Style13ptBold"/>
        </w:rPr>
        <w:t xml:space="preserve">,” </w:t>
      </w:r>
      <w:r w:rsidRPr="009115CF">
        <w:rPr>
          <w:rStyle w:val="Style13ptBold"/>
        </w:rPr>
        <w:t>http://www.politico.com/story/2015/07/mitch-mcconnell-senate-vote-defund-planned-parenthood-120731.html</w:t>
      </w:r>
      <w:r>
        <w:rPr>
          <w:rStyle w:val="Style13ptBold"/>
        </w:rPr>
        <w:t>).</w:t>
      </w:r>
    </w:p>
    <w:p w:rsidR="003D4B7E" w:rsidRDefault="003D4B7E" w:rsidP="003D4B7E">
      <w:pPr>
        <w:rPr>
          <w:sz w:val="16"/>
        </w:rPr>
      </w:pPr>
    </w:p>
    <w:p w:rsidR="003D4B7E" w:rsidRDefault="003D4B7E" w:rsidP="003D4B7E">
      <w:pPr>
        <w:rPr>
          <w:sz w:val="12"/>
        </w:rPr>
      </w:pPr>
      <w:r w:rsidRPr="009115CF">
        <w:rPr>
          <w:sz w:val="16"/>
        </w:rPr>
        <w:t xml:space="preserve">The </w:t>
      </w:r>
      <w:r w:rsidRPr="009115CF">
        <w:rPr>
          <w:b/>
          <w:u w:val="single"/>
        </w:rPr>
        <w:t>controversy surrounding Planned Parenthood is escalating</w:t>
      </w:r>
      <w:r w:rsidRPr="009115CF">
        <w:rPr>
          <w:u w:val="single"/>
        </w:rPr>
        <w:t xml:space="preserve"> on Capitol Hill as Senate Republicans </w:t>
      </w:r>
      <w:r w:rsidRPr="009115CF">
        <w:rPr>
          <w:b/>
          <w:u w:val="single"/>
        </w:rPr>
        <w:t>vowed</w:t>
      </w:r>
      <w:r w:rsidRPr="009115CF">
        <w:rPr>
          <w:u w:val="single"/>
        </w:rPr>
        <w:t xml:space="preserve"> Tuesday </w:t>
      </w:r>
      <w:r w:rsidRPr="009115CF">
        <w:rPr>
          <w:b/>
          <w:u w:val="single"/>
        </w:rPr>
        <w:t>to</w:t>
      </w:r>
      <w:r w:rsidRPr="009115CF">
        <w:rPr>
          <w:u w:val="single"/>
        </w:rPr>
        <w:t xml:space="preserve"> vote to cut off federal funds for the organization as early as next week and </w:t>
      </w:r>
      <w:r w:rsidRPr="009115CF">
        <w:rPr>
          <w:b/>
          <w:u w:val="single"/>
        </w:rPr>
        <w:t>keep campaigning on the issue this fall</w:t>
      </w:r>
      <w:r w:rsidRPr="009115CF">
        <w:rPr>
          <w:sz w:val="16"/>
        </w:rPr>
        <w:t>.</w:t>
      </w:r>
      <w:r w:rsidRPr="009115CF">
        <w:rPr>
          <w:sz w:val="12"/>
        </w:rPr>
        <w:t>¶</w:t>
      </w:r>
      <w:r w:rsidRPr="009115CF">
        <w:rPr>
          <w:sz w:val="16"/>
        </w:rPr>
        <w:t xml:space="preserve"> After anti-abortion activists on Tuesday released a new video showing representatives from Planned Parenthood talking about fetal tissue sales, Senate Majority Leader Mitch McConnell (R-Ky.) assigned a trio of senators to come up with a plan to defund the abortion rights group. Sens. Rand Paul (R-Ky.), James Lankford (R-Okla.) and Joni Ernst (R-Iowa) are trying to hash out a deal about how exactly to move forward on a proposal.</w:t>
      </w:r>
      <w:r w:rsidRPr="009115CF">
        <w:rPr>
          <w:sz w:val="12"/>
        </w:rPr>
        <w:t>¶</w:t>
      </w:r>
      <w:r w:rsidRPr="009115CF">
        <w:rPr>
          <w:sz w:val="16"/>
        </w:rPr>
        <w:t xml:space="preserve"> Story Continued Below</w:t>
      </w:r>
      <w:r w:rsidRPr="009115CF">
        <w:rPr>
          <w:sz w:val="12"/>
        </w:rPr>
        <w:t>¶</w:t>
      </w:r>
    </w:p>
    <w:p w:rsidR="003D4B7E" w:rsidRDefault="003D4B7E" w:rsidP="003D4B7E">
      <w:pPr>
        <w:pStyle w:val="Heading2"/>
      </w:pPr>
      <w:r>
        <w:lastRenderedPageBreak/>
        <w:t>Impact</w:t>
      </w:r>
    </w:p>
    <w:p w:rsidR="003D4B7E" w:rsidRDefault="003D4B7E" w:rsidP="003D4B7E">
      <w:pPr>
        <w:pStyle w:val="Heading3"/>
      </w:pPr>
      <w:r>
        <w:lastRenderedPageBreak/>
        <w:t>2AC No Deal</w:t>
      </w:r>
    </w:p>
    <w:p w:rsidR="003D4B7E" w:rsidRDefault="003D4B7E" w:rsidP="003D4B7E">
      <w:pPr>
        <w:pStyle w:val="Heading4"/>
      </w:pPr>
      <w:r>
        <w:t>No deal- Japan doesn’t want the TPP anymore</w:t>
      </w:r>
    </w:p>
    <w:p w:rsidR="003D4B7E" w:rsidRPr="005C4680" w:rsidRDefault="003D4B7E" w:rsidP="003D4B7E">
      <w:r>
        <w:rPr>
          <w:rStyle w:val="Style13ptBold"/>
        </w:rPr>
        <w:t xml:space="preserve">Reuters 8-1 </w:t>
      </w:r>
      <w:r w:rsidRPr="005C4680">
        <w:t>[August 1, 2015 http://www.ibtimes.com/trans-pacific-partnership-tpp-trade-talks-fall-short-deal-2034666 “Trans-Pacific Partnership: TPP Trade Talks Fall Short Of Deal”] (</w:t>
      </w:r>
      <w:proofErr w:type="spellStart"/>
      <w:r w:rsidRPr="005C4680">
        <w:t>Vaibhav</w:t>
      </w:r>
      <w:proofErr w:type="spellEnd"/>
      <w:r w:rsidRPr="005C4680">
        <w:t>)</w:t>
      </w:r>
    </w:p>
    <w:p w:rsidR="003D4B7E" w:rsidRDefault="003D4B7E" w:rsidP="003D4B7E">
      <w:pPr>
        <w:rPr>
          <w:rStyle w:val="StyleUnderline"/>
        </w:rPr>
      </w:pPr>
      <w:r w:rsidRPr="005C4680">
        <w:rPr>
          <w:sz w:val="16"/>
        </w:rPr>
        <w:t xml:space="preserve">LAHAINA, Hawaii (Reuters) - Pacific Rim trade </w:t>
      </w:r>
      <w:r w:rsidRPr="005C4680">
        <w:rPr>
          <w:rStyle w:val="StyleUnderline"/>
        </w:rPr>
        <w:t>ministers failed to clinch a deal</w:t>
      </w:r>
      <w:r w:rsidRPr="005C4680">
        <w:rPr>
          <w:sz w:val="16"/>
        </w:rPr>
        <w:t xml:space="preserve"> on Friday </w:t>
      </w:r>
      <w:r w:rsidRPr="005C4680">
        <w:rPr>
          <w:rStyle w:val="StyleUnderline"/>
        </w:rPr>
        <w:t>to free up trade between a dozen nations after a dispute flared up over auto trade between Japan and North America, New Zealand dug in over dairy trade and no agreement was reached on monopoly periods for next-generation drugs.</w:t>
      </w:r>
      <w:r>
        <w:rPr>
          <w:rStyle w:val="StyleUnderline"/>
        </w:rPr>
        <w:t xml:space="preserve"> </w:t>
      </w:r>
      <w:r w:rsidRPr="005C4680">
        <w:rPr>
          <w:rStyle w:val="StyleUnderline"/>
        </w:rPr>
        <w:t>Trade ministers from the 12 nations negotiating the Trans-Pacific Partnership, which would stretch from Japan to Chile and cover 40 percent of the world economy,</w:t>
      </w:r>
      <w:r w:rsidRPr="005C4680">
        <w:rPr>
          <w:sz w:val="16"/>
        </w:rPr>
        <w:t xml:space="preserve"> </w:t>
      </w:r>
      <w:r w:rsidRPr="005C4680">
        <w:rPr>
          <w:rStyle w:val="Emphasis"/>
        </w:rPr>
        <w:t>fell just short of a deal at talks</w:t>
      </w:r>
      <w:r w:rsidRPr="005C4680">
        <w:rPr>
          <w:sz w:val="16"/>
        </w:rPr>
        <w:t xml:space="preserve"> on the Hawaiian island of Maui but were confident an agreement was within reach. "The undergrowth has been cleared away in the course of this meeting in a manner that I would say is streets ahead of any of the other ministerial meetings that we have had," New Zealand Trade Minister Tim </w:t>
      </w:r>
      <w:proofErr w:type="spellStart"/>
      <w:r w:rsidRPr="005C4680">
        <w:rPr>
          <w:sz w:val="16"/>
        </w:rPr>
        <w:t>Groser</w:t>
      </w:r>
      <w:proofErr w:type="spellEnd"/>
      <w:r w:rsidRPr="005C4680">
        <w:rPr>
          <w:sz w:val="16"/>
        </w:rPr>
        <w:t xml:space="preserve"> said. "</w:t>
      </w:r>
      <w:r w:rsidRPr="005C4680">
        <w:rPr>
          <w:rStyle w:val="StyleUnderline"/>
        </w:rPr>
        <w:t>You can see clearly that there are one or two really hard issues, and one of them is dairy."</w:t>
      </w:r>
      <w:r>
        <w:rPr>
          <w:rStyle w:val="StyleUnderline"/>
        </w:rPr>
        <w:t xml:space="preserve"> </w:t>
      </w:r>
      <w:r w:rsidRPr="005C4680">
        <w:rPr>
          <w:sz w:val="16"/>
        </w:rPr>
        <w:t>Australian Trade Minister Andrew Robb said the problem lay with the "</w:t>
      </w:r>
      <w:r w:rsidRPr="005C4680">
        <w:rPr>
          <w:rStyle w:val="StyleUnderline"/>
        </w:rPr>
        <w:t>big four" economies of the United States, Canada, Japan and Mexico. "</w:t>
      </w:r>
      <w:r w:rsidRPr="005C4680">
        <w:rPr>
          <w:sz w:val="16"/>
        </w:rPr>
        <w:t xml:space="preserve">The sad thing is, </w:t>
      </w:r>
      <w:r w:rsidRPr="005C4680">
        <w:rPr>
          <w:rStyle w:val="Emphasis"/>
        </w:rPr>
        <w:t>98 percent is concluded</w:t>
      </w:r>
      <w:r w:rsidRPr="005C4680">
        <w:rPr>
          <w:sz w:val="16"/>
        </w:rPr>
        <w:t xml:space="preserve">," he said. </w:t>
      </w:r>
      <w:r w:rsidRPr="005C4680">
        <w:rPr>
          <w:rStyle w:val="StyleUnderline"/>
        </w:rPr>
        <w:t xml:space="preserve">Failure to seal the agreement is a setback for </w:t>
      </w:r>
      <w:r w:rsidRPr="005C4680">
        <w:rPr>
          <w:sz w:val="16"/>
        </w:rPr>
        <w:t xml:space="preserve">U.S. President Barack </w:t>
      </w:r>
      <w:r w:rsidRPr="005C4680">
        <w:rPr>
          <w:rStyle w:val="StyleUnderline"/>
        </w:rPr>
        <w:t>Obama, given the trade pact's stance as the economic arm of the administration's pivot to Asia and an opportunity to balance out China's influence in the region.</w:t>
      </w:r>
    </w:p>
    <w:p w:rsidR="003D4B7E" w:rsidRDefault="003D4B7E" w:rsidP="003D4B7E">
      <w:pPr>
        <w:pStyle w:val="Heading3"/>
      </w:pPr>
      <w:r>
        <w:lastRenderedPageBreak/>
        <w:t>1AR No Deal</w:t>
      </w:r>
    </w:p>
    <w:p w:rsidR="003D4B7E" w:rsidRDefault="003D4B7E" w:rsidP="003D4B7E">
      <w:pPr>
        <w:pStyle w:val="Heading4"/>
      </w:pPr>
      <w:r>
        <w:t xml:space="preserve">There will not be a deal right now- 12 different countries cannot agree on one </w:t>
      </w:r>
    </w:p>
    <w:p w:rsidR="003D4B7E" w:rsidRPr="00D11520" w:rsidRDefault="003D4B7E" w:rsidP="003D4B7E">
      <w:pPr>
        <w:rPr>
          <w:rStyle w:val="Style13ptBold"/>
        </w:rPr>
      </w:pPr>
      <w:proofErr w:type="spellStart"/>
      <w:r>
        <w:rPr>
          <w:rStyle w:val="Style13ptBold"/>
        </w:rPr>
        <w:t>Anthropeski</w:t>
      </w:r>
      <w:proofErr w:type="spellEnd"/>
      <w:r>
        <w:rPr>
          <w:rStyle w:val="Style13ptBold"/>
        </w:rPr>
        <w:t xml:space="preserve"> 8-2 </w:t>
      </w:r>
      <w:r w:rsidRPr="00D11520">
        <w:t>[August 2, 2015 http://www.popularliberty.com/6143/trans-pacific-partnership-negotiations-come-screeching-halt “Trans-Pacific Partnership Negotiations Come to Screeching Halt”] (</w:t>
      </w:r>
      <w:proofErr w:type="spellStart"/>
      <w:r w:rsidRPr="00D11520">
        <w:t>Vaibhav</w:t>
      </w:r>
      <w:proofErr w:type="spellEnd"/>
      <w:r w:rsidRPr="00D11520">
        <w:t>)</w:t>
      </w:r>
      <w:r>
        <w:rPr>
          <w:rStyle w:val="Style13ptBold"/>
        </w:rPr>
        <w:t xml:space="preserve"> </w:t>
      </w:r>
    </w:p>
    <w:p w:rsidR="003D4B7E" w:rsidRDefault="003D4B7E" w:rsidP="003D4B7E">
      <w:pPr>
        <w:rPr>
          <w:rStyle w:val="StyleUnderline"/>
        </w:rPr>
      </w:pPr>
      <w:r w:rsidRPr="00D11520">
        <w:rPr>
          <w:sz w:val="16"/>
        </w:rPr>
        <w:t>Negotiators of the secretive Trans-Pacific Partnership (</w:t>
      </w:r>
      <w:r w:rsidRPr="00D11520">
        <w:rPr>
          <w:rStyle w:val="Emphasis"/>
        </w:rPr>
        <w:t>TPP</w:t>
      </w:r>
      <w:r w:rsidRPr="00D11520">
        <w:rPr>
          <w:sz w:val="16"/>
        </w:rPr>
        <w:t xml:space="preserve">) </w:t>
      </w:r>
      <w:r w:rsidRPr="00D11520">
        <w:rPr>
          <w:rStyle w:val="Emphasis"/>
        </w:rPr>
        <w:t>announced</w:t>
      </w:r>
      <w:r w:rsidRPr="00D11520">
        <w:rPr>
          <w:sz w:val="16"/>
        </w:rPr>
        <w:t xml:space="preserve"> Friday </w:t>
      </w:r>
      <w:r w:rsidRPr="00D11520">
        <w:rPr>
          <w:rStyle w:val="Emphasis"/>
        </w:rPr>
        <w:t xml:space="preserve">that they had failed to finalize the deal </w:t>
      </w:r>
      <w:r w:rsidRPr="00D11520">
        <w:rPr>
          <w:sz w:val="16"/>
        </w:rPr>
        <w:t xml:space="preserve">after several days of talks in Hawaii. Negotiations stalled when national governments failed to accede to corporatist demands to open their borders and allow “people, goods, capital and information to flow freely through the zone,” as Japanese Trade Minister Akira Amari described TPP’s goals at a news conference Friday evening (link is external). ***** </w:t>
      </w:r>
      <w:r w:rsidRPr="00D11520">
        <w:rPr>
          <w:rStyle w:val="StyleUnderline"/>
        </w:rPr>
        <w:t>Striking a deal over how long to protect data used to develop biologic drugs was described as the biggest source of frustration by a source from a non-U.S. negotiating nation.</w:t>
      </w:r>
      <w:r>
        <w:rPr>
          <w:rStyle w:val="StyleUnderline"/>
        </w:rPr>
        <w:t xml:space="preserve"> </w:t>
      </w:r>
      <w:r w:rsidRPr="00D11520">
        <w:rPr>
          <w:rStyle w:val="StyleUnderline"/>
        </w:rPr>
        <w:t>U.S. drug manufacturers want 12 years</w:t>
      </w:r>
      <w:r w:rsidRPr="00D11520">
        <w:rPr>
          <w:sz w:val="16"/>
        </w:rPr>
        <w:t xml:space="preserve">, but </w:t>
      </w:r>
      <w:r w:rsidRPr="00D11520">
        <w:rPr>
          <w:rStyle w:val="StyleUnderline"/>
        </w:rPr>
        <w:t>Australia wants five</w:t>
      </w:r>
      <w:r w:rsidRPr="00D11520">
        <w:rPr>
          <w:sz w:val="16"/>
        </w:rPr>
        <w:t xml:space="preserve">. A compromise of seven or eight years is seen as a possible compromise. </w:t>
      </w:r>
      <w:r w:rsidRPr="00D11520">
        <w:rPr>
          <w:rStyle w:val="Emphasis"/>
        </w:rPr>
        <w:t>“The US was on one side of the issue, while practically every other country were on the other side</w:t>
      </w:r>
      <w:r w:rsidRPr="00D11520">
        <w:rPr>
          <w:sz w:val="16"/>
        </w:rPr>
        <w:t xml:space="preserve">,” the source told Associated Press. </w:t>
      </w:r>
      <w:r w:rsidRPr="00D11520">
        <w:rPr>
          <w:rStyle w:val="StyleUnderline"/>
        </w:rPr>
        <w:t>Division between the U.S. and Japan over cars and New Zealand’s reluctance to set terms on dairy also played a role in the halting of finalization</w:t>
      </w:r>
      <w:r w:rsidRPr="00D11520">
        <w:rPr>
          <w:sz w:val="16"/>
        </w:rPr>
        <w:t xml:space="preserve">, reports ABC Australia. The talks in Hawaii were expected to bring about the finalization of the economic regulatory deal which spans 12 nations. This would have satisfied the Obama Administration who had pressed Congress earlier in the summer to delegate their ability to amend treaties to the President for quick ratification. As Curtis Ellis of WND concludes, </w:t>
      </w:r>
      <w:r w:rsidRPr="00D11520">
        <w:rPr>
          <w:rStyle w:val="Emphasis"/>
        </w:rPr>
        <w:t>the negotiations are likely now to stretch into the upcoming presidential election.</w:t>
      </w:r>
      <w:r w:rsidRPr="00D11520">
        <w:rPr>
          <w:sz w:val="16"/>
        </w:rPr>
        <w:t xml:space="preserve"> </w:t>
      </w:r>
      <w:r w:rsidRPr="00D11520">
        <w:rPr>
          <w:rStyle w:val="StyleUnderline"/>
        </w:rPr>
        <w:t>“The failure to reach an agreement assures TPP will be an issue in next year’s presidential contest</w:t>
      </w:r>
      <w:r w:rsidRPr="00D11520">
        <w:rPr>
          <w:sz w:val="16"/>
        </w:rPr>
        <w:t xml:space="preserve">. Insurgent candidates Donald Trump on the right and Bernie Sanders on the left oppose the deal, pressing establishment candidates to take a stand on a pact that is deeply unpopular with voters across the political spectrum,” Ellis writes. The Trans-Pacific Partnership has been described as the largest economic regulatory deal to come under negotiation. The deal involves the nations of Brunei, Chile, Singapore, New Zealand, Australia, Canada, Japan, Malaysia, Mexico, Peru, the United States, and Vietnam, encompassing 40 percent of global GDP. The TPP has come under harsh scrutiny due to the level of secrecy surrounding the deal. Members of the U.S. Congress have been threatened with reprisal if they speak publicly about the treaty’s contents. What’s also extremely concerning is the fact that members of Congress must enter a private room in the basement of the capital (link is external), where they must surrender their belongings while totally absent of legal assistance in order to review some of the text in the treaty. </w:t>
      </w:r>
      <w:r w:rsidRPr="00D11520">
        <w:rPr>
          <w:rStyle w:val="StyleUnderline"/>
        </w:rPr>
        <w:t>Some have even argued that the TPP has very little to do with trade.</w:t>
      </w:r>
    </w:p>
    <w:p w:rsidR="003D4B7E" w:rsidRDefault="003D4B7E" w:rsidP="003D4B7E">
      <w:pPr>
        <w:pStyle w:val="Heading4"/>
        <w:rPr>
          <w:rStyle w:val="StyleUnderline"/>
          <w:sz w:val="26"/>
          <w:szCs w:val="26"/>
          <w:u w:val="none"/>
        </w:rPr>
      </w:pPr>
      <w:r>
        <w:rPr>
          <w:rStyle w:val="StyleUnderline"/>
          <w:sz w:val="26"/>
          <w:szCs w:val="26"/>
          <w:u w:val="none"/>
        </w:rPr>
        <w:t>No deal- cannot cooperate</w:t>
      </w:r>
    </w:p>
    <w:p w:rsidR="003D4B7E" w:rsidRPr="00A13CE7" w:rsidRDefault="003D4B7E" w:rsidP="003D4B7E">
      <w:r>
        <w:rPr>
          <w:rStyle w:val="Style13ptBold"/>
        </w:rPr>
        <w:t xml:space="preserve">Weisman 7-27 </w:t>
      </w:r>
      <w:r w:rsidRPr="00A13CE7">
        <w:t>[July 27, 2015 Reporter for NYT http://www.nytimes.com/2015/07/28/business/international/issues-mount-as-negotiators-gather-to-wrap-up-trans-pacific-trade-pact.html “Issue mounts as negotiators gather to wrap up Trans-Pacific Trade Pact] (</w:t>
      </w:r>
      <w:proofErr w:type="spellStart"/>
      <w:r w:rsidRPr="00A13CE7">
        <w:t>Vaibhav</w:t>
      </w:r>
      <w:proofErr w:type="spellEnd"/>
      <w:r w:rsidRPr="00A13CE7">
        <w:t>)</w:t>
      </w:r>
    </w:p>
    <w:p w:rsidR="003D4B7E" w:rsidRDefault="003D4B7E" w:rsidP="003D4B7E">
      <w:pPr>
        <w:rPr>
          <w:sz w:val="16"/>
        </w:rPr>
      </w:pPr>
      <w:r w:rsidRPr="00D11520">
        <w:rPr>
          <w:rStyle w:val="StyleUnderline"/>
        </w:rPr>
        <w:t>Australia and New Zealand are resisting American rules on access for pharmaceutical companies to their national health systems</w:t>
      </w:r>
      <w:r w:rsidRPr="00A13CE7">
        <w:rPr>
          <w:sz w:val="16"/>
        </w:rPr>
        <w:t xml:space="preserve">. </w:t>
      </w:r>
      <w:r w:rsidRPr="00D11520">
        <w:rPr>
          <w:rStyle w:val="StyleUnderline"/>
        </w:rPr>
        <w:t>Vietnam, Mexico and Brunei have far to go to comply with international standards on labor organizing</w:t>
      </w:r>
      <w:r w:rsidRPr="00A13CE7">
        <w:rPr>
          <w:sz w:val="16"/>
        </w:rPr>
        <w:t xml:space="preserve">. </w:t>
      </w:r>
      <w:r w:rsidRPr="00D11520">
        <w:rPr>
          <w:rStyle w:val="StyleUnderline"/>
        </w:rPr>
        <w:t>Canada is so reluctant to open its agricultural market to competition that it might drop out of the talks altogether</w:t>
      </w:r>
      <w:r w:rsidRPr="00A13CE7">
        <w:rPr>
          <w:sz w:val="16"/>
        </w:rPr>
        <w:t>.</w:t>
      </w:r>
      <w:r w:rsidRPr="00A13CE7">
        <w:rPr>
          <w:sz w:val="12"/>
        </w:rPr>
        <w:t>¶</w:t>
      </w:r>
      <w:r w:rsidRPr="00A13CE7">
        <w:rPr>
          <w:sz w:val="16"/>
        </w:rPr>
        <w:t xml:space="preserve"> And just Monday, the State Department’s decision to </w:t>
      </w:r>
      <w:r w:rsidRPr="00D11520">
        <w:rPr>
          <w:rStyle w:val="StyleUnderline"/>
        </w:rPr>
        <w:t>upgrade its rating of Malaysia’s efforts to combat human trafficking caused an uproar among labor and human rights activists</w:t>
      </w:r>
      <w:r w:rsidRPr="00A13CE7">
        <w:rPr>
          <w:sz w:val="16"/>
        </w:rPr>
        <w:t>, who accused the administration of a political maneuver to ease Malaysia’s inclusion in the Pacific accord at the expense of wage and sex slaves.</w:t>
      </w:r>
      <w:r w:rsidRPr="00A13CE7">
        <w:rPr>
          <w:sz w:val="12"/>
        </w:rPr>
        <w:t>¶</w:t>
      </w:r>
      <w:r w:rsidRPr="00A13CE7">
        <w:rPr>
          <w:sz w:val="16"/>
        </w:rPr>
        <w:t xml:space="preserve"> Given the challenges, the prospect of concluding a deal by Friday — the goal of the Maui conference — is far from certain.</w:t>
      </w:r>
      <w:r w:rsidRPr="00A13CE7">
        <w:rPr>
          <w:sz w:val="12"/>
        </w:rPr>
        <w:t>¶</w:t>
      </w:r>
      <w:r w:rsidRPr="00A13CE7">
        <w:rPr>
          <w:sz w:val="16"/>
        </w:rPr>
        <w:t xml:space="preserve"> “I will be pleasantly surprised if they can wrap it up this week,” said Gary </w:t>
      </w:r>
      <w:proofErr w:type="spellStart"/>
      <w:r w:rsidRPr="00A13CE7">
        <w:rPr>
          <w:sz w:val="16"/>
        </w:rPr>
        <w:t>Hufbauer</w:t>
      </w:r>
      <w:proofErr w:type="spellEnd"/>
      <w:r w:rsidRPr="00A13CE7">
        <w:rPr>
          <w:sz w:val="16"/>
        </w:rPr>
        <w:t>, a trade expert at the Peterson Institute for International Economics.</w:t>
      </w:r>
      <w:r w:rsidRPr="00A13CE7">
        <w:rPr>
          <w:sz w:val="12"/>
        </w:rPr>
        <w:t>¶</w:t>
      </w:r>
      <w:r w:rsidRPr="00A13CE7">
        <w:rPr>
          <w:sz w:val="16"/>
        </w:rPr>
        <w:t xml:space="preserve"> </w:t>
      </w:r>
      <w:r w:rsidRPr="00D11520">
        <w:rPr>
          <w:rStyle w:val="StyleUnderline"/>
        </w:rPr>
        <w:t xml:space="preserve">American manufacturers are issuing demands, </w:t>
      </w:r>
      <w:r w:rsidRPr="00D11520">
        <w:rPr>
          <w:rStyle w:val="Emphasis"/>
        </w:rPr>
        <w:t>unions remain</w:t>
      </w:r>
      <w:r w:rsidRPr="00D11520">
        <w:rPr>
          <w:rStyle w:val="StyleUnderline"/>
        </w:rPr>
        <w:t xml:space="preserve"> implacably </w:t>
      </w:r>
      <w:r w:rsidRPr="00D11520">
        <w:rPr>
          <w:rStyle w:val="Emphasis"/>
        </w:rPr>
        <w:t xml:space="preserve">opposed, and nearly a dozen pro-trade Democrats in the House are threatening to withdraw their support for the </w:t>
      </w:r>
      <w:r w:rsidRPr="00D11520">
        <w:rPr>
          <w:rStyle w:val="Emphasis"/>
        </w:rPr>
        <w:lastRenderedPageBreak/>
        <w:t>Trans-Pacific Partnership if the Obama administration offers too many concessions to pharmaceutical giants</w:t>
      </w:r>
      <w:r w:rsidRPr="00A13CE7">
        <w:rPr>
          <w:sz w:val="16"/>
        </w:rPr>
        <w:t>.</w:t>
      </w:r>
      <w:r w:rsidRPr="00A13CE7">
        <w:rPr>
          <w:sz w:val="12"/>
        </w:rPr>
        <w:t>¶</w:t>
      </w:r>
      <w:r w:rsidRPr="00A13CE7">
        <w:rPr>
          <w:sz w:val="16"/>
        </w:rPr>
        <w:t xml:space="preserve"> </w:t>
      </w:r>
    </w:p>
    <w:p w:rsidR="003D4B7E" w:rsidRDefault="003D4B7E" w:rsidP="003D4B7E">
      <w:pPr>
        <w:pStyle w:val="Heading4"/>
      </w:pPr>
      <w:r>
        <w:t>No deal- elections means no form of cooperation</w:t>
      </w:r>
    </w:p>
    <w:p w:rsidR="003D4B7E" w:rsidRPr="008E690E" w:rsidRDefault="003D4B7E" w:rsidP="003D4B7E">
      <w:pPr>
        <w:rPr>
          <w:rStyle w:val="Style13ptBold"/>
        </w:rPr>
      </w:pPr>
      <w:r>
        <w:rPr>
          <w:rStyle w:val="Style13ptBold"/>
        </w:rPr>
        <w:t xml:space="preserve">Kehoe 8-2 </w:t>
      </w:r>
      <w:r w:rsidRPr="008E690E">
        <w:t xml:space="preserve">[August 2, 2015 </w:t>
      </w:r>
      <w:r>
        <w:t xml:space="preserve">John Kehoe writes on the economy </w:t>
      </w:r>
      <w:proofErr w:type="spellStart"/>
      <w:r>
        <w:t>specialising</w:t>
      </w:r>
      <w:proofErr w:type="spellEnd"/>
      <w:r>
        <w:t xml:space="preserve"> in North America, monetary policy, markets. Based in Washington, John began his career as an Australian Treasury official before joining The Australian Financial Review in 2008. He has also worked as a sports broadcaster for radio and television. </w:t>
      </w:r>
      <w:r w:rsidRPr="008E690E">
        <w:t>Trans Pacific Partnership: Barack Obama loses, China wins http://www.afr.com/news/world/north-america/trans-pacific-partnership-barack-obama-loses-china-wins-20150801-gipjxi “Trans Pacific Partnership: Barack Obama loses, China wins”] (</w:t>
      </w:r>
      <w:proofErr w:type="spellStart"/>
      <w:r w:rsidRPr="008E690E">
        <w:t>Vaibhav</w:t>
      </w:r>
      <w:proofErr w:type="spellEnd"/>
      <w:r w:rsidRPr="008E690E">
        <w:t xml:space="preserve">) </w:t>
      </w:r>
    </w:p>
    <w:p w:rsidR="003D4B7E" w:rsidRPr="008E690E" w:rsidRDefault="003D4B7E" w:rsidP="003D4B7E">
      <w:pPr>
        <w:rPr>
          <w:rStyle w:val="Emphasis"/>
        </w:rPr>
      </w:pPr>
      <w:r w:rsidRPr="008E690E">
        <w:rPr>
          <w:rStyle w:val="StyleUnderline"/>
        </w:rPr>
        <w:t xml:space="preserve">The TPP deadlock over market access issues for dairy, sugar and automobiles, as well as differences over intellectual property rules for pharmaceuticals, may delay any TPP </w:t>
      </w:r>
      <w:proofErr w:type="spellStart"/>
      <w:r w:rsidRPr="008E690E">
        <w:rPr>
          <w:rStyle w:val="StyleUnderline"/>
        </w:rPr>
        <w:t>finalisation</w:t>
      </w:r>
      <w:proofErr w:type="spellEnd"/>
      <w:r w:rsidRPr="008E690E">
        <w:rPr>
          <w:rStyle w:val="StyleUnderline"/>
        </w:rPr>
        <w:t xml:space="preserve"> to at least 2017.</w:t>
      </w:r>
      <w:r>
        <w:rPr>
          <w:rStyle w:val="StyleUnderline"/>
        </w:rPr>
        <w:t xml:space="preserve"> </w:t>
      </w:r>
      <w:r w:rsidRPr="008E690E">
        <w:rPr>
          <w:sz w:val="14"/>
        </w:rPr>
        <w:t xml:space="preserve">While trade ministers collectively talked up the chances of a deal in the near term, </w:t>
      </w:r>
      <w:r w:rsidRPr="008E690E">
        <w:rPr>
          <w:rStyle w:val="StyleUnderline"/>
        </w:rPr>
        <w:t>an October election in Canada and the US Presidential election cycle, that</w:t>
      </w:r>
      <w:r w:rsidRPr="008E690E">
        <w:rPr>
          <w:sz w:val="14"/>
        </w:rPr>
        <w:t xml:space="preserve"> </w:t>
      </w:r>
      <w:r w:rsidRPr="008E690E">
        <w:rPr>
          <w:rStyle w:val="StyleUnderline"/>
        </w:rPr>
        <w:t>is beginning to ramp up</w:t>
      </w:r>
      <w:r w:rsidRPr="008E690E">
        <w:rPr>
          <w:sz w:val="14"/>
        </w:rPr>
        <w:t xml:space="preserve">, </w:t>
      </w:r>
      <w:r w:rsidRPr="008E690E">
        <w:rPr>
          <w:rStyle w:val="Emphasis"/>
        </w:rPr>
        <w:t>are widely seen as major inhibitors.</w:t>
      </w:r>
    </w:p>
    <w:p w:rsidR="003D4B7E" w:rsidRPr="00D11520" w:rsidRDefault="003D4B7E" w:rsidP="003D4B7E">
      <w:pPr>
        <w:rPr>
          <w:rStyle w:val="StyleUnderline"/>
        </w:rPr>
      </w:pPr>
    </w:p>
    <w:p w:rsidR="003D4B7E" w:rsidRDefault="003D4B7E" w:rsidP="003D4B7E">
      <w:pPr>
        <w:pStyle w:val="Heading4"/>
      </w:pPr>
      <w:r>
        <w:t>Negotiations are deadlocked – laundry list of red line issues unresolved.</w:t>
      </w:r>
    </w:p>
    <w:p w:rsidR="003D4B7E" w:rsidRDefault="003D4B7E" w:rsidP="003D4B7E"/>
    <w:p w:rsidR="003D4B7E" w:rsidRPr="0021512B" w:rsidRDefault="003D4B7E" w:rsidP="003D4B7E">
      <w:pPr>
        <w:rPr>
          <w:rStyle w:val="Style13ptBold"/>
          <w:b w:val="0"/>
        </w:rPr>
      </w:pPr>
      <w:r>
        <w:rPr>
          <w:rStyle w:val="Style13ptBold"/>
        </w:rPr>
        <w:t>Hughes and Miyazaki 08/01 (Krista and Amy, Reuters Contributing Trade Correspondents</w:t>
      </w:r>
      <w:proofErr w:type="gramStart"/>
      <w:r>
        <w:rPr>
          <w:rStyle w:val="Style13ptBold"/>
        </w:rPr>
        <w:t>,  “</w:t>
      </w:r>
      <w:proofErr w:type="gramEnd"/>
      <w:r>
        <w:rPr>
          <w:rStyle w:val="Style13ptBold"/>
        </w:rPr>
        <w:t xml:space="preserve">Pacific Free Trade Talks Fall Short of Deal,” </w:t>
      </w:r>
      <w:r w:rsidRPr="0021512B">
        <w:rPr>
          <w:rStyle w:val="Style13ptBold"/>
        </w:rPr>
        <w:t>http://uk.reuters.com/article/2015/08/01/uk-trade-tpp-idUKKCN0Q52FP20150801</w:t>
      </w:r>
      <w:r>
        <w:rPr>
          <w:rStyle w:val="Style13ptBold"/>
        </w:rPr>
        <w:t>)</w:t>
      </w:r>
    </w:p>
    <w:p w:rsidR="003D4B7E" w:rsidRDefault="003D4B7E" w:rsidP="003D4B7E"/>
    <w:p w:rsidR="003D4B7E" w:rsidRPr="0014128C" w:rsidRDefault="003D4B7E" w:rsidP="003D4B7E">
      <w:pPr>
        <w:rPr>
          <w:rStyle w:val="StyleUnderline"/>
        </w:rPr>
      </w:pPr>
      <w:r w:rsidRPr="00CD41E8">
        <w:rPr>
          <w:sz w:val="16"/>
        </w:rPr>
        <w:t xml:space="preserve">Despite the progress made, </w:t>
      </w:r>
      <w:r w:rsidRPr="00E200EB">
        <w:rPr>
          <w:rStyle w:val="StyleUnderline"/>
        </w:rPr>
        <w:t>issues pegged as sticking points going into the talks were still blocking a deal after four days of discussions.</w:t>
      </w:r>
      <w:r w:rsidRPr="00CD41E8">
        <w:rPr>
          <w:rStyle w:val="StyleUnderline"/>
          <w:sz w:val="12"/>
        </w:rPr>
        <w:t>¶</w:t>
      </w:r>
      <w:r w:rsidRPr="00E200EB">
        <w:rPr>
          <w:rStyle w:val="StyleUnderline"/>
        </w:rPr>
        <w:t xml:space="preserve"> New Zealand has said </w:t>
      </w:r>
      <w:hyperlink r:id="rId7" w:tgtFrame="_blank" w:history="1">
        <w:r w:rsidRPr="00E200EB">
          <w:rPr>
            <w:rStyle w:val="StyleUnderline"/>
          </w:rPr>
          <w:t>it will not back a deal</w:t>
        </w:r>
      </w:hyperlink>
      <w:r w:rsidRPr="00E200EB">
        <w:rPr>
          <w:rStyle w:val="StyleUnderline"/>
        </w:rPr>
        <w:t xml:space="preserve"> that does not significantly open dairy markets, with an eye to the U.S., Japan and Canada, as well as Mexico.</w:t>
      </w:r>
      <w:r w:rsidRPr="00CD41E8">
        <w:rPr>
          <w:rStyle w:val="StyleUnderline"/>
          <w:sz w:val="12"/>
        </w:rPr>
        <w:t>¶</w:t>
      </w:r>
      <w:r w:rsidRPr="00CD41E8">
        <w:rPr>
          <w:sz w:val="16"/>
        </w:rPr>
        <w:t xml:space="preserve"> John Wilson, chairman of the world’s largest dairy exporter, New Zealand dairy cooperative Fonterra, arrived to attend the talks late Thursday to press home the case.</w:t>
      </w:r>
      <w:r w:rsidRPr="00CD41E8">
        <w:rPr>
          <w:sz w:val="12"/>
        </w:rPr>
        <w:t>¶</w:t>
      </w:r>
      <w:r w:rsidRPr="00CD41E8">
        <w:rPr>
          <w:sz w:val="16"/>
        </w:rPr>
        <w:t xml:space="preserve"> </w:t>
      </w:r>
      <w:r w:rsidRPr="00E200EB">
        <w:rPr>
          <w:rStyle w:val="StyleUnderline"/>
        </w:rPr>
        <w:t>Ministers also remained apart on how long to protect data used to develop biologic drugs.</w:t>
      </w:r>
      <w:r w:rsidRPr="00CD41E8">
        <w:rPr>
          <w:rStyle w:val="StyleUnderline"/>
          <w:sz w:val="12"/>
        </w:rPr>
        <w:t>¶</w:t>
      </w:r>
      <w:r w:rsidRPr="00E200EB">
        <w:rPr>
          <w:rStyle w:val="StyleUnderline"/>
        </w:rPr>
        <w:t xml:space="preserve"> U.S. </w:t>
      </w:r>
      <w:proofErr w:type="spellStart"/>
      <w:r w:rsidRPr="00E200EB">
        <w:rPr>
          <w:rStyle w:val="StyleUnderline"/>
        </w:rPr>
        <w:t>drugmakers</w:t>
      </w:r>
      <w:proofErr w:type="spellEnd"/>
      <w:r w:rsidRPr="00E200EB">
        <w:rPr>
          <w:rStyle w:val="StyleUnderline"/>
        </w:rPr>
        <w:t xml:space="preserve"> want 12 years protection, but Australia has only five and Chile has none at all</w:t>
      </w:r>
      <w:r w:rsidRPr="00CD41E8">
        <w:rPr>
          <w:b/>
          <w:sz w:val="16"/>
        </w:rPr>
        <w:t>.</w:t>
      </w:r>
      <w:r w:rsidRPr="00CD41E8">
        <w:rPr>
          <w:sz w:val="16"/>
        </w:rPr>
        <w:t xml:space="preserve"> “For us it’s vital to have an agreement that balances public policy goals for intellectual property in medicines,” Chilean vice minister for trade, Andres </w:t>
      </w:r>
      <w:proofErr w:type="spellStart"/>
      <w:r w:rsidRPr="00CD41E8">
        <w:rPr>
          <w:sz w:val="16"/>
        </w:rPr>
        <w:t>Rebolledo</w:t>
      </w:r>
      <w:proofErr w:type="spellEnd"/>
      <w:r w:rsidRPr="00CD41E8">
        <w:rPr>
          <w:sz w:val="16"/>
        </w:rPr>
        <w:t>, said.</w:t>
      </w:r>
      <w:r w:rsidRPr="00CD41E8">
        <w:rPr>
          <w:sz w:val="12"/>
        </w:rPr>
        <w:t>¶</w:t>
      </w:r>
      <w:r w:rsidRPr="00CD41E8">
        <w:rPr>
          <w:sz w:val="16"/>
        </w:rPr>
        <w:t xml:space="preserve"> “</w:t>
      </w:r>
      <w:r w:rsidRPr="0014128C">
        <w:rPr>
          <w:rStyle w:val="StyleUnderline"/>
        </w:rPr>
        <w:t>The U.S. was on one side of the issue, while practically every other country were on the other side</w:t>
      </w:r>
      <w:r w:rsidRPr="00E200EB">
        <w:rPr>
          <w:rStyle w:val="StyleUnderline"/>
        </w:rPr>
        <w:t>,” a source from a non-U.S. negotiation nation said.</w:t>
      </w:r>
      <w:r w:rsidRPr="00CD41E8">
        <w:rPr>
          <w:rStyle w:val="StyleUnderline"/>
          <w:sz w:val="12"/>
        </w:rPr>
        <w:t>¶</w:t>
      </w:r>
      <w:r w:rsidRPr="00E200EB">
        <w:rPr>
          <w:rStyle w:val="StyleUnderline"/>
        </w:rPr>
        <w:t xml:space="preserve"> “Neither side was prepared to move and all claimed it as a red line issue.</w:t>
      </w:r>
      <w:r w:rsidRPr="00CD41E8">
        <w:rPr>
          <w:sz w:val="16"/>
        </w:rPr>
        <w:t>”</w:t>
      </w:r>
      <w:r w:rsidRPr="00CD41E8">
        <w:rPr>
          <w:sz w:val="12"/>
        </w:rPr>
        <w:t>¶</w:t>
      </w:r>
      <w:r w:rsidRPr="00CD41E8">
        <w:rPr>
          <w:sz w:val="16"/>
        </w:rPr>
        <w:t xml:space="preserve"> Japan and the U.S. had largely agreed on the rules of origin for cars, which determine when a product is designated as coming from within the free trade zone and therefore not subject to duties. But they </w:t>
      </w:r>
      <w:r w:rsidRPr="0014128C">
        <w:rPr>
          <w:rStyle w:val="StyleUnderline"/>
        </w:rPr>
        <w:t>ran into problems trying to get buy-in from Canada and Mexico, which are closely tied in to the U.S. auto industry</w:t>
      </w:r>
      <w:r w:rsidRPr="00CD41E8">
        <w:rPr>
          <w:sz w:val="16"/>
        </w:rPr>
        <w:t>.</w:t>
      </w:r>
      <w:r w:rsidRPr="00CD41E8">
        <w:rPr>
          <w:sz w:val="12"/>
        </w:rPr>
        <w:t>¶</w:t>
      </w:r>
      <w:r w:rsidRPr="00CD41E8">
        <w:rPr>
          <w:sz w:val="16"/>
        </w:rPr>
        <w:t xml:space="preserve"> Mexican Economy Minister Ildefonso Guajardo said Mexico was the world’s fourth-biggest auto exporter and he made no apologies for standing up for his country</w:t>
      </w:r>
      <w:r w:rsidRPr="00CD41E8">
        <w:rPr>
          <w:b/>
          <w:sz w:val="16"/>
        </w:rPr>
        <w:t>.</w:t>
      </w:r>
      <w:r w:rsidRPr="00CD41E8">
        <w:rPr>
          <w:sz w:val="12"/>
        </w:rPr>
        <w:t>¶</w:t>
      </w:r>
      <w:r w:rsidRPr="00CD41E8">
        <w:rPr>
          <w:b/>
          <w:sz w:val="16"/>
        </w:rPr>
        <w:t xml:space="preserve"> </w:t>
      </w:r>
      <w:r w:rsidRPr="00E200EB">
        <w:rPr>
          <w:rStyle w:val="StyleUnderline"/>
        </w:rPr>
        <w:t>Japanese automakers source many car parts from Thailand, which is not a member of the Trans-Pacific Partnership</w:t>
      </w:r>
      <w:r w:rsidRPr="0014128C">
        <w:rPr>
          <w:rStyle w:val="StyleUnderline"/>
        </w:rPr>
        <w:t>, and strict rules would upset existing supply chains.</w:t>
      </w:r>
    </w:p>
    <w:p w:rsidR="003D4B7E" w:rsidRDefault="003D4B7E" w:rsidP="003D4B7E"/>
    <w:p w:rsidR="003D4B7E" w:rsidRDefault="003D4B7E" w:rsidP="003D4B7E"/>
    <w:p w:rsidR="003D4B7E" w:rsidRDefault="003D4B7E" w:rsidP="003D4B7E">
      <w:pPr>
        <w:pStyle w:val="Heading4"/>
      </w:pPr>
      <w:r>
        <w:lastRenderedPageBreak/>
        <w:t>Canada won’t budge on deal – demands are political cornerstones for the PM.</w:t>
      </w:r>
    </w:p>
    <w:p w:rsidR="003D4B7E" w:rsidRDefault="003D4B7E" w:rsidP="003D4B7E"/>
    <w:p w:rsidR="003D4B7E" w:rsidRPr="00971F3A" w:rsidRDefault="003D4B7E" w:rsidP="003D4B7E">
      <w:pPr>
        <w:rPr>
          <w:rStyle w:val="Style13ptBold"/>
          <w:b w:val="0"/>
        </w:rPr>
      </w:pPr>
      <w:r>
        <w:rPr>
          <w:rStyle w:val="Style13ptBold"/>
        </w:rPr>
        <w:t xml:space="preserve">Crown 08/02 (Alex, contributing columnist for Fox Report Daily, “Negotiations Stall </w:t>
      </w:r>
      <w:proofErr w:type="gramStart"/>
      <w:r>
        <w:rPr>
          <w:rStyle w:val="Style13ptBold"/>
        </w:rPr>
        <w:t>On</w:t>
      </w:r>
      <w:proofErr w:type="gramEnd"/>
      <w:r>
        <w:rPr>
          <w:rStyle w:val="Style13ptBold"/>
        </w:rPr>
        <w:t xml:space="preserve"> Trans-Pacific Partnership,” </w:t>
      </w:r>
      <w:r w:rsidRPr="00971F3A">
        <w:rPr>
          <w:rStyle w:val="Style13ptBold"/>
        </w:rPr>
        <w:t>http://forexreportdaily.com/2015/08/02/6698-negotiations-stall-on-trans-pacific-partnership/</w:t>
      </w:r>
      <w:r>
        <w:rPr>
          <w:rStyle w:val="Style13ptBold"/>
        </w:rPr>
        <w:t>).</w:t>
      </w:r>
    </w:p>
    <w:p w:rsidR="003D4B7E" w:rsidRPr="00971F3A" w:rsidRDefault="003D4B7E" w:rsidP="003D4B7E"/>
    <w:p w:rsidR="003D4B7E" w:rsidRDefault="003D4B7E" w:rsidP="003D4B7E">
      <w:pPr>
        <w:rPr>
          <w:b/>
          <w:u w:val="single"/>
        </w:rPr>
      </w:pPr>
      <w:r w:rsidRPr="00971F3A">
        <w:rPr>
          <w:sz w:val="16"/>
        </w:rPr>
        <w:t>“We need to get a better offer on the table”.</w:t>
      </w:r>
      <w:r w:rsidRPr="00971F3A">
        <w:rPr>
          <w:sz w:val="12"/>
        </w:rPr>
        <w:t>¶</w:t>
      </w:r>
      <w:r w:rsidRPr="00971F3A">
        <w:rPr>
          <w:sz w:val="16"/>
        </w:rPr>
        <w:t xml:space="preserve"> New Zealand’s trade minister says he’s disappointed talks to secure a Trans-Pacific trade deal with almost half the world’s economy have failed.</w:t>
      </w:r>
      <w:r w:rsidRPr="00971F3A">
        <w:rPr>
          <w:sz w:val="12"/>
        </w:rPr>
        <w:t>¶</w:t>
      </w:r>
      <w:r w:rsidRPr="00971F3A">
        <w:rPr>
          <w:sz w:val="16"/>
        </w:rPr>
        <w:t xml:space="preserve"> “If </w:t>
      </w:r>
      <w:proofErr w:type="spellStart"/>
      <w:r w:rsidRPr="00971F3A">
        <w:rPr>
          <w:sz w:val="16"/>
        </w:rPr>
        <w:t>Mr</w:t>
      </w:r>
      <w:proofErr w:type="spellEnd"/>
      <w:r w:rsidRPr="00971F3A">
        <w:rPr>
          <w:sz w:val="16"/>
        </w:rPr>
        <w:t xml:space="preserve"> Robb doesn’t accept the bleeding obvious and he chooses to continue talks on highly contentious issues, he must release the TPP text and let Parliament and the people know what is being negotiated”, Senator Whish-Wilson said.</w:t>
      </w:r>
      <w:r w:rsidRPr="00971F3A">
        <w:rPr>
          <w:sz w:val="12"/>
        </w:rPr>
        <w:t>¶</w:t>
      </w:r>
      <w:r w:rsidRPr="00971F3A">
        <w:rPr>
          <w:sz w:val="16"/>
        </w:rPr>
        <w:t xml:space="preserve"> A </w:t>
      </w:r>
      <w:r w:rsidRPr="00971F3A">
        <w:rPr>
          <w:u w:val="single"/>
        </w:rPr>
        <w:t>key sticking point in the negotiations was pharmaceuticals,</w:t>
      </w:r>
      <w:r w:rsidRPr="00971F3A">
        <w:rPr>
          <w:sz w:val="16"/>
        </w:rPr>
        <w:t xml:space="preserve"> reported Associated Press.</w:t>
      </w:r>
      <w:r w:rsidRPr="00971F3A">
        <w:rPr>
          <w:sz w:val="12"/>
        </w:rPr>
        <w:t>¶</w:t>
      </w:r>
      <w:r w:rsidRPr="00971F3A">
        <w:rPr>
          <w:sz w:val="16"/>
        </w:rPr>
        <w:t xml:space="preserve"> New Zealand trade minister Tim </w:t>
      </w:r>
      <w:proofErr w:type="spellStart"/>
      <w:r w:rsidRPr="00971F3A">
        <w:rPr>
          <w:sz w:val="16"/>
        </w:rPr>
        <w:t>Groser</w:t>
      </w:r>
      <w:proofErr w:type="spellEnd"/>
      <w:r w:rsidRPr="00971F3A">
        <w:rPr>
          <w:sz w:val="16"/>
        </w:rPr>
        <w:t xml:space="preserve"> said he was disappointed that the negotiations </w:t>
      </w:r>
      <w:proofErr w:type="spellStart"/>
      <w:r w:rsidRPr="00971F3A">
        <w:rPr>
          <w:sz w:val="16"/>
        </w:rPr>
        <w:t>wereunable</w:t>
      </w:r>
      <w:proofErr w:type="spellEnd"/>
      <w:r w:rsidRPr="00971F3A">
        <w:rPr>
          <w:sz w:val="16"/>
        </w:rPr>
        <w:t xml:space="preserve"> to reach a conclusion.</w:t>
      </w:r>
      <w:r w:rsidRPr="00971F3A">
        <w:rPr>
          <w:sz w:val="12"/>
        </w:rPr>
        <w:t>¶</w:t>
      </w:r>
      <w:r w:rsidRPr="00971F3A">
        <w:rPr>
          <w:sz w:val="16"/>
        </w:rPr>
        <w:t xml:space="preserve"> But </w:t>
      </w:r>
      <w:r w:rsidRPr="00971F3A">
        <w:rPr>
          <w:b/>
          <w:sz w:val="16"/>
        </w:rPr>
        <w:t xml:space="preserve">with </w:t>
      </w:r>
      <w:r w:rsidRPr="00971F3A">
        <w:rPr>
          <w:b/>
          <w:u w:val="single"/>
        </w:rPr>
        <w:t>Canada’s prime minister, Stephen Harper, fighting for his political life ahead of national elections in October, Canada would not budge on opening its poultry and dairy markets.</w:t>
      </w:r>
    </w:p>
    <w:p w:rsidR="003D4B7E" w:rsidRDefault="003D4B7E" w:rsidP="003D4B7E">
      <w:pPr>
        <w:rPr>
          <w:b/>
          <w:u w:val="single"/>
        </w:rPr>
      </w:pPr>
    </w:p>
    <w:p w:rsidR="003D4B7E" w:rsidRPr="00971F3A" w:rsidRDefault="003D4B7E" w:rsidP="003D4B7E">
      <w:pPr>
        <w:rPr>
          <w:b/>
          <w:u w:val="single"/>
        </w:rPr>
      </w:pPr>
    </w:p>
    <w:p w:rsidR="003D4B7E" w:rsidRDefault="003D4B7E" w:rsidP="003D4B7E">
      <w:pPr>
        <w:pStyle w:val="Heading4"/>
      </w:pPr>
      <w:r>
        <w:t>No deal – Japan and U.S. feud on key issues.</w:t>
      </w:r>
    </w:p>
    <w:p w:rsidR="003D4B7E" w:rsidRDefault="003D4B7E" w:rsidP="003D4B7E"/>
    <w:p w:rsidR="003D4B7E" w:rsidRPr="00971F3A" w:rsidRDefault="003D4B7E" w:rsidP="003D4B7E">
      <w:pPr>
        <w:rPr>
          <w:rStyle w:val="Style13ptBold"/>
          <w:b w:val="0"/>
        </w:rPr>
      </w:pPr>
      <w:r>
        <w:rPr>
          <w:rStyle w:val="Style13ptBold"/>
        </w:rPr>
        <w:t xml:space="preserve">Crown 08/02 (Alex, contributing columnist for Fox Report Daily, “Negotiations Stall </w:t>
      </w:r>
      <w:proofErr w:type="gramStart"/>
      <w:r>
        <w:rPr>
          <w:rStyle w:val="Style13ptBold"/>
        </w:rPr>
        <w:t>On</w:t>
      </w:r>
      <w:proofErr w:type="gramEnd"/>
      <w:r>
        <w:rPr>
          <w:rStyle w:val="Style13ptBold"/>
        </w:rPr>
        <w:t xml:space="preserve"> Trans-Pacific Partnership,” </w:t>
      </w:r>
      <w:r w:rsidRPr="00971F3A">
        <w:rPr>
          <w:rStyle w:val="Style13ptBold"/>
        </w:rPr>
        <w:t>http://forexreportdaily.com/2015/08/02/6698-negotiations-stall-on-trans-pacific-partnership/</w:t>
      </w:r>
      <w:r>
        <w:rPr>
          <w:rStyle w:val="Style13ptBold"/>
        </w:rPr>
        <w:t>).</w:t>
      </w:r>
    </w:p>
    <w:p w:rsidR="003D4B7E" w:rsidRDefault="003D4B7E" w:rsidP="003D4B7E"/>
    <w:p w:rsidR="003D4B7E" w:rsidRDefault="003D4B7E" w:rsidP="003D4B7E">
      <w:pPr>
        <w:rPr>
          <w:u w:val="single"/>
        </w:rPr>
      </w:pPr>
      <w:r w:rsidRPr="00CD41E8">
        <w:rPr>
          <w:sz w:val="12"/>
        </w:rPr>
        <w:t>¶</w:t>
      </w:r>
      <w:r w:rsidRPr="00CD41E8">
        <w:rPr>
          <w:sz w:val="16"/>
        </w:rPr>
        <w:t xml:space="preserve"> The </w:t>
      </w:r>
      <w:r w:rsidRPr="00971F3A">
        <w:rPr>
          <w:u w:val="single"/>
        </w:rPr>
        <w:t>U.S.is pushing Japan to increase the amount of imported rice by more than three times the current level under a TPP agreement, while Japan has agreed to only a minimal increase</w:t>
      </w:r>
      <w:r w:rsidRPr="00CD41E8">
        <w:rPr>
          <w:sz w:val="16"/>
        </w:rPr>
        <w:t>.</w:t>
      </w:r>
      <w:r w:rsidRPr="00CD41E8">
        <w:rPr>
          <w:sz w:val="12"/>
        </w:rPr>
        <w:t>¶</w:t>
      </w:r>
      <w:r w:rsidRPr="00CD41E8">
        <w:rPr>
          <w:sz w:val="16"/>
        </w:rPr>
        <w:t xml:space="preserve"> “The question is, who moves?”</w:t>
      </w:r>
      <w:r w:rsidRPr="00CD41E8">
        <w:rPr>
          <w:sz w:val="12"/>
        </w:rPr>
        <w:t>¶</w:t>
      </w:r>
      <w:r w:rsidRPr="00CD41E8">
        <w:rPr>
          <w:sz w:val="16"/>
        </w:rPr>
        <w:t xml:space="preserve"> </w:t>
      </w:r>
      <w:proofErr w:type="gramStart"/>
      <w:r w:rsidRPr="00CD41E8">
        <w:rPr>
          <w:sz w:val="16"/>
        </w:rPr>
        <w:t>The</w:t>
      </w:r>
      <w:proofErr w:type="gramEnd"/>
      <w:r w:rsidRPr="00CD41E8">
        <w:rPr>
          <w:sz w:val="16"/>
        </w:rPr>
        <w:t xml:space="preserve"> trade officials did not announce a date for their next meeting and </w:t>
      </w:r>
      <w:proofErr w:type="spellStart"/>
      <w:r w:rsidRPr="00CD41E8">
        <w:rPr>
          <w:sz w:val="16"/>
        </w:rPr>
        <w:t>Froman</w:t>
      </w:r>
      <w:proofErr w:type="spellEnd"/>
      <w:r w:rsidRPr="00CD41E8">
        <w:rPr>
          <w:sz w:val="16"/>
        </w:rPr>
        <w:t xml:space="preserve"> was vague about how much longer it might take to reach an agreement. On the other hand, the </w:t>
      </w:r>
      <w:r w:rsidRPr="00971F3A">
        <w:rPr>
          <w:u w:val="single"/>
        </w:rPr>
        <w:t>U.S. has been resisting Japan’s efforts to accept more exports of automobile parts.</w:t>
      </w:r>
      <w:r w:rsidRPr="00CD41E8">
        <w:rPr>
          <w:sz w:val="12"/>
        </w:rPr>
        <w:t>¶</w:t>
      </w:r>
      <w:r w:rsidRPr="00971F3A">
        <w:rPr>
          <w:u w:val="single"/>
        </w:rPr>
        <w:t xml:space="preserve"> “Some countries are insisting on enormous demands and that’s the cause of the impasse”.</w:t>
      </w:r>
      <w:r w:rsidRPr="00CD41E8">
        <w:rPr>
          <w:sz w:val="12"/>
        </w:rPr>
        <w:t>¶</w:t>
      </w:r>
      <w:r w:rsidRPr="00971F3A">
        <w:rPr>
          <w:u w:val="single"/>
        </w:rPr>
        <w:t xml:space="preserve"> </w:t>
      </w:r>
    </w:p>
    <w:p w:rsidR="003D4B7E" w:rsidRDefault="003D4B7E" w:rsidP="003D4B7E">
      <w:pPr>
        <w:rPr>
          <w:u w:val="single"/>
        </w:rPr>
      </w:pPr>
    </w:p>
    <w:p w:rsidR="003D4B7E" w:rsidRDefault="003D4B7E" w:rsidP="003D4B7E">
      <w:pPr>
        <w:pStyle w:val="Heading4"/>
      </w:pPr>
      <w:r>
        <w:t>Deal will die away – range of disputes sap political will in respective countries.</w:t>
      </w:r>
    </w:p>
    <w:p w:rsidR="003D4B7E" w:rsidRDefault="003D4B7E" w:rsidP="003D4B7E"/>
    <w:p w:rsidR="003D4B7E" w:rsidRPr="00971F3A" w:rsidRDefault="003D4B7E" w:rsidP="003D4B7E">
      <w:pPr>
        <w:rPr>
          <w:rStyle w:val="Style13ptBold"/>
          <w:b w:val="0"/>
        </w:rPr>
      </w:pPr>
      <w:r>
        <w:rPr>
          <w:rStyle w:val="Style13ptBold"/>
        </w:rPr>
        <w:t xml:space="preserve">Crown 08/02 (Alex, contributing columnist for Fox Report Daily, “Negotiations Stall </w:t>
      </w:r>
      <w:proofErr w:type="gramStart"/>
      <w:r>
        <w:rPr>
          <w:rStyle w:val="Style13ptBold"/>
        </w:rPr>
        <w:t>On</w:t>
      </w:r>
      <w:proofErr w:type="gramEnd"/>
      <w:r>
        <w:rPr>
          <w:rStyle w:val="Style13ptBold"/>
        </w:rPr>
        <w:t xml:space="preserve"> Trans-Pacific Partnership,” </w:t>
      </w:r>
      <w:r w:rsidRPr="00971F3A">
        <w:rPr>
          <w:rStyle w:val="Style13ptBold"/>
        </w:rPr>
        <w:t>http://forexreportdaily.com/2015/08/02/6698-negotiations-stall-on-trans-pacific-partnership/</w:t>
      </w:r>
      <w:r>
        <w:rPr>
          <w:rStyle w:val="Style13ptBold"/>
        </w:rPr>
        <w:t>).</w:t>
      </w:r>
    </w:p>
    <w:p w:rsidR="003D4B7E" w:rsidRDefault="003D4B7E" w:rsidP="003D4B7E">
      <w:pPr>
        <w:rPr>
          <w:u w:val="single"/>
        </w:rPr>
      </w:pPr>
    </w:p>
    <w:p w:rsidR="003D4B7E" w:rsidRPr="00CD41E8" w:rsidRDefault="003D4B7E" w:rsidP="003D4B7E">
      <w:pPr>
        <w:rPr>
          <w:u w:val="single"/>
        </w:rPr>
      </w:pPr>
      <w:r w:rsidRPr="00CD41E8">
        <w:rPr>
          <w:u w:val="single"/>
        </w:rPr>
        <w:t xml:space="preserve">American </w:t>
      </w:r>
      <w:proofErr w:type="spellStart"/>
      <w:r w:rsidRPr="00CD41E8">
        <w:rPr>
          <w:u w:val="single"/>
        </w:rPr>
        <w:t>drugmakers</w:t>
      </w:r>
      <w:proofErr w:type="spellEnd"/>
      <w:r w:rsidRPr="00CD41E8">
        <w:rPr>
          <w:u w:val="single"/>
        </w:rPr>
        <w:t xml:space="preserve"> want 12 years protection, which has been opposed by a number of countries.</w:t>
      </w:r>
      <w:r w:rsidRPr="00CD41E8">
        <w:rPr>
          <w:sz w:val="12"/>
        </w:rPr>
        <w:t>¶</w:t>
      </w:r>
      <w:r w:rsidRPr="00CD41E8">
        <w:rPr>
          <w:sz w:val="16"/>
        </w:rPr>
        <w:t xml:space="preserve"> So the stakes of this deal would extend beyond grocery stores, farms, research labs and pharmacies – where prices could rise or plunge, depending </w:t>
      </w:r>
      <w:r w:rsidRPr="00CD41E8">
        <w:rPr>
          <w:sz w:val="16"/>
        </w:rPr>
        <w:lastRenderedPageBreak/>
        <w:t>on the product.</w:t>
      </w:r>
      <w:r w:rsidRPr="00CD41E8">
        <w:rPr>
          <w:sz w:val="12"/>
        </w:rPr>
        <w:t>¶</w:t>
      </w:r>
      <w:r w:rsidRPr="00CD41E8">
        <w:rPr>
          <w:sz w:val="16"/>
        </w:rPr>
        <w:t xml:space="preserve"> Democratic frontrunner Hillary Clinton is sitting on the fence, while her top nomination rivals Bernie Sanders and Martin O’Malley are opposed. Peru has an election next year.</w:t>
      </w:r>
      <w:r w:rsidRPr="00CD41E8">
        <w:rPr>
          <w:sz w:val="12"/>
        </w:rPr>
        <w:t>¶</w:t>
      </w:r>
      <w:r w:rsidRPr="00CD41E8">
        <w:rPr>
          <w:sz w:val="16"/>
        </w:rPr>
        <w:t xml:space="preserve"> Expectations to lock in a final deal in Hawaii had grown after Obama signed fast-track legislation at the end of June, assuring the participating countries that Congress can’t change the TPP once </w:t>
      </w:r>
      <w:proofErr w:type="spellStart"/>
      <w:r w:rsidRPr="00CD41E8">
        <w:rPr>
          <w:sz w:val="16"/>
        </w:rPr>
        <w:t>is</w:t>
      </w:r>
      <w:proofErr w:type="spellEnd"/>
      <w:r w:rsidRPr="00CD41E8">
        <w:rPr>
          <w:sz w:val="16"/>
        </w:rPr>
        <w:t xml:space="preserve"> reaches Capitol Hill</w:t>
      </w:r>
      <w:r w:rsidRPr="00CD41E8">
        <w:rPr>
          <w:u w:val="single"/>
        </w:rPr>
        <w:t xml:space="preserve">. In an extreme case, </w:t>
      </w:r>
      <w:r w:rsidRPr="00CD41E8">
        <w:rPr>
          <w:b/>
          <w:u w:val="single"/>
        </w:rPr>
        <w:t>an impasse over dairy and other sensitive issues could drag the talks out indefinitely or sap the political will to complete them</w:t>
      </w:r>
      <w:r w:rsidRPr="00CD41E8">
        <w:rPr>
          <w:sz w:val="16"/>
        </w:rPr>
        <w:t xml:space="preserve">. At least one Canadian negotiator of the original free-trade agreement with the U.S. said he wished they’d dumped supply management in the 1980s, but </w:t>
      </w:r>
      <w:r w:rsidRPr="00CD41E8">
        <w:rPr>
          <w:u w:val="single"/>
        </w:rPr>
        <w:t>it was too politically hard</w:t>
      </w:r>
      <w:r w:rsidRPr="00CD41E8">
        <w:rPr>
          <w:sz w:val="16"/>
        </w:rPr>
        <w:t>. Five of the countries rank among the world’s most biologically diverse countries. “</w:t>
      </w:r>
      <w:r w:rsidRPr="00CD41E8">
        <w:rPr>
          <w:u w:val="single"/>
        </w:rPr>
        <w:t>There is still not enough in this for New Zealand at all”, said Mike Petersen, who represents New Zealand’s farm sector.</w:t>
      </w:r>
      <w:r w:rsidRPr="00CD41E8">
        <w:rPr>
          <w:sz w:val="12"/>
        </w:rPr>
        <w:t>¶</w:t>
      </w:r>
      <w:r w:rsidRPr="00CD41E8">
        <w:rPr>
          <w:sz w:val="16"/>
        </w:rPr>
        <w:t xml:space="preserve"> “If I can be accused of anything, it’s putting myself to the front to really push the interests of my country”, Mexican Economy Minister Ildefonso Guajardo said, when asked about rumors that </w:t>
      </w:r>
      <w:r w:rsidRPr="00CD41E8">
        <w:rPr>
          <w:u w:val="single"/>
        </w:rPr>
        <w:t>his country’s position on the matter is holding up the entire agreement.</w:t>
      </w:r>
    </w:p>
    <w:p w:rsidR="003D4B7E" w:rsidRDefault="003D4B7E" w:rsidP="003D4B7E">
      <w:pPr>
        <w:pStyle w:val="Heading1"/>
      </w:pPr>
      <w:r>
        <w:lastRenderedPageBreak/>
        <w:t>Neg</w:t>
      </w:r>
    </w:p>
    <w:p w:rsidR="003D4B7E" w:rsidRDefault="003D4B7E" w:rsidP="003D4B7E">
      <w:pPr>
        <w:pStyle w:val="Heading2"/>
      </w:pPr>
      <w:r>
        <w:lastRenderedPageBreak/>
        <w:t>Uniqueness</w:t>
      </w:r>
    </w:p>
    <w:p w:rsidR="003D4B7E" w:rsidRDefault="003D4B7E" w:rsidP="003D4B7E">
      <w:pPr>
        <w:pStyle w:val="Heading3"/>
      </w:pPr>
      <w:r>
        <w:lastRenderedPageBreak/>
        <w:t>1NC Will Pass</w:t>
      </w:r>
    </w:p>
    <w:p w:rsidR="003D4B7E" w:rsidRDefault="003D4B7E" w:rsidP="003D4B7E">
      <w:pPr>
        <w:pStyle w:val="Heading4"/>
      </w:pPr>
      <w:r>
        <w:t>Will pass now despite problems with other nations</w:t>
      </w:r>
    </w:p>
    <w:p w:rsidR="003D4B7E" w:rsidRPr="000F3A86" w:rsidRDefault="003D4B7E" w:rsidP="003D4B7E">
      <w:r>
        <w:rPr>
          <w:rStyle w:val="Style13ptBold"/>
        </w:rPr>
        <w:t xml:space="preserve">Key 8-2 </w:t>
      </w:r>
      <w:r w:rsidRPr="000F3A86">
        <w:t>[August 2, 2015 http://myinforms.com/en/a/15144109-john-key-optimistic-tpp-will-pass-despite-collapse-of-talks/ “John Key optimistic TPP will pass despite collapse of talks”] (</w:t>
      </w:r>
      <w:proofErr w:type="spellStart"/>
      <w:r w:rsidRPr="000F3A86">
        <w:t>Vaibhav</w:t>
      </w:r>
      <w:proofErr w:type="spellEnd"/>
      <w:r w:rsidRPr="000F3A86">
        <w:t>)</w:t>
      </w:r>
    </w:p>
    <w:p w:rsidR="003D4B7E" w:rsidRPr="000F3A86" w:rsidRDefault="003D4B7E" w:rsidP="003D4B7E">
      <w:pPr>
        <w:rPr>
          <w:rStyle w:val="Emphasis"/>
        </w:rPr>
      </w:pPr>
      <w:r w:rsidRPr="00765A14">
        <w:rPr>
          <w:sz w:val="16"/>
        </w:rPr>
        <w:t xml:space="preserve">John Key told </w:t>
      </w:r>
      <w:proofErr w:type="spellStart"/>
      <w:r w:rsidRPr="00765A14">
        <w:rPr>
          <w:sz w:val="16"/>
        </w:rPr>
        <w:t>Mediaworks</w:t>
      </w:r>
      <w:proofErr w:type="spellEnd"/>
      <w:r w:rsidRPr="00765A14">
        <w:rPr>
          <w:sz w:val="16"/>
        </w:rPr>
        <w:t xml:space="preserve"> his gut instinct was that it </w:t>
      </w:r>
      <w:r w:rsidRPr="000F3A86">
        <w:rPr>
          <w:rStyle w:val="Emphasis"/>
        </w:rPr>
        <w:t>would still pass but there's only a certain amount of time left to do that.</w:t>
      </w:r>
      <w:r>
        <w:rPr>
          <w:rStyle w:val="Emphasis"/>
        </w:rPr>
        <w:t xml:space="preserve"> </w:t>
      </w:r>
      <w:r w:rsidRPr="00765A14">
        <w:rPr>
          <w:sz w:val="16"/>
        </w:rPr>
        <w:t>"</w:t>
      </w:r>
      <w:r w:rsidRPr="000F3A86">
        <w:rPr>
          <w:rStyle w:val="StyleUnderline"/>
        </w:rPr>
        <w:t>What we're getting close to is the final bits. You've got Canada with a highly protected dairy industry and you've got the United States trying to sort out issues with Canada. It's a complicated 12-way deal</w:t>
      </w:r>
      <w:r w:rsidRPr="00765A14">
        <w:rPr>
          <w:sz w:val="16"/>
        </w:rPr>
        <w:t>," he told TVNZ. "</w:t>
      </w:r>
      <w:r w:rsidRPr="000F3A86">
        <w:rPr>
          <w:rStyle w:val="StyleUnderline"/>
        </w:rPr>
        <w:t>It's never going to be popular with everyone because every country has opponents and every leader is trying to get a deal they can sell domestically."</w:t>
      </w:r>
      <w:r w:rsidRPr="00765A14">
        <w:rPr>
          <w:sz w:val="16"/>
        </w:rPr>
        <w:t xml:space="preserve"> A clash between the Canadians and Kiwis over protection was cited as one of the major stumbling blocks. But Key said the deal involved huge economies and everyone had to give a "little bit". "In my view the fact we didn't quite get there in Hawaii shows we're arguing our corner as strongly as others." Trade Minister Tim </w:t>
      </w:r>
      <w:proofErr w:type="spellStart"/>
      <w:r w:rsidRPr="00765A14">
        <w:rPr>
          <w:sz w:val="16"/>
        </w:rPr>
        <w:t>Groser</w:t>
      </w:r>
      <w:proofErr w:type="spellEnd"/>
      <w:r w:rsidRPr="00765A14">
        <w:rPr>
          <w:sz w:val="16"/>
        </w:rPr>
        <w:t xml:space="preserve"> has been in Hawaii along with officials to negotiate New Zealand's stake in the TPP. </w:t>
      </w:r>
      <w:r w:rsidRPr="000F3A86">
        <w:rPr>
          <w:rStyle w:val="StyleUnderline"/>
        </w:rPr>
        <w:t>He said dairy was an obvious problem that needed to be overcome and autos were also "nowhere near resolution".</w:t>
      </w:r>
      <w:r>
        <w:rPr>
          <w:rStyle w:val="StyleUnderline"/>
        </w:rPr>
        <w:t xml:space="preserve"> </w:t>
      </w:r>
      <w:r w:rsidRPr="00765A14">
        <w:rPr>
          <w:sz w:val="16"/>
        </w:rPr>
        <w:t xml:space="preserve">"That's why they failed," he told Radio NZ. </w:t>
      </w:r>
      <w:proofErr w:type="spellStart"/>
      <w:r w:rsidRPr="000F3A86">
        <w:rPr>
          <w:rStyle w:val="Emphasis"/>
        </w:rPr>
        <w:t>Groser</w:t>
      </w:r>
      <w:proofErr w:type="spellEnd"/>
      <w:r w:rsidRPr="000F3A86">
        <w:rPr>
          <w:rStyle w:val="Emphasis"/>
        </w:rPr>
        <w:t xml:space="preserve"> says the deal is hugely important to the United States and Japan and they'll do whatever it takes to fix it.</w:t>
      </w:r>
    </w:p>
    <w:p w:rsidR="003D4B7E" w:rsidRDefault="003D4B7E" w:rsidP="003D4B7E">
      <w:pPr>
        <w:pStyle w:val="Heading3"/>
      </w:pPr>
      <w:r>
        <w:lastRenderedPageBreak/>
        <w:t>1NR Will Pass</w:t>
      </w:r>
    </w:p>
    <w:p w:rsidR="003D4B7E" w:rsidRDefault="003D4B7E" w:rsidP="003D4B7E">
      <w:pPr>
        <w:pStyle w:val="Heading4"/>
      </w:pPr>
      <w:r>
        <w:t>TPP projected to pass but window for success is tight.</w:t>
      </w:r>
    </w:p>
    <w:p w:rsidR="003D4B7E" w:rsidRDefault="003D4B7E" w:rsidP="003D4B7E"/>
    <w:p w:rsidR="003D4B7E" w:rsidRPr="00EB4BBE" w:rsidRDefault="003D4B7E" w:rsidP="003D4B7E">
      <w:pPr>
        <w:rPr>
          <w:rStyle w:val="Style13ptBold"/>
          <w:b w:val="0"/>
        </w:rPr>
      </w:pPr>
      <w:r>
        <w:rPr>
          <w:rStyle w:val="Style13ptBold"/>
        </w:rPr>
        <w:t xml:space="preserve">Becker and Needham 07/31 (Bernie and Vickie, Contributing columnists and editors for The Hill, “McConnell warns Obama against tobacco carve out in trade deal,” </w:t>
      </w:r>
      <w:r w:rsidRPr="00EB4BBE">
        <w:rPr>
          <w:rStyle w:val="Style13ptBold"/>
        </w:rPr>
        <w:t>http://thehill.com/policy/finance/249913-mcconnell-warns-obama-against-tobacco-carveout-in-trade-deal</w:t>
      </w:r>
      <w:r>
        <w:rPr>
          <w:rStyle w:val="Style13ptBold"/>
        </w:rPr>
        <w:t>).</w:t>
      </w:r>
    </w:p>
    <w:p w:rsidR="003D4B7E" w:rsidRDefault="003D4B7E" w:rsidP="003D4B7E"/>
    <w:p w:rsidR="003D4B7E" w:rsidRPr="00EB4BBE" w:rsidRDefault="003D4B7E" w:rsidP="003D4B7E">
      <w:pPr>
        <w:rPr>
          <w:sz w:val="16"/>
        </w:rPr>
      </w:pPr>
      <w:r w:rsidRPr="00EB4BBE">
        <w:rPr>
          <w:sz w:val="16"/>
        </w:rPr>
        <w:t xml:space="preserve">Obama finished a bruising fight with Congress in June to win passage of fast-track trade authority. </w:t>
      </w:r>
      <w:r w:rsidRPr="00EB4BBE">
        <w:rPr>
          <w:u w:val="single"/>
        </w:rPr>
        <w:t xml:space="preserve">McConnell and Obama were perhaps stronger allies on securing fast-track than at any other point in the last six and a half years, </w:t>
      </w:r>
      <w:r w:rsidRPr="00EB4BBE">
        <w:rPr>
          <w:sz w:val="16"/>
        </w:rPr>
        <w:t>with McConnell saying the president did an "excellent job" and that he "enjoyed working with the president."</w:t>
      </w:r>
      <w:r w:rsidRPr="00EB4BBE">
        <w:rPr>
          <w:sz w:val="12"/>
        </w:rPr>
        <w:t>¶</w:t>
      </w:r>
      <w:r w:rsidRPr="00EB4BBE">
        <w:rPr>
          <w:sz w:val="16"/>
        </w:rPr>
        <w:t xml:space="preserve"> </w:t>
      </w:r>
      <w:r w:rsidRPr="00EB4BBE">
        <w:rPr>
          <w:u w:val="single"/>
        </w:rPr>
        <w:t>Fast-track allows the administration to send the TPP to Congress for an up-or-down vote and prevents the deal from being amended or filibustered in the Senate.</w:t>
      </w:r>
      <w:r w:rsidRPr="00EB4BBE">
        <w:rPr>
          <w:sz w:val="12"/>
        </w:rPr>
        <w:t>¶</w:t>
      </w:r>
      <w:r w:rsidRPr="00EB4BBE">
        <w:rPr>
          <w:sz w:val="12"/>
          <w:u w:val="single"/>
        </w:rPr>
        <w:t xml:space="preserve"> </w:t>
      </w:r>
      <w:r w:rsidRPr="00EB4BBE">
        <w:rPr>
          <w:u w:val="single"/>
        </w:rPr>
        <w:t>Fast-track rules also prevent McConnell from blocking a vote on the TPP.</w:t>
      </w:r>
      <w:r w:rsidRPr="00EB4BBE">
        <w:rPr>
          <w:sz w:val="12"/>
        </w:rPr>
        <w:t>¶</w:t>
      </w:r>
      <w:r w:rsidRPr="00EB4BBE">
        <w:rPr>
          <w:sz w:val="12"/>
          <w:u w:val="single"/>
        </w:rPr>
        <w:t xml:space="preserve"> </w:t>
      </w:r>
      <w:r w:rsidRPr="00EB4BBE">
        <w:rPr>
          <w:u w:val="single"/>
        </w:rPr>
        <w:t xml:space="preserve">If either the House or Senate rejects the TPP, however, the deal won't go forward. </w:t>
      </w:r>
      <w:r w:rsidRPr="00EB4BBE">
        <w:rPr>
          <w:b/>
          <w:u w:val="single"/>
        </w:rPr>
        <w:t>And the fight in both chambers — but especially in the House — is expected to be tight.</w:t>
      </w:r>
      <w:r w:rsidRPr="00EB4BBE">
        <w:rPr>
          <w:sz w:val="12"/>
        </w:rPr>
        <w:t>¶</w:t>
      </w:r>
      <w:r w:rsidRPr="00EB4BBE">
        <w:rPr>
          <w:b/>
          <w:sz w:val="12"/>
          <w:u w:val="single"/>
        </w:rPr>
        <w:t xml:space="preserve"> </w:t>
      </w:r>
      <w:r w:rsidRPr="00EB4BBE">
        <w:rPr>
          <w:b/>
          <w:u w:val="single"/>
        </w:rPr>
        <w:t>Just a handful of Republican votes against the TPP could keep it from winning a majority</w:t>
      </w:r>
      <w:r w:rsidRPr="00EB4BBE">
        <w:rPr>
          <w:u w:val="single"/>
        </w:rPr>
        <w:t xml:space="preserve"> in the Hous</w:t>
      </w:r>
      <w:r w:rsidRPr="00EB4BBE">
        <w:rPr>
          <w:sz w:val="16"/>
        </w:rPr>
        <w:t>e, where most Democrats are expected to oppose it, with or without the tobacco provision</w:t>
      </w:r>
    </w:p>
    <w:p w:rsidR="003D4B7E" w:rsidRPr="00E65FF5" w:rsidRDefault="003D4B7E" w:rsidP="003D4B7E"/>
    <w:p w:rsidR="003D4B7E" w:rsidRDefault="003D4B7E" w:rsidP="003D4B7E">
      <w:pPr>
        <w:pStyle w:val="Heading2"/>
      </w:pPr>
      <w:r>
        <w:lastRenderedPageBreak/>
        <w:t>Thumpers</w:t>
      </w:r>
    </w:p>
    <w:p w:rsidR="003D4B7E" w:rsidRDefault="003D4B7E" w:rsidP="003D4B7E">
      <w:pPr>
        <w:pStyle w:val="Heading3"/>
      </w:pPr>
      <w:r>
        <w:lastRenderedPageBreak/>
        <w:t>AT: Parenthood</w:t>
      </w:r>
    </w:p>
    <w:p w:rsidR="003D4B7E" w:rsidRDefault="003D4B7E" w:rsidP="003D4B7E">
      <w:pPr>
        <w:pStyle w:val="Heading4"/>
      </w:pPr>
      <w:r>
        <w:t>Won’t pass- will just get filibustered by the Democrats</w:t>
      </w:r>
    </w:p>
    <w:p w:rsidR="003D4B7E" w:rsidRPr="00DA6365" w:rsidRDefault="003D4B7E" w:rsidP="003D4B7E">
      <w:pPr>
        <w:rPr>
          <w:rStyle w:val="Style13ptBold"/>
        </w:rPr>
      </w:pPr>
      <w:r>
        <w:rPr>
          <w:rStyle w:val="Style13ptBold"/>
        </w:rPr>
        <w:t xml:space="preserve">Siggins 7-28 </w:t>
      </w:r>
      <w:r w:rsidRPr="00DA6365">
        <w:t xml:space="preserve">[July 28, 2015 Dustin Siggins serves as public relations officer and DC correspondent for </w:t>
      </w:r>
      <w:proofErr w:type="spellStart"/>
      <w:r w:rsidRPr="00DA6365">
        <w:t>LifeSiteNews</w:t>
      </w:r>
      <w:proofErr w:type="spellEnd"/>
      <w:r w:rsidRPr="00DA6365">
        <w:t>, and previously was the primary blogger for Tea Party Patriots, the nation's largest Tea Party organization. He is the co-author of the forthcoming book, "Bankrupt Legacy: The Future of the Debt-Paying Generation." His work has been published by USA Today, Roll Call, Huffington Post, Hot Air, and many other publications. http://thefederalist.com/2015/07/28/why-congress-wont-defund-planned-parenthood/ “Why Congress Won’t Defund Planned Parenthood”] (</w:t>
      </w:r>
      <w:proofErr w:type="spellStart"/>
      <w:r w:rsidRPr="00DA6365">
        <w:t>Vaibhav</w:t>
      </w:r>
      <w:proofErr w:type="spellEnd"/>
      <w:r w:rsidRPr="00DA6365">
        <w:t xml:space="preserve">) </w:t>
      </w:r>
    </w:p>
    <w:p w:rsidR="003D4B7E" w:rsidRPr="00DA6365" w:rsidRDefault="003D4B7E" w:rsidP="003D4B7E">
      <w:pPr>
        <w:rPr>
          <w:rStyle w:val="Emphasis"/>
        </w:rPr>
      </w:pPr>
      <w:r w:rsidRPr="00DA6365">
        <w:rPr>
          <w:sz w:val="16"/>
        </w:rPr>
        <w:t xml:space="preserve">That said, </w:t>
      </w:r>
      <w:r w:rsidRPr="00DA6365">
        <w:rPr>
          <w:rStyle w:val="StyleUnderline"/>
        </w:rPr>
        <w:t>do conservatives trust Republicans to take a stand when it counts</w:t>
      </w:r>
      <w:r w:rsidRPr="00DA6365">
        <w:rPr>
          <w:sz w:val="16"/>
        </w:rPr>
        <w:t xml:space="preserve">? We’ve watched too many times as promises come and go, even as </w:t>
      </w:r>
      <w:r w:rsidRPr="00DA6365">
        <w:rPr>
          <w:rStyle w:val="StyleUnderline"/>
        </w:rPr>
        <w:t>we watch traditional values slip away, the size and cost of government continue to expand, and the widespread destruction of the unborn continue.</w:t>
      </w:r>
      <w:r>
        <w:rPr>
          <w:rStyle w:val="StyleUnderline"/>
        </w:rPr>
        <w:t xml:space="preserve"> </w:t>
      </w:r>
      <w:r w:rsidRPr="00DA6365">
        <w:rPr>
          <w:sz w:val="16"/>
        </w:rPr>
        <w:t xml:space="preserve">While I believe </w:t>
      </w:r>
      <w:r w:rsidRPr="00DA6365">
        <w:rPr>
          <w:rStyle w:val="StyleUnderline"/>
        </w:rPr>
        <w:t>Boehner</w:t>
      </w:r>
      <w:r w:rsidRPr="00DA6365">
        <w:rPr>
          <w:sz w:val="16"/>
        </w:rPr>
        <w:t xml:space="preserve"> is sincere in his stated disgust about the fetal harvesting videos, he </w:t>
      </w:r>
      <w:r w:rsidRPr="00DA6365">
        <w:rPr>
          <w:rStyle w:val="StyleUnderline"/>
        </w:rPr>
        <w:t>has a deserved reputation for breaking promises</w:t>
      </w:r>
      <w:r w:rsidRPr="00DA6365">
        <w:rPr>
          <w:sz w:val="16"/>
        </w:rPr>
        <w:t xml:space="preserve">, and many of his Republican colleagues do not have the stomach for a prolonged fight for the lives of unborn children. The fetal harvesting issue appears to have significant staying power, but one never knows what could derail an investigation or give politicians an excuse to push this issue on to the back burner. In politics, you often have to strike while the iron is hot. </w:t>
      </w:r>
      <w:r w:rsidRPr="00DA6365">
        <w:rPr>
          <w:rStyle w:val="StyleUnderline"/>
        </w:rPr>
        <w:t>Additionally, it is extremely unlikely that six Senate Democrats and President Obama will decide that taxpayers should stop funding the dismemberment of children and objectifying women</w:t>
      </w:r>
      <w:r w:rsidRPr="00DA6365">
        <w:rPr>
          <w:sz w:val="16"/>
        </w:rPr>
        <w:t xml:space="preserve">. After all, Planned Parenthood is a major part of the campaign lifeblood of the Democratic Party. In 2011, President Obama was willing to shut down the government over Planned Parenthood funding, in part because he knew the GOP would back down—which it did. In the Senate, ardent pro-life members are attempting to be tactical and being shot down by their own leadership. As reported by The Hill, Senate Majority Leader Mitch McConnell (R-Kentucky) blocked an effort by his fellow Kentucky Republican Rand Paul to include a defund bill in a highway bill. </w:t>
      </w:r>
      <w:r w:rsidRPr="00DA6365">
        <w:rPr>
          <w:rStyle w:val="StyleUnderline"/>
        </w:rPr>
        <w:t>This measure would have had two benefits: Only 50 votes would be required to include an amendment, not the 60-vote margin normally required, and PP defunding would have been attached to a “must-pass” bill for road funding, Democrat priority</w:t>
      </w:r>
      <w:r w:rsidRPr="00DA6365">
        <w:rPr>
          <w:sz w:val="16"/>
        </w:rPr>
        <w:t xml:space="preserve">. Instead, </w:t>
      </w:r>
      <w:r w:rsidRPr="00DA6365">
        <w:rPr>
          <w:rStyle w:val="Emphasis"/>
        </w:rPr>
        <w:t>McConnell introduced Planned Parenthood defunding as a stand-alone bill that has almost no chance of passage because of a predicted Democratic filibuster.</w:t>
      </w:r>
    </w:p>
    <w:p w:rsidR="003D4B7E" w:rsidRDefault="003D4B7E" w:rsidP="003D4B7E"/>
    <w:p w:rsidR="003D4B7E" w:rsidRPr="00DA6365" w:rsidRDefault="003D4B7E" w:rsidP="003D4B7E"/>
    <w:p w:rsidR="003D4B7E" w:rsidRDefault="003D4B7E" w:rsidP="003D4B7E">
      <w:pPr>
        <w:pStyle w:val="Heading2"/>
      </w:pPr>
      <w:r>
        <w:lastRenderedPageBreak/>
        <w:t>Impact</w:t>
      </w:r>
    </w:p>
    <w:p w:rsidR="003D4B7E" w:rsidRDefault="003D4B7E" w:rsidP="003D4B7E">
      <w:pPr>
        <w:pStyle w:val="Heading3"/>
      </w:pPr>
      <w:r>
        <w:lastRenderedPageBreak/>
        <w:t>--- TPP K2 Asia Pivot</w:t>
      </w:r>
    </w:p>
    <w:p w:rsidR="003D4B7E" w:rsidRDefault="003D4B7E" w:rsidP="003D4B7E">
      <w:pPr>
        <w:pStyle w:val="Heading4"/>
      </w:pPr>
      <w:r>
        <w:t xml:space="preserve">TPP </w:t>
      </w:r>
      <w:proofErr w:type="gramStart"/>
      <w:r>
        <w:t>k2</w:t>
      </w:r>
      <w:proofErr w:type="gramEnd"/>
      <w:r>
        <w:t xml:space="preserve"> </w:t>
      </w:r>
      <w:proofErr w:type="spellStart"/>
      <w:r>
        <w:t>asia</w:t>
      </w:r>
      <w:proofErr w:type="spellEnd"/>
      <w:r>
        <w:t xml:space="preserve"> pivot </w:t>
      </w:r>
    </w:p>
    <w:p w:rsidR="003D4B7E" w:rsidRPr="008E690E" w:rsidRDefault="003D4B7E" w:rsidP="003D4B7E">
      <w:pPr>
        <w:rPr>
          <w:rStyle w:val="Style13ptBold"/>
        </w:rPr>
      </w:pPr>
      <w:r>
        <w:rPr>
          <w:rStyle w:val="Style13ptBold"/>
        </w:rPr>
        <w:t xml:space="preserve">Kehoe 8-2 </w:t>
      </w:r>
      <w:r w:rsidRPr="008E690E">
        <w:t xml:space="preserve">[August 2, 2015 </w:t>
      </w:r>
      <w:r>
        <w:t xml:space="preserve">John Kehoe writes on the economy </w:t>
      </w:r>
      <w:proofErr w:type="spellStart"/>
      <w:r>
        <w:t>specialising</w:t>
      </w:r>
      <w:proofErr w:type="spellEnd"/>
      <w:r>
        <w:t xml:space="preserve"> in North America, monetary policy, markets. Based in Washington, John began his career as an Australian Treasury official before joining The Australian Financial Review in 2008. He has also worked as a sports broadcaster for radio and television. </w:t>
      </w:r>
      <w:r w:rsidRPr="008E690E">
        <w:t>Trans Pacific Partnership: Barack Obama loses, China wins http://www.afr.com/news/world/north-america/trans-pacific-partnership-barack-obama-loses-china-wins-20150801-gipjxi “Trans Pacific Partnership: Barack Obama loses, China wins”] (</w:t>
      </w:r>
      <w:proofErr w:type="spellStart"/>
      <w:r w:rsidRPr="008E690E">
        <w:t>Vaibhav</w:t>
      </w:r>
      <w:proofErr w:type="spellEnd"/>
      <w:r w:rsidRPr="008E690E">
        <w:t xml:space="preserve">) </w:t>
      </w:r>
    </w:p>
    <w:p w:rsidR="003D4B7E" w:rsidRPr="008E690E" w:rsidRDefault="003D4B7E" w:rsidP="003D4B7E">
      <w:pPr>
        <w:rPr>
          <w:rStyle w:val="Emphasis"/>
        </w:rPr>
      </w:pPr>
      <w:r w:rsidRPr="008E690E">
        <w:rPr>
          <w:sz w:val="16"/>
        </w:rPr>
        <w:t xml:space="preserve">Asia experts have been warning for the last year </w:t>
      </w:r>
      <w:r w:rsidRPr="008E690E">
        <w:rPr>
          <w:rStyle w:val="StyleUnderline"/>
        </w:rPr>
        <w:t>that a failure to land the TPP would be a big obstacle to the US successfully fulfilling its Asia rebalance.</w:t>
      </w:r>
      <w:r>
        <w:rPr>
          <w:rStyle w:val="StyleUnderline"/>
        </w:rPr>
        <w:t xml:space="preserve"> </w:t>
      </w:r>
      <w:r w:rsidRPr="008E690E">
        <w:rPr>
          <w:sz w:val="16"/>
        </w:rPr>
        <w:t xml:space="preserve">"If the </w:t>
      </w:r>
      <w:r w:rsidRPr="008E690E">
        <w:rPr>
          <w:rStyle w:val="Emphasis"/>
        </w:rPr>
        <w:t xml:space="preserve">United States does everything right in Asia, </w:t>
      </w:r>
      <w:r w:rsidRPr="008E690E">
        <w:rPr>
          <w:rStyle w:val="StyleUnderline"/>
        </w:rPr>
        <w:t>goes to the meetings, participates,</w:t>
      </w:r>
      <w:r w:rsidRPr="008E690E">
        <w:rPr>
          <w:sz w:val="16"/>
        </w:rPr>
        <w:t xml:space="preserve"> </w:t>
      </w:r>
      <w:r w:rsidRPr="008E690E">
        <w:rPr>
          <w:rStyle w:val="Emphasis"/>
        </w:rPr>
        <w:t>but we don't get TPP done, it's very hard to succeed</w:t>
      </w:r>
      <w:r w:rsidRPr="008E690E">
        <w:rPr>
          <w:sz w:val="16"/>
        </w:rPr>
        <w:t xml:space="preserve">," said former US assistant secretary of state for east Asia and Pacific affairs, Kurt Campbell, in a Washington speech last September. </w:t>
      </w:r>
      <w:r w:rsidRPr="008E690E">
        <w:rPr>
          <w:rStyle w:val="StyleUnderline"/>
        </w:rPr>
        <w:t xml:space="preserve">"If we make a lot of mistakes but get TPP done, we can still be successful in Asia. </w:t>
      </w:r>
      <w:r w:rsidRPr="008E690E">
        <w:rPr>
          <w:rStyle w:val="Emphasis"/>
        </w:rPr>
        <w:t>That's how important TPP is."</w:t>
      </w:r>
    </w:p>
    <w:p w:rsidR="003D4B7E" w:rsidRDefault="003D4B7E" w:rsidP="003D4B7E">
      <w:pPr>
        <w:pStyle w:val="Heading3"/>
      </w:pPr>
      <w:r>
        <w:lastRenderedPageBreak/>
        <w:t>AT: No Deal</w:t>
      </w:r>
    </w:p>
    <w:p w:rsidR="003D4B7E" w:rsidRDefault="003D4B7E" w:rsidP="003D4B7E">
      <w:pPr>
        <w:pStyle w:val="Heading4"/>
      </w:pPr>
      <w:r>
        <w:t xml:space="preserve">Japan and </w:t>
      </w:r>
      <w:proofErr w:type="spellStart"/>
      <w:r>
        <w:t>murica</w:t>
      </w:r>
      <w:proofErr w:type="spellEnd"/>
      <w:r>
        <w:t xml:space="preserve"> have resolved the trade issues</w:t>
      </w:r>
    </w:p>
    <w:p w:rsidR="003D4B7E" w:rsidRPr="00A13CE7" w:rsidRDefault="003D4B7E" w:rsidP="003D4B7E">
      <w:r>
        <w:rPr>
          <w:rStyle w:val="Style13ptBold"/>
        </w:rPr>
        <w:t xml:space="preserve">Weisman 7-27 </w:t>
      </w:r>
      <w:r w:rsidRPr="00A13CE7">
        <w:t>[July 27, 2015 Reporter for NYT http://www.nytimes.com/2015/07/28/business/international/issues-mount-as-negotiators-gather-to-wrap-up-trans-pacific-trade-pact.html “Issue mounts as negotiators gather to wrap up Trans-Pacific Trade Pact] (</w:t>
      </w:r>
      <w:proofErr w:type="spellStart"/>
      <w:r w:rsidRPr="00A13CE7">
        <w:t>Vaibhav</w:t>
      </w:r>
      <w:proofErr w:type="spellEnd"/>
      <w:r w:rsidRPr="00A13CE7">
        <w:t>)</w:t>
      </w:r>
    </w:p>
    <w:p w:rsidR="003D4B7E" w:rsidRDefault="003D4B7E" w:rsidP="003D4B7E">
      <w:pPr>
        <w:rPr>
          <w:sz w:val="16"/>
        </w:rPr>
      </w:pPr>
      <w:r w:rsidRPr="00A13CE7">
        <w:rPr>
          <w:sz w:val="16"/>
        </w:rPr>
        <w:t xml:space="preserve">The two giants at the table — </w:t>
      </w:r>
      <w:r w:rsidRPr="00A13CE7">
        <w:rPr>
          <w:rStyle w:val="StyleUnderline"/>
        </w:rPr>
        <w:t>the United States and Japan — have largely resolved longstanding trade issues</w:t>
      </w:r>
      <w:r w:rsidRPr="00A13CE7">
        <w:rPr>
          <w:sz w:val="16"/>
        </w:rPr>
        <w:t>. Japan h</w:t>
      </w:r>
      <w:r w:rsidRPr="00A13CE7">
        <w:rPr>
          <w:rStyle w:val="StyleUnderline"/>
        </w:rPr>
        <w:t>as agreed to reduce barriers to the Japanese market for American autos, auto parts, pork and other agriculture product</w:t>
      </w:r>
      <w:r w:rsidRPr="00A13CE7">
        <w:rPr>
          <w:sz w:val="16"/>
        </w:rPr>
        <w:t xml:space="preserve">s. Japan, it is expected, will </w:t>
      </w:r>
      <w:r w:rsidRPr="00A13CE7">
        <w:rPr>
          <w:rStyle w:val="StyleUnderline"/>
        </w:rPr>
        <w:t>allow a certain amount of rice, pork and other products into the country duty-free before tariffs snap back into place</w:t>
      </w:r>
      <w:r w:rsidRPr="00A13CE7">
        <w:rPr>
          <w:sz w:val="16"/>
        </w:rPr>
        <w:t>.</w:t>
      </w:r>
      <w:r w:rsidRPr="00A13CE7">
        <w:rPr>
          <w:sz w:val="12"/>
        </w:rPr>
        <w:t>¶</w:t>
      </w:r>
      <w:r w:rsidRPr="00A13CE7">
        <w:rPr>
          <w:sz w:val="16"/>
        </w:rPr>
        <w:t xml:space="preserve"> The United States will </w:t>
      </w:r>
      <w:r w:rsidRPr="00A13CE7">
        <w:rPr>
          <w:rStyle w:val="StyleUnderline"/>
        </w:rPr>
        <w:t xml:space="preserve">slowly phase out high tariffs imposed on Japanese trucks and sport utility vehicles. </w:t>
      </w:r>
      <w:r w:rsidRPr="00A13CE7">
        <w:rPr>
          <w:sz w:val="16"/>
        </w:rPr>
        <w:t xml:space="preserve">Washington’s negotiators also appear ready to </w:t>
      </w:r>
      <w:r w:rsidRPr="00A13CE7">
        <w:rPr>
          <w:rStyle w:val="StyleUnderline"/>
        </w:rPr>
        <w:t>reduce protections on American sugar growers</w:t>
      </w:r>
      <w:r w:rsidRPr="00A13CE7">
        <w:rPr>
          <w:sz w:val="16"/>
        </w:rPr>
        <w:t xml:space="preserve">, Mr. </w:t>
      </w:r>
      <w:proofErr w:type="spellStart"/>
      <w:r w:rsidRPr="00A13CE7">
        <w:rPr>
          <w:sz w:val="16"/>
        </w:rPr>
        <w:t>Hufbauer</w:t>
      </w:r>
      <w:proofErr w:type="spellEnd"/>
      <w:r w:rsidRPr="00A13CE7">
        <w:rPr>
          <w:sz w:val="16"/>
        </w:rPr>
        <w:t xml:space="preserve"> said.</w:t>
      </w:r>
      <w:r w:rsidRPr="00A13CE7">
        <w:rPr>
          <w:sz w:val="12"/>
        </w:rPr>
        <w:t>¶</w:t>
      </w:r>
      <w:r w:rsidRPr="00A13CE7">
        <w:rPr>
          <w:sz w:val="16"/>
        </w:rPr>
        <w:t xml:space="preserve"> Japan’s prime minister, </w:t>
      </w:r>
      <w:proofErr w:type="spellStart"/>
      <w:r w:rsidRPr="00A13CE7">
        <w:rPr>
          <w:rStyle w:val="StyleUnderline"/>
        </w:rPr>
        <w:t>Shinzo</w:t>
      </w:r>
      <w:proofErr w:type="spellEnd"/>
      <w:r w:rsidRPr="00A13CE7">
        <w:rPr>
          <w:rStyle w:val="StyleUnderline"/>
        </w:rPr>
        <w:t xml:space="preserve"> Abe, is in a relatively strong position politically, and he very much wants the accord to bind Washington and Tokyo against the rising economic power of China. </w:t>
      </w:r>
      <w:r w:rsidRPr="00A13CE7">
        <w:rPr>
          <w:sz w:val="16"/>
        </w:rPr>
        <w:t xml:space="preserve">An accord between the United States and Japan alone would be a </w:t>
      </w:r>
      <w:r w:rsidRPr="00A13CE7">
        <w:rPr>
          <w:rStyle w:val="Emphasis"/>
        </w:rPr>
        <w:t>monumental diplomatic achievement</w:t>
      </w:r>
      <w:r w:rsidRPr="00A13CE7">
        <w:rPr>
          <w:sz w:val="16"/>
        </w:rPr>
        <w:t xml:space="preserve"> for President Obama, trade </w:t>
      </w:r>
      <w:proofErr w:type="gramStart"/>
      <w:r w:rsidRPr="00A13CE7">
        <w:rPr>
          <w:sz w:val="16"/>
        </w:rPr>
        <w:t>experts</w:t>
      </w:r>
      <w:proofErr w:type="gramEnd"/>
      <w:r w:rsidRPr="00A13CE7">
        <w:rPr>
          <w:sz w:val="16"/>
        </w:rPr>
        <w:t xml:space="preserve"> say.</w:t>
      </w:r>
      <w:r w:rsidRPr="00A13CE7">
        <w:rPr>
          <w:sz w:val="12"/>
        </w:rPr>
        <w:t>¶</w:t>
      </w:r>
      <w:r w:rsidRPr="00A13CE7">
        <w:rPr>
          <w:sz w:val="16"/>
        </w:rPr>
        <w:t xml:space="preserve"> </w:t>
      </w:r>
    </w:p>
    <w:p w:rsidR="003D4B7E" w:rsidRDefault="003D4B7E" w:rsidP="003D4B7E">
      <w:pPr>
        <w:pStyle w:val="Heading4"/>
      </w:pPr>
      <w:r>
        <w:t>Negotiations will succeed in short run – three reasons.</w:t>
      </w:r>
    </w:p>
    <w:p w:rsidR="003D4B7E" w:rsidRPr="002B5E86" w:rsidRDefault="003D4B7E" w:rsidP="003D4B7E"/>
    <w:p w:rsidR="003D4B7E" w:rsidRPr="00E200EB" w:rsidRDefault="003D4B7E" w:rsidP="003D4B7E">
      <w:pPr>
        <w:rPr>
          <w:rStyle w:val="Style13ptBold"/>
          <w:b w:val="0"/>
        </w:rPr>
      </w:pPr>
      <w:r>
        <w:rPr>
          <w:rStyle w:val="Style13ptBold"/>
        </w:rPr>
        <w:t xml:space="preserve">Oxley 08/02 </w:t>
      </w:r>
      <w:r>
        <w:rPr>
          <w:rStyle w:val="Style13ptBold"/>
          <w:sz w:val="24"/>
        </w:rPr>
        <w:t>(</w:t>
      </w:r>
      <w:r w:rsidRPr="00E200EB">
        <w:rPr>
          <w:rStyle w:val="Style13ptBold"/>
        </w:rPr>
        <w:t>Alan, Chairman of APEC Pacific Trade Institute research center, Australian trade diplomat, “Setback Will Not Kill the Trade Deal,”</w:t>
      </w:r>
      <w:r>
        <w:rPr>
          <w:rStyle w:val="Style13ptBold"/>
        </w:rPr>
        <w:t xml:space="preserve"> </w:t>
      </w:r>
      <w:r w:rsidRPr="00E200EB">
        <w:rPr>
          <w:rStyle w:val="Style13ptBold"/>
        </w:rPr>
        <w:t>http://www.afr.com/opinion/columns/setback-will-not-kill-the-trade-deal-20150802-gippnb</w:t>
      </w:r>
      <w:r>
        <w:rPr>
          <w:rStyle w:val="Style13ptBold"/>
        </w:rPr>
        <w:t>).</w:t>
      </w:r>
    </w:p>
    <w:p w:rsidR="003D4B7E" w:rsidRPr="002B5E86" w:rsidRDefault="003D4B7E" w:rsidP="003D4B7E"/>
    <w:p w:rsidR="003D4B7E" w:rsidRPr="002B5E86" w:rsidRDefault="003D4B7E" w:rsidP="003D4B7E">
      <w:pPr>
        <w:rPr>
          <w:sz w:val="16"/>
        </w:rPr>
      </w:pPr>
      <w:r w:rsidRPr="002B5E86">
        <w:rPr>
          <w:rStyle w:val="StyleUnderline"/>
        </w:rPr>
        <w:t>Three factors work for settlement by the end of the</w:t>
      </w:r>
      <w:r w:rsidRPr="002B5E86">
        <w:rPr>
          <w:b/>
          <w:sz w:val="16"/>
        </w:rPr>
        <w:t xml:space="preserve"> </w:t>
      </w:r>
      <w:r w:rsidRPr="002B5E86">
        <w:rPr>
          <w:rStyle w:val="StyleUnderline"/>
        </w:rPr>
        <w:t>year</w:t>
      </w:r>
      <w:r w:rsidRPr="002B5E86">
        <w:rPr>
          <w:b/>
          <w:sz w:val="16"/>
        </w:rPr>
        <w:t xml:space="preserve">. Each of the </w:t>
      </w:r>
      <w:r w:rsidRPr="002B5E86">
        <w:rPr>
          <w:rStyle w:val="StyleUnderline"/>
        </w:rPr>
        <w:t>countries holding out for more has negotiated agreements with the United States before</w:t>
      </w:r>
      <w:r w:rsidRPr="002B5E86">
        <w:rPr>
          <w:b/>
          <w:sz w:val="16"/>
        </w:rPr>
        <w:t xml:space="preserve">. Their </w:t>
      </w:r>
      <w:r w:rsidRPr="00E200EB">
        <w:rPr>
          <w:rStyle w:val="StyleUnderline"/>
        </w:rPr>
        <w:t>expectations about what the administration can and can't do are sophisticated</w:t>
      </w:r>
      <w:r w:rsidRPr="002B5E86">
        <w:rPr>
          <w:b/>
          <w:sz w:val="16"/>
        </w:rPr>
        <w:t>.</w:t>
      </w:r>
      <w:r w:rsidRPr="002B5E86">
        <w:rPr>
          <w:b/>
          <w:sz w:val="12"/>
        </w:rPr>
        <w:t>¶</w:t>
      </w:r>
      <w:r w:rsidRPr="002B5E86">
        <w:rPr>
          <w:b/>
          <w:sz w:val="16"/>
        </w:rPr>
        <w:t xml:space="preserve"> </w:t>
      </w:r>
      <w:proofErr w:type="gramStart"/>
      <w:r w:rsidRPr="002B5E86">
        <w:rPr>
          <w:b/>
          <w:sz w:val="16"/>
        </w:rPr>
        <w:t>Second</w:t>
      </w:r>
      <w:proofErr w:type="gramEnd"/>
      <w:r w:rsidRPr="002B5E86">
        <w:rPr>
          <w:b/>
          <w:sz w:val="16"/>
        </w:rPr>
        <w:t xml:space="preserve">, the </w:t>
      </w:r>
      <w:r w:rsidRPr="002B5E86">
        <w:rPr>
          <w:rStyle w:val="StyleUnderline"/>
        </w:rPr>
        <w:t xml:space="preserve">US </w:t>
      </w:r>
      <w:r w:rsidRPr="00E200EB">
        <w:rPr>
          <w:rStyle w:val="StyleUnderline"/>
        </w:rPr>
        <w:t>Congress has already agreed to a single vote to approve or disapprove the Agreement</w:t>
      </w:r>
      <w:r w:rsidRPr="002B5E86">
        <w:rPr>
          <w:rStyle w:val="StyleUnderline"/>
        </w:rPr>
        <w:t>. This reduces the risk US interests will pressure Congress to alter or add new terms to the agreement</w:t>
      </w:r>
      <w:r w:rsidRPr="002B5E86">
        <w:rPr>
          <w:b/>
          <w:sz w:val="16"/>
        </w:rPr>
        <w:t>.</w:t>
      </w:r>
      <w:r w:rsidRPr="002B5E86">
        <w:rPr>
          <w:b/>
          <w:sz w:val="12"/>
        </w:rPr>
        <w:t>¶</w:t>
      </w:r>
      <w:r w:rsidRPr="002B5E86">
        <w:rPr>
          <w:b/>
          <w:sz w:val="16"/>
        </w:rPr>
        <w:t xml:space="preserve"> </w:t>
      </w:r>
      <w:r w:rsidRPr="002B5E86">
        <w:rPr>
          <w:rStyle w:val="StyleUnderline"/>
        </w:rPr>
        <w:t>Third</w:t>
      </w:r>
      <w:r w:rsidRPr="002B5E86">
        <w:rPr>
          <w:b/>
          <w:sz w:val="16"/>
        </w:rPr>
        <w:t xml:space="preserve">, and possibly the most important, </w:t>
      </w:r>
      <w:r w:rsidRPr="002B5E86">
        <w:rPr>
          <w:rStyle w:val="StyleUnderline"/>
        </w:rPr>
        <w:t xml:space="preserve">is that US trade officials point out President </w:t>
      </w:r>
      <w:r w:rsidRPr="00E200EB">
        <w:rPr>
          <w:rStyle w:val="StyleUnderline"/>
        </w:rPr>
        <w:t>Obama regards conclusion of the TPP as a key legacy of his Presidency</w:t>
      </w:r>
      <w:r w:rsidRPr="00E200EB">
        <w:rPr>
          <w:sz w:val="16"/>
        </w:rPr>
        <w:t>.</w:t>
      </w:r>
      <w:r w:rsidRPr="002B5E86">
        <w:rPr>
          <w:b/>
          <w:sz w:val="16"/>
        </w:rPr>
        <w:t xml:space="preserve"> </w:t>
      </w:r>
      <w:r w:rsidRPr="002B5E86">
        <w:rPr>
          <w:sz w:val="16"/>
        </w:rPr>
        <w:t xml:space="preserve">This is now probably the most potent factor in </w:t>
      </w:r>
      <w:proofErr w:type="spellStart"/>
      <w:r w:rsidRPr="002B5E86">
        <w:rPr>
          <w:sz w:val="16"/>
        </w:rPr>
        <w:t>favour</w:t>
      </w:r>
      <w:proofErr w:type="spellEnd"/>
      <w:r w:rsidRPr="002B5E86">
        <w:rPr>
          <w:sz w:val="16"/>
        </w:rPr>
        <w:t xml:space="preserve"> of the agreement being settled before he leaves office.</w:t>
      </w:r>
      <w:r w:rsidRPr="002B5E86">
        <w:rPr>
          <w:sz w:val="12"/>
        </w:rPr>
        <w:t>¶</w:t>
      </w:r>
      <w:r w:rsidRPr="002B5E86">
        <w:rPr>
          <w:sz w:val="16"/>
        </w:rPr>
        <w:t xml:space="preserve"> </w:t>
      </w:r>
      <w:proofErr w:type="gramStart"/>
      <w:r w:rsidRPr="002B5E86">
        <w:rPr>
          <w:sz w:val="16"/>
        </w:rPr>
        <w:t>This</w:t>
      </w:r>
      <w:proofErr w:type="gramEnd"/>
      <w:r w:rsidRPr="002B5E86">
        <w:rPr>
          <w:sz w:val="16"/>
        </w:rPr>
        <w:t xml:space="preserve"> agreement has been pooh-poohed in Australia since it was announced by a variety of interests. They are mostly those who oppose free trade in principle. The only significant business group would the manufacturers of generic drugs who are and have been engaged for years in a struggle with drug manufacturers over the terms of patent extension.</w:t>
      </w:r>
      <w:r w:rsidRPr="002B5E86">
        <w:rPr>
          <w:sz w:val="12"/>
        </w:rPr>
        <w:t>¶</w:t>
      </w:r>
      <w:r w:rsidRPr="002B5E86">
        <w:rPr>
          <w:sz w:val="16"/>
        </w:rPr>
        <w:t xml:space="preserve"> It was Julia Gillard in 2011 who supported President Obama's announcement of the TPP at an APEC Summit and championed it later as part of a US strategy of refreshment (or a new pivot as the US put it) of US interest in the Asian Pacific region</w:t>
      </w:r>
      <w:r w:rsidRPr="002B5E86">
        <w:rPr>
          <w:b/>
          <w:sz w:val="16"/>
        </w:rPr>
        <w:t>.</w:t>
      </w:r>
      <w:r w:rsidRPr="002B5E86">
        <w:rPr>
          <w:b/>
          <w:sz w:val="12"/>
        </w:rPr>
        <w:t>¶</w:t>
      </w:r>
      <w:r w:rsidRPr="002B5E86">
        <w:rPr>
          <w:b/>
          <w:sz w:val="16"/>
        </w:rPr>
        <w:t xml:space="preserve"> </w:t>
      </w:r>
      <w:r w:rsidRPr="002B5E86">
        <w:rPr>
          <w:rStyle w:val="StyleUnderline"/>
        </w:rPr>
        <w:t>Few Presidents leave office without seeking to leave their mark. President Obama will not have many. But the Trans Pacific Partnership would be a very big legacy</w:t>
      </w:r>
      <w:r w:rsidRPr="002B5E86">
        <w:rPr>
          <w:b/>
          <w:sz w:val="16"/>
        </w:rPr>
        <w:t xml:space="preserve">. </w:t>
      </w:r>
      <w:r w:rsidRPr="002B5E86">
        <w:rPr>
          <w:sz w:val="16"/>
        </w:rPr>
        <w:t>We would all benefit from that. The TPP will be the foundation for an even bigger Asian Pacific Free Trade area.</w:t>
      </w:r>
      <w:r w:rsidRPr="002B5E86">
        <w:rPr>
          <w:sz w:val="12"/>
        </w:rPr>
        <w:t>¶</w:t>
      </w:r>
      <w:r w:rsidRPr="002B5E86">
        <w:rPr>
          <w:sz w:val="16"/>
        </w:rPr>
        <w:t xml:space="preserve"> </w:t>
      </w:r>
    </w:p>
    <w:p w:rsidR="003D4B7E" w:rsidRDefault="003D4B7E" w:rsidP="003D4B7E"/>
    <w:p w:rsidR="003D4B7E" w:rsidRDefault="003D4B7E" w:rsidP="003D4B7E">
      <w:pPr>
        <w:pStyle w:val="Heading4"/>
      </w:pPr>
      <w:r>
        <w:t>Insiders confident in success – sweeping progress made in last round of talks.</w:t>
      </w:r>
    </w:p>
    <w:p w:rsidR="003D4B7E" w:rsidRDefault="003D4B7E" w:rsidP="003D4B7E"/>
    <w:p w:rsidR="003D4B7E" w:rsidRPr="00C77919" w:rsidRDefault="003D4B7E" w:rsidP="003D4B7E">
      <w:pPr>
        <w:rPr>
          <w:rStyle w:val="Style13ptBold"/>
          <w:b w:val="0"/>
        </w:rPr>
      </w:pPr>
      <w:proofErr w:type="spellStart"/>
      <w:r>
        <w:rPr>
          <w:rStyle w:val="Style13ptBold"/>
        </w:rPr>
        <w:lastRenderedPageBreak/>
        <w:t>Mufson</w:t>
      </w:r>
      <w:proofErr w:type="spellEnd"/>
      <w:r>
        <w:rPr>
          <w:rStyle w:val="Style13ptBold"/>
        </w:rPr>
        <w:t xml:space="preserve"> 07/31 (Steven, Contributing Columnist and trade correspondent for the Washington Post, “Trade Ministers Fail to Seal the Deal on Trans-Pacific-Partnership,” </w:t>
      </w:r>
      <w:r w:rsidRPr="00C77919">
        <w:rPr>
          <w:rStyle w:val="Style13ptBold"/>
        </w:rPr>
        <w:t>http://www.stripes.com/news/pacific/trade-ministers-fail-to-seal-the-deal-on-trans-pacific-partnership-1.360867</w:t>
      </w:r>
      <w:r>
        <w:rPr>
          <w:rStyle w:val="Style13ptBold"/>
        </w:rPr>
        <w:t>).</w:t>
      </w:r>
    </w:p>
    <w:p w:rsidR="003D4B7E" w:rsidRDefault="003D4B7E" w:rsidP="003D4B7E">
      <w:pPr>
        <w:rPr>
          <w:sz w:val="12"/>
        </w:rPr>
      </w:pPr>
    </w:p>
    <w:p w:rsidR="003D4B7E" w:rsidRPr="00C917AB" w:rsidRDefault="003D4B7E" w:rsidP="003D4B7E">
      <w:pPr>
        <w:rPr>
          <w:u w:val="single"/>
        </w:rPr>
      </w:pPr>
      <w:r w:rsidRPr="009115CF">
        <w:rPr>
          <w:sz w:val="12"/>
        </w:rPr>
        <w:t>¶</w:t>
      </w:r>
      <w:r w:rsidRPr="009115CF">
        <w:rPr>
          <w:sz w:val="16"/>
        </w:rPr>
        <w:t xml:space="preserve"> High-level talks to forge a 12-nation trade deal spanning the Pacific broke up Friday without resolving contentious disputes over Canadian dairy tariffs, the protection of cutting-edge drugs known as "biologics" and Japanese access to the North American automobile market.</w:t>
      </w:r>
      <w:r w:rsidRPr="009115CF">
        <w:rPr>
          <w:sz w:val="12"/>
        </w:rPr>
        <w:t>¶</w:t>
      </w:r>
      <w:r w:rsidRPr="009115CF">
        <w:rPr>
          <w:sz w:val="16"/>
        </w:rPr>
        <w:t xml:space="preserve"> Negotiators said they would continue to seek agreement over the coming months, but the failure to wrap up the accord, known as the Trans-Pacific Partnership, was a setback for President Barack Obama, who hopes that the completion of a deal will be one of his signature achievements.</w:t>
      </w:r>
      <w:r w:rsidRPr="009115CF">
        <w:rPr>
          <w:sz w:val="12"/>
        </w:rPr>
        <w:t>¶</w:t>
      </w:r>
      <w:r w:rsidRPr="009115CF">
        <w:rPr>
          <w:sz w:val="16"/>
        </w:rPr>
        <w:t xml:space="preserve"> </w:t>
      </w:r>
      <w:r w:rsidRPr="00C917AB">
        <w:rPr>
          <w:u w:val="single"/>
        </w:rPr>
        <w:t>Further talks could still produce an accord before the end of the year</w:t>
      </w:r>
      <w:r w:rsidRPr="009115CF">
        <w:rPr>
          <w:sz w:val="16"/>
        </w:rPr>
        <w:t>, but earlier, U.S. officials had been hopeful that the four days of negotiations, which took place this week in beachside hotels on the Hawaiian island of Maui, could produce a final agreement.</w:t>
      </w:r>
      <w:r w:rsidRPr="009115CF">
        <w:rPr>
          <w:sz w:val="12"/>
        </w:rPr>
        <w:t>¶</w:t>
      </w:r>
      <w:r w:rsidRPr="009115CF">
        <w:rPr>
          <w:sz w:val="16"/>
        </w:rPr>
        <w:t xml:space="preserve"> U.S. Trade Representative Michael </w:t>
      </w:r>
      <w:proofErr w:type="spellStart"/>
      <w:r w:rsidRPr="009115CF">
        <w:rPr>
          <w:sz w:val="16"/>
        </w:rPr>
        <w:t>Froman</w:t>
      </w:r>
      <w:proofErr w:type="spellEnd"/>
      <w:r w:rsidRPr="009115CF">
        <w:rPr>
          <w:sz w:val="16"/>
        </w:rPr>
        <w:t xml:space="preserve"> said the negotiators would "continue intensive engagement to find common ground" and that he was "</w:t>
      </w:r>
      <w:r w:rsidRPr="00C917AB">
        <w:rPr>
          <w:u w:val="single"/>
        </w:rPr>
        <w:t>more confident than ever that TPP is within reach and will support jobs and economic growth." Several other trade negotiators expressed optimism in the group's closing news conference</w:t>
      </w:r>
      <w:r w:rsidRPr="009115CF">
        <w:rPr>
          <w:sz w:val="16"/>
        </w:rPr>
        <w:t>.</w:t>
      </w:r>
      <w:r w:rsidRPr="009115CF">
        <w:rPr>
          <w:sz w:val="12"/>
        </w:rPr>
        <w:t>¶</w:t>
      </w:r>
      <w:r w:rsidRPr="009115CF">
        <w:rPr>
          <w:sz w:val="16"/>
        </w:rPr>
        <w:t xml:space="preserve"> </w:t>
      </w:r>
      <w:r w:rsidRPr="00C917AB">
        <w:rPr>
          <w:u w:val="single"/>
        </w:rPr>
        <w:t>Substantial progress was made in certain areas, including the completion of a chapter about environmental protection. Negotiators also made progress on whether geographic places can be trademarks for such items as cheeses.</w:t>
      </w:r>
    </w:p>
    <w:p w:rsidR="003D4B7E" w:rsidRDefault="003D4B7E" w:rsidP="003D4B7E"/>
    <w:p w:rsidR="003D4B7E" w:rsidRDefault="003D4B7E" w:rsidP="003D4B7E"/>
    <w:p w:rsidR="003D4B7E" w:rsidRPr="009115CF" w:rsidRDefault="003D4B7E" w:rsidP="003D4B7E">
      <w:pPr>
        <w:rPr>
          <w:sz w:val="16"/>
        </w:rPr>
      </w:pPr>
    </w:p>
    <w:p w:rsidR="003D4B7E" w:rsidRPr="00A13CE7" w:rsidRDefault="003D4B7E" w:rsidP="003D4B7E">
      <w:pPr>
        <w:rPr>
          <w:sz w:val="16"/>
        </w:rPr>
      </w:pPr>
    </w:p>
    <w:p w:rsidR="003D4B7E" w:rsidRDefault="003D4B7E" w:rsidP="003D4B7E">
      <w:pPr>
        <w:pStyle w:val="Heading1"/>
      </w:pPr>
      <w:r>
        <w:lastRenderedPageBreak/>
        <w:t>Random Link Updates</w:t>
      </w:r>
    </w:p>
    <w:p w:rsidR="001537CD" w:rsidRDefault="001537CD" w:rsidP="001537CD">
      <w:pPr>
        <w:pStyle w:val="Heading3"/>
      </w:pPr>
      <w:r>
        <w:lastRenderedPageBreak/>
        <w:t>Neg- Generic</w:t>
      </w:r>
    </w:p>
    <w:p w:rsidR="007B5EC8" w:rsidRPr="007B5EC8" w:rsidRDefault="007B5EC8" w:rsidP="007B5EC8">
      <w:pPr>
        <w:pStyle w:val="Heading4"/>
      </w:pPr>
      <w:r w:rsidRPr="007B5EC8">
        <w:t>Obama will spend PC on surveillance reforms- empirics</w:t>
      </w:r>
    </w:p>
    <w:p w:rsidR="007B5EC8" w:rsidRPr="007B5EC8" w:rsidRDefault="007B5EC8" w:rsidP="007B5EC8">
      <w:r w:rsidRPr="007B5EC8">
        <w:rPr>
          <w:rStyle w:val="Style13ptBold"/>
        </w:rPr>
        <w:t>Roberts 6/1</w:t>
      </w:r>
      <w:r w:rsidRPr="007B5EC8">
        <w:t xml:space="preserve">/2015 </w:t>
      </w:r>
      <w:r w:rsidRPr="007B5EC8">
        <w:rPr>
          <w:sz w:val="18"/>
        </w:rPr>
        <w:t>(Dan- he Guardian's Washington Bureau chief, covering politics and US national affairs. “Charges against Edward Snowden stand, despite telephone surveillance ban”. http://www.theguardian.com/us-news/2015/jun/01/charges-against-edward-snowden-stand-despite-telephone-surveillance-ban//GH)</w:t>
      </w:r>
    </w:p>
    <w:p w:rsidR="00A95652" w:rsidRDefault="006C08A2" w:rsidP="007B5EC8">
      <w:pPr>
        <w:rPr>
          <w:rStyle w:val="StyleUnderline"/>
        </w:rPr>
      </w:pPr>
      <w:r w:rsidRPr="007B5EC8">
        <w:rPr>
          <w:sz w:val="16"/>
        </w:rPr>
        <w:t xml:space="preserve">But </w:t>
      </w:r>
      <w:r w:rsidRPr="007B5EC8">
        <w:rPr>
          <w:rStyle w:val="StyleUnderline"/>
        </w:rPr>
        <w:t>the White House placed itself firmly on the side of NSA reform</w:t>
      </w:r>
      <w:r w:rsidRPr="007B5EC8">
        <w:rPr>
          <w:sz w:val="16"/>
        </w:rPr>
        <w:t>,</w:t>
      </w:r>
      <w:r w:rsidRPr="007B5EC8">
        <w:rPr>
          <w:rStyle w:val="StyleUnderline"/>
        </w:rPr>
        <w:t xml:space="preserve"> when asked if the president was “taking ownership” of the USA Freedom Act</w:t>
      </w:r>
      <w:r w:rsidRPr="007B5EC8">
        <w:rPr>
          <w:sz w:val="16"/>
        </w:rPr>
        <w:t>, which is expected to pass Congress later this week.</w:t>
      </w:r>
      <w:r w:rsidR="007B5EC8" w:rsidRPr="007B5EC8">
        <w:rPr>
          <w:sz w:val="16"/>
        </w:rPr>
        <w:t xml:space="preserve"> </w:t>
      </w:r>
      <w:r w:rsidRPr="007B5EC8">
        <w:rPr>
          <w:sz w:val="16"/>
        </w:rPr>
        <w:t>That is small comfort to intelligence and security veterans who see Snowden's leaks of classified information and his refuge in Russia as treasonous acts deserving of the felony charges brought against him two years ago under the 1917 Espionage Act.</w:t>
      </w:r>
      <w:r w:rsidR="007B5EC8" w:rsidRPr="007B5EC8">
        <w:rPr>
          <w:sz w:val="16"/>
        </w:rPr>
        <w:t xml:space="preserve"> “To the extent that we’re talking about the president’s legacy, </w:t>
      </w:r>
      <w:r w:rsidR="007B5EC8" w:rsidRPr="007B5EC8">
        <w:rPr>
          <w:rStyle w:val="StyleUnderline"/>
        </w:rPr>
        <w:t xml:space="preserve">I would suspect [it] would be a logical conclusion from some historians that the president ended some of these </w:t>
      </w:r>
      <w:proofErr w:type="spellStart"/>
      <w:r w:rsidR="007B5EC8" w:rsidRPr="007B5EC8">
        <w:rPr>
          <w:rStyle w:val="StyleUnderline"/>
        </w:rPr>
        <w:t>programmes</w:t>
      </w:r>
      <w:proofErr w:type="spellEnd"/>
      <w:r w:rsidR="007B5EC8" w:rsidRPr="007B5EC8">
        <w:rPr>
          <w:rStyle w:val="StyleUnderline"/>
        </w:rPr>
        <w:t>,</w:t>
      </w:r>
      <w:r w:rsidR="007B5EC8" w:rsidRPr="007B5EC8">
        <w:rPr>
          <w:sz w:val="16"/>
        </w:rPr>
        <w:t>” replied Earnest. “T</w:t>
      </w:r>
      <w:r w:rsidR="007B5EC8" w:rsidRPr="007B5EC8">
        <w:rPr>
          <w:rStyle w:val="StyleUnderline"/>
        </w:rPr>
        <w:t xml:space="preserve">his is consistent with the reforms that the president advocated a year and a half ago. </w:t>
      </w:r>
      <w:r w:rsidR="007B5EC8" w:rsidRPr="007B5EC8">
        <w:rPr>
          <w:rStyle w:val="Emphasis"/>
        </w:rPr>
        <w:t>And these are reforms that required the president and his team to expend significant amounts of political capital to achieve over the objection of Republicans.”</w:t>
      </w:r>
      <w:r w:rsidR="007B5EC8" w:rsidRPr="007B5EC8">
        <w:rPr>
          <w:rStyle w:val="StyleUnderline"/>
        </w:rPr>
        <w:t xml:space="preserve"> </w:t>
      </w:r>
      <w:r w:rsidR="007B5EC8" w:rsidRPr="007B5EC8">
        <w:rPr>
          <w:sz w:val="16"/>
        </w:rPr>
        <w:t>The administration also avoided four separate opportunities to warn that the temporary loss of separate Patriot Act surveillance provisions that expired alongside bulk collection on Sunday night had put the safety of Americans at risk, as some have claimed. “</w:t>
      </w:r>
      <w:r w:rsidR="007B5EC8" w:rsidRPr="007B5EC8">
        <w:rPr>
          <w:rStyle w:val="StyleUnderline"/>
        </w:rPr>
        <w:t>All I can do is I can illustrate to you very clearly that there are tools that had previously been available to our national security professionals that are not available today because the Senate didn’t do their job,” said Earnest</w:t>
      </w:r>
      <w:r w:rsidR="007B5EC8" w:rsidRPr="007B5EC8">
        <w:rPr>
          <w:sz w:val="16"/>
        </w:rPr>
        <w:t xml:space="preserve">. “As a result, there are </w:t>
      </w:r>
      <w:proofErr w:type="spellStart"/>
      <w:r w:rsidR="007B5EC8" w:rsidRPr="007B5EC8">
        <w:rPr>
          <w:sz w:val="16"/>
        </w:rPr>
        <w:t>programmes</w:t>
      </w:r>
      <w:proofErr w:type="spellEnd"/>
      <w:r w:rsidR="007B5EC8" w:rsidRPr="007B5EC8">
        <w:rPr>
          <w:sz w:val="16"/>
        </w:rPr>
        <w:t xml:space="preserve"> and tools that our national security professionals themselves say are important to their work that are not available to them right now, as we speak.” </w:t>
      </w:r>
      <w:r w:rsidR="007B5EC8" w:rsidRPr="007B5EC8">
        <w:rPr>
          <w:rStyle w:val="StyleUnderline"/>
        </w:rPr>
        <w:t>Asked four times by reporters whether that meant Americans were markedly less safe as a result of the standoff in the Senate, the White House spokesman repeatedly said it was up to these national security staff, not him, to say.</w:t>
      </w:r>
    </w:p>
    <w:p w:rsidR="001537CD" w:rsidRDefault="001537CD" w:rsidP="001537CD">
      <w:pPr>
        <w:pStyle w:val="Heading3"/>
      </w:pPr>
      <w:r>
        <w:lastRenderedPageBreak/>
        <w:t>Aff- Body Scanners</w:t>
      </w:r>
    </w:p>
    <w:p w:rsidR="001537CD" w:rsidRPr="001537CD" w:rsidRDefault="001537CD" w:rsidP="001537CD">
      <w:pPr>
        <w:pStyle w:val="Heading4"/>
      </w:pPr>
      <w:r w:rsidRPr="001537CD">
        <w:t>Obama defends body scanners</w:t>
      </w:r>
    </w:p>
    <w:p w:rsidR="00D847EF" w:rsidRPr="001537CD" w:rsidRDefault="001537CD" w:rsidP="001537CD">
      <w:proofErr w:type="spellStart"/>
      <w:r w:rsidRPr="001537CD">
        <w:rPr>
          <w:rStyle w:val="Style13ptBold"/>
        </w:rPr>
        <w:t>Masnick</w:t>
      </w:r>
      <w:proofErr w:type="spellEnd"/>
      <w:r w:rsidRPr="001537CD">
        <w:rPr>
          <w:rStyle w:val="Style13ptBold"/>
        </w:rPr>
        <w:t xml:space="preserve"> 2010</w:t>
      </w:r>
      <w:r w:rsidRPr="001537CD">
        <w:t xml:space="preserve"> </w:t>
      </w:r>
      <w:r w:rsidRPr="001537CD">
        <w:rPr>
          <w:sz w:val="18"/>
        </w:rPr>
        <w:t>(Mike- the CEO of Floor64. “President Obama, After Traveling With Naked Scanner CEO, Defends Naked Scans”. 11/22/2010. https://www.techdirt.com/articles/20101121/21414311956/president-obama-after-traveling-with-naked-scanner-ceo-defends-naked-scans.shtml//GH)</w:t>
      </w:r>
    </w:p>
    <w:p w:rsidR="00D847EF" w:rsidRDefault="00DC2294" w:rsidP="007B5EC8">
      <w:pPr>
        <w:rPr>
          <w:sz w:val="16"/>
        </w:rPr>
      </w:pPr>
      <w:r>
        <w:rPr>
          <w:sz w:val="16"/>
        </w:rPr>
        <w:t xml:space="preserve">However, perhaps even more interesting is the news that </w:t>
      </w:r>
      <w:r w:rsidRPr="001537CD">
        <w:rPr>
          <w:rStyle w:val="StyleUnderline"/>
        </w:rPr>
        <w:t>President Obama</w:t>
      </w:r>
      <w:r>
        <w:rPr>
          <w:sz w:val="16"/>
        </w:rPr>
        <w:t xml:space="preserve"> was finally asked to address the whole thing this weekend, and (not surprisingly</w:t>
      </w:r>
      <w:r w:rsidRPr="001537CD">
        <w:rPr>
          <w:rStyle w:val="StyleUnderline"/>
        </w:rPr>
        <w:t>) defended the scans and the pat downs as "the only [procedures] right now that [the TSA] considers to be effective," to prevent terrorism</w:t>
      </w:r>
      <w:r>
        <w:rPr>
          <w:sz w:val="16"/>
        </w:rPr>
        <w:t xml:space="preserve"> (while also admitting that he doesn't have to go through security to get on airplanes, so he hasn't experienced the scans. </w:t>
      </w:r>
    </w:p>
    <w:p w:rsidR="001537CD" w:rsidRDefault="001537CD" w:rsidP="001537CD">
      <w:pPr>
        <w:pStyle w:val="Heading3"/>
      </w:pPr>
      <w:r>
        <w:lastRenderedPageBreak/>
        <w:t>Neg—Body Scanners—Elections</w:t>
      </w:r>
    </w:p>
    <w:p w:rsidR="00A00AD4" w:rsidRPr="00A00AD4" w:rsidRDefault="00A00AD4" w:rsidP="00A00AD4">
      <w:pPr>
        <w:pStyle w:val="Heading4"/>
      </w:pPr>
      <w:r w:rsidRPr="00A00AD4">
        <w:t>Rand Paul hates scanners</w:t>
      </w:r>
    </w:p>
    <w:p w:rsidR="00A00AD4" w:rsidRPr="00A00AD4" w:rsidRDefault="00A00AD4" w:rsidP="00A00AD4">
      <w:r w:rsidRPr="00A00AD4">
        <w:rPr>
          <w:rStyle w:val="Style13ptBold"/>
        </w:rPr>
        <w:t>Laing 2012</w:t>
      </w:r>
      <w:r>
        <w:t xml:space="preserve"> </w:t>
      </w:r>
      <w:r w:rsidRPr="00A00AD4">
        <w:rPr>
          <w:sz w:val="20"/>
        </w:rPr>
        <w:t>(Keith- author for the Hill. “Sen. Rand Paul pushes online petition to 'end the TSA'”. 5/3/2012. http://thehill.com/policy/transportation/225359-sen-paul-launches-petition-to-end-the-tsa-//GH)</w:t>
      </w:r>
    </w:p>
    <w:p w:rsidR="001537CD" w:rsidRDefault="00A00AD4" w:rsidP="00A00AD4">
      <w:pPr>
        <w:rPr>
          <w:sz w:val="16"/>
        </w:rPr>
      </w:pPr>
      <w:r w:rsidRPr="00A00AD4">
        <w:rPr>
          <w:rStyle w:val="StyleUnderline"/>
        </w:rPr>
        <w:t xml:space="preserve">Sen. Rand Paul (R-Ky.) is gathering support online for legislation to eliminate the </w:t>
      </w:r>
      <w:r w:rsidRPr="00A00AD4">
        <w:rPr>
          <w:sz w:val="16"/>
        </w:rPr>
        <w:t xml:space="preserve">Transportation Security Administration </w:t>
      </w:r>
      <w:r w:rsidRPr="00A00AD4">
        <w:rPr>
          <w:rStyle w:val="StyleUnderline"/>
        </w:rPr>
        <w:t>(TSA). Paul</w:t>
      </w:r>
      <w:r w:rsidRPr="00A00AD4">
        <w:rPr>
          <w:sz w:val="16"/>
        </w:rPr>
        <w:t xml:space="preserve">, a freshman senator elected in 2010, </w:t>
      </w:r>
      <w:r w:rsidRPr="00A00AD4">
        <w:rPr>
          <w:rStyle w:val="StyleUnderline"/>
        </w:rPr>
        <w:t>has been a vocal critic of the TSA since taking office. He had a public run-in with the agency in Januar</w:t>
      </w:r>
      <w:r w:rsidRPr="00A00AD4">
        <w:rPr>
          <w:sz w:val="16"/>
        </w:rPr>
        <w:t xml:space="preserve">y, when he refused a pat-down from agents at the Nashville International Airport. </w:t>
      </w:r>
      <w:r w:rsidRPr="00A00AD4">
        <w:rPr>
          <w:rStyle w:val="StyleUnderline"/>
        </w:rPr>
        <w:t>Paul said this week through the political committee Campaign for Liberty (C4L) that it’s "time to end" the TSA. "The American people shouldn't be subjected to harassment, groping and other public humiliation simply to board an airplane</w:t>
      </w:r>
      <w:r w:rsidRPr="00A00AD4">
        <w:rPr>
          <w:sz w:val="16"/>
        </w:rPr>
        <w:t xml:space="preserve">," he wrote in an e-mail to supporters of C4L, which was founded by his father, Rep. Ron Paul (R-Texas). "As you may have heard, I have some personal experience with this, and I've vowed to lead the charge to fight back," he continued. "It's time to end the TSA and get the government's hands back to only stealing our wallets instead of groping toddlers and toddlers and grandmothers." At the time of his run-in with TSA in January, </w:t>
      </w:r>
      <w:r w:rsidRPr="00A00AD4">
        <w:rPr>
          <w:rStyle w:val="StyleUnderline"/>
        </w:rPr>
        <w:t>Paul said airport security was at "a breaking point where we’re invading people’s privacy and we’re invading their dignity. “The pat-down is not [catching] anybody, and I think it’s a disservice to our liberty,</w:t>
      </w:r>
      <w:r w:rsidRPr="00A00AD4">
        <w:rPr>
          <w:sz w:val="16"/>
        </w:rPr>
        <w:t xml:space="preserve">” he said in a January interview with Kentucky radio host. TSA denied detaining Paul, saying at the time that its employees in Nashville followed normal procedure with the senator. “When an irregularity is found during the TSA screening process, it must be resolved prior to allowing a passenger to proceed to the secure area of the airport,” TSA said in statement released after reports of Paul's run-in first emerged. “Passengers who refuse to complete the screening process cannot be granted access to the secure area in order to ensure the safety of others traveling.” </w:t>
      </w:r>
      <w:r w:rsidRPr="00A00AD4">
        <w:rPr>
          <w:rStyle w:val="StyleUnderline"/>
        </w:rPr>
        <w:t>The anti-TSA petition Paul is launching contends that Americans "constitutional rights are being violated every day by an out-of-control agency that was created in a misguided attempt to interject the government into a place it was not needed</w:t>
      </w:r>
      <w:proofErr w:type="gramStart"/>
      <w:r w:rsidRPr="00A00AD4">
        <w:rPr>
          <w:rStyle w:val="StyleUnderline"/>
        </w:rPr>
        <w:t>. "</w:t>
      </w:r>
      <w:proofErr w:type="gramEnd"/>
      <w:r w:rsidRPr="00A00AD4">
        <w:rPr>
          <w:sz w:val="16"/>
        </w:rPr>
        <w:t xml:space="preserve">The TSA does not make us more secure; it simply wastes time and money," the petition says. </w:t>
      </w:r>
    </w:p>
    <w:p w:rsidR="00CD11A6" w:rsidRDefault="00CD11A6" w:rsidP="00CD11A6">
      <w:pPr>
        <w:pStyle w:val="Heading3"/>
      </w:pPr>
      <w:r>
        <w:lastRenderedPageBreak/>
        <w:t>Neg- Body Scanners</w:t>
      </w:r>
    </w:p>
    <w:p w:rsidR="00CD11A6" w:rsidRPr="00CD11A6" w:rsidRDefault="00CD11A6" w:rsidP="00CD11A6">
      <w:pPr>
        <w:pStyle w:val="Heading4"/>
      </w:pPr>
      <w:r w:rsidRPr="00CD11A6">
        <w:t>TSA security is popular-- Thompson</w:t>
      </w:r>
    </w:p>
    <w:p w:rsidR="00CD11A6" w:rsidRPr="00CD11A6" w:rsidRDefault="00CD11A6" w:rsidP="00CD11A6">
      <w:r w:rsidRPr="00CD11A6">
        <w:rPr>
          <w:rStyle w:val="Style13ptBold"/>
        </w:rPr>
        <w:t>Martin 5/4</w:t>
      </w:r>
      <w:r>
        <w:t xml:space="preserve">/2015 </w:t>
      </w:r>
      <w:r w:rsidRPr="00CD11A6">
        <w:rPr>
          <w:sz w:val="18"/>
        </w:rPr>
        <w:t xml:space="preserve">(Grant- </w:t>
      </w:r>
      <w:proofErr w:type="spellStart"/>
      <w:r w:rsidRPr="00CD11A6">
        <w:rPr>
          <w:sz w:val="18"/>
        </w:rPr>
        <w:t>Skift</w:t>
      </w:r>
      <w:proofErr w:type="spellEnd"/>
      <w:r w:rsidRPr="00CD11A6">
        <w:rPr>
          <w:sz w:val="18"/>
        </w:rPr>
        <w:t xml:space="preserve"> Business Editor, Forbes &amp; Economist contributor. “Lawmakers Look to Limit TSA </w:t>
      </w:r>
      <w:proofErr w:type="spellStart"/>
      <w:r w:rsidRPr="00CD11A6">
        <w:rPr>
          <w:sz w:val="18"/>
        </w:rPr>
        <w:t>Precheck’s</w:t>
      </w:r>
      <w:proofErr w:type="spellEnd"/>
      <w:r w:rsidRPr="00CD11A6">
        <w:rPr>
          <w:sz w:val="18"/>
        </w:rPr>
        <w:t xml:space="preserve"> Low-Risk, Random Sample Program”. http://skift.com/2015/05/04/lawmakers-look-to-limit-tsa-prechecks-low-risk-random-sample-program///GH)</w:t>
      </w:r>
    </w:p>
    <w:p w:rsidR="00CD11A6" w:rsidRDefault="00CD11A6" w:rsidP="00CD11A6">
      <w:pPr>
        <w:rPr>
          <w:sz w:val="16"/>
        </w:rPr>
      </w:pPr>
      <w:r w:rsidRPr="00CD11A6">
        <w:rPr>
          <w:sz w:val="16"/>
        </w:rPr>
        <w:t xml:space="preserve">A few weeks ago I wrote a story about the TSA cutting back on letting “low-risk” passengers into the TSA </w:t>
      </w:r>
      <w:proofErr w:type="spellStart"/>
      <w:r w:rsidRPr="00CD11A6">
        <w:rPr>
          <w:sz w:val="16"/>
        </w:rPr>
        <w:t>Precheck</w:t>
      </w:r>
      <w:proofErr w:type="spellEnd"/>
      <w:r w:rsidRPr="00CD11A6">
        <w:rPr>
          <w:sz w:val="16"/>
        </w:rPr>
        <w:t xml:space="preserve"> line through their managed inclusion program, citing growing numbers in the program at large. But as a few readers pointed out, the reductions were fairly limited. While frequent flyers would be seeing fewer instances of TSA </w:t>
      </w:r>
      <w:proofErr w:type="spellStart"/>
      <w:r w:rsidRPr="00CD11A6">
        <w:rPr>
          <w:sz w:val="16"/>
        </w:rPr>
        <w:t>Precheck</w:t>
      </w:r>
      <w:proofErr w:type="spellEnd"/>
      <w:r w:rsidRPr="00CD11A6">
        <w:rPr>
          <w:sz w:val="16"/>
        </w:rPr>
        <w:t xml:space="preserve"> on their boarding passes, other low-risk members of the general traveling public would still be filtered through the line, clogging up the process for experienced, regular </w:t>
      </w:r>
      <w:proofErr w:type="spellStart"/>
      <w:r w:rsidRPr="00CD11A6">
        <w:rPr>
          <w:sz w:val="16"/>
        </w:rPr>
        <w:t>Precheck</w:t>
      </w:r>
      <w:proofErr w:type="spellEnd"/>
      <w:r w:rsidRPr="00CD11A6">
        <w:rPr>
          <w:sz w:val="16"/>
        </w:rPr>
        <w:t xml:space="preserve"> passengers. While I’d still consider the reductions in the managed inclusion program a small victory for frequent travelers, lawmakers want further change. </w:t>
      </w:r>
      <w:r w:rsidRPr="00CD11A6">
        <w:rPr>
          <w:rStyle w:val="StyleUnderline"/>
        </w:rPr>
        <w:t>Instead of citing long security lines though, their beef is with the quality of the program</w:t>
      </w:r>
      <w:r w:rsidRPr="00CD11A6">
        <w:rPr>
          <w:rStyle w:val="Emphasis"/>
        </w:rPr>
        <w:t>. “After a recent incident and numerous reports, I do not have confidence that TSA’s use of random or case-by-case, on-site security risk assessments to identify passengers for expedited screening is keeping us secure,” Rep. Bennie Thompson</w:t>
      </w:r>
      <w:r w:rsidRPr="00CD11A6">
        <w:rPr>
          <w:sz w:val="16"/>
        </w:rPr>
        <w:t xml:space="preserve"> (D-Miss.) said in a statement reported by The Hill. </w:t>
      </w:r>
      <w:r w:rsidRPr="00CD11A6">
        <w:rPr>
          <w:rStyle w:val="StyleUnderline"/>
        </w:rPr>
        <w:t xml:space="preserve">Mr. Thompson and several other bipartisan lawmakers have proposed legislation that will restrict the TSA’s </w:t>
      </w:r>
      <w:proofErr w:type="spellStart"/>
      <w:r w:rsidRPr="00CD11A6">
        <w:rPr>
          <w:rStyle w:val="StyleUnderline"/>
        </w:rPr>
        <w:t>Precheck</w:t>
      </w:r>
      <w:proofErr w:type="spellEnd"/>
      <w:r w:rsidRPr="00CD11A6">
        <w:rPr>
          <w:rStyle w:val="StyleUnderline"/>
        </w:rPr>
        <w:t xml:space="preserve"> program solely to members who have applied for and have been given access to expedited screening</w:t>
      </w:r>
      <w:r w:rsidRPr="00CD11A6">
        <w:rPr>
          <w:sz w:val="16"/>
        </w:rPr>
        <w:t xml:space="preserve">, ensuring that passengers going through the line have been thoroughly vetted. </w:t>
      </w:r>
      <w:r w:rsidRPr="00CD11A6">
        <w:rPr>
          <w:rStyle w:val="StyleUnderline"/>
        </w:rPr>
        <w:t xml:space="preserve">In a world where one error at the security checkpoint can have catastrophic consequences, the lawmakers’ concern may be justified. </w:t>
      </w:r>
      <w:r w:rsidRPr="00CD11A6">
        <w:rPr>
          <w:sz w:val="16"/>
        </w:rPr>
        <w:t xml:space="preserve">In 2014, the TSA managed to include a convicted felon in the random expedited screening program, setting off this spiral of events through congress. If other miscreants are getting through the expedited screening, the whole purpose of </w:t>
      </w:r>
      <w:proofErr w:type="spellStart"/>
      <w:r w:rsidRPr="00CD11A6">
        <w:rPr>
          <w:sz w:val="16"/>
        </w:rPr>
        <w:t>Precheck</w:t>
      </w:r>
      <w:proofErr w:type="spellEnd"/>
      <w:r w:rsidRPr="00CD11A6">
        <w:rPr>
          <w:sz w:val="16"/>
        </w:rPr>
        <w:t xml:space="preserve"> is kind of moot. Provided the bill gets support, travelers authentically enrolled in </w:t>
      </w:r>
      <w:proofErr w:type="spellStart"/>
      <w:r w:rsidRPr="00CD11A6">
        <w:rPr>
          <w:sz w:val="16"/>
        </w:rPr>
        <w:t>Precheck</w:t>
      </w:r>
      <w:proofErr w:type="spellEnd"/>
      <w:r w:rsidRPr="00CD11A6">
        <w:rPr>
          <w:sz w:val="16"/>
        </w:rPr>
        <w:t xml:space="preserve"> may have shorter airport security lines on the horizon. For everyone else, the free ride may soon be over.</w:t>
      </w:r>
    </w:p>
    <w:p w:rsidR="00CD11A6" w:rsidRPr="00610240" w:rsidRDefault="00610240" w:rsidP="00610240">
      <w:pPr>
        <w:pStyle w:val="Heading4"/>
      </w:pPr>
      <w:r w:rsidRPr="00610240">
        <w:t xml:space="preserve">Bipartisan dislike for the plan- security </w:t>
      </w:r>
    </w:p>
    <w:p w:rsidR="00CD11A6" w:rsidRDefault="00CD11A6" w:rsidP="00CD11A6">
      <w:pPr>
        <w:rPr>
          <w:sz w:val="16"/>
        </w:rPr>
      </w:pPr>
      <w:r w:rsidRPr="00CD11A6">
        <w:rPr>
          <w:rStyle w:val="Style13ptBold"/>
        </w:rPr>
        <w:t>Sarkar 2/10</w:t>
      </w:r>
      <w:r>
        <w:rPr>
          <w:sz w:val="16"/>
        </w:rPr>
        <w:t xml:space="preserve">/15 </w:t>
      </w:r>
      <w:r w:rsidRPr="00CD11A6">
        <w:rPr>
          <w:sz w:val="18"/>
        </w:rPr>
        <w:t>(</w:t>
      </w:r>
      <w:proofErr w:type="spellStart"/>
      <w:r w:rsidRPr="00CD11A6">
        <w:rPr>
          <w:sz w:val="18"/>
        </w:rPr>
        <w:t>Dibya</w:t>
      </w:r>
      <w:proofErr w:type="spellEnd"/>
      <w:r w:rsidRPr="00CD11A6">
        <w:rPr>
          <w:sz w:val="18"/>
        </w:rPr>
        <w:t>- covering homeland security, IT and wireless in government. “Two new House bills seek to enhance airport security, effectively use TSA funding”. http://www.fiercehomelandsecurity.com/story/two-new-house-bills-seek-enhance-airport-security-effectively-use-tsa-fundi/2015-02-10//GH)</w:t>
      </w:r>
    </w:p>
    <w:p w:rsidR="00CD11A6" w:rsidRDefault="00CD11A6" w:rsidP="00CD11A6">
      <w:pPr>
        <w:rPr>
          <w:rStyle w:val="StyleUnderline"/>
        </w:rPr>
      </w:pPr>
      <w:r w:rsidRPr="00CD11A6">
        <w:rPr>
          <w:rStyle w:val="StyleUnderline"/>
        </w:rPr>
        <w:t>A pair of House bills introduced last week seek to address security at U.S. airports</w:t>
      </w:r>
      <w:r w:rsidRPr="00CD11A6">
        <w:rPr>
          <w:sz w:val="16"/>
        </w:rPr>
        <w:t xml:space="preserve">, including assessing security response plans and ensuring that Transportation Security Administration funding is used cost effectively. </w:t>
      </w:r>
      <w:r w:rsidRPr="00CD11A6">
        <w:rPr>
          <w:rStyle w:val="StyleUnderline"/>
        </w:rPr>
        <w:t xml:space="preserve">Rep. John </w:t>
      </w:r>
      <w:proofErr w:type="spellStart"/>
      <w:r w:rsidRPr="00CD11A6">
        <w:rPr>
          <w:rStyle w:val="StyleUnderline"/>
        </w:rPr>
        <w:t>Katko</w:t>
      </w:r>
      <w:proofErr w:type="spellEnd"/>
      <w:r w:rsidRPr="00CD11A6">
        <w:rPr>
          <w:rStyle w:val="StyleUnderline"/>
        </w:rPr>
        <w:t xml:space="preserve"> (R-N.Y.), who chairs the House Homeland Security subcommittee on transportation security, introduced the bills</w:t>
      </w:r>
      <w:r w:rsidRPr="00CD11A6">
        <w:rPr>
          <w:sz w:val="16"/>
        </w:rPr>
        <w:t xml:space="preserve"> following a hearing on security breaches at domestic airports, according to a press release from the congressman. "</w:t>
      </w:r>
      <w:r w:rsidRPr="00CD11A6">
        <w:rPr>
          <w:rStyle w:val="StyleUnderline"/>
        </w:rPr>
        <w:t>My subcommittee hearing ... stemmed from security breaches in which loaded firearms were brought onto commercial airplanes by employees with airport access privileges,"</w:t>
      </w:r>
      <w:r w:rsidRPr="00CD11A6">
        <w:rPr>
          <w:sz w:val="16"/>
        </w:rPr>
        <w:t xml:space="preserve"> </w:t>
      </w:r>
      <w:proofErr w:type="spellStart"/>
      <w:r w:rsidRPr="00CD11A6">
        <w:rPr>
          <w:sz w:val="16"/>
        </w:rPr>
        <w:t>Katko</w:t>
      </w:r>
      <w:proofErr w:type="spellEnd"/>
      <w:r w:rsidRPr="00CD11A6">
        <w:rPr>
          <w:sz w:val="16"/>
        </w:rPr>
        <w:t xml:space="preserve"> said in the Jan. 5 release. "In light of that hearing, </w:t>
      </w:r>
      <w:r w:rsidRPr="00CD11A6">
        <w:rPr>
          <w:rStyle w:val="StyleUnderline"/>
        </w:rPr>
        <w:t>these bills provide a thoughtful response to create safer airports across our country by improving upon nationwide security protocols</w:t>
      </w:r>
      <w:r w:rsidRPr="00CD11A6">
        <w:rPr>
          <w:sz w:val="16"/>
        </w:rPr>
        <w:t xml:space="preserve"> and facilitating commonsense TSA reform to save taxpayer dollars." One bill (H.R. 720) called the Gerardo Hernandez Airport Security Act would require TSA to verify that all airports have appropriate plans to respond to security incidents, ensure screeners have participated in training exercises for active shooter scenarios, and identify best practices for security incident planning, among other things. The bill is named after a TSA officer who was shot and killed on duty at Los Angeles International Airport in 2013. The second bill (H.R. 719) called the TSA Office of Inspection Accountability Act would require that TSA criminal investigators spend at least half their time investigating, catching or detaining individuals suspected of a crime. Investigators don't currently meet this requirement, the release said. </w:t>
      </w:r>
      <w:r w:rsidRPr="00CD11A6">
        <w:rPr>
          <w:rStyle w:val="StyleUnderline"/>
        </w:rPr>
        <w:t xml:space="preserve">The bills are co-sponsored by several Republican and Democratic members, including Michael </w:t>
      </w:r>
      <w:proofErr w:type="spellStart"/>
      <w:r w:rsidRPr="00CD11A6">
        <w:rPr>
          <w:rStyle w:val="StyleUnderline"/>
        </w:rPr>
        <w:t>McCaul</w:t>
      </w:r>
      <w:proofErr w:type="spellEnd"/>
      <w:r w:rsidRPr="00CD11A6">
        <w:rPr>
          <w:rStyle w:val="StyleUnderline"/>
        </w:rPr>
        <w:t xml:space="preserve"> (R-Texas), who chairs the Homeland Security Committee, and Bennie Thompson (D-Miss.), the ranking member.</w:t>
      </w:r>
    </w:p>
    <w:p w:rsidR="00610240" w:rsidRPr="00610240" w:rsidRDefault="00610240" w:rsidP="00610240">
      <w:pPr>
        <w:pStyle w:val="Heading4"/>
      </w:pPr>
      <w:r w:rsidRPr="00610240">
        <w:t xml:space="preserve">Schumer supports body scanners </w:t>
      </w:r>
    </w:p>
    <w:p w:rsidR="00610240" w:rsidRPr="00610240" w:rsidRDefault="00610240" w:rsidP="00610240">
      <w:proofErr w:type="spellStart"/>
      <w:r w:rsidRPr="00610240">
        <w:rPr>
          <w:rStyle w:val="Style13ptBold"/>
        </w:rPr>
        <w:t>Rultenberg</w:t>
      </w:r>
      <w:proofErr w:type="spellEnd"/>
      <w:r w:rsidRPr="00610240">
        <w:rPr>
          <w:rStyle w:val="Style13ptBold"/>
        </w:rPr>
        <w:t xml:space="preserve"> 1/7</w:t>
      </w:r>
      <w:r w:rsidRPr="00610240">
        <w:t xml:space="preserve">/2015 </w:t>
      </w:r>
      <w:r w:rsidRPr="00610240">
        <w:rPr>
          <w:sz w:val="20"/>
        </w:rPr>
        <w:t>(Josh- journalist for ABC news10. “Sen. Schumer calls for screening of airline, airport workers”. http://news10.com/2015/01/07/sen-shumer-calls-for-screening-of-airline-airport-workers///GH)</w:t>
      </w:r>
    </w:p>
    <w:p w:rsidR="00610240" w:rsidRPr="00610240" w:rsidRDefault="00610240" w:rsidP="00610240">
      <w:pPr>
        <w:rPr>
          <w:sz w:val="16"/>
        </w:rPr>
      </w:pPr>
      <w:r w:rsidRPr="00610240">
        <w:rPr>
          <w:sz w:val="16"/>
        </w:rPr>
        <w:lastRenderedPageBreak/>
        <w:t xml:space="preserve">New York Senator </w:t>
      </w:r>
      <w:r w:rsidRPr="00610240">
        <w:rPr>
          <w:rStyle w:val="StyleUnderline"/>
        </w:rPr>
        <w:t>Chuck Schumer is calling for daily federal screening of airport and airline workers</w:t>
      </w:r>
      <w:r w:rsidRPr="00610240">
        <w:rPr>
          <w:sz w:val="16"/>
        </w:rPr>
        <w:t>. Currently, the Transportation Security Administration only requires pilots and flight crews to go through metal detectors. All other workers are only subject to background checks and regular security threat assessments. “</w:t>
      </w:r>
      <w:r w:rsidRPr="00610240">
        <w:rPr>
          <w:rStyle w:val="StyleUnderline"/>
        </w:rPr>
        <w:t>Why we would screen a pilot or a flight attendant but not somebody who loads baggage onto the plane or cleans the plane is beyond me,” Sen. Schumer said</w:t>
      </w:r>
      <w:r w:rsidRPr="00610240">
        <w:rPr>
          <w:sz w:val="16"/>
        </w:rPr>
        <w:t>. This comes after five men, including an airline baggage handler, were arrested in December 2014 for allegedly smuggling more than 150 guns through New York and Atlanta airports since May. “</w:t>
      </w:r>
      <w:r w:rsidRPr="00610240">
        <w:rPr>
          <w:rStyle w:val="StyleUnderline"/>
        </w:rPr>
        <w:t>Carrying guns and other contraband onto airplanes should not be a walk in the park,” the senator said.</w:t>
      </w:r>
      <w:r w:rsidRPr="00610240">
        <w:rPr>
          <w:sz w:val="16"/>
        </w:rPr>
        <w:t xml:space="preserve"> </w:t>
      </w:r>
      <w:r w:rsidRPr="00610240">
        <w:rPr>
          <w:rStyle w:val="StyleUnderline"/>
        </w:rPr>
        <w:t>“Gun runners, drug smugglers, even would-be terrorists can use this giant loophole, god forbid. And we have to close it as soon as we can.”</w:t>
      </w:r>
      <w:r w:rsidRPr="00610240">
        <w:rPr>
          <w:sz w:val="16"/>
        </w:rPr>
        <w:t xml:space="preserve"> </w:t>
      </w:r>
      <w:r w:rsidRPr="00610240">
        <w:rPr>
          <w:rStyle w:val="StyleUnderline"/>
        </w:rPr>
        <w:t>The office of Brooklyn District Attorney Kenneth Thompson</w:t>
      </w:r>
      <w:r w:rsidRPr="00610240">
        <w:rPr>
          <w:sz w:val="16"/>
        </w:rPr>
        <w:t xml:space="preserve"> conducted the seven month-long investigation. </w:t>
      </w:r>
      <w:r w:rsidRPr="00610240">
        <w:rPr>
          <w:rStyle w:val="StyleUnderline"/>
        </w:rPr>
        <w:t xml:space="preserve">He said the lack of physical security checks to airport and airline employees allowed defendants Mark Henry and Eugene Harvey to run the gun running ring on nearly 20 commercial flights undetected. </w:t>
      </w:r>
      <w:r w:rsidRPr="00610240">
        <w:rPr>
          <w:sz w:val="16"/>
        </w:rPr>
        <w:t xml:space="preserve">“We can sit here and stand here now and tell you how many guns, but </w:t>
      </w:r>
      <w:r w:rsidRPr="00610240">
        <w:rPr>
          <w:rStyle w:val="StyleUnderline"/>
        </w:rPr>
        <w:t>we think one gun on the plane is too many</w:t>
      </w:r>
      <w:r w:rsidRPr="00610240">
        <w:rPr>
          <w:sz w:val="16"/>
        </w:rPr>
        <w:t xml:space="preserve"> let alone 150,” </w:t>
      </w:r>
      <w:r w:rsidRPr="00610240">
        <w:rPr>
          <w:rStyle w:val="StyleUnderline"/>
        </w:rPr>
        <w:t>Thompson said.</w:t>
      </w:r>
      <w:r w:rsidRPr="00610240">
        <w:rPr>
          <w:sz w:val="16"/>
        </w:rPr>
        <w:t xml:space="preserve"> </w:t>
      </w:r>
      <w:r w:rsidRPr="00610240">
        <w:rPr>
          <w:rStyle w:val="StyleUnderline"/>
        </w:rPr>
        <w:t xml:space="preserve">Thompson and the senator believe the TSA should immediately require all U.S. airports to screen its entire staff. “Something is wrong with just doing background checks if this could happen and happen repeatedly,” Schumer said. Assemblywoman Patricia </w:t>
      </w:r>
      <w:proofErr w:type="spellStart"/>
      <w:r w:rsidRPr="00610240">
        <w:rPr>
          <w:rStyle w:val="StyleUnderline"/>
        </w:rPr>
        <w:t>Fahy</w:t>
      </w:r>
      <w:proofErr w:type="spellEnd"/>
      <w:r w:rsidRPr="00610240">
        <w:rPr>
          <w:rStyle w:val="StyleUnderline"/>
        </w:rPr>
        <w:t xml:space="preserve"> agrees with Schumer’s proposal and said it’s unfortunate the people who are supposed to protect U.S. air travelers had a large lapse in security. “I don’t think it would add too many delays and certain there’s no baggage, no pun intended,</w:t>
      </w:r>
      <w:r w:rsidRPr="00610240">
        <w:rPr>
          <w:sz w:val="16"/>
        </w:rPr>
        <w:t>” she said. “If they’re workers, they are there for the day and can quickly walk through their own security.” Schumer told the Associated Press that “the basic response from TSA is that screening would be too complex to do, because many employees go back and forth between secure and unsecure locations.” Albany International Airport released the following statement about Sen. Schumer’s proposal: “We look forward to working with Senator Schumer, our airlines, the TSA and law enforcement agencies to further assess our current security practices and to meet any new challenges that we may face.” TSA did not return any calls for comment. Schumer said he doesn’t think the extra screening will be expensive and the added assurance will be worth it.</w:t>
      </w:r>
    </w:p>
    <w:sectPr w:rsidR="00610240" w:rsidRPr="006102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94768804"/>
    <w:docVar w:name="VerbatimVersion" w:val="5.1"/>
  </w:docVars>
  <w:rsids>
    <w:rsidRoot w:val="006C08A2"/>
    <w:rsid w:val="000139A3"/>
    <w:rsid w:val="00100833"/>
    <w:rsid w:val="00104529"/>
    <w:rsid w:val="00105942"/>
    <w:rsid w:val="00107396"/>
    <w:rsid w:val="00144A4C"/>
    <w:rsid w:val="001537CD"/>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6193A"/>
    <w:rsid w:val="0038158C"/>
    <w:rsid w:val="003902BA"/>
    <w:rsid w:val="003A09E2"/>
    <w:rsid w:val="003D4B7E"/>
    <w:rsid w:val="00407037"/>
    <w:rsid w:val="004605D6"/>
    <w:rsid w:val="004C60E8"/>
    <w:rsid w:val="004E3579"/>
    <w:rsid w:val="004E728B"/>
    <w:rsid w:val="004F39E0"/>
    <w:rsid w:val="00537BD5"/>
    <w:rsid w:val="0057268A"/>
    <w:rsid w:val="005D2912"/>
    <w:rsid w:val="006065BD"/>
    <w:rsid w:val="00610240"/>
    <w:rsid w:val="00645FA9"/>
    <w:rsid w:val="00647866"/>
    <w:rsid w:val="00665003"/>
    <w:rsid w:val="006A2AD0"/>
    <w:rsid w:val="006C08A2"/>
    <w:rsid w:val="006C2375"/>
    <w:rsid w:val="006D4ECC"/>
    <w:rsid w:val="00722258"/>
    <w:rsid w:val="007243E5"/>
    <w:rsid w:val="00766EA0"/>
    <w:rsid w:val="007A2226"/>
    <w:rsid w:val="007B5EC8"/>
    <w:rsid w:val="007F5B66"/>
    <w:rsid w:val="00823A1C"/>
    <w:rsid w:val="00845B9D"/>
    <w:rsid w:val="00860984"/>
    <w:rsid w:val="008B3ECB"/>
    <w:rsid w:val="008B4E85"/>
    <w:rsid w:val="008C1B2E"/>
    <w:rsid w:val="0091627E"/>
    <w:rsid w:val="0097032B"/>
    <w:rsid w:val="009D2EAD"/>
    <w:rsid w:val="009D54B2"/>
    <w:rsid w:val="009E1922"/>
    <w:rsid w:val="009F7ED2"/>
    <w:rsid w:val="00A00AD4"/>
    <w:rsid w:val="00A93661"/>
    <w:rsid w:val="00A95652"/>
    <w:rsid w:val="00AC0AB8"/>
    <w:rsid w:val="00AE1791"/>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11A6"/>
    <w:rsid w:val="00CD736E"/>
    <w:rsid w:val="00CD798D"/>
    <w:rsid w:val="00CE161E"/>
    <w:rsid w:val="00CE2981"/>
    <w:rsid w:val="00CF59A8"/>
    <w:rsid w:val="00D325A9"/>
    <w:rsid w:val="00D36A8A"/>
    <w:rsid w:val="00D61409"/>
    <w:rsid w:val="00D6691E"/>
    <w:rsid w:val="00D71170"/>
    <w:rsid w:val="00D847EF"/>
    <w:rsid w:val="00DA1C92"/>
    <w:rsid w:val="00DA25D4"/>
    <w:rsid w:val="00DA6538"/>
    <w:rsid w:val="00DC2294"/>
    <w:rsid w:val="00E15E75"/>
    <w:rsid w:val="00E5262C"/>
    <w:rsid w:val="00EC7DC4"/>
    <w:rsid w:val="00ED30CF"/>
    <w:rsid w:val="00F176EF"/>
    <w:rsid w:val="00F45E10"/>
    <w:rsid w:val="00F551AD"/>
    <w:rsid w:val="00F6364A"/>
    <w:rsid w:val="00F9113A"/>
    <w:rsid w:val="00FA1A3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2D346F-7D56-4661-927F-F7E365F99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C08A2"/>
    <w:rPr>
      <w:rFonts w:ascii="Calibri" w:hAnsi="Calibri"/>
    </w:rPr>
  </w:style>
  <w:style w:type="paragraph" w:styleId="Heading1">
    <w:name w:val="heading 1"/>
    <w:aliases w:val="Pocket"/>
    <w:basedOn w:val="Normal"/>
    <w:next w:val="Normal"/>
    <w:link w:val="Heading1Char"/>
    <w:qFormat/>
    <w:rsid w:val="006C08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C08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C08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C08A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C08A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C08A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C08A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C08A2"/>
    <w:rPr>
      <w:rFonts w:ascii="Calibri" w:eastAsiaTheme="majorEastAsia" w:hAnsi="Calibri" w:cstheme="majorBidi"/>
      <w:b/>
      <w:iCs/>
      <w:sz w:val="26"/>
    </w:rPr>
  </w:style>
  <w:style w:type="character" w:styleId="Emphasis">
    <w:name w:val="Emphasis"/>
    <w:basedOn w:val="DefaultParagraphFont"/>
    <w:uiPriority w:val="7"/>
    <w:qFormat/>
    <w:rsid w:val="006C08A2"/>
    <w:rPr>
      <w:rFonts w:ascii="Calibri" w:hAnsi="Calibri"/>
      <w:b/>
      <w:i w:val="0"/>
      <w:iCs/>
      <w:sz w:val="22"/>
      <w:u w:val="single"/>
      <w:bdr w:val="single" w:sz="8" w:space="0" w:color="auto"/>
    </w:rPr>
  </w:style>
  <w:style w:type="character" w:customStyle="1" w:styleId="Style13ptBold">
    <w:name w:val="Style 13 pt Bold"/>
    <w:aliases w:val="Cite,Style Style Bold + 12 pt"/>
    <w:basedOn w:val="DefaultParagraphFont"/>
    <w:uiPriority w:val="5"/>
    <w:qFormat/>
    <w:rsid w:val="006C08A2"/>
    <w:rPr>
      <w:b/>
      <w:bCs/>
      <w:sz w:val="26"/>
      <w:u w:val="none"/>
    </w:rPr>
  </w:style>
  <w:style w:type="character" w:customStyle="1" w:styleId="StyleUnderline">
    <w:name w:val="Style Underline"/>
    <w:aliases w:val="Underline,Style Bold Underline"/>
    <w:basedOn w:val="DefaultParagraphFont"/>
    <w:uiPriority w:val="6"/>
    <w:qFormat/>
    <w:rsid w:val="006C08A2"/>
    <w:rPr>
      <w:b/>
      <w:sz w:val="22"/>
      <w:u w:val="single"/>
    </w:rPr>
  </w:style>
  <w:style w:type="character" w:styleId="Hyperlink">
    <w:name w:val="Hyperlink"/>
    <w:basedOn w:val="DefaultParagraphFont"/>
    <w:uiPriority w:val="99"/>
    <w:unhideWhenUsed/>
    <w:rsid w:val="006C08A2"/>
    <w:rPr>
      <w:color w:val="auto"/>
      <w:u w:val="none"/>
    </w:rPr>
  </w:style>
  <w:style w:type="character" w:styleId="FollowedHyperlink">
    <w:name w:val="FollowedHyperlink"/>
    <w:basedOn w:val="DefaultParagraphFont"/>
    <w:uiPriority w:val="99"/>
    <w:semiHidden/>
    <w:unhideWhenUsed/>
    <w:rsid w:val="006C08A2"/>
    <w:rPr>
      <w:color w:val="auto"/>
      <w:u w:val="none"/>
    </w:rPr>
  </w:style>
  <w:style w:type="paragraph" w:styleId="NormalWeb">
    <w:name w:val="Normal (Web)"/>
    <w:basedOn w:val="Normal"/>
    <w:uiPriority w:val="99"/>
    <w:semiHidden/>
    <w:unhideWhenUsed/>
    <w:rsid w:val="003D4B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D4B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734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oogle.com/url?q=http%3A%2F%2Fwww.nzherald.co.nz%2Fbusiness%2Fnews%2Farticle.cfm%3Fc_id%3D3%26objectid%3D10850106&amp;sa=D&amp;sntz=1&amp;usg=AFQjCNE7_HIBjNuKobn39Vnseqpunf9DV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bsnews.com/news/gop-2016-candidates-put-onus-on-congress-hillary-clinton-to-reject-iran-dea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C7336-04E7-4025-8F7B-72A495755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51</Pages>
  <Words>14047</Words>
  <Characters>80074</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Genevieve Hackman</dc:creator>
  <cp:keywords>5.1.1</cp:keywords>
  <dc:description/>
  <cp:lastModifiedBy>Abelkop, Garrett</cp:lastModifiedBy>
  <cp:revision>2</cp:revision>
  <dcterms:created xsi:type="dcterms:W3CDTF">2015-08-02T21:51:00Z</dcterms:created>
  <dcterms:modified xsi:type="dcterms:W3CDTF">2015-08-02T21:51:00Z</dcterms:modified>
</cp:coreProperties>
</file>