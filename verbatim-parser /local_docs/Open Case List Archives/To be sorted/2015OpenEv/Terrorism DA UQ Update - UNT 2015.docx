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180" w:rsidRDefault="00A71180" w:rsidP="00A71180">
      <w:pPr>
        <w:pStyle w:val="Heading1"/>
      </w:pPr>
      <w:bookmarkStart w:id="0" w:name="_GoBack"/>
      <w:bookmarkEnd w:id="0"/>
      <w:r>
        <w:t>Terrorism Disadvantage Updates</w:t>
      </w:r>
    </w:p>
    <w:p w:rsidR="00F85ABD" w:rsidRDefault="0057341F" w:rsidP="0057341F">
      <w:pPr>
        <w:pStyle w:val="Heading2"/>
      </w:pPr>
      <w:r>
        <w:lastRenderedPageBreak/>
        <w:t>NEG</w:t>
      </w:r>
    </w:p>
    <w:p w:rsidR="00F85ABD" w:rsidRDefault="00F85ABD" w:rsidP="00F85ABD">
      <w:pPr>
        <w:pStyle w:val="Heading3"/>
      </w:pPr>
      <w:r>
        <w:lastRenderedPageBreak/>
        <w:t xml:space="preserve">UQ – </w:t>
      </w:r>
      <w:r w:rsidR="00775D52">
        <w:t xml:space="preserve">1nc </w:t>
      </w:r>
    </w:p>
    <w:p w:rsidR="00F85ABD" w:rsidRPr="00F85ABD" w:rsidRDefault="00F85ABD" w:rsidP="00F85ABD">
      <w:pPr>
        <w:pStyle w:val="Heading4"/>
      </w:pPr>
      <w:r w:rsidRPr="00F85ABD">
        <w:t>Terrorist threats are real and rising but metadata prevents attacks</w:t>
      </w:r>
    </w:p>
    <w:p w:rsidR="00F85ABD" w:rsidRDefault="00F85ABD" w:rsidP="00F85ABD">
      <w:r>
        <w:t xml:space="preserve">James </w:t>
      </w:r>
      <w:r w:rsidRPr="00F85ABD">
        <w:rPr>
          <w:rStyle w:val="Style13ptBold"/>
        </w:rPr>
        <w:t>Carafano</w:t>
      </w:r>
      <w:r w:rsidRPr="00F85ABD">
        <w:t xml:space="preserve"> et al </w:t>
      </w:r>
      <w:r>
        <w:t xml:space="preserve">May 21 </w:t>
      </w:r>
      <w:r w:rsidRPr="00F85ABD">
        <w:rPr>
          <w:rStyle w:val="Style13ptBold"/>
        </w:rPr>
        <w:t>2015</w:t>
      </w:r>
      <w:r w:rsidRPr="00F85ABD">
        <w:t xml:space="preserve"> </w:t>
      </w:r>
      <w:r>
        <w:t xml:space="preserve">(Vice President for the Kathryn and Shelby </w:t>
      </w:r>
      <w:proofErr w:type="spellStart"/>
      <w:r>
        <w:t>Cullom</w:t>
      </w:r>
      <w:proofErr w:type="spellEnd"/>
      <w:r>
        <w:t xml:space="preserve"> Davis Institute for National Security and Foreign Policy, and the E. W. Richardson Fellow) </w:t>
      </w:r>
      <w:r w:rsidRPr="00F85ABD">
        <w:t>Backgrounder #3018 on National Security and Defense, Heritage Foundation</w:t>
      </w:r>
      <w:r>
        <w:t>, “</w:t>
      </w:r>
      <w:r w:rsidRPr="00F85ABD">
        <w:t>Section 215 of the PATRIOT Act and Metadata Collection: Responsi</w:t>
      </w:r>
      <w:r>
        <w:t>ble Options for the Way Forward”, http://www.heritage.org/research/reports/2015/05/section-215-of-the-patriot-act-and-metadata-collection-responsible-options-for-the-way-forward</w:t>
      </w:r>
    </w:p>
    <w:p w:rsidR="00F85ABD" w:rsidRPr="00F85ABD" w:rsidRDefault="00F85ABD" w:rsidP="00F85ABD"/>
    <w:p w:rsidR="00F85ABD" w:rsidRPr="00F85ABD" w:rsidRDefault="00F85ABD" w:rsidP="00F85ABD">
      <w:r w:rsidRPr="00A71180">
        <w:rPr>
          <w:rStyle w:val="StyleUnderline"/>
          <w:highlight w:val="green"/>
        </w:rPr>
        <w:t>The threat of</w:t>
      </w:r>
      <w:r w:rsidRPr="00F85ABD">
        <w:t xml:space="preserve"> international </w:t>
      </w:r>
      <w:r w:rsidRPr="00A71180">
        <w:rPr>
          <w:rStyle w:val="StyleUnderline"/>
          <w:highlight w:val="green"/>
        </w:rPr>
        <w:t>terrorism is real</w:t>
      </w:r>
      <w:r w:rsidRPr="00F85ABD">
        <w:t xml:space="preserve"> and on the rise. </w:t>
      </w:r>
      <w:r w:rsidRPr="00982539">
        <w:rPr>
          <w:rStyle w:val="StyleUnderline"/>
        </w:rPr>
        <w:t>The United States remains in</w:t>
      </w:r>
      <w:r w:rsidRPr="00F85ABD">
        <w:t xml:space="preserve"> a state of </w:t>
      </w:r>
      <w:r w:rsidRPr="00982539">
        <w:rPr>
          <w:rStyle w:val="StyleUnderline"/>
        </w:rPr>
        <w:t xml:space="preserve">armed conflict against </w:t>
      </w:r>
      <w:r w:rsidRPr="00F85ABD">
        <w:t xml:space="preserve">non-state actors: </w:t>
      </w:r>
      <w:r w:rsidRPr="00A71180">
        <w:rPr>
          <w:rStyle w:val="StyleUnderline"/>
          <w:highlight w:val="green"/>
        </w:rPr>
        <w:t>al-Qaeda</w:t>
      </w:r>
      <w:r w:rsidRPr="00A71180">
        <w:rPr>
          <w:highlight w:val="green"/>
        </w:rPr>
        <w:t xml:space="preserve">, </w:t>
      </w:r>
      <w:r w:rsidRPr="00A71180">
        <w:rPr>
          <w:rStyle w:val="StyleUnderline"/>
          <w:highlight w:val="green"/>
        </w:rPr>
        <w:t>the</w:t>
      </w:r>
      <w:r w:rsidRPr="00F85ABD">
        <w:t xml:space="preserve"> Afghan </w:t>
      </w:r>
      <w:r w:rsidRPr="00A71180">
        <w:rPr>
          <w:rStyle w:val="StyleUnderline"/>
          <w:highlight w:val="green"/>
        </w:rPr>
        <w:t>Taliban, ISIS, and associated forces</w:t>
      </w:r>
      <w:r w:rsidRPr="00F85ABD">
        <w:t xml:space="preserve">. </w:t>
      </w:r>
      <w:r w:rsidRPr="00A71180">
        <w:rPr>
          <w:rStyle w:val="StyleUnderline"/>
          <w:highlight w:val="green"/>
        </w:rPr>
        <w:t>Winning this</w:t>
      </w:r>
      <w:r w:rsidRPr="00F85ABD">
        <w:t xml:space="preserve"> armed </w:t>
      </w:r>
      <w:r w:rsidRPr="00A71180">
        <w:rPr>
          <w:rStyle w:val="StyleUnderline"/>
          <w:highlight w:val="green"/>
        </w:rPr>
        <w:t>conflict requires a coordinated</w:t>
      </w:r>
      <w:r w:rsidRPr="00F85ABD">
        <w:t xml:space="preserve">, sophisticated, </w:t>
      </w:r>
      <w:r w:rsidRPr="00A71180">
        <w:rPr>
          <w:rStyle w:val="StyleUnderline"/>
          <w:highlight w:val="green"/>
        </w:rPr>
        <w:t>and comprehensive strategy that harnesses</w:t>
      </w:r>
      <w:r w:rsidRPr="00982539">
        <w:rPr>
          <w:rStyle w:val="StyleUnderline"/>
        </w:rPr>
        <w:t xml:space="preserve"> </w:t>
      </w:r>
      <w:r w:rsidRPr="00982539">
        <w:t>all aspects of America’s national power</w:t>
      </w:r>
      <w:r w:rsidRPr="00F85ABD">
        <w:t xml:space="preserve">. For decades, over many armed conflicts, the United States has relied on and utilized the fruits of lawful signals </w:t>
      </w:r>
      <w:r w:rsidRPr="00A71180">
        <w:rPr>
          <w:rStyle w:val="StyleUnderline"/>
          <w:highlight w:val="green"/>
        </w:rPr>
        <w:t>intelligence to disrupt, degrade, detect, and ultimately defeat the enemies of the United States</w:t>
      </w:r>
      <w:r w:rsidRPr="00F85ABD">
        <w:t xml:space="preserve">. Today, because of stunning advances in technology, </w:t>
      </w:r>
      <w:r w:rsidRPr="00982539">
        <w:rPr>
          <w:rStyle w:val="StyleUnderline"/>
        </w:rPr>
        <w:t>we have the ability to search through billions of anonymous bits of telephone call data and draw connections among known and suspected foreign terrorists about whom we otherwise might never have known. Those connections</w:t>
      </w:r>
      <w:r w:rsidRPr="00F85ABD">
        <w:t xml:space="preserve"> and the connections </w:t>
      </w:r>
      <w:r w:rsidRPr="00982539">
        <w:t>made possible by</w:t>
      </w:r>
      <w:r w:rsidRPr="00F85ABD">
        <w:t xml:space="preserve"> other aspects of national power </w:t>
      </w:r>
      <w:r w:rsidRPr="00982539">
        <w:rPr>
          <w:rStyle w:val="StyleUnderline"/>
        </w:rPr>
        <w:t>enable those who defend our freedoms to keep us safe</w:t>
      </w:r>
      <w:r w:rsidRPr="00F85ABD">
        <w:t>.</w:t>
      </w:r>
    </w:p>
    <w:p w:rsidR="00F85ABD" w:rsidRDefault="00775D52" w:rsidP="00775D52">
      <w:pPr>
        <w:pStyle w:val="Heading3"/>
      </w:pPr>
      <w:r>
        <w:lastRenderedPageBreak/>
        <w:t xml:space="preserve">UQ – 2nc </w:t>
      </w:r>
      <w:r w:rsidR="00533D2C">
        <w:t xml:space="preserve">UQ wall </w:t>
      </w:r>
    </w:p>
    <w:p w:rsidR="00775D52" w:rsidRDefault="0014319F" w:rsidP="0014319F">
      <w:pPr>
        <w:pStyle w:val="Heading4"/>
      </w:pPr>
      <w:r>
        <w:t xml:space="preserve">Extend 1nc </w:t>
      </w:r>
      <w:proofErr w:type="gramStart"/>
      <w:r>
        <w:t>UQ  -</w:t>
      </w:r>
      <w:proofErr w:type="gramEnd"/>
      <w:r>
        <w:t xml:space="preserve"> author name, date, qualification, and warrant </w:t>
      </w:r>
    </w:p>
    <w:p w:rsidR="0014319F" w:rsidRPr="0014319F" w:rsidRDefault="0014319F" w:rsidP="0014319F"/>
    <w:p w:rsidR="00A95652" w:rsidRDefault="007D4EF2" w:rsidP="00775D52">
      <w:pPr>
        <w:pStyle w:val="Heading4"/>
      </w:pPr>
      <w:r>
        <w:t>T</w:t>
      </w:r>
      <w:r w:rsidR="00775D52">
        <w:t xml:space="preserve">hreat high –surveillance check attacks </w:t>
      </w:r>
    </w:p>
    <w:p w:rsidR="00775D52" w:rsidRDefault="00775D52" w:rsidP="00F85ABD">
      <w:r>
        <w:t xml:space="preserve">John R </w:t>
      </w:r>
      <w:r w:rsidRPr="00775D52">
        <w:rPr>
          <w:rStyle w:val="Style13ptBold"/>
        </w:rPr>
        <w:t>Bolton</w:t>
      </w:r>
      <w:r>
        <w:t xml:space="preserve"> 4/28/</w:t>
      </w:r>
      <w:r w:rsidRPr="00775D52">
        <w:rPr>
          <w:rStyle w:val="Style13ptBold"/>
        </w:rPr>
        <w:t>2015</w:t>
      </w:r>
      <w:r>
        <w:t xml:space="preserve"> (Formerly served as the U.S. permanent representative to the United Nations, and </w:t>
      </w:r>
      <w:proofErr w:type="spellStart"/>
      <w:r>
        <w:t>under secretary</w:t>
      </w:r>
      <w:proofErr w:type="spellEnd"/>
      <w:r>
        <w:t xml:space="preserve"> of state for arms control and international security) “NSA activities key to terrorism fight,” American Enterprise Institute, </w:t>
      </w:r>
      <w:hyperlink r:id="rId5" w:history="1">
        <w:r w:rsidRPr="00A63392">
          <w:rPr>
            <w:rStyle w:val="Hyperlink"/>
          </w:rPr>
          <w:t>https://www.aei.org/publication/nsa-activities-key-to-terrorism-fight/</w:t>
        </w:r>
      </w:hyperlink>
    </w:p>
    <w:p w:rsidR="00775D52" w:rsidRDefault="00775D52" w:rsidP="00F85ABD"/>
    <w:p w:rsidR="00982539" w:rsidRDefault="00982539" w:rsidP="00F85ABD">
      <w:pPr>
        <w:rPr>
          <w:sz w:val="16"/>
        </w:rPr>
      </w:pPr>
      <w:r w:rsidRPr="00775D52">
        <w:rPr>
          <w:sz w:val="16"/>
        </w:rPr>
        <w:t xml:space="preserve">Congress is poised to decide whether to re-authorize programs run by the National Security Agency that assess patterns of domestic and international telephone calls and emails to uncover linkages with known terrorists. These </w:t>
      </w:r>
      <w:r w:rsidRPr="007D4EF2">
        <w:rPr>
          <w:rStyle w:val="StyleUnderline"/>
          <w:highlight w:val="green"/>
        </w:rPr>
        <w:t>NSA activities, initiated after</w:t>
      </w:r>
      <w:r w:rsidRPr="00775D52">
        <w:rPr>
          <w:sz w:val="16"/>
        </w:rPr>
        <w:t xml:space="preserve"> al-Qaeda’s deadly</w:t>
      </w:r>
      <w:r w:rsidRPr="004A7B2F">
        <w:rPr>
          <w:rStyle w:val="StyleUnderline"/>
        </w:rPr>
        <w:t xml:space="preserve"> </w:t>
      </w:r>
      <w:r w:rsidRPr="007D4EF2">
        <w:rPr>
          <w:rStyle w:val="StyleUnderline"/>
          <w:highlight w:val="green"/>
        </w:rPr>
        <w:t>9/11</w:t>
      </w:r>
      <w:r w:rsidRPr="004A7B2F">
        <w:rPr>
          <w:rStyle w:val="StyleUnderline"/>
        </w:rPr>
        <w:t xml:space="preserve"> </w:t>
      </w:r>
      <w:r w:rsidRPr="00775D52">
        <w:rPr>
          <w:sz w:val="16"/>
        </w:rPr>
        <w:t xml:space="preserve">attacks, </w:t>
      </w:r>
      <w:r w:rsidRPr="007D4EF2">
        <w:rPr>
          <w:rStyle w:val="StyleUnderline"/>
          <w:highlight w:val="green"/>
        </w:rPr>
        <w:t>have played a vital role in protecting America</w:t>
      </w:r>
      <w:r w:rsidRPr="00775D52">
        <w:rPr>
          <w:sz w:val="16"/>
        </w:rPr>
        <w:t xml:space="preserve"> and our citizens around the world </w:t>
      </w:r>
      <w:r w:rsidRPr="004A7B2F">
        <w:rPr>
          <w:rStyle w:val="StyleUnderline"/>
        </w:rPr>
        <w:t>from the</w:t>
      </w:r>
      <w:r w:rsidRPr="00775D52">
        <w:rPr>
          <w:sz w:val="16"/>
        </w:rPr>
        <w:t xml:space="preserve"> still-metastasizing </w:t>
      </w:r>
      <w:r w:rsidRPr="004A7B2F">
        <w:rPr>
          <w:rStyle w:val="StyleUnderline"/>
        </w:rPr>
        <w:t>terrorist threat.</w:t>
      </w:r>
      <w:r w:rsidR="00775D52" w:rsidRPr="00775D52">
        <w:rPr>
          <w:sz w:val="16"/>
        </w:rPr>
        <w:t xml:space="preserve"> </w:t>
      </w:r>
      <w:r w:rsidRPr="00775D52">
        <w:rPr>
          <w:sz w:val="16"/>
        </w:rPr>
        <w:t xml:space="preserve">The </w:t>
      </w:r>
      <w:r w:rsidRPr="004A7B2F">
        <w:rPr>
          <w:rStyle w:val="StyleUnderline"/>
        </w:rPr>
        <w:t>NSA programs</w:t>
      </w:r>
      <w:r w:rsidRPr="00775D52">
        <w:rPr>
          <w:sz w:val="16"/>
        </w:rPr>
        <w:t xml:space="preserve"> do not involve listening to or reading conversations, but rather </w:t>
      </w:r>
      <w:r w:rsidRPr="004A7B2F">
        <w:rPr>
          <w:rStyle w:val="StyleUnderline"/>
        </w:rPr>
        <w:t>seek to detect communications networks.</w:t>
      </w:r>
      <w:r w:rsidRPr="00775D52">
        <w:rPr>
          <w:sz w:val="16"/>
        </w:rPr>
        <w:t xml:space="preserve"> If patterns are found, and more detailed investigation seems warranted, then NSA or other federal authorities, consistent with the Fourth Amendment’s prohibition against unreasonable searches and seizures, must obtain judicial approval for</w:t>
      </w:r>
      <w:r w:rsidRPr="00775D52">
        <w:rPr>
          <w:rFonts w:ascii="MS Gothic" w:eastAsia="MS Gothic" w:hAnsi="MS Gothic" w:cs="MS Gothic" w:hint="eastAsia"/>
          <w:sz w:val="16"/>
        </w:rPr>
        <w:t> </w:t>
      </w:r>
      <w:r w:rsidRPr="00775D52">
        <w:rPr>
          <w:sz w:val="16"/>
        </w:rPr>
        <w:t xml:space="preserve"> more specific investigations. Indeed, even the collection of the so-called metadata is surrounded by procedural protections to prevent spying on U.S. citizens.</w:t>
      </w:r>
      <w:r w:rsidR="00775D52" w:rsidRPr="00775D52">
        <w:rPr>
          <w:sz w:val="16"/>
        </w:rPr>
        <w:t xml:space="preserve"> </w:t>
      </w:r>
      <w:r w:rsidRPr="00775D52">
        <w:rPr>
          <w:sz w:val="16"/>
        </w:rPr>
        <w:t xml:space="preserve">Nonetheless, critics from the right and left have attacked the NSA for infringing on the legitimate expectations of privacy Americans enjoy under our Constitution. Unfortunately, many of these critics have absolutely no idea what they are talking about; they are engaging in classic </w:t>
      </w:r>
      <w:proofErr w:type="spellStart"/>
      <w:r w:rsidRPr="00775D52">
        <w:rPr>
          <w:sz w:val="16"/>
        </w:rPr>
        <w:t>McCarthyite</w:t>
      </w:r>
      <w:proofErr w:type="spellEnd"/>
      <w:r w:rsidRPr="00775D52">
        <w:rPr>
          <w:sz w:val="16"/>
        </w:rPr>
        <w:t xml:space="preserv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w:t>
      </w:r>
      <w:proofErr w:type="spellStart"/>
      <w:r w:rsidRPr="00775D52">
        <w:rPr>
          <w:sz w:val="16"/>
        </w:rPr>
        <w:t>each others’</w:t>
      </w:r>
      <w:proofErr w:type="spellEnd"/>
      <w:r w:rsidRPr="00775D52">
        <w:rPr>
          <w:sz w:val="16"/>
        </w:rPr>
        <w:t xml:space="preserve"> mail.”</w:t>
      </w:r>
      <w:r w:rsidR="00775D52" w:rsidRPr="00775D52">
        <w:rPr>
          <w:sz w:val="16"/>
        </w:rPr>
        <w:t xml:space="preserve"> </w:t>
      </w:r>
      <w:r w:rsidRPr="00775D52">
        <w:rPr>
          <w:sz w:val="16"/>
        </w:rPr>
        <w:t xml:space="preserve">The ill-informed nature of the debate has facilitated scare-mongering, with one wild accusation about NSA’s activities after another being launched before the mundane reality catches up. And there is an important asymmetry at work here as well. The critics can say whatever their imaginations conjure up, but NSA and its defenders are significantly limited in how they can respond. By definition, </w:t>
      </w:r>
      <w:r w:rsidRPr="007D4EF2">
        <w:rPr>
          <w:rStyle w:val="StyleUnderline"/>
          <w:highlight w:val="green"/>
        </w:rPr>
        <w:t>the programs’ success rests on the</w:t>
      </w:r>
      <w:r w:rsidRPr="00775D52">
        <w:rPr>
          <w:rStyle w:val="StyleUnderline"/>
        </w:rPr>
        <w:t xml:space="preserve"> secrecy fundamental to all </w:t>
      </w:r>
      <w:r w:rsidRPr="007D4EF2">
        <w:rPr>
          <w:rStyle w:val="StyleUnderline"/>
          <w:highlight w:val="green"/>
        </w:rPr>
        <w:t>intelligence activities</w:t>
      </w:r>
      <w:r w:rsidRPr="00775D52">
        <w:rPr>
          <w:sz w:val="16"/>
        </w:rPr>
        <w:t>. Frequently, therefore, explaining what is not happening could well reveal information about NSA’s methods and capabilities that terrorists and others, in turn, could use to stymie future detection efforts.</w:t>
      </w:r>
      <w:r w:rsidR="00775D52" w:rsidRPr="00775D52">
        <w:rPr>
          <w:sz w:val="16"/>
        </w:rPr>
        <w:t xml:space="preserve"> </w:t>
      </w:r>
      <w:r w:rsidRPr="00775D52">
        <w:rPr>
          <w:sz w:val="16"/>
        </w:rPr>
        <w:t xml:space="preserve">After six years of President Obama, however, trust in government is in short supply. It is more than a little ironic that </w:t>
      </w:r>
      <w:r w:rsidRPr="007D4EF2">
        <w:rPr>
          <w:rStyle w:val="StyleUnderline"/>
          <w:highlight w:val="green"/>
        </w:rPr>
        <w:t>Obama finds himself defending the NSA</w:t>
      </w:r>
      <w:r w:rsidRPr="00775D52">
        <w:rPr>
          <w:sz w:val="16"/>
        </w:rPr>
        <w:t xml:space="preserve"> (albeit with obvious hesitancy and discomfort), since his approach to foreign and defense issues has consistently reflected near-total indifference, except when he has no alternative to confronting challenges to our security. Yet </w:t>
      </w:r>
      <w:r w:rsidRPr="00775D52">
        <w:rPr>
          <w:rStyle w:val="StyleUnderline"/>
        </w:rPr>
        <w:t xml:space="preserve">if harsh international realities can penetrate even Obama’s White House, </w:t>
      </w:r>
      <w:r w:rsidRPr="007D4EF2">
        <w:rPr>
          <w:rStyle w:val="StyleUnderline"/>
          <w:highlight w:val="green"/>
        </w:rPr>
        <w:t>that alone is evidence of the seriousness of the threats America faces</w:t>
      </w:r>
      <w:r w:rsidRPr="00775D52">
        <w:rPr>
          <w:rStyle w:val="StyleUnderline"/>
        </w:rPr>
        <w:t>.</w:t>
      </w:r>
      <w:r w:rsidR="00775D52" w:rsidRPr="00775D52">
        <w:rPr>
          <w:sz w:val="16"/>
        </w:rPr>
        <w:t xml:space="preserve"> </w:t>
      </w:r>
      <w:r w:rsidRPr="00775D52">
        <w:rPr>
          <w:sz w:val="16"/>
        </w:rPr>
        <w:t xml:space="preserve">In fact, just in the year since Congress last considered the NSA programs, </w:t>
      </w:r>
      <w:r w:rsidRPr="007D4EF2">
        <w:rPr>
          <w:rStyle w:val="StyleUnderline"/>
          <w:highlight w:val="green"/>
        </w:rPr>
        <w:t>the global terrorist threat has</w:t>
      </w:r>
      <w:r w:rsidRPr="00775D52">
        <w:rPr>
          <w:rStyle w:val="StyleUnderline"/>
        </w:rPr>
        <w:t xml:space="preserve"> </w:t>
      </w:r>
      <w:r w:rsidRPr="00775D52">
        <w:rPr>
          <w:sz w:val="16"/>
        </w:rPr>
        <w:t xml:space="preserve">dramatically </w:t>
      </w:r>
      <w:r w:rsidRPr="007D4EF2">
        <w:rPr>
          <w:rStyle w:val="StyleUnderline"/>
          <w:highlight w:val="green"/>
        </w:rPr>
        <w:t>increased. ISIS is carving out a</w:t>
      </w:r>
      <w:r w:rsidRPr="00775D52">
        <w:rPr>
          <w:rStyle w:val="StyleUnderline"/>
        </w:rPr>
        <w:t xml:space="preserve">n entirely </w:t>
      </w:r>
      <w:r w:rsidRPr="007D4EF2">
        <w:rPr>
          <w:rStyle w:val="StyleUnderline"/>
          <w:highlight w:val="green"/>
        </w:rPr>
        <w:t>new state</w:t>
      </w:r>
      <w:r w:rsidRPr="00775D52">
        <w:rPr>
          <w:sz w:val="16"/>
        </w:rPr>
        <w:t xml:space="preserve"> from what used to be Syria and Iraq, which no longer exist within the borders created from the former Ottoman Empire after World War I. In already-chaotic Libya, ISIS has grown rapidly, eclipsing al-Qaeda there and across the region as the largest terrorist threat. </w:t>
      </w:r>
      <w:r w:rsidRPr="007D4EF2">
        <w:rPr>
          <w:rStyle w:val="StyleUnderline"/>
          <w:highlight w:val="green"/>
        </w:rPr>
        <w:t>Boko Haram is expanding beyond Nigeria</w:t>
      </w:r>
      <w:r w:rsidRPr="00775D52">
        <w:rPr>
          <w:sz w:val="16"/>
        </w:rPr>
        <w:t xml:space="preserve">, declaring its own caliphate, even while pledging allegiance to ISIS. </w:t>
      </w:r>
      <w:r w:rsidRPr="007D4EF2">
        <w:rPr>
          <w:rStyle w:val="StyleUnderline"/>
          <w:highlight w:val="green"/>
        </w:rPr>
        <w:t>Yemen has descended into chaos</w:t>
      </w:r>
      <w:r w:rsidRPr="00775D52">
        <w:rPr>
          <w:sz w:val="16"/>
        </w:rPr>
        <w:t xml:space="preserve">, following Libya’s pattern, </w:t>
      </w:r>
      <w:r w:rsidRPr="00775D52">
        <w:rPr>
          <w:rStyle w:val="StyleUnderline"/>
        </w:rPr>
        <w:t>and Iran has expanded support for</w:t>
      </w:r>
      <w:r w:rsidRPr="00775D52">
        <w:rPr>
          <w:sz w:val="16"/>
        </w:rPr>
        <w:t xml:space="preserve"> the </w:t>
      </w:r>
      <w:r w:rsidRPr="00775D52">
        <w:rPr>
          <w:rStyle w:val="StyleUnderline"/>
        </w:rPr>
        <w:t>terrorist</w:t>
      </w:r>
      <w:r w:rsidRPr="00775D52">
        <w:rPr>
          <w:sz w:val="16"/>
        </w:rPr>
        <w:t xml:space="preserve"> Houthi coalition. Afghanistan is likely to fall back under Taliban control if, as Obama continually reaffirms, he withdraws all American troops before the end of 2016.</w:t>
      </w:r>
      <w:r w:rsidR="00775D52" w:rsidRPr="00775D52">
        <w:rPr>
          <w:sz w:val="16"/>
        </w:rPr>
        <w:t xml:space="preserve"> </w:t>
      </w:r>
      <w:r w:rsidRPr="007D4EF2">
        <w:rPr>
          <w:rStyle w:val="StyleUnderline"/>
          <w:highlight w:val="green"/>
        </w:rPr>
        <w:t>This is not the time to cripple our intelligence-gathering capabilities against the rising terrorist threat</w:t>
      </w:r>
      <w:r w:rsidRPr="00775D52">
        <w:rPr>
          <w:sz w:val="16"/>
        </w:rPr>
        <w:t>. Congress should unquestionably reauthorize the NSA programs, but only for three years. That would take us into a new presidency, hopefully one that inspires more confidence, where a calmer, more sensible debate can take place.</w:t>
      </w:r>
    </w:p>
    <w:p w:rsidR="0014319F" w:rsidRDefault="0014319F" w:rsidP="0014319F"/>
    <w:p w:rsidR="009B0203" w:rsidRDefault="009B0203" w:rsidP="009B0203">
      <w:pPr>
        <w:pStyle w:val="Heading4"/>
      </w:pPr>
      <w:r w:rsidRPr="009B0203">
        <w:t>Terrorist activity expanding, ONLY surveillance can prevent an attack</w:t>
      </w:r>
      <w:r w:rsidR="007D4EF2">
        <w:t>s</w:t>
      </w:r>
      <w:r>
        <w:t xml:space="preserve"> </w:t>
      </w:r>
    </w:p>
    <w:p w:rsidR="009B0203" w:rsidRDefault="009B0203" w:rsidP="009B0203">
      <w:proofErr w:type="spellStart"/>
      <w:r w:rsidRPr="00E70E8D">
        <w:rPr>
          <w:rStyle w:val="Style13ptBold"/>
        </w:rPr>
        <w:t>Inserra</w:t>
      </w:r>
      <w:proofErr w:type="spellEnd"/>
      <w:r w:rsidRPr="00E70E8D">
        <w:rPr>
          <w:rStyle w:val="Style13ptBold"/>
        </w:rPr>
        <w:t xml:space="preserve"> 6/22</w:t>
      </w:r>
      <w:r>
        <w:t xml:space="preserve"> (</w:t>
      </w:r>
      <w:r w:rsidRPr="00E70E8D">
        <w:t xml:space="preserve">David </w:t>
      </w:r>
      <w:proofErr w:type="spellStart"/>
      <w:r w:rsidRPr="00E70E8D">
        <w:t>Inserra</w:t>
      </w:r>
      <w:proofErr w:type="spellEnd"/>
      <w:r>
        <w:t xml:space="preserve">, </w:t>
      </w:r>
      <w:r w:rsidRPr="00E70E8D">
        <w:t>Research Associate, Homeland Security and Cybersecurity</w:t>
      </w:r>
      <w:r>
        <w:t>, “</w:t>
      </w:r>
      <w:r w:rsidRPr="00E70E8D">
        <w:t>Islamist Terror Plot No. 70: Congress Needs to Take Terror Threat Much More Seriously</w:t>
      </w:r>
      <w:r>
        <w:t xml:space="preserve">”, 6/22/15, </w:t>
      </w:r>
      <w:hyperlink r:id="rId6" w:history="1">
        <w:r w:rsidRPr="00A63392">
          <w:rPr>
            <w:rStyle w:val="Hyperlink"/>
          </w:rPr>
          <w:t>http://www.heritage.org/research/reports/2015/06/islamist-terror-plot-no-70-congress-needs-to-take-terror-threat-much-more-seriously</w:t>
        </w:r>
      </w:hyperlink>
      <w:r>
        <w:t>)</w:t>
      </w:r>
    </w:p>
    <w:p w:rsidR="009B0203" w:rsidRPr="00E70E8D" w:rsidRDefault="009B0203" w:rsidP="009B0203"/>
    <w:p w:rsidR="009B0203" w:rsidRPr="009B0203" w:rsidRDefault="009B0203" w:rsidP="009B0203">
      <w:pPr>
        <w:rPr>
          <w:sz w:val="16"/>
        </w:rPr>
      </w:pPr>
      <w:r w:rsidRPr="00B638F6">
        <w:rPr>
          <w:sz w:val="16"/>
        </w:rPr>
        <w:t xml:space="preserve">Based on publicly available information, </w:t>
      </w:r>
      <w:r w:rsidRPr="00D710C6">
        <w:rPr>
          <w:highlight w:val="green"/>
          <w:u w:val="single"/>
        </w:rPr>
        <w:t>the U.S. is</w:t>
      </w:r>
      <w:r w:rsidRPr="00E70E8D">
        <w:rPr>
          <w:u w:val="single"/>
        </w:rPr>
        <w:t xml:space="preserve"> currently </w:t>
      </w:r>
      <w:r w:rsidRPr="00D710C6">
        <w:rPr>
          <w:rStyle w:val="StyleUnderline"/>
          <w:highlight w:val="green"/>
        </w:rPr>
        <w:t>experiencing the highest level of terrorist activity since 9/11. This terror plot is the eighth</w:t>
      </w:r>
      <w:r w:rsidRPr="00E70E8D">
        <w:rPr>
          <w:u w:val="single"/>
        </w:rPr>
        <w:t xml:space="preserve"> Islamist plot </w:t>
      </w:r>
      <w:r w:rsidRPr="00D710C6">
        <w:rPr>
          <w:highlight w:val="green"/>
          <w:u w:val="single"/>
        </w:rPr>
        <w:t>against the U.S. homeland this</w:t>
      </w:r>
      <w:r w:rsidRPr="00E70E8D">
        <w:rPr>
          <w:u w:val="single"/>
        </w:rPr>
        <w:t xml:space="preserve"> calendar </w:t>
      </w:r>
      <w:r w:rsidRPr="00D710C6">
        <w:rPr>
          <w:highlight w:val="green"/>
          <w:u w:val="single"/>
        </w:rPr>
        <w:t>year</w:t>
      </w:r>
      <w:r w:rsidRPr="00E70E8D">
        <w:rPr>
          <w:u w:val="single"/>
        </w:rPr>
        <w:t>, and just like all the others this year, has involved individuals with some level of inspiration from ISIS.</w:t>
      </w:r>
      <w:r w:rsidRPr="00B638F6">
        <w:rPr>
          <w:sz w:val="16"/>
        </w:rPr>
        <w:t xml:space="preserve"> </w:t>
      </w:r>
      <w:r w:rsidRPr="00E70E8D">
        <w:rPr>
          <w:u w:val="single"/>
        </w:rPr>
        <w:t xml:space="preserve">In this case, </w:t>
      </w:r>
      <w:r w:rsidRPr="00E70E8D">
        <w:rPr>
          <w:u w:val="single"/>
        </w:rPr>
        <w:lastRenderedPageBreak/>
        <w:t>Saleh believed that he was taking orders straight from ISIS</w:t>
      </w:r>
      <w:r w:rsidRPr="00B638F6">
        <w:rPr>
          <w:sz w:val="16"/>
        </w:rPr>
        <w:t xml:space="preserve">. ABC News is reporting that this recent arrest is likely to be followed by others, as </w:t>
      </w:r>
      <w:r w:rsidRPr="00D710C6">
        <w:rPr>
          <w:rStyle w:val="StyleUnderline"/>
          <w:highlight w:val="green"/>
        </w:rPr>
        <w:t>the FBI is “in the midst of a broad campaign to disrupt potential terrorists inspired by ISIS</w:t>
      </w:r>
      <w:r w:rsidRPr="00B638F6">
        <w:rPr>
          <w:sz w:val="16"/>
        </w:rPr>
        <w:t xml:space="preserve">, with several arrests expected before July 4th.”[8] While such news has not been confirmed by the FBI, </w:t>
      </w:r>
      <w:r w:rsidRPr="00E70E8D">
        <w:rPr>
          <w:u w:val="single"/>
        </w:rPr>
        <w:t xml:space="preserve">it fits the reality that </w:t>
      </w:r>
      <w:r w:rsidRPr="00D710C6">
        <w:rPr>
          <w:rStyle w:val="Emphasis"/>
          <w:highlight w:val="green"/>
        </w:rPr>
        <w:t>terrorist activity is spiking,</w:t>
      </w:r>
      <w:r w:rsidRPr="00E70E8D">
        <w:rPr>
          <w:u w:val="single"/>
        </w:rPr>
        <w:t xml:space="preserve"> and prior statements by the FBI regarding how it is tracking individuals at various levels of radicalization in all 50 states</w:t>
      </w:r>
      <w:proofErr w:type="gramStart"/>
      <w:r w:rsidRPr="00E70E8D">
        <w:rPr>
          <w:u w:val="single"/>
        </w:rPr>
        <w:t>.</w:t>
      </w:r>
      <w:r w:rsidRPr="00B638F6">
        <w:rPr>
          <w:sz w:val="16"/>
        </w:rPr>
        <w:t>[</w:t>
      </w:r>
      <w:proofErr w:type="gramEnd"/>
      <w:r w:rsidRPr="00B638F6">
        <w:rPr>
          <w:sz w:val="16"/>
        </w:rPr>
        <w:t xml:space="preserve">9] It is also the 16th plot targeting New York City, the second-most popular U.S. target for Islamist terrorists (after the military), and the seventh plot targeting law enforcement, which is the fifth-most-common target. This plot is also the 59th homegrown terror plot, that is, Saleh and </w:t>
      </w:r>
      <w:proofErr w:type="spellStart"/>
      <w:r w:rsidRPr="00B638F6">
        <w:rPr>
          <w:sz w:val="16"/>
        </w:rPr>
        <w:t>Mumuni</w:t>
      </w:r>
      <w:proofErr w:type="spellEnd"/>
      <w:r w:rsidRPr="00B638F6">
        <w:rPr>
          <w:sz w:val="16"/>
        </w:rPr>
        <w:t xml:space="preserve">, both U.S. citizens, were radicalized here in the U.S. </w:t>
      </w:r>
      <w:r w:rsidRPr="00D710C6">
        <w:rPr>
          <w:highlight w:val="green"/>
          <w:u w:val="single"/>
        </w:rPr>
        <w:t>This reality should challenge those who believe the danger from terrorism has passed</w:t>
      </w:r>
      <w:r w:rsidRPr="00E70E8D">
        <w:rPr>
          <w:u w:val="single"/>
        </w:rPr>
        <w:t xml:space="preserve">. </w:t>
      </w:r>
      <w:r w:rsidRPr="00D710C6">
        <w:rPr>
          <w:highlight w:val="green"/>
          <w:u w:val="single"/>
        </w:rPr>
        <w:t>Rather than fewer tools, the</w:t>
      </w:r>
      <w:r w:rsidRPr="00E70E8D">
        <w:rPr>
          <w:u w:val="single"/>
        </w:rPr>
        <w:t xml:space="preserve"> law enforcement and </w:t>
      </w:r>
      <w:r w:rsidRPr="00D710C6">
        <w:rPr>
          <w:highlight w:val="green"/>
          <w:u w:val="single"/>
        </w:rPr>
        <w:t>intelligence community need additional tools to stop terrorists before they strike</w:t>
      </w:r>
      <w:r w:rsidRPr="00E70E8D">
        <w:rPr>
          <w:u w:val="single"/>
        </w:rPr>
        <w:t xml:space="preserve">. </w:t>
      </w:r>
      <w:r w:rsidRPr="00D710C6">
        <w:rPr>
          <w:rStyle w:val="Emphasis"/>
          <w:highlight w:val="green"/>
        </w:rPr>
        <w:t>Congress must: Maintain essential counterterrorism tools.</w:t>
      </w:r>
      <w:r w:rsidRPr="00E70E8D">
        <w:rPr>
          <w:u w:val="single"/>
        </w:rPr>
        <w:t xml:space="preserve"> Support for important investigative tools is essential to maintaining the security of the U.S. and combating terrorist threats. Legitimate government </w:t>
      </w:r>
      <w:r w:rsidRPr="00D710C6">
        <w:rPr>
          <w:rStyle w:val="Emphasis"/>
          <w:highlight w:val="green"/>
        </w:rPr>
        <w:t>surveillance programs are also a vital component of U.S. national security</w:t>
      </w:r>
      <w:r w:rsidRPr="00E70E8D">
        <w:rPr>
          <w:u w:val="single"/>
        </w:rPr>
        <w:t xml:space="preserve"> and should be allowed to continue. The need for effective counterterrorism operations does not relieve the government of its obligation to follow the law and respect individual privacy and liberty. In the American system, the government must do both equally well.</w:t>
      </w:r>
      <w:r>
        <w:rPr>
          <w:u w:val="single"/>
        </w:rPr>
        <w:t xml:space="preserve"> </w:t>
      </w:r>
    </w:p>
    <w:p w:rsidR="0014319F" w:rsidRDefault="0014319F" w:rsidP="0014319F">
      <w:pPr>
        <w:pStyle w:val="Heading4"/>
      </w:pPr>
      <w:r>
        <w:t xml:space="preserve">Threat increasing – networks looking to expand </w:t>
      </w:r>
    </w:p>
    <w:p w:rsidR="0014319F" w:rsidRDefault="0014319F" w:rsidP="0014319F">
      <w:r w:rsidRPr="00FC300F">
        <w:rPr>
          <w:rStyle w:val="Heading4Char"/>
        </w:rPr>
        <w:t xml:space="preserve">VOA News </w:t>
      </w:r>
      <w:r w:rsidRPr="0014319F">
        <w:t>5/11/</w:t>
      </w:r>
      <w:r w:rsidRPr="00FC300F">
        <w:rPr>
          <w:rStyle w:val="Heading4Char"/>
        </w:rPr>
        <w:t>15</w:t>
      </w:r>
      <w:r w:rsidRPr="00FC300F">
        <w:t xml:space="preserve"> </w:t>
      </w:r>
      <w:r w:rsidRPr="0014319F">
        <w:t>(Homeland Security Chief: Global Terror Threat Has Entered 'New Phase'"</w:t>
      </w:r>
    </w:p>
    <w:p w:rsidR="0014319F" w:rsidRPr="0014319F" w:rsidRDefault="0014319F" w:rsidP="0014319F"/>
    <w:p w:rsidR="0014319F" w:rsidRDefault="0014319F" w:rsidP="0014319F">
      <w:pPr>
        <w:rPr>
          <w:rStyle w:val="StyleUnderline"/>
        </w:rPr>
      </w:pPr>
      <w:r w:rsidRPr="00FE05B9">
        <w:rPr>
          <w:sz w:val="16"/>
        </w:rPr>
        <w:t xml:space="preserve">Appearing on the Fox News Sunday broadcast from Paris, Congressman Michael </w:t>
      </w:r>
      <w:proofErr w:type="spellStart"/>
      <w:r w:rsidRPr="00ED65E3">
        <w:rPr>
          <w:rStyle w:val="StyleUnderline"/>
        </w:rPr>
        <w:t>McCaul</w:t>
      </w:r>
      <w:proofErr w:type="spellEnd"/>
      <w:r w:rsidRPr="00FE05B9">
        <w:rPr>
          <w:sz w:val="16"/>
        </w:rPr>
        <w:t xml:space="preserve">, </w:t>
      </w:r>
      <w:r w:rsidRPr="00ED65E3">
        <w:rPr>
          <w:rStyle w:val="StyleUnderline"/>
        </w:rPr>
        <w:t xml:space="preserve">chairman of the House </w:t>
      </w:r>
      <w:r w:rsidRPr="009B0203">
        <w:rPr>
          <w:rStyle w:val="StyleUnderline"/>
          <w:highlight w:val="green"/>
        </w:rPr>
        <w:t>Homeland Security</w:t>
      </w:r>
      <w:r w:rsidRPr="00ED65E3">
        <w:rPr>
          <w:rStyle w:val="StyleUnderline"/>
        </w:rPr>
        <w:t xml:space="preserve"> Committee, </w:t>
      </w:r>
      <w:r w:rsidRPr="009B0203">
        <w:rPr>
          <w:rStyle w:val="StyleUnderline"/>
          <w:highlight w:val="green"/>
        </w:rPr>
        <w:t>said there has been an uptick in threat streams</w:t>
      </w:r>
      <w:r w:rsidRPr="00ED65E3">
        <w:rPr>
          <w:rStyle w:val="StyleUnderline"/>
        </w:rPr>
        <w:t xml:space="preserve"> against local police and military bases</w:t>
      </w:r>
      <w:r w:rsidRPr="00FE05B9">
        <w:rPr>
          <w:sz w:val="16"/>
        </w:rPr>
        <w:t>.</w:t>
      </w:r>
      <w:r w:rsidRPr="00FE05B9">
        <w:rPr>
          <w:sz w:val="12"/>
        </w:rPr>
        <w:t>¶</w:t>
      </w:r>
      <w:r w:rsidRPr="00FE05B9">
        <w:rPr>
          <w:sz w:val="16"/>
        </w:rPr>
        <w:t xml:space="preserve"> "We're seeing these on an almost daily basis. It's very concerning. I'm over here with the French counter-terrorism experts on the Charlie Hebdo case, how we can stop foreign fighters coming out of Iraq and Syria to Europe. But then, we have this phenomenon in the United States where they (terrorists) can be activated by the Internet. </w:t>
      </w:r>
      <w:r w:rsidRPr="00ED65E3">
        <w:rPr>
          <w:rStyle w:val="StyleUnderline"/>
        </w:rPr>
        <w:t>And, really, terrorism has gone viral</w:t>
      </w:r>
      <w:r w:rsidRPr="00FE05B9">
        <w:rPr>
          <w:sz w:val="16"/>
        </w:rPr>
        <w:t xml:space="preserve">," said </w:t>
      </w:r>
      <w:proofErr w:type="spellStart"/>
      <w:r w:rsidRPr="00FE05B9">
        <w:rPr>
          <w:sz w:val="16"/>
        </w:rPr>
        <w:t>McCaul</w:t>
      </w:r>
      <w:proofErr w:type="spellEnd"/>
      <w:r w:rsidRPr="00FE05B9">
        <w:rPr>
          <w:sz w:val="16"/>
        </w:rPr>
        <w:t>.</w:t>
      </w:r>
      <w:r w:rsidRPr="00FE05B9">
        <w:rPr>
          <w:sz w:val="12"/>
        </w:rPr>
        <w:t>¶</w:t>
      </w:r>
      <w:r w:rsidRPr="00FE05B9">
        <w:rPr>
          <w:sz w:val="16"/>
        </w:rPr>
        <w:t xml:space="preserve"> </w:t>
      </w:r>
      <w:proofErr w:type="spellStart"/>
      <w:r w:rsidRPr="00FE05B9">
        <w:rPr>
          <w:sz w:val="16"/>
        </w:rPr>
        <w:t>McCaul</w:t>
      </w:r>
      <w:proofErr w:type="spellEnd"/>
      <w:r w:rsidRPr="00FE05B9">
        <w:rPr>
          <w:sz w:val="16"/>
        </w:rPr>
        <w:t xml:space="preserve"> said the potential terror threat may even be greater than the FBI has outlined. </w:t>
      </w:r>
      <w:r w:rsidRPr="00ED65E3">
        <w:rPr>
          <w:rStyle w:val="StyleUnderline"/>
        </w:rPr>
        <w:t xml:space="preserve">He said </w:t>
      </w:r>
      <w:r w:rsidRPr="009B0203">
        <w:rPr>
          <w:rStyle w:val="StyleUnderline"/>
          <w:highlight w:val="green"/>
        </w:rPr>
        <w:t>the United States faces two threats:</w:t>
      </w:r>
      <w:r w:rsidRPr="00ED65E3">
        <w:rPr>
          <w:rStyle w:val="StyleUnderline"/>
        </w:rPr>
        <w:t xml:space="preserve"> one from </w:t>
      </w:r>
      <w:r w:rsidRPr="009B0203">
        <w:rPr>
          <w:rStyle w:val="StyleUnderline"/>
          <w:highlight w:val="green"/>
        </w:rPr>
        <w:t>fighters coming out of the Middle East and</w:t>
      </w:r>
      <w:r w:rsidRPr="00ED65E3">
        <w:rPr>
          <w:rStyle w:val="StyleUnderline"/>
        </w:rPr>
        <w:t xml:space="preserve"> the other from </w:t>
      </w:r>
      <w:r w:rsidRPr="009B0203">
        <w:rPr>
          <w:rStyle w:val="StyleUnderline"/>
          <w:highlight w:val="green"/>
        </w:rPr>
        <w:t>thousands at home who will take up the call to arms</w:t>
      </w:r>
      <w:r w:rsidRPr="00ED65E3">
        <w:rPr>
          <w:rStyle w:val="StyleUnderline"/>
        </w:rPr>
        <w:t xml:space="preserve"> when the IS group sends out an Internet message</w:t>
      </w:r>
      <w:r w:rsidRPr="00FE05B9">
        <w:rPr>
          <w:sz w:val="16"/>
        </w:rPr>
        <w:t xml:space="preserve">. He warned </w:t>
      </w:r>
      <w:r w:rsidRPr="009B0203">
        <w:rPr>
          <w:rStyle w:val="Emphasis"/>
          <w:highlight w:val="green"/>
        </w:rPr>
        <w:t>the threat will only get worse</w:t>
      </w:r>
      <w:r w:rsidRPr="00FE05B9">
        <w:rPr>
          <w:sz w:val="16"/>
        </w:rPr>
        <w:t xml:space="preserve">, largely because </w:t>
      </w:r>
      <w:r w:rsidRPr="00ED65E3">
        <w:rPr>
          <w:rStyle w:val="StyleUnderline"/>
        </w:rPr>
        <w:t>of the existence of so many failed states in the Middle East and North Africa.</w:t>
      </w:r>
    </w:p>
    <w:p w:rsidR="0057341F" w:rsidRPr="00217DB0" w:rsidRDefault="0057341F" w:rsidP="0057341F">
      <w:pPr>
        <w:pStyle w:val="Heading4"/>
        <w:rPr>
          <w:szCs w:val="24"/>
        </w:rPr>
      </w:pPr>
      <w:r>
        <w:t>Terrorism is a threat however the U.S. is currently winning the WOT.</w:t>
      </w:r>
    </w:p>
    <w:p w:rsidR="0057341F" w:rsidRDefault="0057341F" w:rsidP="0057341F">
      <w:pPr>
        <w:rPr>
          <w:sz w:val="16"/>
        </w:rPr>
      </w:pPr>
      <w:proofErr w:type="spellStart"/>
      <w:proofErr w:type="gramStart"/>
      <w:r w:rsidRPr="00625B85">
        <w:rPr>
          <w:b/>
          <w:sz w:val="24"/>
        </w:rPr>
        <w:t>Zenko</w:t>
      </w:r>
      <w:proofErr w:type="spellEnd"/>
      <w:r w:rsidRPr="00625B85">
        <w:rPr>
          <w:b/>
          <w:sz w:val="24"/>
        </w:rPr>
        <w:t xml:space="preserve"> ,</w:t>
      </w:r>
      <w:proofErr w:type="gramEnd"/>
      <w:r w:rsidRPr="00625B85">
        <w:rPr>
          <w:b/>
          <w:sz w:val="24"/>
        </w:rPr>
        <w:t xml:space="preserve"> 4/8</w:t>
      </w:r>
      <w:r>
        <w:rPr>
          <w:sz w:val="16"/>
        </w:rPr>
        <w:t xml:space="preserve"> (</w:t>
      </w:r>
      <w:r w:rsidRPr="002A0430">
        <w:rPr>
          <w:sz w:val="16"/>
        </w:rPr>
        <w:t>Micah</w:t>
      </w:r>
      <w:r w:rsidRPr="00625B85">
        <w:rPr>
          <w:sz w:val="16"/>
          <w:szCs w:val="16"/>
        </w:rPr>
        <w:t xml:space="preserve"> </w:t>
      </w:r>
      <w:proofErr w:type="spellStart"/>
      <w:r w:rsidRPr="00625B85">
        <w:rPr>
          <w:sz w:val="16"/>
          <w:szCs w:val="16"/>
        </w:rPr>
        <w:t>Zenko</w:t>
      </w:r>
      <w:proofErr w:type="spellEnd"/>
      <w:r w:rsidRPr="002A0430">
        <w:rPr>
          <w:sz w:val="16"/>
        </w:rPr>
        <w:t xml:space="preserve"> is the Douglas Dillon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He also previously served as vice chair of the World Economic Forum Global Agenda Council on Terrorism. </w:t>
      </w:r>
      <w:proofErr w:type="spellStart"/>
      <w:r w:rsidRPr="002A0430">
        <w:rPr>
          <w:sz w:val="16"/>
        </w:rPr>
        <w:t>Zenko</w:t>
      </w:r>
      <w:proofErr w:type="spellEnd"/>
      <w:r w:rsidRPr="002A0430">
        <w:rPr>
          <w:sz w:val="16"/>
        </w:rPr>
        <w:t xml:space="preserve"> has published on a range of national security issues, including articles in Foreign Affairs, the Journal of Strategic Studies, Defense and Security Analysis, and Annals of the American Academy of Political and Social Science, and op-eds in the Washington Post, Los Angeles Times, Chicago Tribune, and New York Times. The author is internally quoting Director of Central Intelligence John Brennan – “CIA Director: We’re Winning the War on Terror, But It Will Never End” - Politics, Power and Preventive Action – a blog coordinated by the Council of Foreign Relations - April 8, </w:t>
      </w:r>
      <w:r w:rsidRPr="00625B85">
        <w:rPr>
          <w:sz w:val="16"/>
          <w:szCs w:val="16"/>
        </w:rPr>
        <w:t xml:space="preserve">2015 </w:t>
      </w:r>
      <w:proofErr w:type="gramStart"/>
      <w:r w:rsidRPr="00625B85">
        <w:rPr>
          <w:sz w:val="16"/>
          <w:szCs w:val="16"/>
        </w:rPr>
        <w:t>-</w:t>
      </w:r>
      <w:r w:rsidRPr="002A0430">
        <w:rPr>
          <w:sz w:val="16"/>
        </w:rPr>
        <w:t xml:space="preserve"> </w:t>
      </w:r>
      <w:r>
        <w:rPr>
          <w:sz w:val="16"/>
        </w:rPr>
        <w:t xml:space="preserve"> </w:t>
      </w:r>
      <w:proofErr w:type="gramEnd"/>
      <w:r>
        <w:rPr>
          <w:sz w:val="16"/>
        </w:rPr>
        <w:fldChar w:fldCharType="begin"/>
      </w:r>
      <w:r>
        <w:rPr>
          <w:sz w:val="16"/>
        </w:rPr>
        <w:instrText xml:space="preserve"> HYPERLINK "</w:instrText>
      </w:r>
      <w:r w:rsidRPr="00625B85">
        <w:rPr>
          <w:sz w:val="16"/>
        </w:rPr>
        <w:instrText>http://blogs.cfr.org/zenko/2015/04/08/cia-director-were-winning-the-war-on-terror-but-it-will-never-end/</w:instrText>
      </w:r>
      <w:r>
        <w:rPr>
          <w:sz w:val="16"/>
        </w:rPr>
        <w:instrText xml:space="preserve">" </w:instrText>
      </w:r>
      <w:r>
        <w:rPr>
          <w:sz w:val="16"/>
        </w:rPr>
        <w:fldChar w:fldCharType="separate"/>
      </w:r>
      <w:r w:rsidRPr="00A63392">
        <w:rPr>
          <w:rStyle w:val="Hyperlink"/>
          <w:sz w:val="16"/>
        </w:rPr>
        <w:t>http://blogs.cfr.org/zenko/2015/04/08/cia-director-were-winning-the-war-on-terror-but-it-will-never-end/</w:t>
      </w:r>
      <w:r>
        <w:rPr>
          <w:sz w:val="16"/>
        </w:rPr>
        <w:fldChar w:fldCharType="end"/>
      </w:r>
      <w:r>
        <w:rPr>
          <w:sz w:val="16"/>
        </w:rPr>
        <w:t>)</w:t>
      </w:r>
    </w:p>
    <w:p w:rsidR="0057341F" w:rsidRDefault="0057341F" w:rsidP="0057341F">
      <w:pPr>
        <w:rPr>
          <w:sz w:val="16"/>
        </w:rPr>
      </w:pPr>
    </w:p>
    <w:p w:rsidR="0057341F" w:rsidRDefault="0057341F" w:rsidP="0057341F">
      <w:pPr>
        <w:rPr>
          <w:sz w:val="16"/>
        </w:rPr>
      </w:pPr>
      <w:r w:rsidRPr="002A0430">
        <w:rPr>
          <w:sz w:val="16"/>
        </w:rPr>
        <w:t>Last night</w:t>
      </w:r>
      <w:r w:rsidRPr="00E84D90">
        <w:rPr>
          <w:sz w:val="16"/>
          <w:highlight w:val="green"/>
        </w:rPr>
        <w:t xml:space="preserve">, </w:t>
      </w:r>
      <w:r w:rsidRPr="00E84D90">
        <w:rPr>
          <w:highlight w:val="green"/>
          <w:u w:val="single"/>
        </w:rPr>
        <w:t>Director of Central Intelligence</w:t>
      </w:r>
      <w:r w:rsidRPr="002A0430">
        <w:rPr>
          <w:u w:val="single"/>
        </w:rPr>
        <w:t xml:space="preserve"> </w:t>
      </w:r>
      <w:r w:rsidRPr="002A0430">
        <w:rPr>
          <w:sz w:val="16"/>
        </w:rPr>
        <w:t xml:space="preserve">John </w:t>
      </w:r>
      <w:r w:rsidRPr="00E84D90">
        <w:rPr>
          <w:highlight w:val="green"/>
          <w:u w:val="single"/>
        </w:rPr>
        <w:t>Brennan</w:t>
      </w:r>
      <w:r w:rsidRPr="00E84D90">
        <w:rPr>
          <w:sz w:val="16"/>
          <w:highlight w:val="green"/>
        </w:rPr>
        <w:t xml:space="preserve"> p</w:t>
      </w:r>
      <w:r w:rsidRPr="002A0430">
        <w:rPr>
          <w:sz w:val="16"/>
        </w:rPr>
        <w:t xml:space="preserve">articipated in a question-and-answer session at Harvard Kennedy School’s Institute of Politics. The first thirty-seven minutes consisted of an unusually probing exchange between Brennan and Harvard professor Graham Allison (full disclosure: Graham is a former boss of mine). Most notably, between 19:07 and 29:25 in the video, Allison pressed Brennan repeatedly about whether the United States is winning the war on terrorism and why the number of al-Qaeda-affiliated groups has only increased since 9/11: “There seem to be more of them than when we started…How are we doing?” Brennan </w:t>
      </w:r>
      <w:r w:rsidRPr="00E84D90">
        <w:rPr>
          <w:highlight w:val="green"/>
          <w:u w:val="single"/>
        </w:rPr>
        <w:t>replied</w:t>
      </w:r>
      <w:r w:rsidRPr="002A0430">
        <w:rPr>
          <w:sz w:val="16"/>
        </w:rPr>
        <w:t>: If I look across the board in terms of since 9/11 at terrorist organizations, and if the United States in all of its various forms. In intelligence, military, homeland security, law enforcement, diplomacy</w:t>
      </w:r>
      <w:r w:rsidRPr="002A0430">
        <w:rPr>
          <w:u w:val="single"/>
        </w:rPr>
        <w:t xml:space="preserve">. </w:t>
      </w:r>
      <w:r w:rsidRPr="00E84D90">
        <w:rPr>
          <w:highlight w:val="green"/>
          <w:u w:val="single"/>
        </w:rPr>
        <w:t>If we were not as engaged against the terrorists, I think we would be facing a horrendous, horrendous environment. Because they would have taken full advantage of the opportunities</w:t>
      </w:r>
      <w:r w:rsidRPr="002A0430">
        <w:rPr>
          <w:sz w:val="16"/>
        </w:rPr>
        <w:t xml:space="preserve"> that they have had across the region… We have worked collectively as a government but also with our international partners very hard to try and root many of them out. Might some of these actions be stimulants to others joining their ranks? Sure, that’s a possibility. I think, though it has taken off of the battlefield a lot more terrorists, than it has put on. This statement is impossible to evaluate or measure because the U.S. government has consistently refused to state publicly which terrorist organizations are deemed combatants, and can therefore be “taken out on the battlefield.” However, relying upon </w:t>
      </w:r>
      <w:r w:rsidRPr="00E84D90">
        <w:rPr>
          <w:highlight w:val="green"/>
          <w:u w:val="single"/>
        </w:rPr>
        <w:t xml:space="preserve">the State Department’s annual Country Reports on </w:t>
      </w:r>
      <w:proofErr w:type="spellStart"/>
      <w:r w:rsidRPr="00E84D90">
        <w:rPr>
          <w:highlight w:val="green"/>
          <w:u w:val="single"/>
        </w:rPr>
        <w:t>Terrorism</w:t>
      </w:r>
      <w:proofErr w:type="gramStart"/>
      <w:r w:rsidRPr="00E84D90">
        <w:rPr>
          <w:highlight w:val="green"/>
          <w:u w:val="single"/>
        </w:rPr>
        <w:t>,the</w:t>
      </w:r>
      <w:proofErr w:type="spellEnd"/>
      <w:proofErr w:type="gramEnd"/>
      <w:r w:rsidRPr="00E84D90">
        <w:rPr>
          <w:highlight w:val="green"/>
          <w:u w:val="single"/>
        </w:rPr>
        <w:t xml:space="preserve"> estimated strength of all al-Qaeda-affiliated groups has grown or stayed the same since </w:t>
      </w:r>
      <w:r w:rsidRPr="00E84D90">
        <w:rPr>
          <w:highlight w:val="green"/>
          <w:u w:val="single"/>
        </w:rPr>
        <w:lastRenderedPageBreak/>
        <w:t>President Obama came into office</w:t>
      </w:r>
      <w:r w:rsidRPr="002A0430">
        <w:rPr>
          <w:u w:val="single"/>
        </w:rPr>
        <w:t>.</w:t>
      </w:r>
      <w:r w:rsidRPr="002A0430">
        <w:rPr>
          <w:sz w:val="16"/>
        </w:rPr>
        <w:t xml:space="preserve"> Of course, non-al-Qaeda-affiliated groups have arisen since 9/11, including the self-proclaimed Islamic State, which the Central Intelligence Agency estimated last September to contain up to 31,500 fighters, and Boko Haram, which has perhaps 10,000 committed members. However, the most interesting question posed to Brennan came at the very end from a Harvard freshman who identified himself as Julian: “We’ve been fighting the war on terror since 2001. Is there an end in sight, or should we get used to this new state of existence? Brennan replied: It’s a long war, unfortunately. But it’s been a war that has been in existence for millennia, at the same time—the use of violence for political purposes against noncombatants by either a state actor or a subnational group. Terrorism has taken many forms over the years</w:t>
      </w:r>
      <w:r w:rsidRPr="00E84D90">
        <w:rPr>
          <w:sz w:val="16"/>
          <w:highlight w:val="green"/>
        </w:rPr>
        <w:t xml:space="preserve">. </w:t>
      </w:r>
      <w:r w:rsidRPr="00E84D90">
        <w:rPr>
          <w:highlight w:val="green"/>
          <w:u w:val="single"/>
        </w:rPr>
        <w:t>What is more challenging now is, again, the technology that is available to terrorists, the great devastation that can be created</w:t>
      </w:r>
      <w:r w:rsidRPr="002A0430">
        <w:rPr>
          <w:sz w:val="16"/>
        </w:rPr>
        <w:t xml:space="preserve"> by even a handful of folks</w:t>
      </w:r>
      <w:r w:rsidRPr="002A0430">
        <w:rPr>
          <w:u w:val="single"/>
        </w:rPr>
        <w:t xml:space="preserve">, </w:t>
      </w:r>
      <w:r w:rsidRPr="00E84D90">
        <w:rPr>
          <w:highlight w:val="green"/>
          <w:u w:val="single"/>
        </w:rPr>
        <w:t>and also mass communication</w:t>
      </w:r>
      <w:r w:rsidRPr="002A0430">
        <w:rPr>
          <w:sz w:val="16"/>
        </w:rPr>
        <w:t xml:space="preserve"> that just proliferates all of this activity and incitement and encouragement. So you have an environment now that’s very conducive to that type of propaganda and recruitment efforts, as well as the ability to get materials that are going to kill people. And so this is going to be something, I think, that we’re always going to have to be vigilant about. There is evil in the world and some people just want to kill for the sake of killing…This is something that, whether it’s from this group right now or another group, I think the ability to cause damage and violence and kill will be with us for many years to come. We just have to not kill our way out of this because that’s not going to address it. </w:t>
      </w:r>
      <w:r w:rsidRPr="00E84D90">
        <w:rPr>
          <w:highlight w:val="green"/>
          <w:u w:val="single"/>
        </w:rPr>
        <w:t>We need to stop those attacks that are in train</w:t>
      </w:r>
      <w:r w:rsidRPr="002A0430">
        <w:rPr>
          <w:sz w:val="16"/>
        </w:rPr>
        <w:t xml:space="preserve"> but we also have to address some of those underlying factors and conditions. I’m not saying that poverty causes somebody to become a terrorist, or a lack of governance, but they certainly do allow these terrorist organizations to grow and they take full advantage of those opportunities. To summarize, </w:t>
      </w:r>
      <w:r w:rsidRPr="00E84D90">
        <w:rPr>
          <w:highlight w:val="green"/>
          <w:u w:val="single"/>
        </w:rPr>
        <w:t>the war on terrorism is working</w:t>
      </w:r>
      <w:r w:rsidRPr="002A0430">
        <w:rPr>
          <w:sz w:val="16"/>
        </w:rPr>
        <w:t>, compared to inaction or other policies. But, the American people should expect it to continue for millennia, or as long as lethal technologies and mass communication remain available to evil people.</w:t>
      </w:r>
    </w:p>
    <w:p w:rsidR="0057341F" w:rsidRDefault="0057341F" w:rsidP="0057341F">
      <w:pPr>
        <w:rPr>
          <w:sz w:val="16"/>
        </w:rPr>
      </w:pPr>
    </w:p>
    <w:p w:rsidR="00533D2C" w:rsidRDefault="00533D2C" w:rsidP="0057341F">
      <w:pPr>
        <w:pStyle w:val="Heading3"/>
      </w:pPr>
      <w:r>
        <w:lastRenderedPageBreak/>
        <w:t xml:space="preserve">UQ – WOT – winning it </w:t>
      </w:r>
    </w:p>
    <w:p w:rsidR="00533D2C" w:rsidRPr="00533D2C" w:rsidRDefault="00533D2C" w:rsidP="00533D2C">
      <w:pPr>
        <w:pStyle w:val="Heading4"/>
      </w:pPr>
      <w:r>
        <w:t>W</w:t>
      </w:r>
      <w:r w:rsidRPr="00533D2C">
        <w:t>inning the war on terror- their evidence is bias</w:t>
      </w:r>
    </w:p>
    <w:p w:rsidR="00533D2C" w:rsidRPr="00533D2C" w:rsidRDefault="00533D2C" w:rsidP="00533D2C">
      <w:proofErr w:type="spellStart"/>
      <w:r w:rsidRPr="00533D2C">
        <w:rPr>
          <w:rStyle w:val="Style13ptBold"/>
        </w:rPr>
        <w:t>Benen</w:t>
      </w:r>
      <w:proofErr w:type="spellEnd"/>
      <w:r w:rsidRPr="00533D2C">
        <w:rPr>
          <w:rStyle w:val="Style13ptBold"/>
        </w:rPr>
        <w:t xml:space="preserve"> 6/17</w:t>
      </w:r>
      <w:r w:rsidRPr="00533D2C">
        <w:t xml:space="preserve"> (Steve, contributor “The scope of Obama’s counter-terrorism successes” [http://www.msnbc.com/rachel-maddow-show/the-scope-obamas-counter-terrorism-successes] MSNBC 06/17/15 08:03 AM//Michael) </w:t>
      </w:r>
    </w:p>
    <w:p w:rsidR="00533D2C" w:rsidRPr="008F4BF3" w:rsidRDefault="00533D2C" w:rsidP="00533D2C">
      <w:pPr>
        <w:rPr>
          <w:sz w:val="16"/>
        </w:rPr>
      </w:pPr>
      <w:r w:rsidRPr="00533D2C">
        <w:br/>
      </w:r>
      <w:r w:rsidRPr="005E43A6">
        <w:rPr>
          <w:rStyle w:val="StyleUnderline"/>
          <w:highlight w:val="cyan"/>
        </w:rPr>
        <w:t>Whenever the political world’s attention turns to matters of national security and terrorism, Republican criticisms of President Obama feature familiar talking points. The president</w:t>
      </w:r>
      <w:r w:rsidRPr="005E43A6">
        <w:rPr>
          <w:rStyle w:val="StyleUnderline"/>
        </w:rPr>
        <w:t xml:space="preserve"> isn’t “aggressive” enough, they say. His</w:t>
      </w:r>
      <w:r w:rsidRPr="008F4BF3">
        <w:rPr>
          <w:rStyle w:val="StyleUnderline"/>
        </w:rPr>
        <w:t xml:space="preserve"> approach </w:t>
      </w:r>
      <w:r w:rsidRPr="005E43A6">
        <w:rPr>
          <w:rStyle w:val="StyleUnderline"/>
          <w:highlight w:val="cyan"/>
        </w:rPr>
        <w:t>must be “tougher,”</w:t>
      </w:r>
      <w:r w:rsidRPr="008F4BF3">
        <w:rPr>
          <w:sz w:val="16"/>
        </w:rPr>
        <w:t xml:space="preserve"> like the policies adopted by the Bush/Cheney administration.</w:t>
      </w:r>
      <w:r w:rsidRPr="008F4BF3">
        <w:rPr>
          <w:sz w:val="12"/>
        </w:rPr>
        <w:t>¶</w:t>
      </w:r>
      <w:r w:rsidRPr="008F4BF3">
        <w:rPr>
          <w:sz w:val="16"/>
        </w:rPr>
        <w:t xml:space="preserve"> </w:t>
      </w:r>
      <w:r w:rsidRPr="008F4BF3">
        <w:rPr>
          <w:sz w:val="12"/>
        </w:rPr>
        <w:t>¶</w:t>
      </w:r>
      <w:r w:rsidRPr="008F4BF3">
        <w:rPr>
          <w:sz w:val="16"/>
        </w:rPr>
        <w:t xml:space="preserve"> Obama’s counter-terrorism policies are so ineffective, the right insists, that the White House won’t even use the specific words – “radical Islamic terrorism” – that Republicans demand to hear.</w:t>
      </w:r>
      <w:r w:rsidRPr="008F4BF3">
        <w:rPr>
          <w:sz w:val="12"/>
        </w:rPr>
        <w:t>¶</w:t>
      </w:r>
      <w:r w:rsidRPr="008F4BF3">
        <w:rPr>
          <w:sz w:val="16"/>
        </w:rPr>
        <w:t xml:space="preserve"> </w:t>
      </w:r>
      <w:r w:rsidRPr="008F4BF3">
        <w:rPr>
          <w:sz w:val="12"/>
        </w:rPr>
        <w:t>¶</w:t>
      </w:r>
      <w:r w:rsidRPr="008F4BF3">
        <w:rPr>
          <w:sz w:val="16"/>
        </w:rPr>
        <w:t xml:space="preserve"> But the gap between GOP rhetoric and national-security reality continues to grow. We learned yesterday, for example, that a U.S. airstrike killed Nasir al-</w:t>
      </w:r>
      <w:proofErr w:type="spellStart"/>
      <w:r w:rsidRPr="008F4BF3">
        <w:rPr>
          <w:sz w:val="16"/>
        </w:rPr>
        <w:t>Wuhaysh</w:t>
      </w:r>
      <w:proofErr w:type="spellEnd"/>
      <w:r w:rsidRPr="008F4BF3">
        <w:rPr>
          <w:sz w:val="16"/>
        </w:rPr>
        <w:t>, al Qaeda’s No. 2 official – and the top guy in al Qaeda in the Arabian Peninsula. As Rachel noted on the show last night, his death is a “huge deal,” especially given the terrorist plots al-</w:t>
      </w:r>
      <w:proofErr w:type="spellStart"/>
      <w:r w:rsidRPr="008F4BF3">
        <w:rPr>
          <w:sz w:val="16"/>
        </w:rPr>
        <w:t>Wuhaysh</w:t>
      </w:r>
      <w:proofErr w:type="spellEnd"/>
      <w:r w:rsidRPr="008F4BF3">
        <w:rPr>
          <w:sz w:val="16"/>
        </w:rPr>
        <w:t xml:space="preserve"> has helped oversee.</w:t>
      </w:r>
      <w:r w:rsidRPr="008F4BF3">
        <w:rPr>
          <w:sz w:val="12"/>
        </w:rPr>
        <w:t>¶</w:t>
      </w:r>
      <w:r w:rsidRPr="008F4BF3">
        <w:rPr>
          <w:sz w:val="16"/>
        </w:rPr>
        <w:t xml:space="preserve"> </w:t>
      </w:r>
      <w:r w:rsidRPr="008F4BF3">
        <w:rPr>
          <w:sz w:val="12"/>
        </w:rPr>
        <w:t>¶</w:t>
      </w:r>
      <w:r w:rsidRPr="008F4BF3">
        <w:rPr>
          <w:sz w:val="16"/>
        </w:rPr>
        <w:t xml:space="preserve"> NBC News had a helpful report yesterday on the frequency with </w:t>
      </w:r>
      <w:r w:rsidRPr="005E43A6">
        <w:rPr>
          <w:sz w:val="16"/>
          <w:highlight w:val="cyan"/>
        </w:rPr>
        <w:t xml:space="preserve">which </w:t>
      </w:r>
      <w:r w:rsidRPr="005E43A6">
        <w:rPr>
          <w:rStyle w:val="StyleUnderline"/>
          <w:highlight w:val="cyan"/>
        </w:rPr>
        <w:t>U.S. strikes have successfully targeted al Qaeda’s top leaders.</w:t>
      </w:r>
      <w:r w:rsidRPr="008F4BF3">
        <w:rPr>
          <w:rStyle w:val="StyleUnderline"/>
          <w:sz w:val="12"/>
        </w:rPr>
        <w:t>¶</w:t>
      </w:r>
      <w:r w:rsidRPr="008F4BF3">
        <w:rPr>
          <w:rStyle w:val="StyleUnderline"/>
        </w:rPr>
        <w:t xml:space="preserve"> </w:t>
      </w:r>
      <w:r w:rsidRPr="005E43A6">
        <w:rPr>
          <w:rStyle w:val="StyleUnderline"/>
          <w:highlight w:val="cyan"/>
        </w:rPr>
        <w:t>Since Navy</w:t>
      </w:r>
      <w:r w:rsidRPr="008F4BF3">
        <w:rPr>
          <w:rStyle w:val="StyleUnderline"/>
        </w:rPr>
        <w:t xml:space="preserve"> SEALs killed [Osama </w:t>
      </w:r>
      <w:r w:rsidRPr="005E43A6">
        <w:rPr>
          <w:rStyle w:val="StyleUnderline"/>
          <w:highlight w:val="cyan"/>
        </w:rPr>
        <w:t>bin Laden</w:t>
      </w:r>
      <w:r w:rsidRPr="008F4BF3">
        <w:rPr>
          <w:rStyle w:val="StyleUnderline"/>
        </w:rPr>
        <w:t xml:space="preserve">] in 2011, American </w:t>
      </w:r>
      <w:r w:rsidRPr="005E43A6">
        <w:rPr>
          <w:rStyle w:val="StyleUnderline"/>
          <w:highlight w:val="cyan"/>
        </w:rPr>
        <w:t>drone strikes have taken out seven potential candidates to succeed him as the leader of what was once the most-feared terror gang</w:t>
      </w:r>
      <w:r w:rsidRPr="008F4BF3">
        <w:rPr>
          <w:rStyle w:val="StyleUnderline"/>
        </w:rPr>
        <w:t>.</w:t>
      </w:r>
      <w:r w:rsidRPr="008F4BF3">
        <w:rPr>
          <w:sz w:val="12"/>
        </w:rPr>
        <w:t>¶</w:t>
      </w:r>
      <w:r w:rsidRPr="008F4BF3">
        <w:rPr>
          <w:sz w:val="16"/>
        </w:rPr>
        <w:t xml:space="preserve"> </w:t>
      </w:r>
      <w:r w:rsidRPr="008F4BF3">
        <w:rPr>
          <w:sz w:val="12"/>
        </w:rPr>
        <w:t>¶</w:t>
      </w:r>
      <w:r w:rsidRPr="008F4BF3">
        <w:rPr>
          <w:sz w:val="16"/>
        </w:rPr>
        <w:t xml:space="preserve"> </w:t>
      </w:r>
      <w:r w:rsidRPr="005E43A6">
        <w:rPr>
          <w:rStyle w:val="StyleUnderline"/>
          <w:highlight w:val="cyan"/>
        </w:rPr>
        <w:t>The targeted attacks started within weeks of bin Laden’s death. Three al Qaeda higher-ups were killed</w:t>
      </w:r>
      <w:r w:rsidRPr="008F4BF3">
        <w:rPr>
          <w:rStyle w:val="StyleUnderline"/>
        </w:rPr>
        <w:t xml:space="preserve"> in June, August and September of 2011, followed by another three in late 2012 and early 2013…. </w:t>
      </w:r>
      <w:r w:rsidRPr="005E43A6">
        <w:rPr>
          <w:rStyle w:val="StyleUnderline"/>
          <w:highlight w:val="cyan"/>
        </w:rPr>
        <w:t>Now, the death of</w:t>
      </w:r>
      <w:r w:rsidRPr="008F4BF3">
        <w:rPr>
          <w:rStyle w:val="StyleUnderline"/>
        </w:rPr>
        <w:t xml:space="preserve"> 38-year-old </w:t>
      </w:r>
      <w:proofErr w:type="spellStart"/>
      <w:r w:rsidRPr="005E43A6">
        <w:rPr>
          <w:rStyle w:val="StyleUnderline"/>
          <w:highlight w:val="cyan"/>
        </w:rPr>
        <w:t>Wuhayshi</w:t>
      </w:r>
      <w:proofErr w:type="spellEnd"/>
      <w:r w:rsidRPr="005E43A6">
        <w:rPr>
          <w:rStyle w:val="StyleUnderline"/>
          <w:highlight w:val="cyan"/>
        </w:rPr>
        <w:t xml:space="preserve"> – killed in a strike</w:t>
      </w:r>
      <w:r w:rsidRPr="008F4BF3">
        <w:rPr>
          <w:rStyle w:val="StyleUnderline"/>
        </w:rPr>
        <w:t xml:space="preserve"> on Friday – </w:t>
      </w:r>
      <w:r w:rsidRPr="005E43A6">
        <w:rPr>
          <w:rStyle w:val="StyleUnderline"/>
          <w:highlight w:val="cyan"/>
        </w:rPr>
        <w:t>is seen by American intelligence officials as a major blow to al Qaeda, which is struggling with decimated ranks and ideological competition from the Islamic State</w:t>
      </w:r>
      <w:r w:rsidRPr="008F4BF3">
        <w:rPr>
          <w:rStyle w:val="StyleUnderline"/>
        </w:rPr>
        <w:t>.</w:t>
      </w:r>
      <w:r w:rsidRPr="008F4BF3">
        <w:rPr>
          <w:rStyle w:val="StyleUnderline"/>
          <w:sz w:val="12"/>
        </w:rPr>
        <w:t>¶</w:t>
      </w:r>
      <w:r w:rsidRPr="008F4BF3">
        <w:rPr>
          <w:sz w:val="16"/>
        </w:rPr>
        <w:t xml:space="preserve"> I’m reminded of this piece in The Atlantic last fall, when Jeffrey Goldberg, hardly a liberal, wrote, “</w:t>
      </w:r>
      <w:r w:rsidRPr="005E43A6">
        <w:rPr>
          <w:rStyle w:val="Emphasis"/>
          <w:highlight w:val="cyan"/>
        </w:rPr>
        <w:t>Obama has become the greatest terrorist hunter in the history of the presidency.</w:t>
      </w:r>
      <w:r w:rsidRPr="005E43A6">
        <w:rPr>
          <w:sz w:val="16"/>
          <w:highlight w:val="cyan"/>
        </w:rPr>
        <w:t>”.</w:t>
      </w:r>
      <w:r w:rsidRPr="008F4BF3">
        <w:rPr>
          <w:sz w:val="16"/>
        </w:rPr>
        <w:t xml:space="preserve"> It’s a detail Republicans simply don’t know what to do with, so they ignore it and pretend the president is indifferent to matters of national security, all evidence to the contrary notwithstanding. </w:t>
      </w:r>
      <w:r w:rsidRPr="008F4BF3">
        <w:rPr>
          <w:rStyle w:val="StyleUnderline"/>
        </w:rPr>
        <w:t xml:space="preserve">While GOP officials and candidates continue to insist that what really matters is word-choice, </w:t>
      </w:r>
      <w:r w:rsidRPr="005E43A6">
        <w:rPr>
          <w:rStyle w:val="Emphasis"/>
          <w:highlight w:val="cyan"/>
        </w:rPr>
        <w:t>Obama’s counter-terrorism strategy includes so many successes, they no longer generate much attention</w:t>
      </w:r>
      <w:r w:rsidRPr="008F4BF3">
        <w:rPr>
          <w:rStyle w:val="Emphasis"/>
        </w:rPr>
        <w:t>.</w:t>
      </w:r>
      <w:r w:rsidRPr="008F4BF3">
        <w:rPr>
          <w:rStyle w:val="StyleUnderline"/>
        </w:rPr>
        <w:t xml:space="preserve"> </w:t>
      </w:r>
      <w:r w:rsidRPr="008F4BF3">
        <w:rPr>
          <w:sz w:val="16"/>
        </w:rPr>
        <w:t>Notice, for example, just how little chatter al-</w:t>
      </w:r>
      <w:proofErr w:type="spellStart"/>
      <w:r w:rsidRPr="008F4BF3">
        <w:rPr>
          <w:sz w:val="16"/>
        </w:rPr>
        <w:t>Wuhaysh’s</w:t>
      </w:r>
      <w:proofErr w:type="spellEnd"/>
      <w:r w:rsidRPr="008F4BF3">
        <w:rPr>
          <w:sz w:val="16"/>
        </w:rPr>
        <w:t xml:space="preserve"> death garnered yesterday.</w:t>
      </w:r>
    </w:p>
    <w:p w:rsidR="006776DD" w:rsidRPr="006776DD" w:rsidRDefault="006776DD" w:rsidP="006776DD">
      <w:pPr>
        <w:pStyle w:val="Heading4"/>
      </w:pPr>
      <w:r>
        <w:t xml:space="preserve">Winning it! </w:t>
      </w:r>
    </w:p>
    <w:p w:rsidR="006776DD" w:rsidRPr="006776DD" w:rsidRDefault="006776DD" w:rsidP="006776DD">
      <w:r w:rsidRPr="006776DD">
        <w:rPr>
          <w:rStyle w:val="Style13ptBold"/>
        </w:rPr>
        <w:t>Bump 15</w:t>
      </w:r>
      <w:r w:rsidRPr="006776DD">
        <w:t xml:space="preserve"> (Phillip Bump, Political analyst for the Washington Post, “US has been winning war on terror”, The Wire, 2/4/15)</w:t>
      </w:r>
    </w:p>
    <w:p w:rsidR="006776DD" w:rsidRDefault="00702480" w:rsidP="006776DD">
      <w:hyperlink r:id="rId7" w:history="1">
        <w:r w:rsidR="006776DD" w:rsidRPr="00A63392">
          <w:rPr>
            <w:rStyle w:val="Hyperlink"/>
          </w:rPr>
          <w:t>http://www.thewire.com/national/2013/04/fact-us-has-been-winning-war-terror/64281/</w:t>
        </w:r>
      </w:hyperlink>
    </w:p>
    <w:p w:rsidR="006776DD" w:rsidRPr="006776DD" w:rsidRDefault="006776DD" w:rsidP="006776DD"/>
    <w:p w:rsidR="00FA51A1" w:rsidRPr="003C0D88" w:rsidRDefault="006776DD" w:rsidP="00FA51A1">
      <w:pPr>
        <w:pStyle w:val="Heading4"/>
      </w:pPr>
      <w:r>
        <w:rPr>
          <w:sz w:val="16"/>
          <w:szCs w:val="16"/>
        </w:rPr>
        <w:t>Terror in the United States have evolved since 1970: once the tool of left-wing radicals, then right-wing radicals,</w:t>
      </w:r>
      <w:r>
        <w:rPr>
          <w:sz w:val="21"/>
          <w:szCs w:val="21"/>
        </w:rPr>
        <w:t xml:space="preserve"> </w:t>
      </w:r>
      <w:r>
        <w:rPr>
          <w:sz w:val="21"/>
          <w:szCs w:val="21"/>
          <w:u w:val="single"/>
          <w:shd w:val="clear" w:color="auto" w:fill="FFFF00"/>
        </w:rPr>
        <w:t>terrorist attacks are now uncommon, often unsuccessful, and not nearly as deadly. We have heard a lot in recent days that the Boston Marathon bombing is the sort of attack we should expect. But historic data suggests it largely isn’t.</w:t>
      </w:r>
      <w:r>
        <w:rPr>
          <w:sz w:val="16"/>
          <w:szCs w:val="16"/>
        </w:rPr>
        <w:t xml:space="preserve"> The University of Maryland is home to a project called START, the National Consortium for the Study of Terrorism and Responses to Terrorism. The project has tracked every terror attack around the world from 1970 to the end of 2011 and provides a database of their research at their website. (START defines a terror attack as "the threatened or actual use of illegal force and violence by a non-state actor to attain a political, economic, religious, or social goal through fear, coercion, or intimidation.") After seeing the Washington Post cite its data, we took a look at what the full database shows about terror attacks.</w:t>
      </w:r>
      <w:r>
        <w:rPr>
          <w:sz w:val="21"/>
          <w:szCs w:val="21"/>
        </w:rPr>
        <w:t xml:space="preserve"> </w:t>
      </w:r>
      <w:r>
        <w:rPr>
          <w:sz w:val="21"/>
          <w:szCs w:val="21"/>
          <w:u w:val="single"/>
          <w:shd w:val="clear" w:color="auto" w:fill="FFFF00"/>
        </w:rPr>
        <w:t>Relative to the rest of the world, the United States has had a high number of terror attacks since 1970.</w:t>
      </w:r>
      <w:r>
        <w:rPr>
          <w:sz w:val="21"/>
          <w:szCs w:val="21"/>
          <w:u w:val="single"/>
        </w:rPr>
        <w:t xml:space="preserve"> The countries that have experienced the most terror attacks over the past four decades are those you might suspect: Iraq, Colombia, India, and Pakistan. Others may be less expected for all but experienced foreign policy buffs: Spain, Peru, </w:t>
      </w:r>
      <w:proofErr w:type="gramStart"/>
      <w:r>
        <w:rPr>
          <w:sz w:val="21"/>
          <w:szCs w:val="21"/>
          <w:u w:val="single"/>
        </w:rPr>
        <w:t>Turkey</w:t>
      </w:r>
      <w:proofErr w:type="gramEnd"/>
      <w:r>
        <w:rPr>
          <w:sz w:val="21"/>
          <w:szCs w:val="21"/>
          <w:u w:val="single"/>
        </w:rPr>
        <w:t>.</w:t>
      </w:r>
      <w:r>
        <w:rPr>
          <w:sz w:val="16"/>
          <w:szCs w:val="16"/>
        </w:rPr>
        <w:t xml:space="preserve"> The United States is 14th on the list — ahead of Chile, Guatemala, and Lebanon. But there used to be far more attacks in the United States than there are now.</w:t>
      </w:r>
      <w:r>
        <w:rPr>
          <w:sz w:val="21"/>
          <w:szCs w:val="21"/>
        </w:rPr>
        <w:t xml:space="preserve"> </w:t>
      </w:r>
      <w:r>
        <w:rPr>
          <w:sz w:val="21"/>
          <w:szCs w:val="21"/>
          <w:u w:val="single"/>
          <w:shd w:val="clear" w:color="auto" w:fill="FFFF00"/>
        </w:rPr>
        <w:t>The number of attacks has plummeted since the early 1970s, when radical groups attacked police and businesses.</w:t>
      </w:r>
      <w:r>
        <w:rPr>
          <w:sz w:val="21"/>
          <w:szCs w:val="21"/>
        </w:rPr>
        <w:t xml:space="preserve"> </w:t>
      </w:r>
      <w:r>
        <w:rPr>
          <w:sz w:val="16"/>
          <w:szCs w:val="16"/>
        </w:rPr>
        <w:t>There was a slight resurgence during the mid-1990s, when anti-abortion activists began attacking clinics and supporters. The spike in May of 2002 was the result of a series of 18 pipe bombs placed in mailboxes in the Midwest.</w:t>
      </w:r>
      <w:r w:rsidR="00FA51A1" w:rsidRPr="00FA51A1">
        <w:t xml:space="preserve"> </w:t>
      </w:r>
      <w:r w:rsidR="00FA51A1" w:rsidRPr="00DA233E">
        <w:t>Domestic surveillance essential to stop rising terror threat</w:t>
      </w:r>
      <w:r w:rsidR="00FA51A1">
        <w:t xml:space="preserve"> </w:t>
      </w:r>
    </w:p>
    <w:p w:rsidR="00FA51A1" w:rsidRPr="00240038" w:rsidRDefault="00FA51A1" w:rsidP="00FA51A1">
      <w:pPr>
        <w:rPr>
          <w:rStyle w:val="Style13ptBold"/>
        </w:rPr>
      </w:pPr>
      <w:r w:rsidRPr="00915DDF">
        <w:rPr>
          <w:rStyle w:val="Style13ptBold"/>
          <w:rFonts w:asciiTheme="majorHAnsi" w:hAnsiTheme="majorHAnsi"/>
        </w:rPr>
        <w:t xml:space="preserve">MIRENGOFF </w:t>
      </w:r>
      <w:r w:rsidRPr="00240038">
        <w:rPr>
          <w:rStyle w:val="Style13ptBold"/>
        </w:rPr>
        <w:t>1/15</w:t>
      </w:r>
      <w:r>
        <w:rPr>
          <w:rFonts w:asciiTheme="majorHAnsi" w:hAnsiTheme="majorHAnsi"/>
        </w:rPr>
        <w:t>(</w:t>
      </w:r>
      <w:r w:rsidRPr="00240038">
        <w:rPr>
          <w:rFonts w:asciiTheme="majorHAnsi" w:hAnsiTheme="majorHAnsi"/>
        </w:rPr>
        <w:t>retired attorney and law</w:t>
      </w:r>
      <w:r>
        <w:rPr>
          <w:rFonts w:asciiTheme="majorHAnsi" w:hAnsiTheme="majorHAnsi"/>
        </w:rPr>
        <w:t xml:space="preserve"> prof.</w:t>
      </w:r>
    </w:p>
    <w:p w:rsidR="00FA51A1" w:rsidRDefault="00702480" w:rsidP="00FA51A1">
      <w:pPr>
        <w:rPr>
          <w:rFonts w:asciiTheme="majorHAnsi" w:hAnsiTheme="majorHAnsi"/>
        </w:rPr>
      </w:pPr>
      <w:hyperlink r:id="rId8" w:history="1">
        <w:r w:rsidR="00FA51A1" w:rsidRPr="00A63392">
          <w:rPr>
            <w:rStyle w:val="Hyperlink"/>
            <w:rFonts w:asciiTheme="majorHAnsi" w:hAnsiTheme="majorHAnsi"/>
          </w:rPr>
          <w:t>http://www.powerlineblog.com/archives/2015/01/domestic-surveillance-we-need-it-now-more-than-ever.php</w:t>
        </w:r>
      </w:hyperlink>
      <w:r w:rsidR="00FA51A1">
        <w:rPr>
          <w:rFonts w:asciiTheme="majorHAnsi" w:hAnsiTheme="majorHAnsi"/>
        </w:rPr>
        <w:t>)</w:t>
      </w:r>
    </w:p>
    <w:p w:rsidR="00FA51A1" w:rsidRDefault="00FA51A1" w:rsidP="00FA51A1">
      <w:pPr>
        <w:rPr>
          <w:rFonts w:asciiTheme="majorHAnsi" w:hAnsiTheme="majorHAnsi"/>
        </w:rPr>
      </w:pPr>
    </w:p>
    <w:p w:rsidR="00533D2C" w:rsidRPr="00FA51A1" w:rsidRDefault="00FA51A1" w:rsidP="00FA51A1">
      <w:r w:rsidRPr="00D04CC7">
        <w:t xml:space="preserve">In his </w:t>
      </w:r>
      <w:r w:rsidRPr="00147A3D">
        <w:rPr>
          <w:highlight w:val="cyan"/>
          <w:u w:val="single"/>
        </w:rPr>
        <w:t>observations on terrorism</w:t>
      </w:r>
      <w:r w:rsidRPr="00D04CC7">
        <w:t xml:space="preserve"> in Belgium, John writes that electronic </w:t>
      </w:r>
      <w:r w:rsidRPr="00147A3D">
        <w:rPr>
          <w:highlight w:val="cyan"/>
          <w:u w:val="single"/>
        </w:rPr>
        <w:t>surveillance</w:t>
      </w:r>
      <w:r w:rsidRPr="00D04CC7">
        <w:t xml:space="preserve"> of some sort very likely </w:t>
      </w:r>
      <w:r w:rsidRPr="00147A3D">
        <w:rPr>
          <w:highlight w:val="cyan"/>
          <w:u w:val="single"/>
        </w:rPr>
        <w:t>played a role in enabling the authorities to strike before the terrorists could carry out their planned attack</w:t>
      </w:r>
      <w:r w:rsidRPr="00D04CC7">
        <w:t xml:space="preserve">. John is right. But we don’t need to look to Belgium to see the critical role such surveillance plays in protecting against terrorism. Recently, authorities here in the U.S. were able to prevent an attack on the Capitol building. According to John Boehner, electronic surveillance was instrumental in the discovery learning of the planned attack: [Boehner] said law enforcement officials “would have never known” about the Capitol Hill threat without the program, in which U.S. intelligence officials collect information under the Foreign Intelligence Surveillance Act. The law lets investigators eavesdrop on Americans under certain conditions. Boehner’s comment reflects a renewed respect for our surveillance programs on Capitol Hill: While steady leaks about the scope of the NSA program — which collects data on Americans’ Internet and cell phone use — have resulted in a national debate over the balance between privacy and security, recent developments have shifted the tone in Washington. The political class, it seems, has been mugged by reality. But how is it that so many in the political class began blocking out the reality of the terrorist threat within a half dozen or so years after 9/11? The answer, I suppose, is a double dose of wishful thinking. </w:t>
      </w:r>
      <w:r w:rsidRPr="00147A3D">
        <w:rPr>
          <w:highlight w:val="cyan"/>
          <w:u w:val="single"/>
        </w:rPr>
        <w:t xml:space="preserve">Everyone wishes (1) that the threat of domestic terrorism were de </w:t>
      </w:r>
      <w:proofErr w:type="spellStart"/>
      <w:r w:rsidRPr="00147A3D">
        <w:rPr>
          <w:highlight w:val="cyan"/>
          <w:u w:val="single"/>
        </w:rPr>
        <w:t>minimis</w:t>
      </w:r>
      <w:proofErr w:type="spellEnd"/>
      <w:r w:rsidRPr="00D04CC7">
        <w:t xml:space="preserve"> and (2) that this threat, at whatever level it may rise to, could be effectively countered with no infringement on privacy. </w:t>
      </w:r>
      <w:r w:rsidRPr="00147A3D">
        <w:rPr>
          <w:highlight w:val="cyan"/>
          <w:u w:val="single"/>
        </w:rPr>
        <w:t>The first wish is unrealistic and clearly has been since 2001</w:t>
      </w:r>
      <w:r w:rsidRPr="00D04CC7">
        <w:t xml:space="preserve">. The second wish, in the terms stated above, is also patently unrealistic. </w:t>
      </w:r>
      <w:r w:rsidRPr="00147A3D">
        <w:rPr>
          <w:u w:val="single"/>
        </w:rPr>
        <w:t xml:space="preserve">But </w:t>
      </w:r>
      <w:r w:rsidRPr="00147A3D">
        <w:rPr>
          <w:highlight w:val="cyan"/>
          <w:u w:val="single"/>
        </w:rPr>
        <w:t>the threat of domestic terrorism can be countered</w:t>
      </w:r>
      <w:r w:rsidRPr="00D04CC7">
        <w:t xml:space="preserve"> to an appreciable degree </w:t>
      </w:r>
      <w:r w:rsidRPr="00147A3D">
        <w:rPr>
          <w:highlight w:val="cyan"/>
          <w:u w:val="single"/>
        </w:rPr>
        <w:t>with</w:t>
      </w:r>
      <w:r w:rsidRPr="00147A3D">
        <w:rPr>
          <w:u w:val="single"/>
        </w:rPr>
        <w:t xml:space="preserve"> </w:t>
      </w:r>
      <w:r w:rsidRPr="00D04CC7">
        <w:t xml:space="preserve">no undue infringement on privacy through the very </w:t>
      </w:r>
      <w:r w:rsidRPr="00147A3D">
        <w:rPr>
          <w:highlight w:val="cyan"/>
          <w:u w:val="single"/>
        </w:rPr>
        <w:t>surveillance policies</w:t>
      </w:r>
      <w:r w:rsidRPr="00D04CC7">
        <w:t xml:space="preserve"> we have used since 9/11, but which have come under attack from both the left and the right. Boehner exaggerated only slightly when he said, “</w:t>
      </w:r>
      <w:proofErr w:type="gramStart"/>
      <w:r w:rsidRPr="00D04CC7">
        <w:t>our</w:t>
      </w:r>
      <w:proofErr w:type="gramEnd"/>
      <w:r w:rsidRPr="00D04CC7">
        <w:t xml:space="preserve"> government doesn’t spy on Americans unless they are Americans who are doing things that tip off law enforcement about an imminent threat.” Where is the concrete evidence that surveillance programs have meaningfully infringed on the privacy of Americans who don’t associate with terrorists? </w:t>
      </w:r>
    </w:p>
    <w:p w:rsidR="0044729E" w:rsidRDefault="0044729E" w:rsidP="0044729E">
      <w:pPr>
        <w:pStyle w:val="Heading3"/>
      </w:pPr>
      <w:r>
        <w:lastRenderedPageBreak/>
        <w:t xml:space="preserve">UQ – threat high – generic </w:t>
      </w:r>
    </w:p>
    <w:p w:rsidR="0044729E" w:rsidRPr="00B17168" w:rsidRDefault="0044729E" w:rsidP="0044729E">
      <w:pPr>
        <w:pStyle w:val="Heading4"/>
      </w:pPr>
      <w:r>
        <w:t xml:space="preserve">Terrorism threat high – sophisticated cells </w:t>
      </w:r>
    </w:p>
    <w:p w:rsidR="0044729E" w:rsidRPr="00B17168" w:rsidRDefault="0044729E" w:rsidP="0044729E">
      <w:r w:rsidRPr="00533D2C">
        <w:rPr>
          <w:rStyle w:val="Style13ptBold"/>
        </w:rPr>
        <w:t xml:space="preserve">Carafano </w:t>
      </w:r>
      <w:proofErr w:type="gramStart"/>
      <w:r w:rsidRPr="00533D2C">
        <w:t>et.,</w:t>
      </w:r>
      <w:proofErr w:type="gramEnd"/>
      <w:r w:rsidRPr="00533D2C">
        <w:t xml:space="preserve"> al ’3/21/</w:t>
      </w:r>
      <w:r>
        <w:rPr>
          <w:rStyle w:val="Style13ptBold"/>
        </w:rPr>
        <w:t>2015</w:t>
      </w:r>
      <w:r w:rsidRPr="00B17168">
        <w:t xml:space="preserve"> (By James Jay Carafano, Ph.D., Charles "Cully" Stimson, Steven P. </w:t>
      </w:r>
      <w:proofErr w:type="spellStart"/>
      <w:r w:rsidRPr="00B17168">
        <w:t>Bucci</w:t>
      </w:r>
      <w:proofErr w:type="spellEnd"/>
      <w:r w:rsidRPr="00B17168">
        <w:t xml:space="preserve">, Ph.D., John Malcolm and Paul </w:t>
      </w:r>
      <w:proofErr w:type="spellStart"/>
      <w:r w:rsidRPr="00B17168">
        <w:t>Rosenzweig</w:t>
      </w:r>
      <w:proofErr w:type="spellEnd"/>
      <w:r w:rsidRPr="00B17168">
        <w:t xml:space="preserve"> “Section 215 of the PATRIOT Act and Metadata Collection: Responsible Options for the Way Forward,” [http://www.heritage.org/research/reports/2015/05/section-215-of-the-patriot-act-and-metadata-collection-responsible-options-for-the-way-forward] Heritage May 21, 2015//Michael)</w:t>
      </w:r>
    </w:p>
    <w:p w:rsidR="0044729E" w:rsidRPr="00B17168" w:rsidRDefault="0044729E" w:rsidP="0044729E"/>
    <w:p w:rsidR="0044729E" w:rsidRPr="008F4BF3" w:rsidRDefault="0044729E" w:rsidP="0044729E">
      <w:pPr>
        <w:rPr>
          <w:sz w:val="16"/>
        </w:rPr>
      </w:pPr>
      <w:r w:rsidRPr="006F57CC">
        <w:rPr>
          <w:rStyle w:val="StyleUnderline"/>
          <w:highlight w:val="cyan"/>
        </w:rPr>
        <w:t>The threat of international terrorism is real and on the rise. The United States remains in a state of armed conflict against non-state actors: al-Qaeda, the Afghan Taliban, ISIS, and associated forces. Winning this armed conflict requires a coordinated, sophisticated, and comprehensive strategy that harnesses all aspects of America’s national power</w:t>
      </w:r>
      <w:r w:rsidRPr="008F4BF3">
        <w:rPr>
          <w:rStyle w:val="StyleUnderline"/>
        </w:rPr>
        <w:t>.</w:t>
      </w:r>
      <w:r w:rsidRPr="008F4BF3">
        <w:rPr>
          <w:rStyle w:val="StyleUnderline"/>
          <w:sz w:val="12"/>
        </w:rPr>
        <w:t xml:space="preserve">¶ </w:t>
      </w:r>
      <w:proofErr w:type="gramStart"/>
      <w:r w:rsidRPr="008F4BF3">
        <w:rPr>
          <w:sz w:val="16"/>
        </w:rPr>
        <w:t>For</w:t>
      </w:r>
      <w:proofErr w:type="gramEnd"/>
      <w:r w:rsidRPr="008F4BF3">
        <w:rPr>
          <w:sz w:val="16"/>
        </w:rPr>
        <w:t xml:space="preserve"> decades, over many armed conflicts, </w:t>
      </w:r>
      <w:r w:rsidRPr="008F4BF3">
        <w:rPr>
          <w:rStyle w:val="StyleUnderline"/>
        </w:rPr>
        <w:t>the United States has relied on and utilized the fruits of lawful signals intelligence to disrupt, degrade, detect, and ultimately defeat the enemies of the United States.</w:t>
      </w:r>
      <w:r w:rsidRPr="008F4BF3">
        <w:rPr>
          <w:sz w:val="16"/>
        </w:rPr>
        <w:t xml:space="preserve"> Today, </w:t>
      </w:r>
      <w:r w:rsidRPr="008F4BF3">
        <w:rPr>
          <w:rStyle w:val="StyleUnderline"/>
        </w:rPr>
        <w:t xml:space="preserve">because of stunning advances in technology, </w:t>
      </w:r>
      <w:r w:rsidRPr="006F57CC">
        <w:rPr>
          <w:rStyle w:val="StyleUnderline"/>
          <w:highlight w:val="cyan"/>
        </w:rPr>
        <w:t>we have the ability to search through billions of anonymous bits of telephone call data and draw connections among known and suspected foreign terrorists about whom we otherwise might never have known.</w:t>
      </w:r>
      <w:r w:rsidRPr="006F57CC">
        <w:rPr>
          <w:sz w:val="16"/>
          <w:highlight w:val="cyan"/>
        </w:rPr>
        <w:t xml:space="preserve"> </w:t>
      </w:r>
      <w:r w:rsidRPr="006F57CC">
        <w:rPr>
          <w:rStyle w:val="StyleUnderline"/>
          <w:highlight w:val="cyan"/>
        </w:rPr>
        <w:t>Those connections and the connections made possible by other aspects of national power enable those who defend our freedoms to keep us safe.</w:t>
      </w:r>
      <w:r w:rsidRPr="006F57CC">
        <w:rPr>
          <w:sz w:val="12"/>
          <w:highlight w:val="cyan"/>
        </w:rPr>
        <w:t>¶</w:t>
      </w:r>
      <w:r w:rsidRPr="008F4BF3">
        <w:rPr>
          <w:sz w:val="16"/>
        </w:rPr>
        <w:t xml:space="preserve"> </w:t>
      </w:r>
      <w:r w:rsidRPr="008F4BF3">
        <w:rPr>
          <w:rStyle w:val="StyleUnderline"/>
        </w:rPr>
        <w:t xml:space="preserve">In crafting the best policies with respect to mining telephone metadata, Congress has a solemn duty to abide by the Constitution, particularly our Fourth Amendment right to be secure in our persons, houses, papers, and effects against “unreasonable searches and seizures.” </w:t>
      </w:r>
      <w:r w:rsidRPr="008F4BF3">
        <w:rPr>
          <w:sz w:val="16"/>
        </w:rPr>
        <w:t>At the same time, Congress has to recognize that telephone metadata is not a subscriber’s personal property: It is owned by the telephone companies as part of their business records. Yet the data is sensitive, and American citizens expect that their phone records, even if they do not own them, are private information. Congress must find a way to balance these two interests, because allowing the capacity to query third-party telephone metadata—signals intelligence—to expire is unwise and dangerous, especially during a time of armed conflict.</w:t>
      </w:r>
    </w:p>
    <w:p w:rsidR="00FA51A1" w:rsidRPr="00FA51A1" w:rsidRDefault="00FA51A1" w:rsidP="00FA51A1">
      <w:pPr>
        <w:pStyle w:val="Heading4"/>
      </w:pPr>
      <w:r w:rsidRPr="00FA51A1">
        <w:t>Terrorist threats high now, they’re thriving through telecommunications</w:t>
      </w:r>
    </w:p>
    <w:p w:rsidR="00FA51A1" w:rsidRPr="00FA51A1" w:rsidRDefault="00FA51A1" w:rsidP="00FA51A1">
      <w:r w:rsidRPr="00FA51A1">
        <w:rPr>
          <w:rStyle w:val="Style13ptBold"/>
        </w:rPr>
        <w:t>Ybarra 15</w:t>
      </w:r>
      <w:r w:rsidRPr="00FA51A1">
        <w:t xml:space="preserve"> (July 4 terrorist attack on U.S. soil a legitimate threat, officials warn, Maggie Ybarra, military affairs and Pentagon correspondent for The Washington Times, The Washington Times - Monday, June 29, 2015, </w:t>
      </w:r>
      <w:hyperlink r:id="rId9" w:history="1">
        <w:r w:rsidRPr="00FA51A1">
          <w:rPr>
            <w:rStyle w:val="Hyperlink"/>
          </w:rPr>
          <w:t>http://www.washingtontimes.com/news/2015/jun/29/july-4-terrorist-attack-on-us-soil-a-legitimate-th/?page=1</w:t>
        </w:r>
      </w:hyperlink>
      <w:r w:rsidRPr="00FA51A1">
        <w:t>, 6/30/15, EIG)</w:t>
      </w:r>
    </w:p>
    <w:p w:rsidR="00FA51A1" w:rsidRPr="00FA51A1" w:rsidRDefault="00FA51A1" w:rsidP="00FA51A1"/>
    <w:p w:rsidR="00FA51A1" w:rsidRPr="00FE5096" w:rsidRDefault="00FA51A1" w:rsidP="00FA51A1">
      <w:pPr>
        <w:rPr>
          <w:sz w:val="12"/>
        </w:rPr>
      </w:pPr>
      <w:r w:rsidRPr="00736139">
        <w:rPr>
          <w:rStyle w:val="StyleUnderline"/>
        </w:rPr>
        <w:t>U.S. intelligence officials and lawmakers are worried that chatter about a terrorist attack on</w:t>
      </w:r>
      <w:r w:rsidRPr="00FE5096">
        <w:rPr>
          <w:sz w:val="12"/>
        </w:rPr>
        <w:t xml:space="preserve"> U.S. soil </w:t>
      </w:r>
      <w:r w:rsidRPr="00736139">
        <w:rPr>
          <w:rStyle w:val="StyleUnderline"/>
        </w:rPr>
        <w:t>this Fourth of July may be more than just talk.</w:t>
      </w:r>
      <w:r w:rsidRPr="00FE5096">
        <w:rPr>
          <w:sz w:val="12"/>
        </w:rPr>
        <w:t xml:space="preserve">¶ </w:t>
      </w:r>
      <w:r w:rsidRPr="00736139">
        <w:rPr>
          <w:rStyle w:val="StyleUnderline"/>
        </w:rPr>
        <w:t>The FBI has arrested at least 10 U.S. citizens</w:t>
      </w:r>
      <w:r w:rsidRPr="00FE5096">
        <w:rPr>
          <w:sz w:val="12"/>
        </w:rPr>
        <w:t xml:space="preserve"> in three weeks </w:t>
      </w:r>
      <w:r w:rsidRPr="00736139">
        <w:rPr>
          <w:rStyle w:val="StyleUnderline"/>
        </w:rPr>
        <w:t>who were plotting various attacks on the homeland on behalf of the Islamic State group</w:t>
      </w:r>
      <w:r w:rsidRPr="00FE5096">
        <w:rPr>
          <w:sz w:val="12"/>
        </w:rPr>
        <w:t xml:space="preserve">, and the Department of Homeland Security issued a joint bulletin with the FBI last week putting local law enforcement agencies across the country on heightened alert.¶ “I wouldn’t be surprised if we’re sitting here a week from today talking about an attack over the weekend in the United States,” former CIA Deputy Director Michael J. Morell said Monday on “CBS This Morning.” “That’s how serious this is.”¶ Mr. </w:t>
      </w:r>
      <w:r w:rsidRPr="00736139">
        <w:rPr>
          <w:rStyle w:val="StyleUnderline"/>
        </w:rPr>
        <w:t xml:space="preserve">Morell said he was more concerned than usual about </w:t>
      </w:r>
      <w:r w:rsidRPr="00FE5096">
        <w:rPr>
          <w:sz w:val="12"/>
        </w:rPr>
        <w:t xml:space="preserve">the alert partly because of </w:t>
      </w:r>
      <w:r w:rsidRPr="00736139">
        <w:rPr>
          <w:rStyle w:val="StyleUnderline"/>
        </w:rPr>
        <w:t>the growing number of people in the U.S. who align themselves</w:t>
      </w:r>
      <w:r w:rsidRPr="00FE5096">
        <w:rPr>
          <w:sz w:val="12"/>
        </w:rPr>
        <w:t xml:space="preserve"> spontaneously and </w:t>
      </w:r>
      <w:r w:rsidRPr="00736139">
        <w:rPr>
          <w:rStyle w:val="StyleUnderline"/>
        </w:rPr>
        <w:t>via the Internet with</w:t>
      </w:r>
      <w:r w:rsidRPr="00FE5096">
        <w:rPr>
          <w:sz w:val="12"/>
        </w:rPr>
        <w:t xml:space="preserve"> the Islamic State group, also known by the acronyms </w:t>
      </w:r>
      <w:r w:rsidRPr="00736139">
        <w:rPr>
          <w:rStyle w:val="StyleUnderline"/>
        </w:rPr>
        <w:t>ISIS and ISIL</w:t>
      </w:r>
      <w:r w:rsidRPr="00FE5096">
        <w:rPr>
          <w:sz w:val="12"/>
        </w:rPr>
        <w:t xml:space="preserve">.¶ “I’m worried about this one,” he said.¶ Most U.S. recruits who have heeded the siren calls of the radical extremist organization planned to kill soldiers at military facilities and attempted to assail law enforcement officers. </w:t>
      </w:r>
      <w:r w:rsidRPr="00736139">
        <w:rPr>
          <w:rStyle w:val="StyleUnderline"/>
        </w:rPr>
        <w:t>These calls often are proliferated through social media messages, an online magazine and other Internet-based propaganda.</w:t>
      </w:r>
      <w:r w:rsidRPr="00FE5096">
        <w:rPr>
          <w:sz w:val="12"/>
        </w:rPr>
        <w:t xml:space="preserve">¶ Since the 9/11 terrorist attacks, </w:t>
      </w:r>
      <w:r w:rsidRPr="00096552">
        <w:rPr>
          <w:rStyle w:val="StyleUnderline"/>
        </w:rPr>
        <w:t>116 homegrown jihadi plots have been uncovered in the U.S.</w:t>
      </w:r>
      <w:r w:rsidRPr="00FE5096">
        <w:rPr>
          <w:sz w:val="12"/>
        </w:rPr>
        <w:t xml:space="preserve"> and more than half of them have been in the past three years, said Rep. Michael T. </w:t>
      </w:r>
      <w:proofErr w:type="spellStart"/>
      <w:r w:rsidRPr="00FE5096">
        <w:rPr>
          <w:sz w:val="12"/>
        </w:rPr>
        <w:t>McCaul</w:t>
      </w:r>
      <w:proofErr w:type="spellEnd"/>
      <w:r w:rsidRPr="00FE5096">
        <w:rPr>
          <w:sz w:val="12"/>
        </w:rPr>
        <w:t xml:space="preserve">, Texas Republican and chairman of the House Committee on Homeland Security.¶ In the FBI’s latest arrest, a New Jersey man was charged Monday with conspiring to provide material support to the Islamic State group and trying to persuade a witness to lie to the FBI. The man’s brother traveled to the Middle East in May to join the terrorist group and was arrested in Jordan, </w:t>
      </w:r>
      <w:proofErr w:type="gramStart"/>
      <w:r w:rsidRPr="00FE5096">
        <w:rPr>
          <w:sz w:val="12"/>
        </w:rPr>
        <w:t>authorities</w:t>
      </w:r>
      <w:proofErr w:type="gramEnd"/>
      <w:r w:rsidRPr="00FE5096">
        <w:rPr>
          <w:sz w:val="12"/>
        </w:rPr>
        <w:t xml:space="preserve"> said.¶ “This is not bin Laden with couriers now. This is a new generation of terrorists using the Internet in a very savvy way to attack the West and also get in the homes and in the basements in the United States to radicalize individuals and then call them up as sleeper cells to attack Americans,” Mr. </w:t>
      </w:r>
      <w:proofErr w:type="spellStart"/>
      <w:r w:rsidRPr="00FE5096">
        <w:rPr>
          <w:sz w:val="12"/>
        </w:rPr>
        <w:t>McCaul</w:t>
      </w:r>
      <w:proofErr w:type="spellEnd"/>
      <w:r w:rsidRPr="00FE5096">
        <w:rPr>
          <w:sz w:val="12"/>
        </w:rPr>
        <w:t xml:space="preserve"> told “Fox News Sunday.”¶ Mr. </w:t>
      </w:r>
      <w:proofErr w:type="spellStart"/>
      <w:r w:rsidRPr="00FE5096">
        <w:rPr>
          <w:sz w:val="12"/>
        </w:rPr>
        <w:t>McCaul</w:t>
      </w:r>
      <w:proofErr w:type="spellEnd"/>
      <w:r w:rsidRPr="00FE5096">
        <w:rPr>
          <w:sz w:val="12"/>
        </w:rPr>
        <w:t xml:space="preserve"> said there has been an uptick in “chatter” about possible attacks over the July Fourth holiday weekend. Although Americans ought to enjoy parades and other events, he said, they should “remain vigilant during these celebrations.”¶ Though the </w:t>
      </w:r>
      <w:r w:rsidRPr="00096552">
        <w:rPr>
          <w:rStyle w:val="StyleUnderline"/>
        </w:rPr>
        <w:t>Islamic State propaganda machine hasn’t had much success in inspiring lone-wolf attacks in the U.S.</w:t>
      </w:r>
      <w:r w:rsidRPr="00FE5096">
        <w:rPr>
          <w:sz w:val="12"/>
        </w:rPr>
        <w:t xml:space="preserve">, its followers have committed much more mayhem in other countries, most recently in a series of attacks Friday in Kuwait, Tunisia and France.¶ A suicide bomber sympathetic to the Islamic State attacked one of Kuwait City’s most prominent Shiite mosques, killing 27 worshippers and injuring more than 200. A gunman killed 38 people, at least 18 of them Britons, in a rampage on a Tunisian beach frequented by European tourists. In France, a Muslim beheaded his boss, took a selfie with the severed head and then unsuccessfully tried to use a truck to blow up a U.S.-owned chemical warehouse.¶ British Prime Minister David Cameron responded to the Tunisia attack by calling the Islamic State group an “existential threat.”¶ </w:t>
      </w:r>
      <w:r w:rsidRPr="00096552">
        <w:rPr>
          <w:rStyle w:val="StyleUnderline"/>
        </w:rPr>
        <w:t>A war against the Islamic State</w:t>
      </w:r>
      <w:r w:rsidRPr="00FE5096">
        <w:rPr>
          <w:sz w:val="12"/>
        </w:rPr>
        <w:t xml:space="preserve">, he </w:t>
      </w:r>
      <w:r w:rsidRPr="00FE5096">
        <w:rPr>
          <w:sz w:val="12"/>
        </w:rPr>
        <w:lastRenderedPageBreak/>
        <w:t xml:space="preserve">said, </w:t>
      </w:r>
      <w:r w:rsidRPr="00096552">
        <w:rPr>
          <w:rStyle w:val="StyleUnderline"/>
        </w:rPr>
        <w:t xml:space="preserve">would be “the struggle of our generation, and </w:t>
      </w:r>
      <w:r w:rsidRPr="00096552">
        <w:rPr>
          <w:rStyle w:val="Emphasis"/>
        </w:rPr>
        <w:t>we have to fight it with everything we can</w:t>
      </w:r>
      <w:r w:rsidRPr="00FE5096">
        <w:rPr>
          <w:sz w:val="12"/>
        </w:rPr>
        <w:t>.”¶ In the Daily Telegraph, he specified that this means becoming “more intolerant of intolerance” among Muslim preachers, “rejecting anyone whose views condone the Islamist extremist narrative and create the conditions for it to flourish.”¶ Public schools and other official bodies would take steps starting this week to “identify and tackle” radicalization, he said.¶ The Islamic State issued a “call to arms” for attacks during the Muslim holy month of Ramadan, which began June 17 and ends July 17. The Islamic State group is also celebrating the first anniversary of establishing a caliphate, or an Islamic government, led by Abu Bakr al-Baghdadi.¶ The coincidence of the timings is another reason Mr. Morell said these threats may be likelier than usual to result in an attack.¶ In addition, analysts note, the Islamic State looks more than ever like the “strong horse” in Osama bin Laden’s formulation.¶ “</w:t>
      </w:r>
      <w:r w:rsidRPr="00096552">
        <w:rPr>
          <w:rStyle w:val="StyleUnderline"/>
        </w:rPr>
        <w:t>Radical Islamists with a propensity to engage in terror have always been embedded in the country, but they have not heeded a call to action until now</w:t>
      </w:r>
      <w:r w:rsidRPr="00FE5096">
        <w:rPr>
          <w:sz w:val="12"/>
        </w:rPr>
        <w:t xml:space="preserve">,” said Jeff </w:t>
      </w:r>
      <w:proofErr w:type="spellStart"/>
      <w:r w:rsidRPr="00FE5096">
        <w:rPr>
          <w:sz w:val="12"/>
        </w:rPr>
        <w:t>Addicott</w:t>
      </w:r>
      <w:proofErr w:type="spellEnd"/>
      <w:r w:rsidRPr="00FE5096">
        <w:rPr>
          <w:sz w:val="12"/>
        </w:rPr>
        <w:t xml:space="preserve">, director of the Center for Terrorism Law at St. Mary’s University in Texas. “This is because ISIS is able to inspire them because of its success in establishing an actual caliphate.”¶ Nevertheless, local law enforcement in the U.S. remains on guard.¶ “We don’t want to scare the public or send out false alarms, but we do know that the terrorist groups tend to capitalize on holidays, on events, on something that would make their issue more in the forefront, so if we were to have an event somewhere occur on the Fourth of July, that would play into their strategy,” said Donny Youngblood, sheriff of California’s Kern County and president of the Major County Sheriffs’ Association.¶ Citing national security concerns, Mr. Youngblood declined to detail what the FBI and Homeland Security bulletin said or what specific preparations his team was making.¶ Law enforcement departments will respond to potential threats in a variety of ways, said Sheriff Dave Mahoney of Dane County, Wisconsin.¶ For example, many deputies who work for the Dane County Sheriff’s Office are part of a regional response team and are trained to react to bomb threats. Those deputies have specialty skills and are trained to work with explosive ordnance devices or use their tactical intelligence skills to mitigate a threat, he said. That dual-purpose team of deputies also has the equipment necessary to react to a potential terrorist attack, Sheriff Mahoney said.¶ “They may be on patrol, but they’ll have their equipment to respond to whatever that specialty need is,” he said. “Some agencies have a dedicated team, but more and more today it’s becoming difficult, you know, unless you’re a large metropolitan agency, to have dedicated resources.”¶ Homeland Security Secretary </w:t>
      </w:r>
      <w:proofErr w:type="spellStart"/>
      <w:r w:rsidRPr="00FE5096">
        <w:rPr>
          <w:sz w:val="12"/>
        </w:rPr>
        <w:t>Jeh</w:t>
      </w:r>
      <w:proofErr w:type="spellEnd"/>
      <w:r w:rsidRPr="00FE5096">
        <w:rPr>
          <w:sz w:val="12"/>
        </w:rPr>
        <w:t xml:space="preserve"> Johnson said federal law-enforcement agencies issued the bulletin to say the department was “encouraging all law enforcement to be vigilant and prepared. We will also adjust security measures, seen and unseen, as necessary to protect the American people.”¶ Former CIA Director Michael V. Hayden said the best form of homeland defense is through an aggressive offense against Islamist terrorist groups in the Middle East.¶ “What we’re going to have to do is disrupt the ISIS narrative,” Mr. Hayden told Fox News.¶ “Right now, they look as if because they’ve been so successful on the battlefield, it looks like they are acting as the will and hand of God. I think we need to turn that around. We need to inflict battlefield defeats on them in their homeland, so that they’re not nearly as attractive to these kinds of folks globally,” he said.</w:t>
      </w:r>
    </w:p>
    <w:p w:rsidR="0044729E" w:rsidRPr="00533D2C" w:rsidRDefault="0044729E" w:rsidP="0044729E"/>
    <w:p w:rsidR="0044729E" w:rsidRDefault="0044729E" w:rsidP="0044729E">
      <w:pPr>
        <w:pStyle w:val="Heading3"/>
      </w:pPr>
      <w:r>
        <w:lastRenderedPageBreak/>
        <w:t xml:space="preserve">UQ – threat high – military bases </w:t>
      </w:r>
    </w:p>
    <w:p w:rsidR="0044729E" w:rsidRPr="002313E3" w:rsidRDefault="0044729E" w:rsidP="0044729E">
      <w:pPr>
        <w:pStyle w:val="Heading4"/>
      </w:pPr>
      <w:r w:rsidRPr="002313E3">
        <w:t>FBI bulking up on protection after threats from ISIS</w:t>
      </w:r>
    </w:p>
    <w:p w:rsidR="0044729E" w:rsidRDefault="0044729E" w:rsidP="0044729E">
      <w:pPr>
        <w:rPr>
          <w:sz w:val="16"/>
        </w:rPr>
      </w:pPr>
      <w:r w:rsidRPr="00E72F8E">
        <w:rPr>
          <w:rStyle w:val="Style13ptBold"/>
        </w:rPr>
        <w:t>Starr 15</w:t>
      </w:r>
      <w:r w:rsidRPr="00533D2C">
        <w:t>[Barbara Starr, CNN Pentagon Correspondent 5/8/</w:t>
      </w:r>
      <w:proofErr w:type="gramStart"/>
      <w:r w:rsidRPr="00533D2C">
        <w:t>15  Date</w:t>
      </w:r>
      <w:proofErr w:type="gramEnd"/>
      <w:r w:rsidRPr="00533D2C">
        <w:t xml:space="preserve"> Accessed: 6/30/15 “ISIS activity prompts threat level increase at bases” CNN </w:t>
      </w:r>
      <w:hyperlink r:id="rId10" w:history="1">
        <w:r w:rsidRPr="00533D2C">
          <w:rPr>
            <w:rStyle w:val="Hyperlink"/>
          </w:rPr>
          <w:t>http://www.cnn.com/2015/05/08/politics/isis-activity-prompts-threat-level-increase-at-bases/</w:t>
        </w:r>
      </w:hyperlink>
      <w:r w:rsidRPr="00533D2C">
        <w:t>.]</w:t>
      </w:r>
    </w:p>
    <w:p w:rsidR="0044729E" w:rsidRDefault="0044729E" w:rsidP="0044729E">
      <w:pPr>
        <w:rPr>
          <w:sz w:val="16"/>
        </w:rPr>
      </w:pPr>
    </w:p>
    <w:p w:rsidR="0044729E" w:rsidRPr="00533D2C" w:rsidRDefault="0044729E" w:rsidP="0044729E">
      <w:r w:rsidRPr="002313E3">
        <w:rPr>
          <w:rStyle w:val="StyleUnderline"/>
          <w:highlight w:val="green"/>
        </w:rPr>
        <w:t>Security conditions</w:t>
      </w:r>
      <w:r w:rsidRPr="00E72F8E">
        <w:rPr>
          <w:rStyle w:val="StyleUnderline"/>
        </w:rPr>
        <w:t xml:space="preserve"> </w:t>
      </w:r>
      <w:r w:rsidRPr="006F1506">
        <w:t>at U.S. military bases</w:t>
      </w:r>
      <w:r w:rsidRPr="00E72F8E">
        <w:rPr>
          <w:rStyle w:val="StyleUnderline"/>
        </w:rPr>
        <w:t xml:space="preserve"> </w:t>
      </w:r>
      <w:r w:rsidRPr="002313E3">
        <w:rPr>
          <w:rStyle w:val="StyleUnderline"/>
          <w:highlight w:val="green"/>
        </w:rPr>
        <w:t>have been increased over growing concerns about terror threats</w:t>
      </w:r>
      <w:r w:rsidRPr="00E72F8E">
        <w:rPr>
          <w:rStyle w:val="StyleUnderline"/>
        </w:rPr>
        <w:t>,</w:t>
      </w:r>
      <w:r w:rsidRPr="00E72F8E">
        <w:rPr>
          <w:sz w:val="16"/>
        </w:rPr>
        <w:t xml:space="preserve"> officials said Friday. </w:t>
      </w:r>
      <w:r w:rsidRPr="006F1506">
        <w:t>A U.S. official confirmed</w:t>
      </w:r>
      <w:r w:rsidRPr="00E72F8E">
        <w:rPr>
          <w:sz w:val="16"/>
        </w:rPr>
        <w:t xml:space="preserve"> to CNN </w:t>
      </w:r>
      <w:r w:rsidRPr="006F1506">
        <w:t xml:space="preserve">that </w:t>
      </w:r>
      <w:r w:rsidRPr="006F1506">
        <w:rPr>
          <w:highlight w:val="yellow"/>
        </w:rPr>
        <w:t>U</w:t>
      </w:r>
      <w:r w:rsidRPr="006F1506">
        <w:rPr>
          <w:highlight w:val="green"/>
        </w:rPr>
        <w:t>.</w:t>
      </w:r>
      <w:r w:rsidRPr="002313E3">
        <w:rPr>
          <w:rStyle w:val="StyleUnderline"/>
          <w:highlight w:val="green"/>
        </w:rPr>
        <w:t>S. military bases are now at</w:t>
      </w:r>
      <w:r w:rsidRPr="00E72F8E">
        <w:rPr>
          <w:rStyle w:val="StyleUnderline"/>
        </w:rPr>
        <w:t xml:space="preserve"> </w:t>
      </w:r>
      <w:r w:rsidRPr="006F1506">
        <w:t>"Force Protection Bravo,"</w:t>
      </w:r>
      <w:r w:rsidRPr="00E72F8E">
        <w:rPr>
          <w:rStyle w:val="StyleUnderline"/>
        </w:rPr>
        <w:t xml:space="preserve"> </w:t>
      </w:r>
      <w:r w:rsidRPr="006F1506">
        <w:t xml:space="preserve">which is defined by the Pentagon as an </w:t>
      </w:r>
      <w:r w:rsidRPr="002313E3">
        <w:rPr>
          <w:rStyle w:val="StyleUnderline"/>
          <w:highlight w:val="green"/>
        </w:rPr>
        <w:t>"increased and predictable threat of terrorism</w:t>
      </w:r>
      <w:r w:rsidRPr="00E72F8E">
        <w:rPr>
          <w:rStyle w:val="StyleUnderline"/>
        </w:rPr>
        <w:t>."</w:t>
      </w:r>
      <w:r w:rsidRPr="00E72F8E">
        <w:rPr>
          <w:sz w:val="16"/>
        </w:rPr>
        <w:t xml:space="preserve"> It is the third-highest threat level on a five-tier scale used by the Department of Defense. U.S. military officials added Friday that the announcement, which comes in the aftermath of the shooting at a Texas cartoon contest featuring drawings of the Prophet Mohammed, was not the result of a specific threat but because the military had become concerned about several recent incidents. The military became alarmed when one of the jihadists linked to the Garland attack tweeted the name and address of a U.S. military officer connected to the military's Syrian rebel training program, a U.S. military official told CNN. The tweet, first published on an account connected to British-born jihadist </w:t>
      </w:r>
      <w:proofErr w:type="spellStart"/>
      <w:r w:rsidRPr="00E72F8E">
        <w:rPr>
          <w:sz w:val="16"/>
        </w:rPr>
        <w:t>Junaid</w:t>
      </w:r>
      <w:proofErr w:type="spellEnd"/>
      <w:r w:rsidRPr="00E72F8E">
        <w:rPr>
          <w:sz w:val="16"/>
        </w:rPr>
        <w:t xml:space="preserve"> Hussain, was sent out a few days before the attack on the cartoon exhibit and appeared to encourage an attack on the address. Hussain is the same jihadist who is also believed, according to U.S. law enforcement officials, to have been messaging with Elton Simpson, one of the two attackers of the Texas event, and had been urging Simpson to take action. That followed the publishing several weeks ago on ISIS-connected accounts of the name and addresses of about 100 military members. On Thursday</w:t>
      </w:r>
      <w:r w:rsidRPr="006F1506">
        <w:t xml:space="preserve">, FBI Director James </w:t>
      </w:r>
      <w:proofErr w:type="spellStart"/>
      <w:r w:rsidRPr="006F1506">
        <w:t>Comey</w:t>
      </w:r>
      <w:proofErr w:type="spellEnd"/>
      <w:r w:rsidRPr="006F1506">
        <w:t xml:space="preserve"> told reporters </w:t>
      </w:r>
      <w:r w:rsidRPr="00E72F8E">
        <w:rPr>
          <w:sz w:val="16"/>
        </w:rPr>
        <w:t xml:space="preserve">that there are thousands of ISIS, also known as ISIL, followers online in the U.S. </w:t>
      </w:r>
      <w:r w:rsidRPr="006F1506">
        <w:t>"We have a general concern, obviously, that ISIL is focusing on the uniformed military and law enforcement,"</w:t>
      </w:r>
      <w:r w:rsidRPr="00E72F8E">
        <w:rPr>
          <w:sz w:val="16"/>
        </w:rPr>
        <w:t xml:space="preserve"> </w:t>
      </w:r>
      <w:proofErr w:type="spellStart"/>
      <w:r w:rsidRPr="00E72F8E">
        <w:rPr>
          <w:sz w:val="16"/>
        </w:rPr>
        <w:t>Comey</w:t>
      </w:r>
      <w:proofErr w:type="spellEnd"/>
      <w:r w:rsidRPr="00E72F8E">
        <w:rPr>
          <w:sz w:val="16"/>
        </w:rPr>
        <w:t xml:space="preserve"> told reporters Thursday. The order to upgrade the threat level was signed by Admiral William </w:t>
      </w:r>
      <w:proofErr w:type="spellStart"/>
      <w:r w:rsidRPr="00E72F8E">
        <w:rPr>
          <w:sz w:val="16"/>
        </w:rPr>
        <w:t>Gortney</w:t>
      </w:r>
      <w:proofErr w:type="spellEnd"/>
      <w:r w:rsidRPr="00E72F8E">
        <w:rPr>
          <w:sz w:val="16"/>
        </w:rPr>
        <w:t xml:space="preserve">, head of the U.S. Northern Command, which oversees all U.S. military installations in the continental U.S. The security order affects 3,200 sites, including bases, National Guard facilities, recruiting stations and health clinics, a Pentagon official said. </w:t>
      </w:r>
      <w:r w:rsidRPr="00E72F8E">
        <w:rPr>
          <w:rStyle w:val="StyleUnderline"/>
        </w:rPr>
        <w:t>"</w:t>
      </w:r>
      <w:r w:rsidRPr="002313E3">
        <w:rPr>
          <w:rStyle w:val="StyleUnderline"/>
          <w:highlight w:val="green"/>
        </w:rPr>
        <w:t>We have the same concern about the potential threat posed by violent homegrown extremists</w:t>
      </w:r>
      <w:r w:rsidRPr="006F1506">
        <w:t>," said Captain Jeff Davis, spokesman for the U.S. Northern Command, or NORTHCOM.</w:t>
      </w:r>
      <w:r w:rsidRPr="00E72F8E">
        <w:rPr>
          <w:rStyle w:val="StyleUnderline"/>
        </w:rPr>
        <w:t xml:space="preserve"> </w:t>
      </w:r>
      <w:r w:rsidRPr="00E72F8E">
        <w:rPr>
          <w:sz w:val="16"/>
        </w:rPr>
        <w:t xml:space="preserve">Davis declined to specify the new security measures. But the change in threat level status could mean more checks of vehicles entering bases, and more thorough identity checks of all personnel. </w:t>
      </w:r>
      <w:r w:rsidRPr="006F1506">
        <w:t xml:space="preserve">Davis emphasized that "this is the new </w:t>
      </w:r>
      <w:proofErr w:type="gramStart"/>
      <w:r w:rsidRPr="006F1506">
        <w:t>normal, that</w:t>
      </w:r>
      <w:proofErr w:type="gramEnd"/>
      <w:r w:rsidRPr="006F1506">
        <w:t xml:space="preserve"> we are going to have increased vigilance and force protection. We seek to be unpredictable." </w:t>
      </w:r>
    </w:p>
    <w:p w:rsidR="0057341F" w:rsidRDefault="0057341F" w:rsidP="0057341F">
      <w:pPr>
        <w:pStyle w:val="Heading3"/>
      </w:pPr>
      <w:r>
        <w:lastRenderedPageBreak/>
        <w:t>UQ – ISIS</w:t>
      </w:r>
      <w:r w:rsidR="00533D2C">
        <w:t xml:space="preserve"> –</w:t>
      </w:r>
      <w:r>
        <w:t xml:space="preserve"> threat high</w:t>
      </w:r>
    </w:p>
    <w:p w:rsidR="0057341F" w:rsidRPr="0057341F" w:rsidRDefault="0057341F" w:rsidP="0057341F">
      <w:pPr>
        <w:pStyle w:val="Heading4"/>
      </w:pPr>
      <w:r w:rsidRPr="0057341F">
        <w:t xml:space="preserve">ISIS is on the rise and surveillance is key to stopping them in our already successful wot. </w:t>
      </w:r>
    </w:p>
    <w:p w:rsidR="0057341F" w:rsidRDefault="0057341F" w:rsidP="0057341F">
      <w:pPr>
        <w:rPr>
          <w:rStyle w:val="Style13ptBold"/>
          <w:b w:val="0"/>
          <w:sz w:val="16"/>
          <w:szCs w:val="16"/>
        </w:rPr>
      </w:pPr>
      <w:r w:rsidRPr="00533D2C">
        <w:rPr>
          <w:rStyle w:val="Style13ptBold"/>
        </w:rPr>
        <w:t>Hamilton</w:t>
      </w:r>
      <w:r w:rsidRPr="00533D2C">
        <w:t xml:space="preserve"> 2/20</w:t>
      </w:r>
      <w:r w:rsidR="00533D2C">
        <w:t>/</w:t>
      </w:r>
      <w:r w:rsidR="00533D2C" w:rsidRPr="00533D2C">
        <w:rPr>
          <w:rStyle w:val="Style13ptBold"/>
        </w:rPr>
        <w:t>2015</w:t>
      </w:r>
      <w:r w:rsidRPr="00533D2C">
        <w:t xml:space="preserve"> </w:t>
      </w:r>
      <w:r w:rsidRPr="0057341F">
        <w:t xml:space="preserve">(Lee H. Hamilton is Director of the Center on Congress at Indiana University. He was previously the Director of the Woodrow Wilson International Center for Scholars. Prior to becoming Director of the Woodrow Wilson Center, Mr. Hamilton served for thirty-four years as a United States Congressman from Indiana. He is a member of the advisory council for the U.S. Department of Homeland Security, and in December, 2002, he was appointed Vice-Chairman of the National Commission on Terrorist Attacks upon the United States (the 9/11 Commission), “To Win the War on Terror, We Must Win the War of Idea” Huffington Post , 2/20/2015 </w:t>
      </w:r>
      <w:hyperlink r:id="rId11" w:history="1">
        <w:r w:rsidRPr="0057341F">
          <w:rPr>
            <w:rStyle w:val="Hyperlink"/>
          </w:rPr>
          <w:t>http://www.huffingtonpost.com/lee-h-hamilton/to-win-the-war-on-terror-_b_6722214.html</w:t>
        </w:r>
      </w:hyperlink>
      <w:r w:rsidRPr="0057341F">
        <w:t>)</w:t>
      </w:r>
    </w:p>
    <w:p w:rsidR="0057341F" w:rsidRPr="00C131F0" w:rsidRDefault="0057341F" w:rsidP="0057341F">
      <w:pPr>
        <w:rPr>
          <w:rFonts w:ascii="Times" w:eastAsia="Times New Roman" w:hAnsi="Times" w:cs="Times New Roman"/>
          <w:b/>
          <w:sz w:val="16"/>
          <w:szCs w:val="16"/>
        </w:rPr>
      </w:pPr>
    </w:p>
    <w:p w:rsidR="0057341F" w:rsidRDefault="0057341F" w:rsidP="0057341F">
      <w:pPr>
        <w:rPr>
          <w:rFonts w:ascii="Times" w:eastAsia="Times New Roman" w:hAnsi="Times" w:cs="Times New Roman"/>
          <w:sz w:val="16"/>
        </w:rPr>
      </w:pPr>
      <w:r w:rsidRPr="00C131F0">
        <w:rPr>
          <w:rFonts w:ascii="Times" w:eastAsia="Times New Roman" w:hAnsi="Times" w:cs="Times New Roman"/>
          <w:sz w:val="16"/>
        </w:rPr>
        <w:t>That said</w:t>
      </w:r>
      <w:r w:rsidRPr="00E84D90">
        <w:rPr>
          <w:rFonts w:ascii="Times" w:eastAsia="Times New Roman" w:hAnsi="Times" w:cs="Times New Roman"/>
          <w:sz w:val="16"/>
          <w:highlight w:val="green"/>
        </w:rPr>
        <w:t xml:space="preserve">, </w:t>
      </w:r>
      <w:r w:rsidRPr="00E84D90">
        <w:rPr>
          <w:rStyle w:val="StyleUnderline"/>
          <w:highlight w:val="green"/>
        </w:rPr>
        <w:t>ISIS has risen to the top of the world's major terrorist organizations</w:t>
      </w:r>
      <w:r w:rsidRPr="00C131F0">
        <w:rPr>
          <w:rFonts w:ascii="Times" w:eastAsia="Times New Roman" w:hAnsi="Times" w:cs="Times New Roman"/>
          <w:sz w:val="24"/>
          <w:u w:val="single"/>
        </w:rPr>
        <w:t>,</w:t>
      </w:r>
      <w:r w:rsidRPr="00C131F0">
        <w:rPr>
          <w:rFonts w:ascii="Times" w:eastAsia="Times New Roman" w:hAnsi="Times" w:cs="Times New Roman"/>
          <w:sz w:val="16"/>
        </w:rPr>
        <w:t xml:space="preserve"> and it has demonstrated an ability to control territories, raise money, set up a system of governance and build at least some rudimentary institutions. While it's not developing allies or relationships with other nations, ISIS has also shown that it can monopolize power over certain areas, even if it's had a mixed record in terms of delivering services, such as sanitation and education. Clearly then, </w:t>
      </w:r>
      <w:r w:rsidRPr="0057341F">
        <w:rPr>
          <w:rStyle w:val="StyleUnderline"/>
          <w:highlight w:val="green"/>
        </w:rPr>
        <w:t>the unpredictable danger posed by terrorism has not subsided</w:t>
      </w:r>
      <w:r w:rsidRPr="00C131F0">
        <w:rPr>
          <w:rFonts w:ascii="Times" w:eastAsia="Times New Roman" w:hAnsi="Times" w:cs="Times New Roman"/>
          <w:sz w:val="16"/>
        </w:rPr>
        <w:t xml:space="preserve">. The fact that </w:t>
      </w:r>
      <w:r w:rsidRPr="0057341F">
        <w:rPr>
          <w:rStyle w:val="StyleUnderline"/>
          <w:highlight w:val="green"/>
        </w:rPr>
        <w:t>terrorism is becoming increasingly decentralized makes dealing with it even more difficult.</w:t>
      </w:r>
      <w:r w:rsidRPr="00C131F0">
        <w:rPr>
          <w:rFonts w:ascii="Times" w:eastAsia="Times New Roman" w:hAnsi="Times" w:cs="Times New Roman"/>
          <w:sz w:val="16"/>
        </w:rPr>
        <w:t xml:space="preserve"> While ISIS has become the major terrorist group, it is one of many groups engaged in deadly activities, including al-Qaeda. The question now is: Can we roll ISIS back? To do so, we need a more comprehensive approach and a unity of effort that fully engages the president, Congress, our military and intelligence capabilities, and our allies around the world</w:t>
      </w:r>
      <w:r w:rsidRPr="00E84D90">
        <w:rPr>
          <w:rFonts w:ascii="Times" w:eastAsia="Times New Roman" w:hAnsi="Times" w:cs="Times New Roman"/>
          <w:sz w:val="16"/>
          <w:highlight w:val="green"/>
        </w:rPr>
        <w:t xml:space="preserve">. </w:t>
      </w:r>
      <w:r w:rsidRPr="0057341F">
        <w:rPr>
          <w:rStyle w:val="StyleUnderline"/>
          <w:highlight w:val="green"/>
        </w:rPr>
        <w:t>Without doubt, we have experienced considerable success in the fight against terror. Almost weekly we hear of top terrorist leaders being removed by our drone and other anti-terrorism strikes</w:t>
      </w:r>
      <w:r w:rsidRPr="00C131F0">
        <w:rPr>
          <w:rFonts w:ascii="Times" w:eastAsia="Times New Roman" w:hAnsi="Times" w:cs="Times New Roman"/>
          <w:sz w:val="16"/>
        </w:rPr>
        <w:t xml:space="preserve">. Yet somehow the terrorists seem to recover quickly and keep coming. Our attacks, while effective, haven't quite quelled the terrorists' momentum, which is reflected by the numbers of members and new recruits. In 2001, by one estimate, we identified about 300 al-Qaeda members and affiliates worldwide. In 2015, there are more than 30,000 al-Qaeda fighters in Syria alone. </w:t>
      </w:r>
      <w:r w:rsidRPr="0057341F">
        <w:rPr>
          <w:rStyle w:val="StyleUnderline"/>
          <w:highlight w:val="green"/>
        </w:rPr>
        <w:t>Upping our game will require that we focus more intently on</w:t>
      </w:r>
      <w:r w:rsidRPr="00C131F0">
        <w:rPr>
          <w:rFonts w:ascii="Times" w:eastAsia="Times New Roman" w:hAnsi="Times" w:cs="Times New Roman"/>
          <w:sz w:val="16"/>
        </w:rPr>
        <w:t xml:space="preserve"> several critical components of our </w:t>
      </w:r>
      <w:r w:rsidRPr="0057341F">
        <w:rPr>
          <w:rStyle w:val="StyleUnderline"/>
          <w:highlight w:val="green"/>
        </w:rPr>
        <w:t>counterterrorism policy. Among those components is intelligence</w:t>
      </w:r>
      <w:r w:rsidRPr="00C131F0">
        <w:rPr>
          <w:rFonts w:ascii="Times" w:eastAsia="Times New Roman" w:hAnsi="Times" w:cs="Times New Roman"/>
          <w:sz w:val="16"/>
        </w:rPr>
        <w:t>. Because it can prevent attacks, intelligence is everyone's favorite weapon in the fight against terrorism. Simply put</w:t>
      </w:r>
      <w:r w:rsidRPr="00C131F0">
        <w:rPr>
          <w:rFonts w:ascii="Times" w:eastAsia="Times New Roman" w:hAnsi="Times" w:cs="Times New Roman"/>
          <w:sz w:val="24"/>
          <w:u w:val="single"/>
        </w:rPr>
        <w:t xml:space="preserve">, </w:t>
      </w:r>
      <w:r w:rsidRPr="0057341F">
        <w:rPr>
          <w:rStyle w:val="StyleUnderline"/>
          <w:highlight w:val="green"/>
        </w:rPr>
        <w:t>even the smallest amount of information, combined with other bits of information, can prevent a massive attack</w:t>
      </w:r>
      <w:r w:rsidRPr="00C131F0">
        <w:rPr>
          <w:rFonts w:ascii="Times" w:eastAsia="Times New Roman" w:hAnsi="Times" w:cs="Times New Roman"/>
          <w:sz w:val="16"/>
        </w:rPr>
        <w:t>. However, gathering meaningful intelligence has become an increasingly formidable task, since, once again, we're not dealing with a single state. We're faced with a diffuse threat and groups that continue to evolve, spread out and decentralize. ISIS is expanding beyond Syria and Iraq to Libya, Egypt, Algeria and other countries.</w:t>
      </w:r>
    </w:p>
    <w:p w:rsidR="00533D2C" w:rsidRPr="00533D2C" w:rsidRDefault="00533D2C" w:rsidP="00533D2C">
      <w:pPr>
        <w:pStyle w:val="Heading4"/>
      </w:pPr>
      <w:r w:rsidRPr="00533D2C">
        <w:t xml:space="preserve">ISIS is actively growing terror networks via the internet- the threat is high </w:t>
      </w:r>
    </w:p>
    <w:p w:rsidR="00533D2C" w:rsidRDefault="00533D2C" w:rsidP="00533D2C">
      <w:r>
        <w:t xml:space="preserve">Victor </w:t>
      </w:r>
      <w:proofErr w:type="spellStart"/>
      <w:r w:rsidRPr="00761A62">
        <w:rPr>
          <w:rStyle w:val="Style13ptBold"/>
        </w:rPr>
        <w:t>Beattle</w:t>
      </w:r>
      <w:proofErr w:type="spellEnd"/>
      <w:r>
        <w:t xml:space="preserve"> 5/11/</w:t>
      </w:r>
      <w:r w:rsidRPr="00761A62">
        <w:rPr>
          <w:rStyle w:val="Style13ptBold"/>
        </w:rPr>
        <w:t>15</w:t>
      </w:r>
      <w:r>
        <w:t xml:space="preserve"> “</w:t>
      </w:r>
      <w:r w:rsidRPr="00761A62">
        <w:t>Homeland Security Chief: Global Terro</w:t>
      </w:r>
      <w:r>
        <w:t xml:space="preserve">r Threat Has Entered ‘New Phase” </w:t>
      </w:r>
      <w:hyperlink r:id="rId12" w:history="1">
        <w:r w:rsidRPr="00A47E1D">
          <w:rPr>
            <w:rStyle w:val="Hyperlink"/>
          </w:rPr>
          <w:t>http://www.voanews.com/content/us-security-chief-warns-of-new-phase-in-terrorist-threat/2762237.html</w:t>
        </w:r>
      </w:hyperlink>
      <w:r>
        <w:t xml:space="preserve"> VOA News</w:t>
      </w:r>
    </w:p>
    <w:p w:rsidR="00533D2C" w:rsidRDefault="00533D2C" w:rsidP="00533D2C"/>
    <w:p w:rsidR="00533D2C" w:rsidRPr="00A92E09" w:rsidRDefault="00533D2C" w:rsidP="00533D2C">
      <w:pPr>
        <w:rPr>
          <w:rStyle w:val="StyleUnderline"/>
        </w:rPr>
      </w:pPr>
      <w:r w:rsidRPr="00544F96">
        <w:rPr>
          <w:sz w:val="14"/>
        </w:rPr>
        <w:t xml:space="preserve">WASHINGTON— U.S. </w:t>
      </w:r>
      <w:r w:rsidRPr="00A92E09">
        <w:rPr>
          <w:rStyle w:val="StyleUnderline"/>
        </w:rPr>
        <w:t>Homeland</w:t>
      </w:r>
      <w:r>
        <w:rPr>
          <w:rStyle w:val="StyleUnderline"/>
        </w:rPr>
        <w:t xml:space="preserve"> </w:t>
      </w:r>
      <w:r w:rsidRPr="00A92E09">
        <w:rPr>
          <w:rStyle w:val="StyleUnderline"/>
        </w:rPr>
        <w:t xml:space="preserve">Security Secretary </w:t>
      </w:r>
      <w:proofErr w:type="spellStart"/>
      <w:r w:rsidRPr="00A92E09">
        <w:rPr>
          <w:rStyle w:val="StyleUnderline"/>
        </w:rPr>
        <w:t>Jeh</w:t>
      </w:r>
      <w:proofErr w:type="spellEnd"/>
      <w:r w:rsidRPr="00A92E09">
        <w:rPr>
          <w:rStyle w:val="StyleUnderline"/>
        </w:rPr>
        <w:t xml:space="preserve"> Johnson says the fight against global terrorism has entered a new phase with groups like the Islamic State (IS) successfully using social media to inspire others to join them or to launch domestic attacks</w:t>
      </w:r>
      <w:r w:rsidRPr="00544F96">
        <w:rPr>
          <w:sz w:val="14"/>
        </w:rPr>
        <w:t xml:space="preserve">. Johnson’s comments Sunday on the ABC program This Week followed the revelation that </w:t>
      </w:r>
      <w:r w:rsidRPr="00A92E09">
        <w:rPr>
          <w:rStyle w:val="StyleUnderline"/>
        </w:rPr>
        <w:t xml:space="preserve">federal law enforcement has hundreds of investigations underway to determine who might pose a threat of homegrown terrorism. Secretary Johnson noted the Islamic State group’s ability to reach into the </w:t>
      </w:r>
      <w:r>
        <w:rPr>
          <w:rStyle w:val="StyleUnderline"/>
        </w:rPr>
        <w:t xml:space="preserve">homeland </w:t>
      </w:r>
      <w:r w:rsidRPr="00A92E09">
        <w:rPr>
          <w:rStyle w:val="StyleUnderline"/>
        </w:rPr>
        <w:t>to recruit homegrown jihadists. "Because of the use of the Internet, we could have little, or no, notice in advance of an independent attacker attempting to strike. And so, that’s why law enforcement at the local level needs to be ever more vigilant</w:t>
      </w:r>
      <w:r w:rsidRPr="00544F96">
        <w:rPr>
          <w:sz w:val="14"/>
        </w:rPr>
        <w:t xml:space="preserve">, and we’re constantly reminding them to do that," said Johnson. Johnson says every attack or attempted attack represents a lesson learned and, as the threat evolves since the September 11, 2001 attacks, there has been closer cooperation among federal, state and local law enforcement officials. Last week, the director of the Federal Bureau of Investigation (FBI), James </w:t>
      </w:r>
      <w:proofErr w:type="spellStart"/>
      <w:r w:rsidRPr="00544F96">
        <w:rPr>
          <w:sz w:val="14"/>
        </w:rPr>
        <w:t>Comey</w:t>
      </w:r>
      <w:proofErr w:type="spellEnd"/>
      <w:r w:rsidRPr="00544F96">
        <w:rPr>
          <w:sz w:val="14"/>
        </w:rPr>
        <w:t xml:space="preserve">, warned </w:t>
      </w:r>
      <w:r w:rsidRPr="00A92E09">
        <w:rPr>
          <w:rStyle w:val="StyleUnderline"/>
        </w:rPr>
        <w:t>there might be thousands of Islamic State followers online in the United States and the challenge is to determine who among them poses a real threat.</w:t>
      </w:r>
    </w:p>
    <w:p w:rsidR="0044729E" w:rsidRDefault="0044729E" w:rsidP="0044729E">
      <w:pPr>
        <w:pStyle w:val="Heading4"/>
      </w:pPr>
      <w:r>
        <w:lastRenderedPageBreak/>
        <w:t xml:space="preserve">ISIS is actively recruiting American citizens via social networking- The threat is now domestic </w:t>
      </w:r>
    </w:p>
    <w:p w:rsidR="0044729E" w:rsidRDefault="0044729E" w:rsidP="0044729E">
      <w:r>
        <w:rPr>
          <w:rStyle w:val="Style13ptBold"/>
        </w:rPr>
        <w:t xml:space="preserve">Sanchez 6/5 </w:t>
      </w:r>
      <w:r>
        <w:t xml:space="preserve">(Ray Sanchez, Journalist for CNN “ISIS exploits social media to make inroads in U.S.” CNN 6/5/15 Accessed 6/30/15 </w:t>
      </w:r>
      <w:hyperlink r:id="rId13" w:history="1">
        <w:r w:rsidRPr="00A63392">
          <w:rPr>
            <w:rStyle w:val="Hyperlink"/>
          </w:rPr>
          <w:t>http://www.cnn.com/2015/06/04/us/isis-social-media-recruits/</w:t>
        </w:r>
      </w:hyperlink>
      <w:r>
        <w:t>)</w:t>
      </w:r>
    </w:p>
    <w:p w:rsidR="0044729E" w:rsidRPr="0015498D" w:rsidRDefault="0044729E" w:rsidP="0044729E">
      <w:pPr>
        <w:rPr>
          <w:b/>
          <w:bCs/>
          <w:sz w:val="26"/>
        </w:rPr>
      </w:pPr>
    </w:p>
    <w:p w:rsidR="0044729E" w:rsidRPr="00B55AD5" w:rsidRDefault="0044729E" w:rsidP="0044729E">
      <w:r>
        <w:t xml:space="preserve">Hours before his fatal encounter with anti-terrorism officers, </w:t>
      </w:r>
      <w:proofErr w:type="spellStart"/>
      <w:r>
        <w:t>Usaamah</w:t>
      </w:r>
      <w:proofErr w:type="spellEnd"/>
      <w:r>
        <w:t xml:space="preserve"> Rahim told an associate he was switching from plans to behead a conservative blogger to assaults on the "boys in blue." Rahim, who officials believe was radicalized by ISIS, referred to his planned act of jihad against police officers in coded language -- "going on vacation," he said, according to an FBI affidavit. The 26-year-old security guard's so-called vacation ended in a hail of bullets Tuesday. FBI and Boston police officers tailing him suspected he was about to launch an attack. An associate, David Wright, 25, was arrested and charged with obstruction. The investigation into the depth of Rahim's network and possible overseas connections comes amid concerns by counterterrorism officials about future plots from a growing number of U.S.-based ISIS sympathizers. Using social media as well as encrypted online communications beyond the reach of law enforcement surveillance, the terror organization is increasingly reaching new sympathizers and encouraging attacks such as the one foiled in Boston, officials said. </w:t>
      </w:r>
      <w:r w:rsidRPr="00FC0481">
        <w:rPr>
          <w:rStyle w:val="StyleUnderline"/>
        </w:rPr>
        <w:t>"The foreign terrorist now has direct access into the United States like never before</w:t>
      </w:r>
      <w:r>
        <w:t xml:space="preserve">," Michael Steinbach, assistant director of the FBI's counterterrorism division, told the House Homeland Security Committee this week. </w:t>
      </w:r>
      <w:r w:rsidRPr="00FC0481">
        <w:rPr>
          <w:rStyle w:val="StyleUnderline"/>
        </w:rPr>
        <w:t>At least one of the men connected to the plot to behead conservative blogger Pamela Geller and kill officers in Massachusetts was being encouraged online by people overseas connected to ISIS, two U.S. officials with knowledge of the investigation said Thursday</w:t>
      </w:r>
      <w:r>
        <w:t>. The officials, however, cautioned that the exact ties are difficult to know. 'Thousands of messages' Rep. Michael</w:t>
      </w:r>
      <w:r w:rsidRPr="00FC0481">
        <w:rPr>
          <w:rStyle w:val="StyleUnderline"/>
        </w:rPr>
        <w:t xml:space="preserve"> </w:t>
      </w:r>
      <w:proofErr w:type="spellStart"/>
      <w:r w:rsidRPr="00FC0481">
        <w:rPr>
          <w:rStyle w:val="StyleUnderline"/>
        </w:rPr>
        <w:t>McCaul</w:t>
      </w:r>
      <w:proofErr w:type="spellEnd"/>
      <w:r w:rsidRPr="00FC0481">
        <w:rPr>
          <w:rStyle w:val="StyleUnderline"/>
        </w:rPr>
        <w:t>,</w:t>
      </w:r>
      <w:r>
        <w:t xml:space="preserve"> R-Texas, chairman of the Homeland Security Committee, </w:t>
      </w:r>
      <w:r w:rsidRPr="00FC0481">
        <w:rPr>
          <w:rStyle w:val="StyleUnderline"/>
        </w:rPr>
        <w:t>said communications with ISIS first brought Rahim to the attention of law enforcement.</w:t>
      </w:r>
      <w:r>
        <w:rPr>
          <w:rStyle w:val="StyleUnderline"/>
        </w:rPr>
        <w:t xml:space="preserve"> </w:t>
      </w:r>
      <w:r>
        <w:t>"</w:t>
      </w:r>
      <w:r w:rsidRPr="00FC0481">
        <w:rPr>
          <w:rStyle w:val="StyleUnderline"/>
        </w:rPr>
        <w:t xml:space="preserve">He was being investigated by the Boston Joint Terrorism Task Force after communicating with and spreading ISIS propaganda online," </w:t>
      </w:r>
      <w:proofErr w:type="spellStart"/>
      <w:r w:rsidRPr="00FC0481">
        <w:rPr>
          <w:rStyle w:val="StyleUnderline"/>
        </w:rPr>
        <w:t>McCaul</w:t>
      </w:r>
      <w:proofErr w:type="spellEnd"/>
      <w:r>
        <w:t xml:space="preserve"> said. </w:t>
      </w:r>
      <w:r w:rsidRPr="00FC0481">
        <w:rPr>
          <w:rStyle w:val="StyleUnderline"/>
        </w:rPr>
        <w:t>An estimated 3,400 Westerners have traveled to join ISIS in its quest to establish an Islamist state in Iraq and Syria, according to counterterrorism officials. At least 200 Americans have gone or attempted to travel to Syria. But even a rough estimate of the number of sympathizers on U.S. soil is hard to discern.</w:t>
      </w:r>
      <w:r>
        <w:rPr>
          <w:rStyle w:val="StyleUnderline"/>
        </w:rPr>
        <w:t xml:space="preserve"> </w:t>
      </w:r>
      <w:r>
        <w:t>"</w:t>
      </w:r>
      <w:r w:rsidRPr="00FC0481">
        <w:rPr>
          <w:rStyle w:val="StyleUnderline"/>
        </w:rPr>
        <w:t xml:space="preserve">There are thousands of messages being put out into the </w:t>
      </w:r>
      <w:proofErr w:type="spellStart"/>
      <w:r w:rsidRPr="00FC0481">
        <w:rPr>
          <w:rStyle w:val="StyleUnderline"/>
        </w:rPr>
        <w:t>ethersphere</w:t>
      </w:r>
      <w:proofErr w:type="spellEnd"/>
      <w:r w:rsidRPr="00FC0481">
        <w:rPr>
          <w:rStyle w:val="StyleUnderline"/>
        </w:rPr>
        <w:t xml:space="preserve"> and they're just hoping that they land on an individual who's susceptible to that type of terrorist propaganda</w:t>
      </w:r>
      <w:r>
        <w:t>," said John Carlin, the assistant attorney general heading the Justice Department's national-security division. "</w:t>
      </w:r>
      <w:r w:rsidRPr="00FC0481">
        <w:rPr>
          <w:rStyle w:val="StyleUnderline"/>
        </w:rPr>
        <w:t>They just need to be right once to get a terrorist attack inside the United States</w:t>
      </w:r>
      <w:r>
        <w:t xml:space="preserve">." </w:t>
      </w:r>
      <w:r w:rsidRPr="00FC0481">
        <w:rPr>
          <w:rStyle w:val="StyleUnderline"/>
        </w:rPr>
        <w:t>ISIS has the most sophisticated propaganda machine of any terrorist organization, a global communications strategy that has stumped counterterrorism officials while making significant inroads among U.S. sympathizers.</w:t>
      </w:r>
      <w:r>
        <w:rPr>
          <w:rStyle w:val="StyleUnderline"/>
        </w:rPr>
        <w:t xml:space="preserve"> </w:t>
      </w:r>
      <w:r>
        <w:t xml:space="preserve">"How many of those followers are actually in the United States, in your estimate?" </w:t>
      </w:r>
      <w:proofErr w:type="spellStart"/>
      <w:r>
        <w:t>McCaul</w:t>
      </w:r>
      <w:proofErr w:type="spellEnd"/>
      <w:r>
        <w:t xml:space="preserve"> asked at this week's hearing. "There's hundreds, maybe thousands," Steinbach replied. "It's a challenge to get a full understanding of just how many of those passive followers are taking action." Who are the Americans linked to ISIS? 'A call to arms' </w:t>
      </w:r>
      <w:r w:rsidRPr="00FC0481">
        <w:rPr>
          <w:rStyle w:val="StyleUnderline"/>
        </w:rPr>
        <w:t>Rahim was "active on social media in ways that sparked interest" from law enforcement, according to a congressional source briefed on the investigation. His online interactions with possible ISIS contacts were tantamount to what the source called a "conspiracy over the Internet."</w:t>
      </w:r>
      <w:r>
        <w:rPr>
          <w:rStyle w:val="StyleUnderline"/>
        </w:rPr>
        <w:t xml:space="preserve"> </w:t>
      </w:r>
      <w:r>
        <w:t xml:space="preserve">While there was an effort to motivate action by Rahim, two U.S. officials told CNN they, so far, don't believe ISIS was directly involved in planning or directing the attack. </w:t>
      </w:r>
      <w:r w:rsidRPr="00FC0481">
        <w:rPr>
          <w:rStyle w:val="StyleUnderline"/>
        </w:rPr>
        <w:t>Authorities described a scenario similar to the attempted ambush last month of a Garland, Texas, event featuring controversial cartoons of the Muslim Prophet Mohammed. The two attackers were killed by an off-duty police officer; one of the men was said to have been in contact with ISIS.</w:t>
      </w:r>
      <w:r>
        <w:rPr>
          <w:rStyle w:val="StyleUnderline"/>
        </w:rPr>
        <w:t xml:space="preserve"> </w:t>
      </w:r>
      <w:r>
        <w:t>Geller, president of the American Freedom Defense Initiative, which includes subsidiary programs Stop Islamization of America and Stop Islamization of Nations, organized the Texas event. She was the original target of this week's plot. "</w:t>
      </w:r>
      <w:r w:rsidRPr="00FC0481">
        <w:rPr>
          <w:rStyle w:val="StyleUnderline"/>
        </w:rPr>
        <w:t xml:space="preserve">The targeting of the </w:t>
      </w:r>
      <w:r w:rsidRPr="00FC0481">
        <w:rPr>
          <w:rStyle w:val="StyleUnderline"/>
        </w:rPr>
        <w:lastRenderedPageBreak/>
        <w:t>Mohammed Art Exhibit and Contest exemplifies the call to arms approach encouraged by (ISIS) along with the power of viral messaging,"</w:t>
      </w:r>
      <w:r>
        <w:t xml:space="preserve"> Steinbach said. "In this instance, the event gained much publicity prior to it occurring and attracted negative attention that reached areas of the country -- and the world -- that it may not have without the widespread reach of the Internet." Steinbach said the targeting of U.S. military personnel by ISIS supporters was evident in the recent release of hundreds of names of U.S. military personnel. The names were posted to the Internet and quickly spread via social media. "Once they identify an individual, they'll then try to directly communicate with that individual to give them coaching and guidance on how to do an attack inside the United States," Carlin said. Opinion: How ISIS recruiters win in the West 'Lone actor attack' ISIS recruitment efforts have become more difficult to detect because of encrypted "dark space" communication, officials said. "Do we have any idea how many communications are taking place in the dark space?" </w:t>
      </w:r>
      <w:proofErr w:type="spellStart"/>
      <w:r>
        <w:t>McCaul</w:t>
      </w:r>
      <w:proofErr w:type="spellEnd"/>
      <w:r>
        <w:t xml:space="preserve"> asked. "No, we don't and that's the problem -- the ability to know what they're saying in these encrypted communication situations is troubling," Steinbach said. </w:t>
      </w:r>
      <w:r w:rsidRPr="00FC0481">
        <w:rPr>
          <w:rStyle w:val="StyleUnderline"/>
        </w:rPr>
        <w:t>ISIS uses its social media prowess to lure more and more Americans, who are often young, sometimes disillusioned.</w:t>
      </w:r>
      <w:r>
        <w:rPr>
          <w:rStyle w:val="StyleUnderline"/>
        </w:rPr>
        <w:t xml:space="preserve"> </w:t>
      </w:r>
      <w:r>
        <w:t>"What they're telling them is, here's some easily available -- readily available information online that you can exploit," said John Mulligan, deputy director of the National Counterterrorism Center. "In other words, they believe that they can provide them everything that they will need to undertake some kind of lone actor attack." In January, the New York Police Department and other law enforcement agencies responded to a threat from ISIS after the re-released of a September 2014 online message and video urging followers to "rise up and kill intelligence officers, police officers, soldiers and civilians." The threat named the United States, France, Australia and Canada as targets. "What we're seeing is unprecedented," Carlin said. "It's a change in strategy."</w:t>
      </w:r>
    </w:p>
    <w:p w:rsidR="00533D2C" w:rsidRPr="00C131F0" w:rsidRDefault="00533D2C" w:rsidP="00533D2C"/>
    <w:p w:rsidR="0057341F" w:rsidRDefault="0057341F" w:rsidP="0057341F">
      <w:pPr>
        <w:pStyle w:val="Heading3"/>
        <w:rPr>
          <w:rStyle w:val="StyleUnderline"/>
        </w:rPr>
      </w:pPr>
      <w:r>
        <w:rPr>
          <w:rStyle w:val="StyleUnderline"/>
        </w:rPr>
        <w:lastRenderedPageBreak/>
        <w:t>UQ – ISIS</w:t>
      </w:r>
      <w:r w:rsidR="00533D2C">
        <w:rPr>
          <w:rStyle w:val="StyleUnderline"/>
        </w:rPr>
        <w:t xml:space="preserve"> –</w:t>
      </w:r>
      <w:r>
        <w:rPr>
          <w:rStyle w:val="StyleUnderline"/>
        </w:rPr>
        <w:t xml:space="preserve"> will attack </w:t>
      </w:r>
    </w:p>
    <w:p w:rsidR="0057341F" w:rsidRPr="003353A0" w:rsidRDefault="0057341F" w:rsidP="0057341F">
      <w:pPr>
        <w:pStyle w:val="Heading4"/>
      </w:pPr>
      <w:r>
        <w:t xml:space="preserve">ISIS can attack the US – mean/motives for WMD attack </w:t>
      </w:r>
    </w:p>
    <w:p w:rsidR="0057341F" w:rsidRDefault="0057341F" w:rsidP="0057341F">
      <w:r w:rsidRPr="0057341F">
        <w:rPr>
          <w:rStyle w:val="Style13ptBold"/>
        </w:rPr>
        <w:t>CNN 5/12</w:t>
      </w:r>
      <w:r w:rsidRPr="003353A0">
        <w:t xml:space="preserve">/2015 “Former CIA official: ISIS terrorist attack in U.S. is possible” </w:t>
      </w:r>
      <w:hyperlink r:id="rId14" w:history="1">
        <w:r w:rsidRPr="003353A0">
          <w:rPr>
            <w:rStyle w:val="Hyperlink"/>
          </w:rPr>
          <w:t>http://www.cnn.com/2015/05/12/politics/michael-morell-isis-attack-osama-bin-laden/</w:t>
        </w:r>
      </w:hyperlink>
      <w:r w:rsidRPr="003353A0">
        <w:t xml:space="preserve"> </w:t>
      </w:r>
    </w:p>
    <w:p w:rsidR="0057341F" w:rsidRPr="003353A0" w:rsidRDefault="0057341F" w:rsidP="0057341F"/>
    <w:p w:rsidR="0057341F" w:rsidRPr="003353A0" w:rsidRDefault="0057341F" w:rsidP="0057341F">
      <w:r w:rsidRPr="003353A0">
        <w:t>Washington (CNN)</w:t>
      </w:r>
      <w:r>
        <w:t xml:space="preserve"> </w:t>
      </w:r>
      <w:r w:rsidRPr="0057341F">
        <w:rPr>
          <w:rStyle w:val="StyleUnderline"/>
        </w:rPr>
        <w:t>Islamic militants have the ability to</w:t>
      </w:r>
      <w:r w:rsidRPr="003353A0">
        <w:t xml:space="preserve"> direct individuals to </w:t>
      </w:r>
      <w:r w:rsidRPr="0057341F">
        <w:rPr>
          <w:rStyle w:val="StyleUnderline"/>
        </w:rPr>
        <w:t>conduct small-scale attacks in the United States and could pose an even greater threat in the future</w:t>
      </w:r>
      <w:r w:rsidRPr="003353A0">
        <w:t>, according to the former deputy director of the Central Intelligence Agency.</w:t>
      </w:r>
      <w:r>
        <w:t xml:space="preserve"> </w:t>
      </w:r>
      <w:r w:rsidRPr="003353A0">
        <w:t xml:space="preserve">Michael </w:t>
      </w:r>
      <w:r w:rsidRPr="0057341F">
        <w:rPr>
          <w:rStyle w:val="StyleUnderline"/>
        </w:rPr>
        <w:t>Morell, a longtime intelligence analyst</w:t>
      </w:r>
      <w:r w:rsidRPr="003353A0">
        <w:t xml:space="preserve"> who served as acting director of the agency after the resignation of David Petraeus in 2012, </w:t>
      </w:r>
      <w:r w:rsidRPr="0057341F">
        <w:rPr>
          <w:rStyle w:val="StyleUnderline"/>
        </w:rPr>
        <w:t>warned that</w:t>
      </w:r>
      <w:r w:rsidRPr="003353A0">
        <w:t xml:space="preserve"> if </w:t>
      </w:r>
      <w:r w:rsidRPr="0057341F">
        <w:rPr>
          <w:rStyle w:val="StyleUnderline"/>
        </w:rPr>
        <w:t>ISIS</w:t>
      </w:r>
      <w:r w:rsidRPr="003353A0">
        <w:t xml:space="preserve"> was allowed to take refuge in Iraq and Syria, they </w:t>
      </w:r>
      <w:r w:rsidRPr="0057341F">
        <w:rPr>
          <w:rStyle w:val="StyleUnderline"/>
        </w:rPr>
        <w:t>could orchestrate an attack in the United States</w:t>
      </w:r>
      <w:r w:rsidRPr="003353A0">
        <w:t>. The group has claimed responsibility for a recent attack in Garland, Texas, where police killed two gunmen.</w:t>
      </w:r>
      <w:r>
        <w:t xml:space="preserve"> </w:t>
      </w:r>
      <w:r w:rsidRPr="003353A0">
        <w:t xml:space="preserve">Morell told CNN's Jake Tapper on "The Lead" that it </w:t>
      </w:r>
      <w:r w:rsidRPr="0057341F">
        <w:rPr>
          <w:rStyle w:val="StyleUnderline"/>
        </w:rPr>
        <w:t>is "not far-fetched" that ISIS or other terrorist groups could gain access to weapons of mass destruction.</w:t>
      </w:r>
      <w:r>
        <w:rPr>
          <w:rStyle w:val="StyleUnderline"/>
        </w:rPr>
        <w:t xml:space="preserve"> </w:t>
      </w:r>
      <w:r w:rsidRPr="0057341F">
        <w:rPr>
          <w:rStyle w:val="StyleUnderline"/>
        </w:rPr>
        <w:t>"That would be the nightmare scenario: a terrorist attack</w:t>
      </w:r>
      <w:r w:rsidRPr="003353A0">
        <w:t xml:space="preserve">, here </w:t>
      </w:r>
      <w:r w:rsidRPr="0057341F">
        <w:rPr>
          <w:rStyle w:val="StyleUnderline"/>
        </w:rPr>
        <w:t>in the United States</w:t>
      </w:r>
      <w:r w:rsidRPr="003353A0">
        <w:t xml:space="preserve">, here in New York, another major city, </w:t>
      </w:r>
      <w:r w:rsidRPr="0057341F">
        <w:rPr>
          <w:rStyle w:val="StyleUnderline"/>
        </w:rPr>
        <w:t>that involved either chemical, biological or other nuclear weapons</w:t>
      </w:r>
      <w:r w:rsidRPr="003353A0">
        <w:t>," he said.</w:t>
      </w:r>
    </w:p>
    <w:p w:rsidR="0057341F" w:rsidRPr="0057341F" w:rsidRDefault="0057341F" w:rsidP="0057341F"/>
    <w:p w:rsidR="009B0203" w:rsidRPr="009B0203" w:rsidRDefault="009B0203" w:rsidP="009B0203">
      <w:pPr>
        <w:pStyle w:val="Heading3"/>
      </w:pPr>
      <w:r>
        <w:lastRenderedPageBreak/>
        <w:t>UQ – AQ</w:t>
      </w:r>
      <w:r w:rsidR="00533D2C">
        <w:t xml:space="preserve"> –</w:t>
      </w:r>
      <w:r>
        <w:t xml:space="preserve"> threat high</w:t>
      </w:r>
    </w:p>
    <w:p w:rsidR="0014319F" w:rsidRPr="00C43EB1" w:rsidRDefault="0014319F" w:rsidP="0014319F">
      <w:pPr>
        <w:pStyle w:val="Heading4"/>
      </w:pPr>
      <w:r w:rsidRPr="00C43EB1">
        <w:t xml:space="preserve">Al-Qaeda </w:t>
      </w:r>
      <w:r>
        <w:t>planning attacks now – surveillance is key</w:t>
      </w:r>
    </w:p>
    <w:p w:rsidR="0014319F" w:rsidRPr="0014319F" w:rsidRDefault="0014319F" w:rsidP="0014319F">
      <w:r w:rsidRPr="00C43EB1">
        <w:rPr>
          <w:rStyle w:val="Heading4Char"/>
        </w:rPr>
        <w:t>Wall Street Journal</w:t>
      </w:r>
      <w:r>
        <w:rPr>
          <w:sz w:val="18"/>
          <w:szCs w:val="18"/>
        </w:rPr>
        <w:t xml:space="preserve"> </w:t>
      </w:r>
      <w:r w:rsidRPr="0014319F">
        <w:t>1/8/</w:t>
      </w:r>
      <w:r w:rsidRPr="00C43EB1">
        <w:rPr>
          <w:rStyle w:val="Heading4Char"/>
        </w:rPr>
        <w:t>15</w:t>
      </w:r>
      <w:r w:rsidRPr="0014319F">
        <w:t xml:space="preserve"> “U.K. MI5 Chief Andrew Parker Warns of Threat of al Qaeda Attack in West,” </w:t>
      </w:r>
      <w:hyperlink r:id="rId15" w:history="1">
        <w:r w:rsidRPr="0014319F">
          <w:rPr>
            <w:rStyle w:val="Hyperlink"/>
          </w:rPr>
          <w:t>http://www.wsj.com/articles/u-k-mi5-chief-andrew-parker-warns-of-threat-of-al-qaeda-attack-in-west-1420757705</w:t>
        </w:r>
      </w:hyperlink>
    </w:p>
    <w:p w:rsidR="0014319F" w:rsidRPr="00952C77" w:rsidRDefault="0014319F" w:rsidP="0014319F">
      <w:pPr>
        <w:rPr>
          <w:sz w:val="18"/>
          <w:szCs w:val="18"/>
        </w:rPr>
      </w:pPr>
    </w:p>
    <w:p w:rsidR="0014319F" w:rsidRDefault="0014319F" w:rsidP="0014319F">
      <w:pPr>
        <w:rPr>
          <w:sz w:val="18"/>
          <w:szCs w:val="18"/>
        </w:rPr>
      </w:pPr>
      <w:r w:rsidRPr="00C43EB1">
        <w:rPr>
          <w:sz w:val="18"/>
          <w:szCs w:val="18"/>
        </w:rPr>
        <w:t>LONDON—</w:t>
      </w:r>
      <w:r w:rsidRPr="00C43EB1">
        <w:rPr>
          <w:rStyle w:val="StyleUnderline"/>
        </w:rPr>
        <w:t>The head of the U.K.’s domestic intelligence agency said Thursday that al Qaeda continued to pose an immediate threat and was planning large-scale attacks against the West</w:t>
      </w:r>
      <w:r w:rsidRPr="00C43EB1">
        <w:rPr>
          <w:sz w:val="18"/>
          <w:szCs w:val="18"/>
        </w:rPr>
        <w:t>.</w:t>
      </w:r>
      <w:r w:rsidRPr="00480224">
        <w:rPr>
          <w:sz w:val="12"/>
          <w:szCs w:val="18"/>
        </w:rPr>
        <w:t xml:space="preserve">¶ </w:t>
      </w:r>
      <w:r w:rsidRPr="00C43EB1">
        <w:rPr>
          <w:sz w:val="18"/>
          <w:szCs w:val="18"/>
        </w:rPr>
        <w:t>In a rare public speech, MI5 chief</w:t>
      </w:r>
      <w:r>
        <w:rPr>
          <w:sz w:val="18"/>
          <w:szCs w:val="18"/>
        </w:rPr>
        <w:t xml:space="preserve"> </w:t>
      </w:r>
      <w:r w:rsidRPr="00C43EB1">
        <w:rPr>
          <w:sz w:val="18"/>
          <w:szCs w:val="18"/>
        </w:rPr>
        <w:t xml:space="preserve">Andrew </w:t>
      </w:r>
      <w:r w:rsidRPr="00C43EB1">
        <w:rPr>
          <w:rStyle w:val="StyleUnderline"/>
        </w:rPr>
        <w:t>Parker</w:t>
      </w:r>
      <w:r>
        <w:rPr>
          <w:rStyle w:val="StyleUnderline"/>
        </w:rPr>
        <w:t xml:space="preserve"> </w:t>
      </w:r>
      <w:r w:rsidRPr="00C43EB1">
        <w:rPr>
          <w:rStyle w:val="StyleUnderline"/>
        </w:rPr>
        <w:t>said “a group of core al Qaeda terrorists in Syria is planning mass casualty attacks against the West</w:t>
      </w:r>
      <w:r w:rsidRPr="00C43EB1">
        <w:rPr>
          <w:sz w:val="18"/>
          <w:szCs w:val="18"/>
        </w:rPr>
        <w:t>,” without elaborating on how advanced such planning was. The comments underscore that the terrorist threat remains diverse despite the recent focus on Islamic State, which has gained territory in Syria and Iraq.</w:t>
      </w:r>
      <w:r w:rsidRPr="00480224">
        <w:rPr>
          <w:sz w:val="12"/>
          <w:szCs w:val="18"/>
        </w:rPr>
        <w:t xml:space="preserve">¶ </w:t>
      </w:r>
      <w:proofErr w:type="gramStart"/>
      <w:r w:rsidRPr="00C43EB1">
        <w:rPr>
          <w:rStyle w:val="StyleUnderline"/>
        </w:rPr>
        <w:t>The</w:t>
      </w:r>
      <w:proofErr w:type="gramEnd"/>
      <w:r w:rsidRPr="00C43EB1">
        <w:rPr>
          <w:rStyle w:val="StyleUnderline"/>
        </w:rPr>
        <w:t xml:space="preserve"> comments, made at MI5’s London headquarters, come on the heels of</w:t>
      </w:r>
      <w:r>
        <w:rPr>
          <w:rStyle w:val="StyleUnderline"/>
        </w:rPr>
        <w:t xml:space="preserve"> </w:t>
      </w:r>
      <w:hyperlink r:id="rId16" w:tgtFrame="_self" w:history="1">
        <w:r w:rsidRPr="00C43EB1">
          <w:rPr>
            <w:rStyle w:val="StyleUnderline"/>
          </w:rPr>
          <w:t>Wednesday’s shooting attack in Paris</w:t>
        </w:r>
      </w:hyperlink>
      <w:r w:rsidRPr="00C43EB1">
        <w:rPr>
          <w:rStyle w:val="StyleUnderline"/>
        </w:rPr>
        <w:t>, which left 12 people dead</w:t>
      </w:r>
      <w:r w:rsidRPr="00C43EB1">
        <w:rPr>
          <w:sz w:val="18"/>
          <w:szCs w:val="18"/>
        </w:rPr>
        <w:t xml:space="preserve">. While authorities haven’t yet confirmed any possible connections of the perpetrators to terrorist organizations, </w:t>
      </w:r>
      <w:r w:rsidRPr="00C43EB1">
        <w:rPr>
          <w:rStyle w:val="StyleUnderline"/>
        </w:rPr>
        <w:t>intelligence officials have said that links to al Qaeda were a possibility</w:t>
      </w:r>
      <w:r w:rsidRPr="00C43EB1">
        <w:rPr>
          <w:sz w:val="18"/>
          <w:szCs w:val="18"/>
        </w:rPr>
        <w:t>.</w:t>
      </w:r>
      <w:r w:rsidRPr="00480224">
        <w:rPr>
          <w:sz w:val="12"/>
          <w:szCs w:val="18"/>
        </w:rPr>
        <w:t xml:space="preserve">¶ </w:t>
      </w:r>
      <w:proofErr w:type="gramStart"/>
      <w:r w:rsidRPr="00C43EB1">
        <w:rPr>
          <w:sz w:val="18"/>
          <w:szCs w:val="18"/>
        </w:rPr>
        <w:t>In</w:t>
      </w:r>
      <w:proofErr w:type="gramEnd"/>
      <w:r w:rsidRPr="00C43EB1">
        <w:rPr>
          <w:sz w:val="18"/>
          <w:szCs w:val="18"/>
        </w:rPr>
        <w:t xml:space="preserve"> his remarks, Mr. Parker briefly addressed the Paris attack. “It is too early for us to come to judgments about the precise details or origin of the attack, but it is a terrible reminder of the intentions of those who wish us harm,” Mr. Parker said.</w:t>
      </w:r>
      <w:r w:rsidRPr="00480224">
        <w:rPr>
          <w:sz w:val="12"/>
          <w:szCs w:val="18"/>
        </w:rPr>
        <w:t xml:space="preserve">¶ </w:t>
      </w:r>
      <w:r w:rsidRPr="00C43EB1">
        <w:rPr>
          <w:sz w:val="18"/>
          <w:szCs w:val="18"/>
        </w:rPr>
        <w:t xml:space="preserve">Speaking more generally, Mr. </w:t>
      </w:r>
      <w:r w:rsidRPr="00C43EB1">
        <w:rPr>
          <w:rStyle w:val="StyleUnderline"/>
        </w:rPr>
        <w:t>Parker said, “we face a very serious level of threat that is complex to combat and unlikely to abate significantly for some time.”</w:t>
      </w:r>
      <w:r w:rsidRPr="00C43EB1">
        <w:rPr>
          <w:sz w:val="18"/>
          <w:szCs w:val="18"/>
        </w:rPr>
        <w:t xml:space="preserve"> </w:t>
      </w:r>
      <w:r w:rsidRPr="00C43EB1">
        <w:rPr>
          <w:rStyle w:val="StyleUnderline"/>
        </w:rPr>
        <w:t>He added that in recent months, authorities have prevented three U.K. terrorist plots that “would certainly” have resulted in deaths</w:t>
      </w:r>
      <w:r w:rsidRPr="00C43EB1">
        <w:rPr>
          <w:sz w:val="18"/>
          <w:szCs w:val="18"/>
        </w:rPr>
        <w:t>.</w:t>
      </w:r>
      <w:r w:rsidRPr="00480224">
        <w:rPr>
          <w:sz w:val="12"/>
          <w:szCs w:val="18"/>
        </w:rPr>
        <w:t xml:space="preserve">¶ </w:t>
      </w:r>
      <w:r w:rsidRPr="00C43EB1">
        <w:rPr>
          <w:rStyle w:val="StyleUnderline"/>
        </w:rPr>
        <w:t>Mr. Parker said there had been an increase in the number of “crude but potentially deadly plots” and cited last year’s attacks in Canada and Australia as examples</w:t>
      </w:r>
      <w:r w:rsidRPr="00C43EB1">
        <w:rPr>
          <w:sz w:val="18"/>
          <w:szCs w:val="18"/>
        </w:rPr>
        <w:t>. “Such attacks are inherently harder for intelligence agencies to detect,” he said. “They are often the work of volatile individuals, motivated by terrorist propaganda rather than working as part of sophisticated networks. They often act spontaneously or after very short periods of prior training.”</w:t>
      </w:r>
      <w:r w:rsidRPr="00480224">
        <w:rPr>
          <w:sz w:val="12"/>
          <w:szCs w:val="18"/>
        </w:rPr>
        <w:t xml:space="preserve">¶ </w:t>
      </w:r>
      <w:r w:rsidRPr="00C43EB1">
        <w:rPr>
          <w:rStyle w:val="StyleUnderline"/>
        </w:rPr>
        <w:t>He focused in particular on the threat stemming from the conflict in Syria. There have been more than 20 terrorist plots outside of Syria and Iraq that were either directed or provoked by extremist groups in Syria</w:t>
      </w:r>
      <w:r w:rsidRPr="00C43EB1">
        <w:rPr>
          <w:sz w:val="18"/>
          <w:szCs w:val="18"/>
        </w:rPr>
        <w:t>, including those in Canada, Australia, Belgium and France, according to Mr. Parker.</w:t>
      </w:r>
      <w:r w:rsidRPr="00480224">
        <w:rPr>
          <w:sz w:val="12"/>
          <w:szCs w:val="18"/>
        </w:rPr>
        <w:t xml:space="preserve">¶ </w:t>
      </w:r>
      <w:r w:rsidRPr="00C43EB1">
        <w:rPr>
          <w:sz w:val="18"/>
          <w:szCs w:val="18"/>
        </w:rPr>
        <w:t>Britain’s security agencies in August raised the assessment of the threat from international terrorism to “severe” from “substantial,” the second-highest level on its five-point scale, primarily because of the threat of Islamist militants in Syria. The change, which triggered a step-up in security measures such as visible police patrols, reflects an assessment that an attack is highly likely but that there isn’t intelligence to suggest an imminent terror strike.</w:t>
      </w:r>
      <w:r w:rsidRPr="00480224">
        <w:rPr>
          <w:sz w:val="12"/>
          <w:szCs w:val="18"/>
        </w:rPr>
        <w:t xml:space="preserve">¶ </w:t>
      </w:r>
      <w:r w:rsidRPr="00C43EB1">
        <w:rPr>
          <w:sz w:val="18"/>
          <w:szCs w:val="18"/>
        </w:rPr>
        <w:t>The MI5 chief said some 600 extremists now had traveled from Britain to Syria and that a “significant proportion” of those had joined Islamic State, also known as ISIL.</w:t>
      </w:r>
      <w:r w:rsidRPr="00480224">
        <w:rPr>
          <w:sz w:val="12"/>
          <w:szCs w:val="18"/>
        </w:rPr>
        <w:t xml:space="preserve">¶ </w:t>
      </w:r>
      <w:r w:rsidRPr="00C43EB1">
        <w:rPr>
          <w:sz w:val="18"/>
          <w:szCs w:val="18"/>
        </w:rPr>
        <w:t>He also talked about the stiff challenges intelligence agencies face, ranging from the difficulty in collecting intelligence in Syria, where the U.K. has no partner agency to work with to technological challenges more broadly.</w:t>
      </w:r>
      <w:r w:rsidRPr="00480224">
        <w:rPr>
          <w:sz w:val="12"/>
          <w:szCs w:val="18"/>
        </w:rPr>
        <w:t xml:space="preserve">¶ </w:t>
      </w:r>
      <w:r w:rsidRPr="00C43EB1">
        <w:rPr>
          <w:rStyle w:val="StyleUnderline"/>
        </w:rPr>
        <w:t>As the terrorism threat is increasing, intelligence agencies are finding their ability to counter them is decreasing</w:t>
      </w:r>
      <w:r w:rsidRPr="00C43EB1">
        <w:rPr>
          <w:sz w:val="18"/>
          <w:szCs w:val="18"/>
        </w:rPr>
        <w:t>, he said. The reasons include the increased availability—and use—of encryption that makes it harder for intelligence agencies to intercept communications.</w:t>
      </w:r>
      <w:r w:rsidRPr="00480224">
        <w:rPr>
          <w:sz w:val="12"/>
          <w:szCs w:val="18"/>
        </w:rPr>
        <w:t xml:space="preserve">¶ </w:t>
      </w:r>
      <w:r w:rsidRPr="00C43EB1">
        <w:rPr>
          <w:sz w:val="18"/>
          <w:szCs w:val="18"/>
        </w:rPr>
        <w:t>“</w:t>
      </w:r>
      <w:r w:rsidRPr="00C43EB1">
        <w:rPr>
          <w:rStyle w:val="StyleUnderline"/>
        </w:rPr>
        <w:t>Changes in the technology that people are using to communicate are making it harder for the agencies to maintain the capability to intercept the communications of terrorists,</w:t>
      </w:r>
      <w:r w:rsidRPr="00C43EB1">
        <w:rPr>
          <w:sz w:val="18"/>
          <w:szCs w:val="18"/>
        </w:rPr>
        <w:t xml:space="preserve">” he said. “The further </w:t>
      </w:r>
      <w:r w:rsidRPr="00C43EB1">
        <w:rPr>
          <w:rStyle w:val="StyleUnderline"/>
        </w:rPr>
        <w:t>reduction of this capability will seriously harm our ability to investigate and disrupt such threats in the future</w:t>
      </w:r>
      <w:r w:rsidRPr="00C43EB1">
        <w:rPr>
          <w:sz w:val="18"/>
          <w:szCs w:val="18"/>
        </w:rPr>
        <w:t>.”</w:t>
      </w:r>
      <w:r w:rsidRPr="00480224">
        <w:rPr>
          <w:sz w:val="12"/>
          <w:szCs w:val="18"/>
        </w:rPr>
        <w:t xml:space="preserve">¶ </w:t>
      </w:r>
      <w:r w:rsidRPr="00C43EB1">
        <w:rPr>
          <w:sz w:val="18"/>
          <w:szCs w:val="18"/>
        </w:rPr>
        <w:t>Mr. Parker also waded into Britain’s feud with Internet companies over how much they should help in combating terrorist activity. British authorities say they remain frustrated that U.S. Internet companies don’t feel obliged to comply with U.K. warrants requesting information about users.</w:t>
      </w:r>
      <w:r w:rsidRPr="00480224">
        <w:rPr>
          <w:sz w:val="12"/>
          <w:szCs w:val="18"/>
        </w:rPr>
        <w:t xml:space="preserve">¶ </w:t>
      </w:r>
      <w:r w:rsidRPr="00C43EB1">
        <w:rPr>
          <w:sz w:val="18"/>
          <w:szCs w:val="18"/>
        </w:rPr>
        <w:t>He said intelligence agents need to be able to access communication among terrorists if they are to do their job, which means including the assistance of companies which hold relevant data. “Currently this picture is patchy,” he said.</w:t>
      </w:r>
      <w:r w:rsidRPr="00480224">
        <w:rPr>
          <w:sz w:val="12"/>
          <w:szCs w:val="18"/>
        </w:rPr>
        <w:t xml:space="preserve">¶ </w:t>
      </w:r>
      <w:r w:rsidRPr="00C43EB1">
        <w:rPr>
          <w:rStyle w:val="StyleUnderline"/>
        </w:rPr>
        <w:t>He</w:t>
      </w:r>
      <w:r w:rsidRPr="00C43EB1">
        <w:rPr>
          <w:sz w:val="18"/>
          <w:szCs w:val="18"/>
        </w:rPr>
        <w:t xml:space="preserve"> also </w:t>
      </w:r>
      <w:r w:rsidRPr="00C43EB1">
        <w:rPr>
          <w:rStyle w:val="StyleUnderline"/>
        </w:rPr>
        <w:t>defended the communications-data gathering work by intelligence agencies, which has come under criticism following the disclosure</w:t>
      </w:r>
      <w:r w:rsidRPr="00C43EB1">
        <w:rPr>
          <w:sz w:val="18"/>
          <w:szCs w:val="18"/>
        </w:rPr>
        <w:t xml:space="preserve"> of mass-surveillance techniques </w:t>
      </w:r>
      <w:r w:rsidRPr="00C43EB1">
        <w:rPr>
          <w:rStyle w:val="StyleUnderline"/>
        </w:rPr>
        <w:t>by</w:t>
      </w:r>
      <w:r w:rsidRPr="00C43EB1">
        <w:rPr>
          <w:sz w:val="18"/>
          <w:szCs w:val="18"/>
        </w:rPr>
        <w:t xml:space="preserve"> former U.S. National Security Agency contractor</w:t>
      </w:r>
      <w:r>
        <w:rPr>
          <w:sz w:val="18"/>
          <w:szCs w:val="18"/>
        </w:rPr>
        <w:t xml:space="preserve"> </w:t>
      </w:r>
      <w:hyperlink r:id="rId17" w:history="1">
        <w:r w:rsidRPr="00C43EB1">
          <w:rPr>
            <w:rStyle w:val="StyleUnderline"/>
          </w:rPr>
          <w:t>Edward Snowden</w:t>
        </w:r>
      </w:hyperlink>
      <w:r w:rsidRPr="00C43EB1">
        <w:rPr>
          <w:rStyle w:val="StyleUnderline"/>
        </w:rPr>
        <w:t>.</w:t>
      </w:r>
      <w:r w:rsidRPr="00480224">
        <w:rPr>
          <w:sz w:val="12"/>
          <w:szCs w:val="18"/>
        </w:rPr>
        <w:t xml:space="preserve">¶ </w:t>
      </w:r>
      <w:r w:rsidRPr="00C43EB1">
        <w:rPr>
          <w:sz w:val="18"/>
          <w:szCs w:val="18"/>
        </w:rPr>
        <w:t>“MI5 does not browse through the private lives of the population at large,” he said. “</w:t>
      </w:r>
      <w:r w:rsidRPr="00C43EB1">
        <w:rPr>
          <w:rStyle w:val="StyleUnderline"/>
        </w:rPr>
        <w:t>We need to have powerful capabilities that enable us to range widely, with the potential to reach anyone who might threaten national security</w:t>
      </w:r>
      <w:r w:rsidRPr="00C43EB1">
        <w:rPr>
          <w:sz w:val="18"/>
          <w:szCs w:val="18"/>
        </w:rPr>
        <w:t>—but with our efforts always concentrated on the tiniest minority who actually present threats.”</w:t>
      </w:r>
    </w:p>
    <w:p w:rsidR="006776DD" w:rsidRPr="006776DD" w:rsidRDefault="006776DD" w:rsidP="006776DD">
      <w:pPr>
        <w:pStyle w:val="Heading4"/>
      </w:pPr>
      <w:r w:rsidRPr="006776DD">
        <w:lastRenderedPageBreak/>
        <w:t>AL-Qaeda threat HIGH</w:t>
      </w:r>
    </w:p>
    <w:p w:rsidR="006776DD" w:rsidRPr="006776DD" w:rsidRDefault="006776DD" w:rsidP="006776DD">
      <w:r w:rsidRPr="006776DD">
        <w:rPr>
          <w:rStyle w:val="Style13ptBold"/>
        </w:rPr>
        <w:t xml:space="preserve">Bryan-Low 1/8 </w:t>
      </w:r>
      <w:r w:rsidRPr="006776DD">
        <w:t>(</w:t>
      </w:r>
      <w:proofErr w:type="spellStart"/>
      <w:r w:rsidRPr="006776DD">
        <w:t>Cassell</w:t>
      </w:r>
      <w:proofErr w:type="spellEnd"/>
      <w:r w:rsidRPr="006776DD">
        <w:t xml:space="preserve"> Bryan Low is a UK editor for the Wall Street Journal “U.K. MI5 Chief Andrew Parker Warns of Threat of al Qaeda Attack in West” The Wall Street Journal. 1/8/15. Access date is 6/30/15. </w:t>
      </w:r>
      <w:hyperlink r:id="rId18" w:history="1">
        <w:r w:rsidRPr="006776DD">
          <w:rPr>
            <w:rStyle w:val="Hyperlink"/>
          </w:rPr>
          <w:t>http://www.wsj.com/articles/u-k-mi5-chief-andrew-parker-warns-of-threat-of-al-qaeda-attack-in-west-1420757705</w:t>
        </w:r>
      </w:hyperlink>
      <w:r w:rsidRPr="006776DD">
        <w:t>)</w:t>
      </w:r>
    </w:p>
    <w:p w:rsidR="006776DD" w:rsidRPr="006776DD" w:rsidRDefault="006776DD" w:rsidP="006776DD"/>
    <w:p w:rsidR="006776DD" w:rsidRPr="0011546D" w:rsidRDefault="006776DD" w:rsidP="006776DD">
      <w:pPr>
        <w:rPr>
          <w:sz w:val="16"/>
          <w:szCs w:val="28"/>
        </w:rPr>
      </w:pPr>
      <w:r w:rsidRPr="0011546D">
        <w:rPr>
          <w:sz w:val="16"/>
          <w:szCs w:val="28"/>
        </w:rPr>
        <w:t>LONDON—</w:t>
      </w:r>
      <w:proofErr w:type="gramStart"/>
      <w:r w:rsidRPr="0011546D">
        <w:rPr>
          <w:sz w:val="16"/>
          <w:szCs w:val="28"/>
        </w:rPr>
        <w:t>The</w:t>
      </w:r>
      <w:proofErr w:type="gramEnd"/>
      <w:r w:rsidRPr="0011546D">
        <w:rPr>
          <w:sz w:val="16"/>
          <w:szCs w:val="28"/>
        </w:rPr>
        <w:t xml:space="preserve"> </w:t>
      </w:r>
      <w:r w:rsidRPr="006776DD">
        <w:rPr>
          <w:rStyle w:val="StyleUnderline"/>
        </w:rPr>
        <w:t>head of the U.K.’s domestic intelligence agency said</w:t>
      </w:r>
      <w:r w:rsidRPr="0011546D">
        <w:rPr>
          <w:sz w:val="16"/>
          <w:szCs w:val="28"/>
        </w:rPr>
        <w:t xml:space="preserve"> Thursday that </w:t>
      </w:r>
      <w:r w:rsidRPr="006776DD">
        <w:rPr>
          <w:rStyle w:val="StyleUnderline"/>
          <w:highlight w:val="green"/>
        </w:rPr>
        <w:t>al Qaeda continued to pose an immediate threat</w:t>
      </w:r>
      <w:r w:rsidRPr="006776DD">
        <w:rPr>
          <w:rStyle w:val="StyleUnderline"/>
        </w:rPr>
        <w:t xml:space="preserve"> and was planning large-scale attacks against the West</w:t>
      </w:r>
      <w:r w:rsidRPr="0011546D">
        <w:rPr>
          <w:sz w:val="16"/>
          <w:szCs w:val="28"/>
        </w:rPr>
        <w:t xml:space="preserve">. In a rare public speech, </w:t>
      </w:r>
      <w:r w:rsidRPr="006776DD">
        <w:rPr>
          <w:rStyle w:val="StyleUnderline"/>
        </w:rPr>
        <w:t>MI5 chief</w:t>
      </w:r>
      <w:r w:rsidRPr="0011546D">
        <w:rPr>
          <w:sz w:val="16"/>
          <w:szCs w:val="28"/>
        </w:rPr>
        <w:t xml:space="preserve"> Andrew </w:t>
      </w:r>
      <w:r w:rsidRPr="006776DD">
        <w:rPr>
          <w:rStyle w:val="StyleUnderline"/>
        </w:rPr>
        <w:t>Parker said “a group of core al Qaeda terrorists in Syria is planning mass casualty attacks against the West,”</w:t>
      </w:r>
      <w:r w:rsidRPr="0011546D">
        <w:rPr>
          <w:sz w:val="16"/>
          <w:szCs w:val="28"/>
        </w:rPr>
        <w:t xml:space="preserve"> without elaborating on how advanced such planning was. The comments underscore that </w:t>
      </w:r>
      <w:r w:rsidRPr="006F023C">
        <w:rPr>
          <w:sz w:val="16"/>
          <w:szCs w:val="16"/>
        </w:rPr>
        <w:t>the terrorist threat remains diverse despite the recent focus on Islamic State,</w:t>
      </w:r>
      <w:r w:rsidRPr="0011546D">
        <w:rPr>
          <w:sz w:val="16"/>
          <w:szCs w:val="28"/>
        </w:rPr>
        <w:t xml:space="preserve"> which has gained territory in Syria and Iraq. </w:t>
      </w:r>
      <w:r w:rsidRPr="006F023C">
        <w:rPr>
          <w:sz w:val="16"/>
          <w:szCs w:val="16"/>
        </w:rPr>
        <w:t xml:space="preserve">The comments, made at MI5’s London headquarters, come on the heels of Wednesday’s shooting attack in Paris, which left 12 people dead. While authorities haven’t yet confirmed any possible connections of the perpetrators to terrorist organizations, intelligence officials have said that links to al Qaeda </w:t>
      </w:r>
      <w:r w:rsidRPr="0011546D">
        <w:rPr>
          <w:sz w:val="16"/>
          <w:szCs w:val="28"/>
        </w:rPr>
        <w:t xml:space="preserve">were a possibility. In his remarks, Mr. Parker briefly addressed the Paris attack. “It is too early for us to come to judgments about the precise details or origin of the attack, but it is a terrible reminder of the intentions of those who wish us harm,” Mr. Parker said. Speaking more generally, </w:t>
      </w:r>
      <w:r w:rsidRPr="006F023C">
        <w:rPr>
          <w:sz w:val="16"/>
          <w:szCs w:val="16"/>
        </w:rPr>
        <w:t>Mr. Parker said, “</w:t>
      </w:r>
      <w:proofErr w:type="gramStart"/>
      <w:r w:rsidRPr="006F023C">
        <w:rPr>
          <w:sz w:val="16"/>
          <w:szCs w:val="16"/>
        </w:rPr>
        <w:t>we</w:t>
      </w:r>
      <w:proofErr w:type="gramEnd"/>
      <w:r w:rsidRPr="006F023C">
        <w:rPr>
          <w:sz w:val="16"/>
          <w:szCs w:val="16"/>
        </w:rPr>
        <w:t xml:space="preserve"> face a very serious level of threat that is complex to combat </w:t>
      </w:r>
      <w:r w:rsidRPr="0011546D">
        <w:rPr>
          <w:sz w:val="16"/>
          <w:szCs w:val="28"/>
        </w:rPr>
        <w:t xml:space="preserve">and unlikely to abate significantly for some time.” He added that in recent months, authorities have prevented three U.K. terrorist plots that “would certainly” have resulted in deaths. Mr. Parker said there had been an increase in the number of “crude but potentially deadly plots” and cited last year’s attacks in Canada and Australia as examples. “Such attacks are inherently harder for intelligence agencies to detect,” he said. “They are often the work of volatile individuals, motivated by terrorist propaganda rather than working as part of sophisticated networks. They often act spontaneously or after very short periods of prior training.” He focused in particular on the threat stemming from the conflict in Syria. There have been more than 20 terrorist plots outside of Syria and Iraq that were either directed or provoked by extremist groups in Syria, including those in Canada, Australia, Belgium and France, according to Mr. Parker. Britain’s </w:t>
      </w:r>
      <w:r w:rsidRPr="006776DD">
        <w:rPr>
          <w:rStyle w:val="StyleUnderline"/>
          <w:highlight w:val="green"/>
        </w:rPr>
        <w:t>security agencies</w:t>
      </w:r>
      <w:r w:rsidRPr="0011546D">
        <w:rPr>
          <w:sz w:val="16"/>
          <w:szCs w:val="28"/>
        </w:rPr>
        <w:t xml:space="preserve"> in August </w:t>
      </w:r>
      <w:r w:rsidRPr="006776DD">
        <w:rPr>
          <w:rStyle w:val="StyleUnderline"/>
          <w:highlight w:val="green"/>
        </w:rPr>
        <w:t>raised the assessment</w:t>
      </w:r>
      <w:r w:rsidRPr="006776DD">
        <w:rPr>
          <w:rStyle w:val="StyleUnderline"/>
        </w:rPr>
        <w:t xml:space="preserve"> of the threat </w:t>
      </w:r>
      <w:r w:rsidRPr="006776DD">
        <w:rPr>
          <w:rStyle w:val="StyleUnderline"/>
          <w:highlight w:val="green"/>
        </w:rPr>
        <w:t>from</w:t>
      </w:r>
      <w:r w:rsidRPr="006776DD">
        <w:rPr>
          <w:rStyle w:val="StyleUnderline"/>
        </w:rPr>
        <w:t xml:space="preserve"> international terrorism to </w:t>
      </w:r>
      <w:r w:rsidRPr="006776DD">
        <w:rPr>
          <w:rStyle w:val="StyleUnderline"/>
          <w:highlight w:val="green"/>
        </w:rPr>
        <w:t>“severe” from “substantial,</w:t>
      </w:r>
      <w:r w:rsidRPr="006776DD">
        <w:rPr>
          <w:rStyle w:val="StyleUnderline"/>
        </w:rPr>
        <w:t xml:space="preserve">” </w:t>
      </w:r>
      <w:r w:rsidRPr="0011546D">
        <w:rPr>
          <w:sz w:val="16"/>
          <w:szCs w:val="28"/>
        </w:rPr>
        <w:t xml:space="preserve">the second-highest level on its five-point scale, primarily </w:t>
      </w:r>
      <w:r w:rsidRPr="006F023C">
        <w:rPr>
          <w:sz w:val="16"/>
          <w:szCs w:val="16"/>
        </w:rPr>
        <w:t xml:space="preserve">because of the threat of Islamist militants </w:t>
      </w:r>
      <w:r w:rsidRPr="0011546D">
        <w:rPr>
          <w:sz w:val="16"/>
          <w:szCs w:val="28"/>
        </w:rPr>
        <w:t xml:space="preserve">in Syria. The change, which triggered a step-up in security measures such as visible police patrols, reflects an assessment that an attack is highly likely but that there isn’t intelligence to suggest an imminent terror strike. </w:t>
      </w:r>
      <w:r w:rsidRPr="006776DD">
        <w:rPr>
          <w:rStyle w:val="StyleUnderline"/>
        </w:rPr>
        <w:t>The MI5 chief</w:t>
      </w:r>
      <w:r w:rsidRPr="0011546D">
        <w:rPr>
          <w:sz w:val="16"/>
          <w:szCs w:val="28"/>
        </w:rPr>
        <w:t xml:space="preserve"> said some 600 extremists now had traveled from Britain to Syria and that a “significant proportion” of those had joined Islamic State, also known as ISIL. He also </w:t>
      </w:r>
      <w:r w:rsidRPr="006776DD">
        <w:rPr>
          <w:rStyle w:val="StyleUnderline"/>
        </w:rPr>
        <w:t xml:space="preserve">talked about </w:t>
      </w:r>
      <w:r w:rsidRPr="006F023C">
        <w:rPr>
          <w:sz w:val="16"/>
          <w:szCs w:val="16"/>
        </w:rPr>
        <w:t xml:space="preserve">the stiff </w:t>
      </w:r>
      <w:r w:rsidRPr="006776DD">
        <w:rPr>
          <w:rStyle w:val="StyleUnderline"/>
        </w:rPr>
        <w:t xml:space="preserve">challenges </w:t>
      </w:r>
      <w:r w:rsidRPr="006F023C">
        <w:rPr>
          <w:sz w:val="16"/>
          <w:szCs w:val="16"/>
        </w:rPr>
        <w:t>intelligence agencies face</w:t>
      </w:r>
      <w:r w:rsidRPr="0011546D">
        <w:rPr>
          <w:sz w:val="16"/>
          <w:szCs w:val="28"/>
        </w:rPr>
        <w:t xml:space="preserve">, ranging </w:t>
      </w:r>
      <w:r w:rsidRPr="006776DD">
        <w:rPr>
          <w:rStyle w:val="StyleUnderline"/>
        </w:rPr>
        <w:t xml:space="preserve">from the difficulty in collecting intelligence in Syria, where the U.K. has no partner agency to work with to technological challenges </w:t>
      </w:r>
      <w:r w:rsidRPr="0011546D">
        <w:rPr>
          <w:sz w:val="16"/>
          <w:szCs w:val="28"/>
        </w:rPr>
        <w:t xml:space="preserve">more broadly. As the terrorism threat is increasing, intelligence agencies are finding their ability to counter them is decreasing, he said. The reasons include the increased availability—and use—of encryption that makes it harder for intelligence agencies to intercept communications. “Changes in the technology that people are using to communicate are making it harder for the agencies to maintain the capability to intercept the communications of terrorists,” he said. “The further reduction of this capability will seriously harm our ability to investigate and disrupt such threats in the future.” Mr. Parker also waded into Britain’s feud with Internet companies over how much they should help in combating terrorist activity. </w:t>
      </w:r>
      <w:r w:rsidRPr="006776DD">
        <w:rPr>
          <w:rStyle w:val="StyleUnderline"/>
        </w:rPr>
        <w:t>British authorities</w:t>
      </w:r>
      <w:r w:rsidRPr="0011546D">
        <w:rPr>
          <w:sz w:val="16"/>
          <w:szCs w:val="28"/>
        </w:rPr>
        <w:t xml:space="preserve"> say they </w:t>
      </w:r>
      <w:r w:rsidRPr="006776DD">
        <w:rPr>
          <w:rStyle w:val="StyleUnderline"/>
        </w:rPr>
        <w:t xml:space="preserve">remain frustrated that U.S. Internet companies don’t feel obliged to comply </w:t>
      </w:r>
      <w:r w:rsidRPr="006F023C">
        <w:rPr>
          <w:sz w:val="16"/>
          <w:szCs w:val="16"/>
        </w:rPr>
        <w:t>with U.K. warrants requesting</w:t>
      </w:r>
      <w:r w:rsidRPr="006776DD">
        <w:rPr>
          <w:rStyle w:val="StyleUnderline"/>
        </w:rPr>
        <w:t xml:space="preserve"> information about users.</w:t>
      </w:r>
      <w:r w:rsidRPr="0011546D">
        <w:rPr>
          <w:sz w:val="16"/>
          <w:szCs w:val="28"/>
        </w:rPr>
        <w:t xml:space="preserve"> He said</w:t>
      </w:r>
      <w:r w:rsidRPr="006776DD">
        <w:rPr>
          <w:rStyle w:val="StyleUnderline"/>
        </w:rPr>
        <w:t xml:space="preserve"> intelligence agents need to be able to access communication among terrorists if they are to do their job</w:t>
      </w:r>
      <w:r w:rsidRPr="006F023C">
        <w:rPr>
          <w:sz w:val="16"/>
          <w:szCs w:val="16"/>
        </w:rPr>
        <w:t>, which means</w:t>
      </w:r>
      <w:r w:rsidRPr="006776DD">
        <w:rPr>
          <w:rStyle w:val="StyleUnderline"/>
        </w:rPr>
        <w:t xml:space="preserve"> including the assistance of companies which hold relevant data.</w:t>
      </w:r>
      <w:r w:rsidRPr="0011546D">
        <w:rPr>
          <w:sz w:val="16"/>
          <w:szCs w:val="28"/>
        </w:rPr>
        <w:t xml:space="preserve"> “Currently this picture is patchy,” he said. He also defended the communications-data gathering work by intelligence agencies, which has come under criticism following the disclosure of mass-surveillance techniques by former U.S. National Security Agency contractor Edward Snowden. “</w:t>
      </w:r>
      <w:r w:rsidRPr="006776DD">
        <w:rPr>
          <w:rStyle w:val="StyleUnderline"/>
        </w:rPr>
        <w:t xml:space="preserve">MI5 does not browse through the private lives </w:t>
      </w:r>
      <w:r w:rsidRPr="0011546D">
        <w:rPr>
          <w:sz w:val="16"/>
          <w:szCs w:val="16"/>
        </w:rPr>
        <w:t>of the population at large</w:t>
      </w:r>
      <w:r w:rsidRPr="0011546D">
        <w:rPr>
          <w:sz w:val="28"/>
          <w:szCs w:val="28"/>
        </w:rPr>
        <w:t>,”</w:t>
      </w:r>
      <w:r w:rsidRPr="0011546D">
        <w:rPr>
          <w:sz w:val="16"/>
          <w:szCs w:val="28"/>
        </w:rPr>
        <w:t xml:space="preserve"> he said. “</w:t>
      </w:r>
      <w:r w:rsidRPr="006776DD">
        <w:rPr>
          <w:rStyle w:val="StyleUnderline"/>
        </w:rPr>
        <w:t xml:space="preserve">We </w:t>
      </w:r>
      <w:r w:rsidRPr="0011546D">
        <w:rPr>
          <w:sz w:val="16"/>
          <w:szCs w:val="16"/>
        </w:rPr>
        <w:t>need to</w:t>
      </w:r>
      <w:r w:rsidRPr="006776DD">
        <w:rPr>
          <w:rStyle w:val="StyleUnderline"/>
        </w:rPr>
        <w:t xml:space="preserve"> have powerful capabilities that enable us to range widely, with the potential to reach anyone who might threaten national security</w:t>
      </w:r>
      <w:r w:rsidRPr="0011546D">
        <w:rPr>
          <w:sz w:val="16"/>
          <w:szCs w:val="28"/>
        </w:rPr>
        <w:t>—</w:t>
      </w:r>
      <w:r w:rsidRPr="006776DD">
        <w:rPr>
          <w:rStyle w:val="StyleUnderline"/>
        </w:rPr>
        <w:t xml:space="preserve">but with our efforts always concentrated on the </w:t>
      </w:r>
      <w:r w:rsidRPr="006F023C">
        <w:rPr>
          <w:sz w:val="16"/>
          <w:szCs w:val="16"/>
        </w:rPr>
        <w:t>tiniest</w:t>
      </w:r>
      <w:r w:rsidRPr="006776DD">
        <w:rPr>
          <w:rStyle w:val="StyleUnderline"/>
        </w:rPr>
        <w:t xml:space="preserve"> minority </w:t>
      </w:r>
      <w:r w:rsidRPr="006F023C">
        <w:rPr>
          <w:sz w:val="16"/>
          <w:szCs w:val="16"/>
        </w:rPr>
        <w:t>who</w:t>
      </w:r>
      <w:r w:rsidRPr="006776DD">
        <w:rPr>
          <w:rStyle w:val="StyleUnderline"/>
        </w:rPr>
        <w:t xml:space="preserve"> actually present threats</w:t>
      </w:r>
      <w:r w:rsidRPr="0011546D">
        <w:rPr>
          <w:sz w:val="16"/>
          <w:szCs w:val="28"/>
        </w:rPr>
        <w:t>.”</w:t>
      </w:r>
    </w:p>
    <w:p w:rsidR="006776DD" w:rsidRPr="00C43EB1" w:rsidRDefault="006776DD" w:rsidP="006776DD"/>
    <w:p w:rsidR="0044729E" w:rsidRDefault="0044729E" w:rsidP="007D4EF2">
      <w:pPr>
        <w:pStyle w:val="Heading3"/>
      </w:pPr>
      <w:r>
        <w:lastRenderedPageBreak/>
        <w:t xml:space="preserve">UQ – right wing – threat high </w:t>
      </w:r>
    </w:p>
    <w:p w:rsidR="0044729E" w:rsidRDefault="0044729E" w:rsidP="0044729E">
      <w:pPr>
        <w:pStyle w:val="Heading4"/>
      </w:pPr>
      <w:r>
        <w:t>Domestic terrorism threat high now</w:t>
      </w:r>
    </w:p>
    <w:p w:rsidR="0044729E" w:rsidRDefault="0044729E" w:rsidP="0044729E">
      <w:r w:rsidRPr="00BB547C">
        <w:rPr>
          <w:rStyle w:val="Style13ptBold"/>
        </w:rPr>
        <w:t>Howell 15</w:t>
      </w:r>
      <w:r>
        <w:t xml:space="preserve">(Kellan, an investigative reporter for The Washington Times, covers campaign finance and government accountability 02/21/15 “DHS report warns of domestic right-wing terror threat”) </w:t>
      </w:r>
      <w:hyperlink r:id="rId19" w:history="1">
        <w:r w:rsidRPr="00C52707">
          <w:rPr>
            <w:rStyle w:val="Hyperlink"/>
          </w:rPr>
          <w:t>http://www.washingtontimes.com/news/2015/feb/21/dhs-intelligence-report-warns-of-domestic-right-wi/</w:t>
        </w:r>
      </w:hyperlink>
      <w:r>
        <w:t xml:space="preserve"> </w:t>
      </w:r>
    </w:p>
    <w:p w:rsidR="0044729E" w:rsidRDefault="0044729E" w:rsidP="0044729E"/>
    <w:p w:rsidR="0044729E" w:rsidRPr="00CA6176" w:rsidRDefault="0044729E" w:rsidP="0044729E">
      <w:pPr>
        <w:rPr>
          <w:rStyle w:val="StyleUnderline"/>
        </w:rPr>
      </w:pPr>
      <w:r w:rsidRPr="00D11683">
        <w:rPr>
          <w:rStyle w:val="StyleUnderline"/>
          <w:highlight w:val="yellow"/>
        </w:rPr>
        <w:t>A</w:t>
      </w:r>
      <w:r w:rsidRPr="00CA6176">
        <w:rPr>
          <w:rStyle w:val="StyleUnderline"/>
        </w:rPr>
        <w:t xml:space="preserve"> new </w:t>
      </w:r>
      <w:r w:rsidRPr="00D11683">
        <w:rPr>
          <w:rStyle w:val="StyleUnderline"/>
          <w:highlight w:val="yellow"/>
        </w:rPr>
        <w:t>Department of Homeland Security</w:t>
      </w:r>
      <w:r w:rsidRPr="00CA6176">
        <w:rPr>
          <w:rStyle w:val="StyleUnderline"/>
        </w:rPr>
        <w:t xml:space="preserve"> intelligence </w:t>
      </w:r>
      <w:r w:rsidRPr="00D11683">
        <w:rPr>
          <w:rStyle w:val="StyleUnderline"/>
          <w:highlight w:val="yellow"/>
        </w:rPr>
        <w:t>assessment</w:t>
      </w:r>
      <w:r w:rsidRPr="00CA6176">
        <w:rPr>
          <w:rStyle w:val="StyleUnderline"/>
        </w:rPr>
        <w:t xml:space="preserve"> circulated this month </w:t>
      </w:r>
      <w:r w:rsidRPr="00D11683">
        <w:rPr>
          <w:rStyle w:val="StyleUnderline"/>
          <w:highlight w:val="yellow"/>
        </w:rPr>
        <w:t>focuses on the threat of right-wing sovereign citizen extremist groups</w:t>
      </w:r>
      <w:r>
        <w:t xml:space="preserve"> in the U.S. </w:t>
      </w:r>
      <w:r w:rsidRPr="00CA6176">
        <w:rPr>
          <w:rStyle w:val="StyleUnderline"/>
        </w:rPr>
        <w:t xml:space="preserve">Some </w:t>
      </w:r>
      <w:r w:rsidRPr="00D11683">
        <w:rPr>
          <w:rStyle w:val="StyleUnderline"/>
          <w:highlight w:val="yellow"/>
        </w:rPr>
        <w:t>law enforcement groups say the threat is equal to, and occasionally greater than, the threat from Islamic extremist groups</w:t>
      </w:r>
      <w:r w:rsidRPr="00CA6176">
        <w:rPr>
          <w:rStyle w:val="StyleUnderline"/>
        </w:rPr>
        <w:t>.</w:t>
      </w:r>
      <w:r>
        <w:rPr>
          <w:rStyle w:val="StyleUnderline"/>
        </w:rPr>
        <w:t xml:space="preserve"> </w:t>
      </w:r>
      <w:r>
        <w:t xml:space="preserve">The Homeland Security report, produced in coordination with the FBI, counts 24 violent sovereign citizen-related attacks across the U.S. since 2010, CNN reported Friday. </w:t>
      </w:r>
      <w:r w:rsidRPr="00D11683">
        <w:rPr>
          <w:rStyle w:val="StyleUnderline"/>
          <w:highlight w:val="yellow"/>
        </w:rPr>
        <w:t>These</w:t>
      </w:r>
      <w:r w:rsidRPr="00CA6176">
        <w:rPr>
          <w:rStyle w:val="StyleUnderline"/>
        </w:rPr>
        <w:t xml:space="preserve"> types of </w:t>
      </w:r>
      <w:r w:rsidRPr="00D11683">
        <w:rPr>
          <w:rStyle w:val="StyleUnderline"/>
          <w:highlight w:val="yellow"/>
        </w:rPr>
        <w:t>extremists believe that they can ignore laws because those laws attack their individual rights, even in routine daily instances like a traffic stop</w:t>
      </w:r>
      <w:r w:rsidRPr="00CA6176">
        <w:rPr>
          <w:rStyle w:val="StyleUnderline"/>
        </w:rPr>
        <w:t xml:space="preserve"> </w:t>
      </w:r>
      <w:r>
        <w:t xml:space="preserve">or being required to obey a court order, CNN reported Friday. In one instance in Louisiana in 2012 a father and son were accused of engaging in a shootout with police after an officer pulled them over for a traffic violation. Two officers were killed and several others wounded in the shooting. The two men were sovereign citizen extremists who claimed the police had no authority over them. The Homeland Security report predicts that most sovereign citizen violence in 2015 will occur during routine law enforcement encounters at a suspect’s home, during enforcement stops and at government offices, CNN reported. </w:t>
      </w:r>
      <w:r w:rsidRPr="00CA6176">
        <w:rPr>
          <w:rStyle w:val="StyleUnderline"/>
        </w:rPr>
        <w:t>“</w:t>
      </w:r>
      <w:r w:rsidRPr="00D11683">
        <w:rPr>
          <w:rStyle w:val="StyleUnderline"/>
          <w:highlight w:val="yellow"/>
        </w:rPr>
        <w:t>Law enforcement officers will remain the primary target of</w:t>
      </w:r>
      <w:r w:rsidRPr="00CA6176">
        <w:rPr>
          <w:rStyle w:val="StyleUnderline"/>
        </w:rPr>
        <w:t xml:space="preserve"> (sovereign citizen</w:t>
      </w:r>
      <w:r w:rsidRPr="00D11683">
        <w:rPr>
          <w:rStyle w:val="StyleUnderline"/>
          <w:highlight w:val="yellow"/>
        </w:rPr>
        <w:t>) violence over the next year due to their role in physically enforcing laws and regulations,”</w:t>
      </w:r>
      <w:r w:rsidRPr="00CA6176">
        <w:rPr>
          <w:rStyle w:val="StyleUnderline"/>
        </w:rPr>
        <w:t xml:space="preserve"> the report states, according to CNN.</w:t>
      </w:r>
      <w:r>
        <w:rPr>
          <w:rStyle w:val="StyleUnderline"/>
        </w:rPr>
        <w:t xml:space="preserve"> </w:t>
      </w:r>
      <w:r>
        <w:t xml:space="preserve">The new assessment comes as President Obama is holding a conference to focus on efforts to fight violent extremism. </w:t>
      </w:r>
      <w:r w:rsidRPr="00CA6176">
        <w:rPr>
          <w:rStyle w:val="StyleUnderline"/>
        </w:rPr>
        <w:t xml:space="preserve">While the White House has come under fire for its refusal to use the term “Islamist extremism” during the talks, </w:t>
      </w:r>
      <w:r w:rsidRPr="00D11683">
        <w:rPr>
          <w:rStyle w:val="StyleUnderline"/>
          <w:highlight w:val="yellow"/>
        </w:rPr>
        <w:t>there has been very little discussion on the domestic terror threat from sovereign citizen groups</w:t>
      </w:r>
      <w:r w:rsidRPr="00CA6176">
        <w:rPr>
          <w:rStyle w:val="StyleUnderline"/>
        </w:rPr>
        <w:t>.</w:t>
      </w:r>
      <w:r>
        <w:rPr>
          <w:rStyle w:val="StyleUnderline"/>
        </w:rPr>
        <w:t xml:space="preserve"> </w:t>
      </w:r>
      <w:r>
        <w:t xml:space="preserve">“I don’t think it’s fair to say the (White House) conference didn’t address this at all,” an administration official said, adding that the president addresses the need to combat “violent ideologies” of all types, CNN reported. </w:t>
      </w:r>
      <w:r w:rsidRPr="00D11683">
        <w:rPr>
          <w:rStyle w:val="StyleUnderline"/>
          <w:highlight w:val="yellow"/>
        </w:rPr>
        <w:t>While groups like the Islamic State and al Qaeda have dominated the global discussion on terrorism, a survey last year of state and local law enforcement officers listed sovereign citizen terrorists ahead of foreign Islamists and domestic militia groups as the top domestic terror threat</w:t>
      </w:r>
      <w:r w:rsidRPr="00D11683">
        <w:rPr>
          <w:highlight w:val="yellow"/>
        </w:rPr>
        <w:t xml:space="preserve">, CNN reported. </w:t>
      </w:r>
      <w:r w:rsidRPr="00D11683">
        <w:rPr>
          <w:rStyle w:val="StyleUnderline"/>
          <w:highlight w:val="yellow"/>
        </w:rPr>
        <w:t>The Homeland Security issued a similar report on the threat of right-wing terrorist groups in the past, garnering criticism for the Obama administration. A 2009 Homeland Security report on possible recruitment of military veterans by right-wing militia groups prompted an outcry from veterans groups.</w:t>
      </w:r>
    </w:p>
    <w:p w:rsidR="0044729E" w:rsidRPr="0044729E" w:rsidRDefault="0044729E" w:rsidP="0044729E"/>
    <w:p w:rsidR="00FA51A1" w:rsidRPr="00FA51A1" w:rsidRDefault="007D4EF2" w:rsidP="00FA51A1">
      <w:pPr>
        <w:pStyle w:val="Heading3"/>
      </w:pPr>
      <w:r>
        <w:lastRenderedPageBreak/>
        <w:t xml:space="preserve">UQ – A2 cannot stop threat </w:t>
      </w:r>
    </w:p>
    <w:p w:rsidR="0057341F" w:rsidRDefault="0057341F" w:rsidP="0057341F">
      <w:pPr>
        <w:pStyle w:val="Heading4"/>
      </w:pPr>
      <w:r>
        <w:t>US at risk w/o surveillance from NSA</w:t>
      </w:r>
    </w:p>
    <w:p w:rsidR="0057341F" w:rsidRDefault="0057341F" w:rsidP="0057341F">
      <w:proofErr w:type="spellStart"/>
      <w:r w:rsidRPr="00AF4924">
        <w:rPr>
          <w:rStyle w:val="Style13ptBold"/>
        </w:rPr>
        <w:t>Dailymail</w:t>
      </w:r>
      <w:proofErr w:type="spellEnd"/>
      <w:r w:rsidRPr="00AF4924">
        <w:rPr>
          <w:rStyle w:val="Style13ptBold"/>
        </w:rPr>
        <w:t xml:space="preserve"> </w:t>
      </w:r>
      <w:r w:rsidRPr="0057341F">
        <w:t>5/31/</w:t>
      </w:r>
      <w:r w:rsidRPr="00AF4924">
        <w:rPr>
          <w:rStyle w:val="Style13ptBold"/>
        </w:rPr>
        <w:t>2015</w:t>
      </w:r>
      <w:r>
        <w:rPr>
          <w:rStyle w:val="Style13ptBold"/>
        </w:rPr>
        <w:t xml:space="preserve"> </w:t>
      </w:r>
      <w:r w:rsidRPr="00AF4924">
        <w:t>(</w:t>
      </w:r>
      <w:hyperlink r:id="rId20" w:history="1">
        <w:r w:rsidRPr="00A63392">
          <w:rPr>
            <w:rStyle w:val="Hyperlink"/>
          </w:rPr>
          <w:t>http://www.dailymail.co.uk/news/article-3105089/Senate-makes-ditch-bid-extend-NSA-s-bulk-collection-phone-records-Rand-Paul-swears-block-legislation-let-Patriot-Act-expire.html</w:t>
        </w:r>
      </w:hyperlink>
      <w:r>
        <w:t>)</w:t>
      </w:r>
    </w:p>
    <w:p w:rsidR="0057341F" w:rsidRPr="00AF4924" w:rsidRDefault="0057341F" w:rsidP="0057341F">
      <w:pPr>
        <w:rPr>
          <w:rStyle w:val="Style13ptBold"/>
        </w:rPr>
      </w:pPr>
    </w:p>
    <w:p w:rsidR="0057341F" w:rsidRDefault="0057341F" w:rsidP="0057341F">
      <w:pPr>
        <w:rPr>
          <w:sz w:val="16"/>
        </w:rPr>
      </w:pPr>
      <w:r>
        <w:rPr>
          <w:sz w:val="16"/>
        </w:rPr>
        <w:t xml:space="preserve">The head of </w:t>
      </w:r>
      <w:r w:rsidRPr="008802FD">
        <w:rPr>
          <w:rStyle w:val="Emphasis"/>
        </w:rPr>
        <w:t xml:space="preserve">the </w:t>
      </w:r>
      <w:r w:rsidRPr="00AF4924">
        <w:rPr>
          <w:rStyle w:val="Emphasis"/>
        </w:rPr>
        <w:t>CIA has warned that Americans are now at risk after the Senate was unable to extend laws giving authorities special powers to fight terrorists.</w:t>
      </w:r>
      <w:r>
        <w:rPr>
          <w:sz w:val="16"/>
        </w:rPr>
        <w:t xml:space="preserve"> </w:t>
      </w:r>
      <w:r w:rsidRPr="00AF4924">
        <w:rPr>
          <w:rStyle w:val="Emphasis"/>
        </w:rPr>
        <w:t>Politicians in the upper house were unable to come to an agreement to extend key parts of the Patriot Act - that legalize</w:t>
      </w:r>
      <w:r>
        <w:rPr>
          <w:sz w:val="16"/>
        </w:rPr>
        <w:t xml:space="preserve"> controversial </w:t>
      </w:r>
      <w:r w:rsidRPr="00AF4924">
        <w:rPr>
          <w:rStyle w:val="Emphasis"/>
        </w:rPr>
        <w:t>methods of surveillance by the National Security Agency (NSA)</w:t>
      </w:r>
      <w:r>
        <w:rPr>
          <w:sz w:val="16"/>
        </w:rPr>
        <w:t xml:space="preserve"> - which expired on Sunday. Attempts were frustrated by Presidential candidate Rand Paul, who has taken a firm stance against the extension of powers allowing the mass collection of phone records, wire taps and warrants without evidence. Concerned: Director of Central Intelligence Agency John Brennan warns that terrorists will be watching developments in the US closely after legislation allowing special surveillance lapsed on Sunday +8 Concerned: Director of Central Intelligence Agency John Brennan warns that terrorists will be watching developments in the US closely after legislation allowing special surveillance lapsed on Sunday But </w:t>
      </w:r>
      <w:r w:rsidRPr="00AF4924">
        <w:rPr>
          <w:rStyle w:val="Emphasis"/>
        </w:rPr>
        <w:t>the Head of the CIA John Brennan</w:t>
      </w:r>
      <w:r>
        <w:rPr>
          <w:sz w:val="16"/>
        </w:rPr>
        <w:t xml:space="preserve"> claims ordinary Americans, who expect the NSA to do their jobs, have been put at risk by 'political grandstanding and crusading for ideological causes' that fueled the debate. Speaking on CBS show Face </w:t>
      </w:r>
      <w:proofErr w:type="gramStart"/>
      <w:r>
        <w:rPr>
          <w:sz w:val="16"/>
        </w:rPr>
        <w:t>The</w:t>
      </w:r>
      <w:proofErr w:type="gramEnd"/>
      <w:r>
        <w:rPr>
          <w:sz w:val="16"/>
        </w:rPr>
        <w:t xml:space="preserve"> Nation, he </w:t>
      </w:r>
      <w:r w:rsidRPr="00AF4924">
        <w:rPr>
          <w:rStyle w:val="Emphasis"/>
        </w:rPr>
        <w:t>warned that</w:t>
      </w:r>
      <w:r>
        <w:rPr>
          <w:sz w:val="16"/>
        </w:rPr>
        <w:t xml:space="preserve"> </w:t>
      </w:r>
      <w:r w:rsidRPr="00AF4924">
        <w:rPr>
          <w:rStyle w:val="Emphasis"/>
        </w:rPr>
        <w:t>the US - and Europe - is now in danger from technologically 'sophisticated' terrorists who are watching developments carefully and 'looking for the seams to operate' within</w:t>
      </w:r>
      <w:r>
        <w:rPr>
          <w:sz w:val="16"/>
        </w:rPr>
        <w:t xml:space="preserve">. He claimed that the authorities do not abuse the powers, extended in 2011 to help fight lone wolf terror suspects not connected to a specific group, and that without them, it's difficult for the NSA to protect America. </w:t>
      </w:r>
      <w:proofErr w:type="spellStart"/>
      <w:r>
        <w:rPr>
          <w:sz w:val="16"/>
        </w:rPr>
        <w:t>Mr</w:t>
      </w:r>
      <w:proofErr w:type="spellEnd"/>
      <w:r>
        <w:rPr>
          <w:sz w:val="16"/>
        </w:rPr>
        <w:t xml:space="preserve"> Brennan said: 'I think terrorist elements have watched very carefully what has happened here in the United States, whether or not it's disclosures of classified information or whether it's changes in the law and policies. They are looking for the seams to operate within.</w:t>
      </w:r>
    </w:p>
    <w:p w:rsidR="0057341F" w:rsidRPr="0057341F" w:rsidRDefault="0057341F" w:rsidP="0057341F"/>
    <w:p w:rsidR="007D4EF2" w:rsidRPr="0057341F" w:rsidRDefault="007D4EF2" w:rsidP="0057341F">
      <w:pPr>
        <w:pStyle w:val="Heading4"/>
      </w:pPr>
      <w:r w:rsidRPr="0057341F">
        <w:t xml:space="preserve">The metadata program has stopped numerous terrorist acts - it’s been empirically proven </w:t>
      </w:r>
    </w:p>
    <w:p w:rsidR="007D4EF2" w:rsidRPr="0057341F" w:rsidRDefault="007D4EF2" w:rsidP="0057341F">
      <w:proofErr w:type="spellStart"/>
      <w:r w:rsidRPr="0057341F">
        <w:rPr>
          <w:rStyle w:val="Style13ptBold"/>
        </w:rPr>
        <w:t>Fleitz</w:t>
      </w:r>
      <w:proofErr w:type="spellEnd"/>
      <w:r w:rsidRPr="0057341F">
        <w:rPr>
          <w:rStyle w:val="Style13ptBold"/>
        </w:rPr>
        <w:t xml:space="preserve"> 15</w:t>
      </w:r>
      <w:r w:rsidRPr="0057341F">
        <w:t xml:space="preserve"> (Fred </w:t>
      </w:r>
      <w:proofErr w:type="spellStart"/>
      <w:r w:rsidRPr="0057341F">
        <w:t>Fleitz</w:t>
      </w:r>
      <w:proofErr w:type="spellEnd"/>
      <w:r w:rsidRPr="0057341F">
        <w:t xml:space="preserve">, Senior Vice President for Policy and Programs at the Center for Security Policy, Former Chief of Staff to John R. Bolton, Former Central Intelligence Agency, Defense Intelligence Agency, and House Intelligence Committee Staffer, “NSA Data Collection: Necessary or Unconstitutional?,” National Review, 5/11/15, Accessed 6/30/15, </w:t>
      </w:r>
      <w:hyperlink r:id="rId21" w:history="1">
        <w:r w:rsidRPr="0057341F">
          <w:rPr>
            <w:rStyle w:val="Hyperlink"/>
          </w:rPr>
          <w:t>http://www.nationalreview.com/article/418207/nsa-data-collection-necessary-or-unconstitutional-fred-fleitz?target=author&amp;tid=906156</w:t>
        </w:r>
      </w:hyperlink>
      <w:r w:rsidRPr="0057341F">
        <w:t>)</w:t>
      </w:r>
    </w:p>
    <w:p w:rsidR="007D4EF2" w:rsidRPr="0057341F" w:rsidRDefault="007D4EF2" w:rsidP="0057341F"/>
    <w:p w:rsidR="007D4EF2" w:rsidRPr="0057341F" w:rsidRDefault="007D4EF2" w:rsidP="007D4EF2">
      <w:pPr>
        <w:jc w:val="both"/>
        <w:rPr>
          <w:rStyle w:val="StyleUnderline"/>
        </w:rPr>
      </w:pPr>
      <w:r w:rsidRPr="0057341F">
        <w:rPr>
          <w:rStyle w:val="StyleUnderline"/>
          <w:highlight w:val="yellow"/>
        </w:rPr>
        <w:t>Under the metadata program, the NSA collects large numbers of phone records — not the contents of phone calls — and uses them to make connections between terror suspects.</w:t>
      </w:r>
      <w:r w:rsidRPr="003C0531">
        <w:rPr>
          <w:rFonts w:ascii="Lucida Grande" w:hAnsi="Lucida Grande" w:cs="Lucida Grande"/>
          <w:sz w:val="20"/>
          <w:szCs w:val="20"/>
        </w:rPr>
        <w:t xml:space="preserve"> The program is subject to strong oversight by the executive branch, Congress, and the courts and is used only for national-security investigations. </w:t>
      </w:r>
      <w:r w:rsidRPr="0057341F">
        <w:rPr>
          <w:rStyle w:val="StyleUnderline"/>
        </w:rPr>
        <w:t>Only 22 people at the NSA are allowed access to these metadata</w:t>
      </w:r>
      <w:r w:rsidRPr="003C0531">
        <w:rPr>
          <w:rFonts w:ascii="Lucida Grande" w:hAnsi="Lucida Grande" w:cs="Lucida Grande"/>
          <w:sz w:val="20"/>
          <w:szCs w:val="20"/>
        </w:rPr>
        <w:t xml:space="preserve">, and they are barred from any data-mining, even in connection with an investigation. While its detractors refuse to admit it, </w:t>
      </w:r>
      <w:r w:rsidRPr="0057341F">
        <w:rPr>
          <w:rStyle w:val="StyleUnderline"/>
          <w:highlight w:val="yellow"/>
        </w:rPr>
        <w:t>the</w:t>
      </w:r>
      <w:r w:rsidRPr="0057341F">
        <w:rPr>
          <w:rStyle w:val="StyleUnderline"/>
        </w:rPr>
        <w:t xml:space="preserve"> 215 </w:t>
      </w:r>
      <w:r w:rsidRPr="0057341F">
        <w:rPr>
          <w:rStyle w:val="StyleUnderline"/>
          <w:highlight w:val="yellow"/>
        </w:rPr>
        <w:t>program has been a successful tool in stopping terrorist attacks. It has been strongly defended by many intelligence officials and members of Congress</w:t>
      </w:r>
      <w:r w:rsidRPr="003C0531">
        <w:rPr>
          <w:rFonts w:ascii="Lucida Grande" w:hAnsi="Lucida Grande" w:cs="Lucida Grande"/>
          <w:sz w:val="20"/>
          <w:szCs w:val="20"/>
        </w:rPr>
        <w:t xml:space="preserve">, including </w:t>
      </w:r>
      <w:r w:rsidRPr="0057341F">
        <w:rPr>
          <w:rStyle w:val="StyleUnderline"/>
          <w:highlight w:val="yellow"/>
        </w:rPr>
        <w:t>Senator Dianne Feinstein (D., Calif.)</w:t>
      </w:r>
      <w:r w:rsidRPr="0057341F">
        <w:rPr>
          <w:rStyle w:val="StyleUnderline"/>
        </w:rPr>
        <w:t>, vice chairman of the Senate Intelligence Committee,</w:t>
      </w:r>
      <w:r w:rsidRPr="003C0531">
        <w:rPr>
          <w:rFonts w:ascii="Lucida Grande" w:hAnsi="Lucida Grande" w:cs="Lucida Grande"/>
          <w:sz w:val="20"/>
          <w:szCs w:val="20"/>
        </w:rPr>
        <w:t xml:space="preserve"> who </w:t>
      </w:r>
      <w:r w:rsidRPr="0057341F">
        <w:rPr>
          <w:rStyle w:val="StyleUnderline"/>
          <w:highlight w:val="yellow"/>
        </w:rPr>
        <w:t>said</w:t>
      </w:r>
      <w:r w:rsidRPr="003C0531">
        <w:rPr>
          <w:rFonts w:ascii="Lucida Grande" w:hAnsi="Lucida Grande" w:cs="Lucida Grande"/>
          <w:sz w:val="20"/>
          <w:szCs w:val="20"/>
        </w:rPr>
        <w:t xml:space="preserve"> during a January 14, 2014, Judiciary Committee hearing </w:t>
      </w:r>
      <w:r w:rsidRPr="0057341F">
        <w:rPr>
          <w:rStyle w:val="StyleUnderline"/>
          <w:highlight w:val="yellow"/>
        </w:rPr>
        <w:t>that this program had helped stop terrorist plots to bomb the New York City subways, the New York stock exchange, and a Danish newspaper.</w:t>
      </w:r>
      <w:r>
        <w:rPr>
          <w:rFonts w:ascii="Lucida Grande" w:hAnsi="Lucida Grande" w:cs="Lucida Grande"/>
          <w:sz w:val="20"/>
          <w:szCs w:val="20"/>
        </w:rPr>
        <w:t xml:space="preserve"> </w:t>
      </w:r>
      <w:r w:rsidRPr="0057341F">
        <w:rPr>
          <w:rStyle w:val="StyleUnderline"/>
        </w:rPr>
        <w:t xml:space="preserve">Former deputy CIA director </w:t>
      </w:r>
      <w:r w:rsidRPr="0057341F">
        <w:rPr>
          <w:rStyle w:val="StyleUnderline"/>
          <w:highlight w:val="yellow"/>
        </w:rPr>
        <w:t>Michael Morell said</w:t>
      </w:r>
      <w:r w:rsidRPr="0057341F">
        <w:rPr>
          <w:rStyle w:val="StyleUnderline"/>
        </w:rPr>
        <w:t xml:space="preserve"> in a December 27, 2013, Washington Post op-ed: </w:t>
      </w:r>
      <w:r w:rsidRPr="0057341F">
        <w:rPr>
          <w:rStyle w:val="StyleUnderline"/>
          <w:highlight w:val="yellow"/>
        </w:rPr>
        <w:t>“Had the [metadata] program been in place more than a decade ago, it would likely have prevented 9/11. And it has the potential to prevent the next 9/11.”</w:t>
      </w:r>
      <w:r w:rsidRPr="003C0531">
        <w:rPr>
          <w:rFonts w:ascii="Lucida Grande" w:hAnsi="Lucida Grande" w:cs="Lucida Grande"/>
          <w:sz w:val="20"/>
          <w:szCs w:val="20"/>
        </w:rPr>
        <w:t xml:space="preserve"> Although </w:t>
      </w:r>
      <w:r w:rsidRPr="0057341F">
        <w:rPr>
          <w:rStyle w:val="StyleUnderline"/>
        </w:rPr>
        <w:t>35 of 38 court decisions have found the 215 program to be constitutional</w:t>
      </w:r>
      <w:r w:rsidRPr="003C0531">
        <w:rPr>
          <w:rFonts w:ascii="Lucida Grande" w:hAnsi="Lucida Grande" w:cs="Lucida Grande"/>
          <w:sz w:val="20"/>
          <w:szCs w:val="20"/>
        </w:rPr>
        <w:t xml:space="preserve">, its opponents like to quote a December 2013 opinion by D.C. District Court Judge Richard Leon, which questioned its constitutionality. Instead of shutting down the program, however, Leon stayed his decision pending a government appeal. </w:t>
      </w:r>
      <w:r w:rsidRPr="0057341F">
        <w:rPr>
          <w:rStyle w:val="StyleUnderline"/>
        </w:rPr>
        <w:t>When this appeal was heard by a D.C. Circuit Court of Appeals panel last November, the judges did not accept the challengers’ contentions that the 215 program violated the Fourth Amendment’s protection against unreasonable searches.</w:t>
      </w:r>
    </w:p>
    <w:p w:rsidR="00F1631C" w:rsidRDefault="00F1631C" w:rsidP="00F1631C">
      <w:pPr>
        <w:pStyle w:val="Heading3"/>
      </w:pPr>
      <w:r>
        <w:lastRenderedPageBreak/>
        <w:t xml:space="preserve">Impact – rollback </w:t>
      </w:r>
    </w:p>
    <w:p w:rsidR="00F1631C" w:rsidRPr="00F1631C" w:rsidRDefault="00F1631C" w:rsidP="00F1631C">
      <w:pPr>
        <w:pStyle w:val="Heading4"/>
      </w:pPr>
      <w:proofErr w:type="spellStart"/>
      <w:r>
        <w:t>Disad</w:t>
      </w:r>
      <w:proofErr w:type="spellEnd"/>
      <w:r>
        <w:t xml:space="preserve"> turns the case – attacks will result in a NEW and LARGER government surveillance </w:t>
      </w:r>
      <w:r w:rsidR="00A71180">
        <w:t xml:space="preserve">program. </w:t>
      </w:r>
    </w:p>
    <w:p w:rsidR="00F1631C" w:rsidRDefault="00F1631C" w:rsidP="00F1631C">
      <w:r w:rsidRPr="00F1631C">
        <w:rPr>
          <w:rStyle w:val="Style13ptBold"/>
        </w:rPr>
        <w:t xml:space="preserve">Clarke </w:t>
      </w:r>
      <w:r>
        <w:rPr>
          <w:rStyle w:val="Style13ptBold"/>
        </w:rPr>
        <w:t>20</w:t>
      </w:r>
      <w:r w:rsidRPr="00F1631C">
        <w:rPr>
          <w:rStyle w:val="Style13ptBold"/>
        </w:rPr>
        <w:t>13</w:t>
      </w:r>
      <w:r>
        <w:t xml:space="preserve"> </w:t>
      </w:r>
      <w:r w:rsidRPr="00F1631C">
        <w:t xml:space="preserve">et al; </w:t>
      </w:r>
      <w:proofErr w:type="gramStart"/>
      <w:r w:rsidRPr="00F1631C">
        <w:t>This</w:t>
      </w:r>
      <w:proofErr w:type="gramEnd"/>
      <w:r w:rsidRPr="00F1631C">
        <w:t xml:space="preserve">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F1631C">
        <w:t>Sunstein</w:t>
      </w:r>
      <w:proofErr w:type="spellEnd"/>
      <w:r w:rsidRPr="00F1631C">
        <w:t xml:space="preserve">, who was the Administrator of the White House Office of Information and Regulatory Affairs in the Obama administration and is currently a Professor of Law at Harvard Law School. “LIBERTY AND SECURITY IN A CHANGING WORLD” – December 12th, 2013 – Easily obtained via a google search. </w:t>
      </w:r>
      <w:hyperlink r:id="rId22" w:history="1">
        <w:r w:rsidRPr="00F1631C">
          <w:rPr>
            <w:rStyle w:val="Hyperlink"/>
          </w:rPr>
          <w:t>https://www.google.com/url?sa=t&amp;rct=j&amp;q=&amp;esrc=s&amp;source=web&amp;cd=1&amp;cad=rja&amp;uact=8&amp;ved=0CB4QFjAA&amp;url=https%3A%2F2Fwww.whitehouse.gov%2Fsites%2Fdefault%2Ffiles%2Fdocs%2F2013-12</w:t>
        </w:r>
      </w:hyperlink>
      <w:r w:rsidRPr="00F1631C">
        <w:t xml:space="preserve"> 12_rg_final_report.pdf&amp;ei=Db0yVdDjKIKdNtTXgZgE&amp;usg=AFQjCNH0S_Fo9dckL9bRarVpi4M6pq6MQ&amp;bvm=bv.91071109</w:t>
      </w:r>
      <w:proofErr w:type="gramStart"/>
      <w:r w:rsidRPr="00F1631C">
        <w:t>,d.eXY</w:t>
      </w:r>
      <w:proofErr w:type="gramEnd"/>
    </w:p>
    <w:p w:rsidR="00F1631C" w:rsidRPr="00F1631C" w:rsidRDefault="00F1631C" w:rsidP="00F1631C"/>
    <w:p w:rsidR="00F1631C" w:rsidRPr="00A71180" w:rsidRDefault="00F1631C" w:rsidP="00F1631C">
      <w:pPr>
        <w:rPr>
          <w:sz w:val="16"/>
        </w:rPr>
      </w:pPr>
      <w:r w:rsidRPr="00A71180">
        <w:rPr>
          <w:sz w:val="16"/>
        </w:rPr>
        <w:t xml:space="preserve">The </w:t>
      </w:r>
      <w:r w:rsidRPr="00F1631C">
        <w:rPr>
          <w:rStyle w:val="StyleUnderline"/>
          <w:highlight w:val="green"/>
        </w:rPr>
        <w:t xml:space="preserve">government </w:t>
      </w:r>
      <w:r w:rsidRPr="00F1631C">
        <w:rPr>
          <w:rStyle w:val="StyleUnderline"/>
        </w:rPr>
        <w:t xml:space="preserve">should </w:t>
      </w:r>
      <w:r w:rsidRPr="00F1631C">
        <w:rPr>
          <w:rStyle w:val="StyleUnderline"/>
          <w:highlight w:val="green"/>
        </w:rPr>
        <w:t>base</w:t>
      </w:r>
      <w:r w:rsidRPr="000C495F">
        <w:rPr>
          <w:rStyle w:val="StyleUnderline"/>
        </w:rPr>
        <w:t xml:space="preserve"> its </w:t>
      </w:r>
      <w:r w:rsidRPr="00F1631C">
        <w:rPr>
          <w:rStyle w:val="StyleUnderline"/>
          <w:highlight w:val="green"/>
        </w:rPr>
        <w:t xml:space="preserve">decisions on </w:t>
      </w:r>
      <w:r w:rsidRPr="000C495F">
        <w:rPr>
          <w:rStyle w:val="StyleUnderline"/>
        </w:rPr>
        <w:t xml:space="preserve">a </w:t>
      </w:r>
      <w:r w:rsidRPr="00F1631C">
        <w:rPr>
          <w:rStyle w:val="StyleUnderline"/>
        </w:rPr>
        <w:t>careful analysis of</w:t>
      </w:r>
      <w:r w:rsidRPr="00F1631C">
        <w:rPr>
          <w:rStyle w:val="Emphasis"/>
        </w:rPr>
        <w:t xml:space="preserve"> </w:t>
      </w:r>
      <w:r w:rsidRPr="00F1631C">
        <w:rPr>
          <w:rStyle w:val="Emphasis"/>
          <w:highlight w:val="green"/>
        </w:rPr>
        <w:t>consequences</w:t>
      </w:r>
      <w:r w:rsidRPr="00F1631C">
        <w:rPr>
          <w:rStyle w:val="StyleUnderline"/>
          <w:highlight w:val="green"/>
        </w:rPr>
        <w:t xml:space="preserve">, </w:t>
      </w:r>
      <w:r w:rsidRPr="00F1631C">
        <w:rPr>
          <w:rStyle w:val="StyleUnderline"/>
        </w:rPr>
        <w:t xml:space="preserve">including both benefits and costs </w:t>
      </w:r>
      <w:r w:rsidRPr="00A71180">
        <w:rPr>
          <w:sz w:val="16"/>
        </w:rPr>
        <w:t xml:space="preserve">(to the extent feasible). In many areas of policy, public officials are increasingly insistent on the need for careful analysis of the consequences of their decisions and on the importance of relying not on intuitions and anecdotes, but on evidence and data, including benefits and costs (to the extent feasible). In the context of government regulation, President Ronald Reagan established a national commitment to careful analysis of regulations in his Executive Order 12291, issued in 1981. In 2011, President Barack Obama issued Executive Order 13563, which renewed and deepened the commitment to quantitative, evidence-based analysis, and added a number of additional requirements to improve regulatory review, directing agencies “to use the best available techniques to quantify anticipated present and future benefits and costs as accurately as possible” in order to achieve regulatory ends. A central component of Executive Order 13563 involves “retrospective analysis,” meant to ensure not merely prospective analysis of (anticipated) costs and benefits, but also continuing efforts to explore what policies have actually achieved, or failed to achieve, in the real world. In our view, both prospective and retrospective analyses have important roles to play in the domain under discussion, though they also present distinctive challenges, above all because of limits in available knowledge and challenges in quantifying certain variables. Before they are undertaken, </w:t>
      </w:r>
      <w:r w:rsidRPr="00F1631C">
        <w:rPr>
          <w:rStyle w:val="StyleUnderline"/>
          <w:highlight w:val="green"/>
        </w:rPr>
        <w:t>surveillance decisions should depend</w:t>
      </w:r>
      <w:r w:rsidRPr="00A71180">
        <w:rPr>
          <w:sz w:val="16"/>
        </w:rPr>
        <w:t xml:space="preserve"> (to the extent feasible) </w:t>
      </w:r>
      <w:r w:rsidRPr="00F1631C">
        <w:rPr>
          <w:rStyle w:val="StyleUnderline"/>
          <w:highlight w:val="green"/>
        </w:rPr>
        <w:t xml:space="preserve">on </w:t>
      </w:r>
      <w:r w:rsidRPr="000C495F">
        <w:rPr>
          <w:rStyle w:val="StyleUnderline"/>
        </w:rPr>
        <w:t xml:space="preserve">a </w:t>
      </w:r>
      <w:r w:rsidRPr="00F1631C">
        <w:rPr>
          <w:rStyle w:val="StyleUnderline"/>
        </w:rPr>
        <w:t xml:space="preserve">careful assessment of the anticipated </w:t>
      </w:r>
      <w:r w:rsidRPr="00F1631C">
        <w:rPr>
          <w:rStyle w:val="StyleUnderline"/>
          <w:highlight w:val="green"/>
        </w:rPr>
        <w:t>consequences</w:t>
      </w:r>
      <w:r w:rsidRPr="00A71180">
        <w:rPr>
          <w:sz w:val="16"/>
          <w:highlight w:val="green"/>
        </w:rPr>
        <w:t>,</w:t>
      </w:r>
      <w:r w:rsidRPr="00A71180">
        <w:rPr>
          <w:sz w:val="16"/>
        </w:rPr>
        <w:t xml:space="preserve"> </w:t>
      </w:r>
      <w:r w:rsidRPr="000C495F">
        <w:rPr>
          <w:rStyle w:val="StyleUnderline"/>
        </w:rPr>
        <w:t>including the full range of relevant risks.</w:t>
      </w:r>
      <w:r w:rsidRPr="00A71180">
        <w:rPr>
          <w:sz w:val="16"/>
        </w:rPr>
        <w:t xml:space="preserve"> Such decisions should also be subject to continuing scrutiny, including retrospective analysis, to ensure that any errors are corrected. As we have seen, there is always a possibility that acquisition of more information—whether in the US or abroad—might ultimately prove helpful. But that abstract possibility does not, by itself, provide a sufficient justification for acquiring more information. Because risk management is inevitably involved, the question is one of benefits and costs, which requires careful attention to the range of possible outcomes and also to the likelihood that they will actually occur. To the extent feasible, such attention must be based on the available evidence. Where evidence is unavailable, public officials must acknowledge the limits of what they know. </w:t>
      </w:r>
      <w:r w:rsidRPr="000C495F">
        <w:rPr>
          <w:rStyle w:val="StyleUnderline"/>
        </w:rPr>
        <w:t>In some cases,</w:t>
      </w:r>
      <w:r w:rsidRPr="00A71180">
        <w:rPr>
          <w:sz w:val="16"/>
        </w:rPr>
        <w:t xml:space="preserve"> public </w:t>
      </w:r>
      <w:r w:rsidRPr="000C495F">
        <w:rPr>
          <w:rStyle w:val="StyleUnderline"/>
        </w:rPr>
        <w:t>officials are</w:t>
      </w:r>
      <w:r w:rsidRPr="00A71180">
        <w:rPr>
          <w:sz w:val="16"/>
        </w:rPr>
        <w:t xml:space="preserve"> reasonably </w:t>
      </w:r>
      <w:r w:rsidRPr="000C495F">
        <w:rPr>
          <w:rStyle w:val="StyleUnderline"/>
        </w:rPr>
        <w:t>attempting to reduce risks that are not subject t</w:t>
      </w:r>
      <w:r w:rsidRPr="00A71180">
        <w:rPr>
          <w:sz w:val="16"/>
        </w:rPr>
        <w:t xml:space="preserve">o specification or </w:t>
      </w:r>
      <w:r w:rsidRPr="000C495F">
        <w:rPr>
          <w:rStyle w:val="StyleUnderline"/>
        </w:rPr>
        <w:t>quantification</w:t>
      </w:r>
      <w:r w:rsidRPr="00A71180">
        <w:rPr>
          <w:sz w:val="16"/>
        </w:rPr>
        <w:t xml:space="preserve"> in advance. In such cases, </w:t>
      </w:r>
      <w:r w:rsidRPr="000C495F">
        <w:rPr>
          <w:rStyle w:val="StyleUnderline"/>
        </w:rPr>
        <w:t>experience may turn out to be the</w:t>
      </w:r>
      <w:r>
        <w:rPr>
          <w:rStyle w:val="StyleUnderline"/>
        </w:rPr>
        <w:t xml:space="preserve"> </w:t>
      </w:r>
      <w:r w:rsidRPr="000C495F">
        <w:rPr>
          <w:rStyle w:val="StyleUnderline"/>
        </w:rPr>
        <w:t>best teacher</w:t>
      </w:r>
      <w:r w:rsidRPr="00A71180">
        <w:rPr>
          <w:sz w:val="16"/>
        </w:rPr>
        <w:t xml:space="preserve">; it may show that programs are not working well, and that the benefits and costs are different from what was anticipated. Continued learning and constant scrutiny, with close reference to the consequences, is necessary to safeguard both national security and personal privacy, and to ensure proper management of the full range of risks that are involved. Finally, in constructing oversight and monitoring of intelligence agencies and particularly of surveillance, the US Government must take care to address perceptions of potential abuse, as well as any realities. To maintain and enhance the required level of public trust, especially careful oversight is advisable. For reasons that we have outlined, </w:t>
      </w:r>
      <w:r w:rsidRPr="00F1631C">
        <w:rPr>
          <w:rStyle w:val="StyleUnderline"/>
          <w:highlight w:val="green"/>
        </w:rPr>
        <w:t>it is</w:t>
      </w:r>
      <w:r w:rsidRPr="00A71180">
        <w:rPr>
          <w:sz w:val="16"/>
        </w:rPr>
        <w:t xml:space="preserve"> always </w:t>
      </w:r>
      <w:r w:rsidRPr="00F1631C">
        <w:rPr>
          <w:rStyle w:val="StyleUnderline"/>
          <w:highlight w:val="green"/>
        </w:rPr>
        <w:t>challenging to</w:t>
      </w:r>
      <w:r w:rsidRPr="000C495F">
        <w:rPr>
          <w:rStyle w:val="StyleUnderline"/>
        </w:rPr>
        <w:t xml:space="preserve"> strike the right </w:t>
      </w:r>
      <w:r w:rsidRPr="00F1631C">
        <w:rPr>
          <w:rStyle w:val="StyleUnderline"/>
          <w:highlight w:val="green"/>
        </w:rPr>
        <w:t>balance</w:t>
      </w:r>
      <w:r w:rsidRPr="000C495F">
        <w:rPr>
          <w:rStyle w:val="StyleUnderline"/>
        </w:rPr>
        <w:t xml:space="preserve"> between</w:t>
      </w:r>
      <w:r w:rsidRPr="00A71180">
        <w:rPr>
          <w:sz w:val="16"/>
        </w:rPr>
        <w:t xml:space="preserve"> the often competing values of </w:t>
      </w:r>
      <w:r w:rsidRPr="00F1631C">
        <w:rPr>
          <w:rStyle w:val="StyleUnderline"/>
          <w:highlight w:val="green"/>
        </w:rPr>
        <w:t>national security and individual liberty,</w:t>
      </w:r>
      <w:r w:rsidRPr="00A71180">
        <w:rPr>
          <w:sz w:val="16"/>
          <w:highlight w:val="green"/>
        </w:rPr>
        <w:t xml:space="preserve"> </w:t>
      </w:r>
      <w:r w:rsidRPr="00F1631C">
        <w:rPr>
          <w:rStyle w:val="StyleUnderline"/>
          <w:highlight w:val="green"/>
        </w:rPr>
        <w:t xml:space="preserve">but </w:t>
      </w:r>
      <w:r w:rsidRPr="00F1631C">
        <w:rPr>
          <w:rStyle w:val="Emphasis"/>
          <w:highlight w:val="green"/>
        </w:rPr>
        <w:t>as history teaches,</w:t>
      </w:r>
      <w:r w:rsidRPr="00A71180">
        <w:rPr>
          <w:sz w:val="16"/>
          <w:highlight w:val="green"/>
        </w:rPr>
        <w:t xml:space="preserve"> </w:t>
      </w:r>
      <w:r w:rsidRPr="00F1631C">
        <w:rPr>
          <w:rStyle w:val="StyleUnderline"/>
          <w:highlight w:val="green"/>
        </w:rPr>
        <w:t>it is</w:t>
      </w:r>
      <w:r w:rsidRPr="000C495F">
        <w:rPr>
          <w:rStyle w:val="StyleUnderline"/>
        </w:rPr>
        <w:t xml:space="preserve"> particularly </w:t>
      </w:r>
      <w:r w:rsidRPr="00F1631C">
        <w:rPr>
          <w:rStyle w:val="StyleUnderline"/>
          <w:highlight w:val="green"/>
        </w:rPr>
        <w:t>difficult to reconcile</w:t>
      </w:r>
      <w:r w:rsidRPr="000C495F">
        <w:rPr>
          <w:rStyle w:val="StyleUnderline"/>
        </w:rPr>
        <w:t xml:space="preserve"> these values </w:t>
      </w:r>
      <w:r w:rsidRPr="00F1631C">
        <w:rPr>
          <w:rStyle w:val="StyleUnderline"/>
          <w:highlight w:val="green"/>
        </w:rPr>
        <w:t>in times of</w:t>
      </w:r>
      <w:r w:rsidRPr="000C495F">
        <w:rPr>
          <w:rStyle w:val="StyleUnderline"/>
        </w:rPr>
        <w:t xml:space="preserve"> real or perceived</w:t>
      </w:r>
      <w:r w:rsidRPr="00A71180">
        <w:rPr>
          <w:sz w:val="16"/>
        </w:rPr>
        <w:t xml:space="preserve"> national </w:t>
      </w:r>
      <w:r w:rsidRPr="00F1631C">
        <w:rPr>
          <w:rStyle w:val="StyleUnderline"/>
          <w:highlight w:val="green"/>
        </w:rPr>
        <w:t>crisis</w:t>
      </w:r>
      <w:r w:rsidRPr="000C495F">
        <w:rPr>
          <w:rStyle w:val="StyleUnderline"/>
        </w:rPr>
        <w:t>.</w:t>
      </w:r>
      <w:r w:rsidRPr="00A71180">
        <w:rPr>
          <w:sz w:val="16"/>
        </w:rPr>
        <w:t xml:space="preserve"> Human nature being what it is, </w:t>
      </w:r>
      <w:r w:rsidRPr="00A71180">
        <w:rPr>
          <w:rStyle w:val="StyleUnderline"/>
          <w:highlight w:val="green"/>
        </w:rPr>
        <w:t>there is inevitably a</w:t>
      </w:r>
      <w:r w:rsidRPr="000C495F">
        <w:rPr>
          <w:rStyle w:val="StyleUnderline"/>
        </w:rPr>
        <w:t xml:space="preserve"> risk of </w:t>
      </w:r>
      <w:r w:rsidRPr="00A71180">
        <w:rPr>
          <w:rStyle w:val="StyleUnderline"/>
          <w:highlight w:val="green"/>
        </w:rPr>
        <w:t>overreaction when we act out of fear</w:t>
      </w:r>
      <w:r w:rsidRPr="000C495F">
        <w:rPr>
          <w:rStyle w:val="StyleUnderline"/>
        </w:rPr>
        <w:t>.</w:t>
      </w:r>
      <w:r w:rsidRPr="00A71180">
        <w:rPr>
          <w:sz w:val="16"/>
        </w:rPr>
        <w:t xml:space="preserve"> </w:t>
      </w:r>
      <w:r w:rsidRPr="000C495F">
        <w:rPr>
          <w:rStyle w:val="StyleUnderline"/>
        </w:rPr>
        <w:t>At such moments</w:t>
      </w:r>
      <w:r w:rsidRPr="00A71180">
        <w:rPr>
          <w:sz w:val="16"/>
        </w:rPr>
        <w:t xml:space="preserve">, </w:t>
      </w:r>
      <w:r w:rsidRPr="00A71180">
        <w:rPr>
          <w:rStyle w:val="StyleUnderline"/>
        </w:rPr>
        <w:t>those charged with</w:t>
      </w:r>
      <w:r w:rsidRPr="00A71180">
        <w:rPr>
          <w:sz w:val="16"/>
        </w:rPr>
        <w:t xml:space="preserve"> the </w:t>
      </w:r>
      <w:r w:rsidRPr="00A71180">
        <w:rPr>
          <w:rStyle w:val="StyleUnderline"/>
        </w:rPr>
        <w:t>responsibility for</w:t>
      </w:r>
      <w:r w:rsidRPr="00A71180">
        <w:rPr>
          <w:sz w:val="16"/>
        </w:rPr>
        <w:t xml:space="preserve"> </w:t>
      </w:r>
      <w:r w:rsidRPr="00A71180">
        <w:rPr>
          <w:rStyle w:val="StyleUnderline"/>
        </w:rPr>
        <w:t>keeping our nation safe</w:t>
      </w:r>
      <w:r w:rsidRPr="00A71180">
        <w:rPr>
          <w:sz w:val="16"/>
        </w:rPr>
        <w:t xml:space="preserve">, </w:t>
      </w:r>
      <w:r w:rsidRPr="00A71180">
        <w:rPr>
          <w:rStyle w:val="StyleUnderline"/>
        </w:rPr>
        <w:t>supported by an anxious public</w:t>
      </w:r>
      <w:r w:rsidRPr="00A71180">
        <w:rPr>
          <w:sz w:val="16"/>
        </w:rPr>
        <w:t xml:space="preserve">, </w:t>
      </w:r>
      <w:r w:rsidRPr="00A71180">
        <w:rPr>
          <w:rStyle w:val="StyleUnderline"/>
        </w:rPr>
        <w:t>have too often</w:t>
      </w:r>
      <w:r w:rsidRPr="00A71180">
        <w:rPr>
          <w:sz w:val="16"/>
        </w:rPr>
        <w:t xml:space="preserve"> gone beyond programs and policies that were in fact necessary and appropriate to protect the nation and taken steps that unnecessarily and sometimes dangerously </w:t>
      </w:r>
      <w:r w:rsidRPr="00A71180">
        <w:rPr>
          <w:rStyle w:val="StyleUnderline"/>
        </w:rPr>
        <w:t>jeopardized individual freedom</w:t>
      </w:r>
      <w:r w:rsidRPr="00A71180">
        <w:rPr>
          <w:sz w:val="16"/>
        </w:rPr>
        <w:t xml:space="preserve">. </w:t>
      </w:r>
      <w:r w:rsidRPr="00A71180">
        <w:rPr>
          <w:rStyle w:val="StyleUnderline"/>
          <w:highlight w:val="green"/>
        </w:rPr>
        <w:t>This phenomenon is evident throughout American history.</w:t>
      </w:r>
      <w:r w:rsidRPr="00A71180">
        <w:rPr>
          <w:sz w:val="16"/>
        </w:rPr>
        <w:t xml:space="preserve"> Too often, </w:t>
      </w:r>
      <w:r w:rsidRPr="00A71180">
        <w:rPr>
          <w:rStyle w:val="StyleUnderline"/>
          <w:highlight w:val="green"/>
        </w:rPr>
        <w:t xml:space="preserve">we </w:t>
      </w:r>
      <w:r w:rsidRPr="000C495F">
        <w:rPr>
          <w:rStyle w:val="StyleUnderline"/>
        </w:rPr>
        <w:t>have</w:t>
      </w:r>
      <w:r w:rsidRPr="00A71180">
        <w:rPr>
          <w:rStyle w:val="StyleUnderline"/>
          <w:highlight w:val="green"/>
        </w:rPr>
        <w:t xml:space="preserve"> overreacted in periods of</w:t>
      </w:r>
      <w:r w:rsidRPr="000C495F">
        <w:rPr>
          <w:rStyle w:val="StyleUnderline"/>
        </w:rPr>
        <w:t xml:space="preserve"> national </w:t>
      </w:r>
      <w:r w:rsidRPr="00A71180">
        <w:rPr>
          <w:rStyle w:val="StyleUnderline"/>
          <w:highlight w:val="green"/>
        </w:rPr>
        <w:t xml:space="preserve">crisis </w:t>
      </w:r>
      <w:r w:rsidRPr="000C495F">
        <w:rPr>
          <w:rStyle w:val="StyleUnderline"/>
        </w:rPr>
        <w:t xml:space="preserve">and then later, with the benefit of hindsight, recognized our </w:t>
      </w:r>
      <w:r w:rsidRPr="000C495F">
        <w:rPr>
          <w:rStyle w:val="StyleUnderline"/>
        </w:rPr>
        <w:lastRenderedPageBreak/>
        <w:t>failures</w:t>
      </w:r>
      <w:r w:rsidRPr="00A71180">
        <w:rPr>
          <w:sz w:val="16"/>
        </w:rPr>
        <w:t xml:space="preserve">, reevaluated our judgments, and attempted to correct our policies going forward. We must learn the lessons of history. As early as 1798, Congress enacted the Sedition Act, now widely regarded as a violation of the most fundamental principles of freedom of expression. Nor is the historical verdict kind to a wide range of liberty restricting measures undertaken in other periods of great national anxiety, including the repeated suspensions of the writ of habeas corpus during the Civil War, the suppression of dissent during World War I, the internment of Japanese-Americans during World War II, the campaign to expose and harass persons suspected of “disloyalty” during the McCarthy era, and the widespread and unlawful spying on critics of the government’s policies during the Vietnam War. It is true that </w:t>
      </w:r>
      <w:r w:rsidRPr="00A71180">
        <w:rPr>
          <w:rStyle w:val="StyleUnderline"/>
          <w:highlight w:val="green"/>
        </w:rPr>
        <w:t>when the nation is at risk, or engaged in</w:t>
      </w:r>
      <w:r w:rsidRPr="00A71180">
        <w:rPr>
          <w:sz w:val="16"/>
        </w:rPr>
        <w:t xml:space="preserve"> some kind of</w:t>
      </w:r>
      <w:r w:rsidRPr="00A71180">
        <w:rPr>
          <w:rStyle w:val="StyleUnderline"/>
        </w:rPr>
        <w:t xml:space="preserve"> </w:t>
      </w:r>
      <w:r w:rsidRPr="00A71180">
        <w:rPr>
          <w:rStyle w:val="StyleUnderline"/>
          <w:highlight w:val="green"/>
        </w:rPr>
        <w:t>military conflict, the argument for new restrictions may</w:t>
      </w:r>
      <w:r w:rsidRPr="000C495F">
        <w:rPr>
          <w:rStyle w:val="Emphasis"/>
          <w:highlight w:val="magenta"/>
        </w:rPr>
        <w:t xml:space="preserve"> </w:t>
      </w:r>
      <w:r w:rsidRPr="00A71180">
        <w:rPr>
          <w:rStyle w:val="Emphasis"/>
        </w:rPr>
        <w:t>seem</w:t>
      </w:r>
      <w:r w:rsidRPr="00A71180">
        <w:rPr>
          <w:sz w:val="16"/>
        </w:rPr>
        <w:t xml:space="preserve">, </w:t>
      </w:r>
      <w:r w:rsidRPr="000C495F">
        <w:rPr>
          <w:rStyle w:val="StyleUnderline"/>
        </w:rPr>
        <w:t xml:space="preserve">and even </w:t>
      </w:r>
      <w:r w:rsidRPr="00A71180">
        <w:rPr>
          <w:rStyle w:val="Emphasis"/>
          <w:highlight w:val="green"/>
        </w:rPr>
        <w:t xml:space="preserve">be, plausible. Serious threats </w:t>
      </w:r>
      <w:r w:rsidRPr="000C495F">
        <w:rPr>
          <w:rStyle w:val="Emphasis"/>
        </w:rPr>
        <w:t>may</w:t>
      </w:r>
      <w:r w:rsidRPr="00A71180">
        <w:rPr>
          <w:rStyle w:val="Emphasis"/>
          <w:highlight w:val="green"/>
        </w:rPr>
        <w:t xml:space="preserve"> tip preexisting balances.</w:t>
      </w:r>
      <w:r w:rsidRPr="00A71180">
        <w:rPr>
          <w:sz w:val="16"/>
        </w:rPr>
        <w:t xml:space="preserve"> But it is also true that in such periods, there is a temptation to ignore the fact that risks are on all sides of the equation, and to compromise liberty at the expense of security. One of our central goals in this Report is to provide secure foundations for future decisions, when public fears may heighten those dangers. </w:t>
      </w:r>
      <w:r w:rsidRPr="00A71180">
        <w:rPr>
          <w:rStyle w:val="StyleUnderline"/>
        </w:rPr>
        <w:t>With respect to surveillance in particular</w:t>
      </w:r>
      <w:r w:rsidRPr="00A71180">
        <w:rPr>
          <w:sz w:val="16"/>
        </w:rPr>
        <w:t xml:space="preserve">, the nation’s </w:t>
      </w:r>
      <w:r w:rsidRPr="00A71180">
        <w:rPr>
          <w:rStyle w:val="StyleUnderline"/>
        </w:rPr>
        <w:t>history</w:t>
      </w:r>
      <w:r w:rsidRPr="00A71180">
        <w:rPr>
          <w:sz w:val="16"/>
        </w:rPr>
        <w:t xml:space="preserve"> is lengthy and elaborate, but the issues in the modern era </w:t>
      </w:r>
      <w:r w:rsidRPr="00A71180">
        <w:rPr>
          <w:rStyle w:val="StyleUnderline"/>
        </w:rPr>
        <w:t>can be traced back</w:t>
      </w:r>
      <w:r w:rsidRPr="00A71180">
        <w:rPr>
          <w:sz w:val="16"/>
        </w:rPr>
        <w:t xml:space="preserve"> directly </w:t>
      </w:r>
      <w:r w:rsidRPr="00A71180">
        <w:rPr>
          <w:rStyle w:val="StyleUnderline"/>
        </w:rPr>
        <w:t>to the Vietnam War.</w:t>
      </w:r>
      <w:r w:rsidRPr="00A71180">
        <w:rPr>
          <w:sz w:val="16"/>
        </w:rPr>
        <w:t xml:space="preserve"> Presidents Lyndon </w:t>
      </w:r>
      <w:r w:rsidRPr="00A71180">
        <w:rPr>
          <w:rStyle w:val="StyleUnderline"/>
        </w:rPr>
        <w:t>Johnson and</w:t>
      </w:r>
      <w:r w:rsidRPr="00A71180">
        <w:rPr>
          <w:sz w:val="16"/>
        </w:rPr>
        <w:t xml:space="preserve"> Richard </w:t>
      </w:r>
      <w:r w:rsidRPr="000C495F">
        <w:rPr>
          <w:rStyle w:val="StyleUnderline"/>
        </w:rPr>
        <w:t>Nixon encouraged government intelligence agencies to investigate alleged</w:t>
      </w:r>
      <w:r>
        <w:rPr>
          <w:rStyle w:val="StyleUnderline"/>
        </w:rPr>
        <w:t xml:space="preserve"> </w:t>
      </w:r>
      <w:r w:rsidRPr="000C495F">
        <w:rPr>
          <w:rStyle w:val="StyleUnderline"/>
        </w:rPr>
        <w:t>“subversives” in the antiwar movement. The</w:t>
      </w:r>
      <w:r w:rsidRPr="00A71180">
        <w:rPr>
          <w:sz w:val="16"/>
        </w:rPr>
        <w:t xml:space="preserve"> Federal Bureau of Investigation (</w:t>
      </w:r>
      <w:r w:rsidRPr="000C495F">
        <w:rPr>
          <w:rStyle w:val="StyleUnderline"/>
        </w:rPr>
        <w:t>FBI</w:t>
      </w:r>
      <w:r w:rsidRPr="00A71180">
        <w:rPr>
          <w:sz w:val="16"/>
        </w:rPr>
        <w:t xml:space="preserve">) </w:t>
      </w:r>
      <w:r w:rsidRPr="000C495F">
        <w:rPr>
          <w:rStyle w:val="StyleUnderline"/>
        </w:rPr>
        <w:t>engaged in extensive infiltration and electronic</w:t>
      </w:r>
      <w:r>
        <w:rPr>
          <w:rStyle w:val="StyleUnderline"/>
        </w:rPr>
        <w:t xml:space="preserve"> </w:t>
      </w:r>
      <w:r w:rsidRPr="000C495F">
        <w:rPr>
          <w:rStyle w:val="StyleUnderline"/>
        </w:rPr>
        <w:t>surveillance of individuals and organizations opposed to the war; the</w:t>
      </w:r>
      <w:r w:rsidRPr="00A71180">
        <w:rPr>
          <w:sz w:val="16"/>
        </w:rPr>
        <w:t xml:space="preserve"> Central Intelligence Agency (</w:t>
      </w:r>
      <w:r w:rsidRPr="000C495F">
        <w:rPr>
          <w:rStyle w:val="StyleUnderline"/>
        </w:rPr>
        <w:t>CIA</w:t>
      </w:r>
      <w:r w:rsidRPr="00A71180">
        <w:rPr>
          <w:sz w:val="16"/>
        </w:rPr>
        <w:t xml:space="preserve">) </w:t>
      </w:r>
      <w:r w:rsidRPr="000C495F">
        <w:rPr>
          <w:rStyle w:val="StyleUnderline"/>
        </w:rPr>
        <w:t>monitored a broad array of antiwar</w:t>
      </w:r>
      <w:r>
        <w:rPr>
          <w:rStyle w:val="StyleUnderline"/>
        </w:rPr>
        <w:t xml:space="preserve"> </w:t>
      </w:r>
      <w:r w:rsidRPr="000C495F">
        <w:rPr>
          <w:rStyle w:val="StyleUnderline"/>
        </w:rPr>
        <w:t>organizations and activities, accumulating information on more than</w:t>
      </w:r>
      <w:r>
        <w:rPr>
          <w:rStyle w:val="StyleUnderline"/>
        </w:rPr>
        <w:t xml:space="preserve"> </w:t>
      </w:r>
      <w:r w:rsidRPr="000C495F">
        <w:rPr>
          <w:rStyle w:val="StyleUnderline"/>
        </w:rPr>
        <w:t>300,000 people</w:t>
      </w:r>
      <w:r w:rsidRPr="00A71180">
        <w:rPr>
          <w:sz w:val="16"/>
        </w:rPr>
        <w:t>; and Army intelligence initiated its own domestic spying operation, gathering information on more than 100,000 opponents of the Vietnam War, including Members of Congress, civil rights leaders, and journalists. The government sought not only to investigate its critics on a massive scale, but also to expose, disrupt, and neutralize their efforts to affect public opinion.</w:t>
      </w:r>
    </w:p>
    <w:p w:rsidR="00F1631C" w:rsidRPr="00F1631C" w:rsidRDefault="00F1631C" w:rsidP="00F1631C"/>
    <w:p w:rsidR="0014319F" w:rsidRDefault="009B0203" w:rsidP="009B0203">
      <w:pPr>
        <w:pStyle w:val="Heading2"/>
      </w:pPr>
      <w:r>
        <w:lastRenderedPageBreak/>
        <w:t>AFF</w:t>
      </w:r>
    </w:p>
    <w:p w:rsidR="006776DD" w:rsidRDefault="006776DD" w:rsidP="009B0203">
      <w:pPr>
        <w:pStyle w:val="Heading3"/>
      </w:pPr>
      <w:r>
        <w:lastRenderedPageBreak/>
        <w:t xml:space="preserve">AFF – WOT – losing it </w:t>
      </w:r>
    </w:p>
    <w:p w:rsidR="006776DD" w:rsidRPr="006776DD" w:rsidRDefault="006776DD" w:rsidP="006776DD">
      <w:pPr>
        <w:pStyle w:val="Heading4"/>
      </w:pPr>
      <w:r w:rsidRPr="006776DD">
        <w:t>We’re losing the War on Terror</w:t>
      </w:r>
    </w:p>
    <w:p w:rsidR="006776DD" w:rsidRPr="006776DD" w:rsidRDefault="006776DD" w:rsidP="006776DD">
      <w:proofErr w:type="spellStart"/>
      <w:r w:rsidRPr="006776DD">
        <w:rPr>
          <w:rStyle w:val="Style13ptBold"/>
        </w:rPr>
        <w:t>Rothkopf</w:t>
      </w:r>
      <w:proofErr w:type="spellEnd"/>
      <w:r w:rsidRPr="006776DD">
        <w:rPr>
          <w:rStyle w:val="Style13ptBold"/>
        </w:rPr>
        <w:t xml:space="preserve"> 14</w:t>
      </w:r>
      <w:r w:rsidRPr="006776DD">
        <w:t xml:space="preserve">, (David </w:t>
      </w:r>
      <w:proofErr w:type="spellStart"/>
      <w:r w:rsidRPr="006776DD">
        <w:t>Rothkopf</w:t>
      </w:r>
      <w:proofErr w:type="spellEnd"/>
      <w:r w:rsidRPr="006776DD">
        <w:t>, CEO and Editor of the FP Group, and author of the book ‘National Insecurity: American Leadership in an Age of Fear’, "Are we losing the War on Terror?</w:t>
      </w:r>
      <w:proofErr w:type="gramStart"/>
      <w:r w:rsidRPr="006776DD">
        <w:t>",</w:t>
      </w:r>
      <w:proofErr w:type="gramEnd"/>
      <w:r w:rsidRPr="006776DD">
        <w:t xml:space="preserve"> Foreign Policy, 6/10/14)</w:t>
      </w:r>
    </w:p>
    <w:p w:rsidR="006776DD" w:rsidRDefault="00702480" w:rsidP="006776DD">
      <w:hyperlink r:id="rId23" w:history="1">
        <w:r w:rsidR="006776DD" w:rsidRPr="00A63392">
          <w:rPr>
            <w:rStyle w:val="Hyperlink"/>
          </w:rPr>
          <w:t>http://foreignpolicy.com/2014/06/10/we-are-losing-the-war-on-terror/</w:t>
        </w:r>
      </w:hyperlink>
    </w:p>
    <w:p w:rsidR="006776DD" w:rsidRPr="006776DD" w:rsidRDefault="006776DD" w:rsidP="006776DD"/>
    <w:p w:rsidR="006776DD" w:rsidRPr="006776DD" w:rsidRDefault="006776DD" w:rsidP="006776DD">
      <w:pPr>
        <w:pStyle w:val="Body"/>
        <w:spacing w:after="140" w:line="240" w:lineRule="auto"/>
        <w:rPr>
          <w:sz w:val="21"/>
          <w:szCs w:val="21"/>
          <w:u w:val="single"/>
        </w:rPr>
      </w:pPr>
      <w:r>
        <w:rPr>
          <w:sz w:val="21"/>
          <w:szCs w:val="21"/>
          <w:u w:val="single"/>
          <w:shd w:val="clear" w:color="auto" w:fill="FFFF00"/>
        </w:rPr>
        <w:t>Terrorism is spreading worldwide</w:t>
      </w:r>
      <w:r>
        <w:rPr>
          <w:sz w:val="21"/>
          <w:szCs w:val="21"/>
          <w:u w:val="single"/>
        </w:rPr>
        <w:t>.</w:t>
      </w:r>
      <w:r>
        <w:rPr>
          <w:sz w:val="21"/>
          <w:szCs w:val="21"/>
        </w:rPr>
        <w:t xml:space="preserve"> </w:t>
      </w:r>
      <w:r>
        <w:rPr>
          <w:sz w:val="16"/>
          <w:szCs w:val="16"/>
        </w:rPr>
        <w:t>Our enemies have sustained our blows, adapted, and grown. Two questions loom large as a consequence: Where did we go wrong and what do we do now? Recent headlines and new studies support the conclusion that</w:t>
      </w:r>
      <w:r>
        <w:rPr>
          <w:sz w:val="21"/>
          <w:szCs w:val="21"/>
        </w:rPr>
        <w:t xml:space="preserve"> </w:t>
      </w:r>
      <w:r>
        <w:rPr>
          <w:sz w:val="21"/>
          <w:szCs w:val="21"/>
          <w:u w:val="single"/>
          <w:shd w:val="clear" w:color="auto" w:fill="FFFF00"/>
        </w:rPr>
        <w:t>global terror trends are heading in an ever more dangerous direction</w:t>
      </w:r>
      <w:r>
        <w:rPr>
          <w:sz w:val="21"/>
          <w:szCs w:val="21"/>
          <w:u w:val="single"/>
        </w:rPr>
        <w:t>.</w:t>
      </w:r>
      <w:r>
        <w:rPr>
          <w:sz w:val="16"/>
          <w:szCs w:val="16"/>
        </w:rPr>
        <w:t xml:space="preserve"> In early June, the Rand Corporation released a study that detailed the growing threat. It reports that in 2007, there were 28 Salafi-jihadist groups like al Qaeda.</w:t>
      </w:r>
      <w:r>
        <w:rPr>
          <w:sz w:val="21"/>
          <w:szCs w:val="21"/>
        </w:rPr>
        <w:t xml:space="preserve"> </w:t>
      </w:r>
      <w:r>
        <w:rPr>
          <w:sz w:val="21"/>
          <w:szCs w:val="21"/>
          <w:u w:val="single"/>
          <w:shd w:val="clear" w:color="auto" w:fill="FFFF00"/>
        </w:rPr>
        <w:t>As of last year, there were 49. In 2007, these groups conducted 100 attacks. Last year, they conducted 950.</w:t>
      </w:r>
      <w:r>
        <w:rPr>
          <w:sz w:val="21"/>
          <w:szCs w:val="21"/>
          <w:u w:val="single"/>
        </w:rPr>
        <w:t xml:space="preserve"> The study estimates that there were between 18,000 and 42,000 such terrorists active seven years ago. The low-end estimate for last year, at 44,000, is higher than the top estimate for 2007, and the new high-end estimate is 105,000.</w:t>
      </w:r>
      <w:r>
        <w:rPr>
          <w:sz w:val="21"/>
          <w:szCs w:val="21"/>
        </w:rPr>
        <w:t xml:space="preserve"> </w:t>
      </w:r>
      <w:r>
        <w:rPr>
          <w:sz w:val="16"/>
          <w:szCs w:val="16"/>
        </w:rPr>
        <w:t>The administration rightly argues that</w:t>
      </w:r>
      <w:r>
        <w:rPr>
          <w:sz w:val="21"/>
          <w:szCs w:val="21"/>
        </w:rPr>
        <w:t xml:space="preserve"> </w:t>
      </w:r>
      <w:r>
        <w:rPr>
          <w:sz w:val="16"/>
          <w:szCs w:val="16"/>
        </w:rPr>
        <w:t>"core al Qaeda" has sustained "huge" damage.</w:t>
      </w:r>
      <w:r>
        <w:rPr>
          <w:sz w:val="21"/>
          <w:szCs w:val="21"/>
          <w:u w:val="single"/>
        </w:rPr>
        <w:t xml:space="preserve"> </w:t>
      </w:r>
      <w:r>
        <w:rPr>
          <w:sz w:val="16"/>
          <w:szCs w:val="16"/>
        </w:rPr>
        <w:t>But "core al Qaeda" no longer poses the principle threat to the U.S.</w:t>
      </w:r>
      <w:r>
        <w:rPr>
          <w:sz w:val="16"/>
          <w:szCs w:val="16"/>
          <w:u w:val="single"/>
        </w:rPr>
        <w:t xml:space="preserve"> </w:t>
      </w:r>
      <w:r>
        <w:rPr>
          <w:sz w:val="16"/>
          <w:szCs w:val="16"/>
        </w:rPr>
        <w:t>homeland. That comes, according to the Rand report, from al Qaeda in the Arabian Peninsula. As Rand summarizes the report: "</w:t>
      </w:r>
      <w:r>
        <w:rPr>
          <w:sz w:val="21"/>
          <w:szCs w:val="21"/>
          <w:u w:val="single"/>
        </w:rPr>
        <w:t>Since 2010, there has been a 58 percent increase in the number of jihadist groups, a doubling of jihadist fighters and a tripling of attacks by Al Qaeda affiliates.</w:t>
      </w:r>
      <w:r>
        <w:rPr>
          <w:sz w:val="21"/>
          <w:szCs w:val="21"/>
        </w:rPr>
        <w:t xml:space="preserve"> </w:t>
      </w:r>
      <w:r w:rsidRPr="006776DD">
        <w:rPr>
          <w:rStyle w:val="StyleUnderline"/>
        </w:rPr>
        <w:t>The most significant threat to the United States, the report concludes, comes from terrorist groups</w:t>
      </w:r>
      <w:r>
        <w:rPr>
          <w:sz w:val="21"/>
          <w:szCs w:val="21"/>
          <w:u w:val="single"/>
        </w:rPr>
        <w:t xml:space="preserve"> operating in Yemen, Syria, Afghanistan and Pakistan."</w:t>
      </w:r>
    </w:p>
    <w:p w:rsidR="009B0203" w:rsidRDefault="009B0203" w:rsidP="009B0203">
      <w:pPr>
        <w:pStyle w:val="Heading3"/>
      </w:pPr>
      <w:r>
        <w:lastRenderedPageBreak/>
        <w:t xml:space="preserve">AFF – No threat - ISIS </w:t>
      </w:r>
    </w:p>
    <w:p w:rsidR="009B0203" w:rsidRDefault="009B0203" w:rsidP="009B0203">
      <w:pPr>
        <w:pStyle w:val="Heading4"/>
      </w:pPr>
      <w:r>
        <w:t>Threats of ISIS and homegrown terror attacks are exaggerated</w:t>
      </w:r>
    </w:p>
    <w:p w:rsidR="009B0203" w:rsidRDefault="009B0203" w:rsidP="009B0203">
      <w:r w:rsidRPr="00FC300F">
        <w:rPr>
          <w:rStyle w:val="Heading4Char"/>
        </w:rPr>
        <w:t>Stewart 15</w:t>
      </w:r>
      <w:r w:rsidRPr="00FC300F">
        <w:t xml:space="preserve"> </w:t>
      </w:r>
      <w:r w:rsidRPr="009B0203">
        <w:t>(Scott, writer for STRATFOR Global Intelligence, 5/14, "Don't Take Terrorism Threats at Face Value")</w:t>
      </w:r>
    </w:p>
    <w:p w:rsidR="009B0203" w:rsidRPr="009B0203" w:rsidRDefault="009B0203" w:rsidP="009B0203"/>
    <w:p w:rsidR="009B0203" w:rsidRDefault="009B0203" w:rsidP="009B0203">
      <w:pPr>
        <w:rPr>
          <w:rStyle w:val="Emphasis"/>
        </w:rPr>
      </w:pPr>
      <w:r w:rsidRPr="00C10D82">
        <w:rPr>
          <w:sz w:val="16"/>
        </w:rPr>
        <w:t xml:space="preserve">First, it is important to understand the context of the statements made by FBI Director </w:t>
      </w:r>
      <w:proofErr w:type="spellStart"/>
      <w:r w:rsidRPr="00C10D82">
        <w:rPr>
          <w:sz w:val="16"/>
        </w:rPr>
        <w:t>Comey</w:t>
      </w:r>
      <w:proofErr w:type="spellEnd"/>
      <w:r w:rsidRPr="00C10D82">
        <w:rPr>
          <w:sz w:val="16"/>
        </w:rPr>
        <w:t xml:space="preserve">, Department of Homeland Security Secretary Johnson and former CIA Deputy Director Morell. </w:t>
      </w:r>
      <w:r w:rsidRPr="00C10D82">
        <w:rPr>
          <w:sz w:val="12"/>
        </w:rPr>
        <w:t>¶</w:t>
      </w:r>
      <w:r w:rsidRPr="00C10D82">
        <w:rPr>
          <w:sz w:val="16"/>
        </w:rPr>
        <w:t xml:space="preserve"> </w:t>
      </w:r>
      <w:proofErr w:type="spellStart"/>
      <w:r w:rsidRPr="000C4E02">
        <w:rPr>
          <w:rStyle w:val="StyleUnderline"/>
        </w:rPr>
        <w:t>Comey's</w:t>
      </w:r>
      <w:proofErr w:type="spellEnd"/>
      <w:r w:rsidRPr="000C4E02">
        <w:rPr>
          <w:rStyle w:val="StyleUnderline"/>
        </w:rPr>
        <w:t xml:space="preserve"> statement about not having a complete handle on the grassroots terrorist threat is true</w:t>
      </w:r>
      <w:r w:rsidRPr="00C10D82">
        <w:rPr>
          <w:sz w:val="16"/>
        </w:rPr>
        <w:t xml:space="preserve">. The very nature of such operatives makes them difficult for governments to combat. However, </w:t>
      </w:r>
      <w:r w:rsidRPr="000C4E02">
        <w:rPr>
          <w:rStyle w:val="StyleUnderline"/>
        </w:rPr>
        <w:t>the FBI has been very successful in interdicting grassroots plots in recent months</w:t>
      </w:r>
      <w:r w:rsidRPr="00C10D82">
        <w:rPr>
          <w:sz w:val="16"/>
        </w:rPr>
        <w:t xml:space="preserve">. In fact, I cannot recall so many grassroots operatives being arrested so closely together. However, one of the factors driving </w:t>
      </w:r>
      <w:proofErr w:type="spellStart"/>
      <w:r w:rsidRPr="000C4E02">
        <w:rPr>
          <w:rStyle w:val="StyleUnderline"/>
        </w:rPr>
        <w:t>Comey's</w:t>
      </w:r>
      <w:proofErr w:type="spellEnd"/>
      <w:r w:rsidRPr="000C4E02">
        <w:rPr>
          <w:rStyle w:val="StyleUnderline"/>
        </w:rPr>
        <w:t xml:space="preserve"> recent remarks is his steadfast belief that technological development</w:t>
      </w:r>
      <w:r w:rsidRPr="00C10D82">
        <w:rPr>
          <w:sz w:val="16"/>
        </w:rPr>
        <w:t xml:space="preserve">s, such as encryption, </w:t>
      </w:r>
      <w:r w:rsidRPr="000C4E02">
        <w:rPr>
          <w:rStyle w:val="StyleUnderline"/>
        </w:rPr>
        <w:t>are creating "dark spaces</w:t>
      </w:r>
      <w:r w:rsidRPr="00C10D82">
        <w:rPr>
          <w:sz w:val="16"/>
        </w:rPr>
        <w:t xml:space="preserve">" that the FBI does not have the ability to investigate. </w:t>
      </w:r>
      <w:proofErr w:type="spellStart"/>
      <w:r w:rsidRPr="00C10D82">
        <w:rPr>
          <w:sz w:val="16"/>
        </w:rPr>
        <w:t>Comey</w:t>
      </w:r>
      <w:proofErr w:type="spellEnd"/>
      <w:r w:rsidRPr="00C10D82">
        <w:rPr>
          <w:sz w:val="16"/>
        </w:rPr>
        <w:t xml:space="preserve"> contends that there is no place in the physical world that the FBI cannot get a warrant to search, but technology has permitted criminals and terrorists to create virtual places where the FBI simply cannot penetrate even if they procure the proper search warrants. </w:t>
      </w:r>
      <w:proofErr w:type="spellStart"/>
      <w:r w:rsidRPr="000C4E02">
        <w:rPr>
          <w:rStyle w:val="StyleUnderline"/>
        </w:rPr>
        <w:t>Comey's</w:t>
      </w:r>
      <w:proofErr w:type="spellEnd"/>
      <w:r w:rsidRPr="000C4E02">
        <w:rPr>
          <w:rStyle w:val="StyleUnderline"/>
        </w:rPr>
        <w:t xml:space="preserve"> recent statement is part of his campaign to convince the public and congress that the FBI needs the ability to investigate those places</w:t>
      </w:r>
      <w:r w:rsidRPr="00C10D82">
        <w:rPr>
          <w:sz w:val="16"/>
        </w:rPr>
        <w:t>.</w:t>
      </w:r>
      <w:r w:rsidRPr="00C10D82">
        <w:rPr>
          <w:sz w:val="12"/>
        </w:rPr>
        <w:t>¶</w:t>
      </w:r>
      <w:r w:rsidRPr="00C10D82">
        <w:rPr>
          <w:sz w:val="16"/>
        </w:rPr>
        <w:t xml:space="preserve"> Secretary Johnson's statement about the new jihadist threat is also nothing new. Indeed, I heard him make the same statement last November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 </w:t>
      </w:r>
      <w:r w:rsidRPr="00C10D82">
        <w:rPr>
          <w:sz w:val="12"/>
        </w:rPr>
        <w:t>¶</w:t>
      </w:r>
      <w:r w:rsidRPr="00C10D82">
        <w:rPr>
          <w:sz w:val="16"/>
        </w:rPr>
        <w:t xml:space="preserve"> </w:t>
      </w:r>
      <w:r w:rsidRPr="000C4E02">
        <w:rPr>
          <w:rStyle w:val="StyleUnderline"/>
        </w:rPr>
        <w:t>Michael Morell is on a book tour and attempting to sell as many books as possible. One way to accomplish that is to make eye-popping claims</w:t>
      </w:r>
      <w:r w:rsidRPr="00C10D82">
        <w:rPr>
          <w:sz w:val="16"/>
        </w:rPr>
        <w:t xml:space="preserve">. </w:t>
      </w:r>
      <w:r w:rsidRPr="000C4E02">
        <w:rPr>
          <w:rStyle w:val="StyleUnderline"/>
        </w:rPr>
        <w:t>If the Islamic State had the capability to launch a 9/11-style attack inside the United States, or a similar spectacular terrorist attack, it would have already done so</w:t>
      </w:r>
      <w:r w:rsidRPr="00C10D82">
        <w:rPr>
          <w:sz w:val="16"/>
        </w:rPr>
        <w:t xml:space="preserve">. Instead, </w:t>
      </w:r>
      <w:r w:rsidRPr="000C4E02">
        <w:rPr>
          <w:rStyle w:val="StyleUnderline"/>
        </w:rPr>
        <w:t>the Islamic State has been forced to rely on grassroots operatives to conduct less than spectacular attacks on its behalf</w:t>
      </w:r>
      <w:r w:rsidRPr="00C10D82">
        <w:rPr>
          <w:sz w:val="16"/>
        </w:rPr>
        <w:t xml:space="preserve">. Furthermore, the pre-9/11 paradigm has changed and there is simply no way an airline captain is going to relinquish control of his aircraft to be used as a guided cruise missile — nor would the passengers permit it. </w:t>
      </w:r>
      <w:r w:rsidRPr="000C4E02">
        <w:rPr>
          <w:rStyle w:val="Emphasis"/>
        </w:rPr>
        <w:t>Because of this, it is very hard to imagine the Islamic State conducting a 9/11-style attack.</w:t>
      </w:r>
    </w:p>
    <w:p w:rsidR="009B0203" w:rsidRDefault="007D4EF2" w:rsidP="007D4EF2">
      <w:pPr>
        <w:pStyle w:val="Heading3"/>
      </w:pPr>
      <w:r>
        <w:lastRenderedPageBreak/>
        <w:t>AFF – No threat</w:t>
      </w:r>
    </w:p>
    <w:p w:rsidR="009B0203" w:rsidRPr="00C43EB1" w:rsidRDefault="009B0203" w:rsidP="009B0203">
      <w:pPr>
        <w:pStyle w:val="Heading4"/>
      </w:pPr>
      <w:r>
        <w:t>T</w:t>
      </w:r>
      <w:r w:rsidRPr="00C43EB1">
        <w:t xml:space="preserve">hreats are </w:t>
      </w:r>
      <w:r>
        <w:t>all hype</w:t>
      </w:r>
    </w:p>
    <w:p w:rsidR="009B0203" w:rsidRDefault="009B0203" w:rsidP="009B0203">
      <w:proofErr w:type="spellStart"/>
      <w:r w:rsidRPr="00C43EB1">
        <w:rPr>
          <w:rStyle w:val="Heading4Char"/>
        </w:rPr>
        <w:t>Stratfor</w:t>
      </w:r>
      <w:proofErr w:type="spellEnd"/>
      <w:r>
        <w:rPr>
          <w:rStyle w:val="Heading4Char"/>
        </w:rPr>
        <w:t xml:space="preserve"> 15</w:t>
      </w:r>
      <w:r w:rsidRPr="007D4EF2">
        <w:t xml:space="preserve">, [5/14/2015. “Don't Take Terrorism Threats at Face Value,” Security Weekly, </w:t>
      </w:r>
      <w:hyperlink r:id="rId24" w:history="1">
        <w:r w:rsidR="007D4EF2" w:rsidRPr="00A63392">
          <w:rPr>
            <w:rStyle w:val="Hyperlink"/>
          </w:rPr>
          <w:t>https://www.stratfor.com/weekly/dont-take-terrorism-threats-face-value</w:t>
        </w:r>
      </w:hyperlink>
    </w:p>
    <w:p w:rsidR="007D4EF2" w:rsidRPr="00C43EB1" w:rsidRDefault="007D4EF2" w:rsidP="009B0203">
      <w:pPr>
        <w:rPr>
          <w:sz w:val="18"/>
          <w:szCs w:val="18"/>
        </w:rPr>
      </w:pPr>
    </w:p>
    <w:p w:rsidR="009B0203" w:rsidRPr="00C43EB1" w:rsidRDefault="009B0203" w:rsidP="009B0203">
      <w:pPr>
        <w:rPr>
          <w:sz w:val="18"/>
          <w:szCs w:val="18"/>
        </w:rPr>
      </w:pPr>
      <w:r w:rsidRPr="00C036D6">
        <w:rPr>
          <w:sz w:val="12"/>
        </w:rPr>
        <w:t xml:space="preserve">¶ </w:t>
      </w:r>
      <w:r w:rsidRPr="00C43EB1">
        <w:rPr>
          <w:rStyle w:val="StyleUnderline"/>
        </w:rPr>
        <w:t>The Islamic State has demonstrated in the past year that it is quite adept in its use of social media as a tool to raise money, recruit fighters and inspire grassroots jihadists to conduct attacks. This week, however, its social media network was heavily focused on making threats</w:t>
      </w:r>
      <w:r w:rsidRPr="00C43EB1">
        <w:rPr>
          <w:sz w:val="18"/>
          <w:szCs w:val="18"/>
        </w:rPr>
        <w:t>. On May 11, Twitter users associated with the Islamic State unleashed two seemingly unrelated threat campaigns. One using the hashtag #</w:t>
      </w:r>
      <w:proofErr w:type="spellStart"/>
      <w:r w:rsidRPr="00C43EB1">
        <w:rPr>
          <w:sz w:val="18"/>
          <w:szCs w:val="18"/>
        </w:rPr>
        <w:t>LondonAttack</w:t>
      </w:r>
      <w:proofErr w:type="spellEnd"/>
      <w:r w:rsidRPr="00C43EB1">
        <w:rPr>
          <w:sz w:val="18"/>
          <w:szCs w:val="18"/>
        </w:rPr>
        <w:t xml:space="preserve">, displayed photos of London and weapons (including AK-47 rifles and what appeared to be suicide bombs) and urged Muslims in the United Kingdom not to visit shopping malls. The second campaign threatened to launch a </w:t>
      </w:r>
      <w:proofErr w:type="spellStart"/>
      <w:r w:rsidRPr="00C43EB1">
        <w:rPr>
          <w:sz w:val="18"/>
          <w:szCs w:val="18"/>
        </w:rPr>
        <w:t>cyber war</w:t>
      </w:r>
      <w:proofErr w:type="spellEnd"/>
      <w:r w:rsidRPr="00C43EB1">
        <w:rPr>
          <w:sz w:val="18"/>
          <w:szCs w:val="18"/>
        </w:rPr>
        <w:t xml:space="preserve"> against the United States and Europe.</w:t>
      </w:r>
      <w:r w:rsidRPr="00C036D6">
        <w:rPr>
          <w:sz w:val="12"/>
          <w:szCs w:val="18"/>
        </w:rPr>
        <w:t xml:space="preserve">¶ </w:t>
      </w:r>
      <w:proofErr w:type="gramStart"/>
      <w:r w:rsidRPr="00C43EB1">
        <w:rPr>
          <w:rStyle w:val="StyleUnderline"/>
        </w:rPr>
        <w:t>The</w:t>
      </w:r>
      <w:proofErr w:type="gramEnd"/>
      <w:r w:rsidRPr="00C43EB1">
        <w:rPr>
          <w:rStyle w:val="StyleUnderline"/>
        </w:rPr>
        <w:t xml:space="preserve"> Islamic State took credit for the</w:t>
      </w:r>
      <w:r>
        <w:rPr>
          <w:rStyle w:val="StyleUnderline"/>
        </w:rPr>
        <w:t xml:space="preserve"> </w:t>
      </w:r>
      <w:hyperlink r:id="rId25" w:history="1">
        <w:r w:rsidRPr="00C43EB1">
          <w:rPr>
            <w:rStyle w:val="StyleUnderline"/>
          </w:rPr>
          <w:t>botched May 3 attack in Garland, Texas</w:t>
        </w:r>
      </w:hyperlink>
      <w:r w:rsidRPr="00C43EB1">
        <w:rPr>
          <w:rStyle w:val="StyleUnderline"/>
        </w:rPr>
        <w:t>, saying it would carry out harder and "more bitter" attacks inside the United States</w:t>
      </w:r>
      <w:r w:rsidRPr="00C43EB1">
        <w:rPr>
          <w:sz w:val="18"/>
          <w:szCs w:val="18"/>
        </w:rPr>
        <w:t xml:space="preserve">. Coinciding with the Islamic State's threats, FBI Director James </w:t>
      </w:r>
      <w:proofErr w:type="spellStart"/>
      <w:r w:rsidRPr="00C43EB1">
        <w:rPr>
          <w:sz w:val="18"/>
          <w:szCs w:val="18"/>
        </w:rPr>
        <w:t>Comey</w:t>
      </w:r>
      <w:proofErr w:type="spellEnd"/>
      <w:r w:rsidRPr="00C43EB1">
        <w:rPr>
          <w:sz w:val="18"/>
          <w:szCs w:val="18"/>
        </w:rPr>
        <w:t xml:space="preserve"> warned that his agency does not have a handle on the grassroots terrorism problem in the United States. Department of Homeland Security Secretary </w:t>
      </w:r>
      <w:proofErr w:type="spellStart"/>
      <w:r w:rsidRPr="00C43EB1">
        <w:rPr>
          <w:sz w:val="18"/>
          <w:szCs w:val="18"/>
        </w:rPr>
        <w:t>Jeh</w:t>
      </w:r>
      <w:proofErr w:type="spellEnd"/>
      <w:r w:rsidRPr="00C43EB1">
        <w:rPr>
          <w:sz w:val="18"/>
          <w:szCs w:val="18"/>
        </w:rPr>
        <w:t xml:space="preserve"> Johnson noted that the United States has entered "a new phase in the global terrorist threat, where the so-called lone wolf could strike at any moment." </w:t>
      </w:r>
      <w:r w:rsidRPr="00C43EB1">
        <w:rPr>
          <w:rStyle w:val="StyleUnderline"/>
        </w:rPr>
        <w:t>Michael Morell, the former Deputy Director of the CIA, added his voice by claiming that the Islamic State has the ability to conduct a 9/11-style attack today</w:t>
      </w:r>
      <w:r w:rsidRPr="00C43EB1">
        <w:rPr>
          <w:sz w:val="18"/>
          <w:szCs w:val="18"/>
        </w:rPr>
        <w:t>.</w:t>
      </w:r>
      <w:r w:rsidRPr="00C036D6">
        <w:rPr>
          <w:sz w:val="12"/>
          <w:szCs w:val="18"/>
        </w:rPr>
        <w:t xml:space="preserve">¶ </w:t>
      </w:r>
      <w:r w:rsidRPr="00C43EB1">
        <w:rPr>
          <w:rStyle w:val="StyleUnderline"/>
        </w:rPr>
        <w:t>While these statements and warnings paint a bleak picture, a threat should never be taken at face value — when placed into context, these claims aren't as dire as they seem</w:t>
      </w:r>
      <w:r w:rsidRPr="00C43EB1">
        <w:rPr>
          <w:sz w:val="18"/>
          <w:szCs w:val="18"/>
        </w:rPr>
        <w:t>.</w:t>
      </w:r>
      <w:r w:rsidRPr="00C036D6">
        <w:rPr>
          <w:sz w:val="12"/>
          <w:szCs w:val="18"/>
        </w:rPr>
        <w:t xml:space="preserve">¶ </w:t>
      </w:r>
      <w:r w:rsidRPr="00C43EB1">
        <w:rPr>
          <w:sz w:val="18"/>
          <w:szCs w:val="18"/>
        </w:rPr>
        <w:t>Analyzing Threats</w:t>
      </w:r>
      <w:r w:rsidRPr="00C036D6">
        <w:rPr>
          <w:sz w:val="12"/>
          <w:szCs w:val="18"/>
        </w:rPr>
        <w:t xml:space="preserve">¶ </w:t>
      </w:r>
      <w:r w:rsidRPr="00C43EB1">
        <w:rPr>
          <w:rStyle w:val="StyleUnderline"/>
        </w:rPr>
        <w:t>When analyzing a direct threat from a person or organization it is important to understand that in most cases they come from a position of weakness rather than power. The old saying "all bark and no bite" is based on this reality</w:t>
      </w:r>
      <w:r w:rsidRPr="00C43EB1">
        <w:rPr>
          <w:sz w:val="18"/>
          <w:szCs w:val="18"/>
        </w:rPr>
        <w:t>. This applies to personal threats as well as terror-related threats.</w:t>
      </w:r>
      <w:r>
        <w:rPr>
          <w:sz w:val="18"/>
          <w:szCs w:val="18"/>
        </w:rPr>
        <w:t xml:space="preserve"> </w:t>
      </w:r>
      <w:hyperlink r:id="rId26" w:history="1">
        <w:r w:rsidRPr="00C43EB1">
          <w:rPr>
            <w:rStyle w:val="StyleUnderline"/>
          </w:rPr>
          <w:t>Terrorism</w:t>
        </w:r>
      </w:hyperlink>
      <w:r>
        <w:rPr>
          <w:rStyle w:val="StyleUnderline"/>
        </w:rPr>
        <w:t xml:space="preserve"> </w:t>
      </w:r>
      <w:r w:rsidRPr="00C43EB1">
        <w:rPr>
          <w:rStyle w:val="StyleUnderline"/>
        </w:rPr>
        <w:t>is frequently used by weak actors as a way of taking asymmetrical military action against a superior opponent.</w:t>
      </w:r>
      <w:r w:rsidRPr="00C43EB1">
        <w:rPr>
          <w:sz w:val="18"/>
          <w:szCs w:val="18"/>
        </w:rPr>
        <w:t xml:space="preserve"> Despite its battlefield successes against the Iraqi and Syrian governments and militant groups, the Islamic State is certainly far weaker militarily than the United States and Europe.</w:t>
      </w:r>
      <w:r w:rsidRPr="00C036D6">
        <w:rPr>
          <w:sz w:val="12"/>
          <w:szCs w:val="18"/>
        </w:rPr>
        <w:t xml:space="preserve">¶ </w:t>
      </w:r>
      <w:proofErr w:type="gramStart"/>
      <w:r w:rsidRPr="00C43EB1">
        <w:rPr>
          <w:sz w:val="18"/>
          <w:szCs w:val="18"/>
        </w:rPr>
        <w:t>An</w:t>
      </w:r>
      <w:proofErr w:type="gramEnd"/>
      <w:r w:rsidRPr="00C43EB1">
        <w:rPr>
          <w:sz w:val="18"/>
          <w:szCs w:val="18"/>
        </w:rPr>
        <w:t xml:space="preserve"> important part of threat evaluation is assessing if the party making the threat possesses both the intention to conduct such an action and the capability to carry out that intent. Indeed, </w:t>
      </w:r>
      <w:r w:rsidRPr="00C43EB1">
        <w:rPr>
          <w:rStyle w:val="StyleUnderline"/>
        </w:rPr>
        <w:t>many threats are made by groups or individuals who have neither intent nor capability. They are made simply to create fear and panic</w:t>
      </w:r>
      <w:r w:rsidRPr="00C43EB1">
        <w:rPr>
          <w:sz w:val="18"/>
          <w:szCs w:val="18"/>
        </w:rPr>
        <w:t xml:space="preserve"> or to influence the conduct or behavior of the target, as in the cases of a person who sends a "white powder" letter to a government office or a student who phones in a bomb threat to his school to get out of taking a test.</w:t>
      </w:r>
      <w:r w:rsidRPr="00C036D6">
        <w:rPr>
          <w:sz w:val="12"/>
          <w:szCs w:val="18"/>
        </w:rPr>
        <w:t xml:space="preserve">¶ </w:t>
      </w:r>
      <w:r w:rsidRPr="00C43EB1">
        <w:rPr>
          <w:rStyle w:val="StyleUnderline"/>
        </w:rPr>
        <w:t>Generally, if a person or group possesses both the intent and capability to conduct an act of violence, they just do it.</w:t>
      </w:r>
      <w:r w:rsidRPr="00C43EB1">
        <w:rPr>
          <w:sz w:val="18"/>
          <w:szCs w:val="18"/>
        </w:rPr>
        <w:t xml:space="preserve"> There is little need to waste the time and effort to threaten what they are about to do. </w:t>
      </w:r>
      <w:r w:rsidRPr="00C43EB1">
        <w:rPr>
          <w:rStyle w:val="StyleUnderline"/>
        </w:rPr>
        <w:t>In fact, by telegraphing their intent they might provide their target with the opportunity to avoid the attack</w:t>
      </w:r>
      <w:r w:rsidRPr="00C43EB1">
        <w:rPr>
          <w:sz w:val="18"/>
          <w:szCs w:val="18"/>
        </w:rPr>
        <w:t>.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w:t>
      </w:r>
      <w:r>
        <w:rPr>
          <w:sz w:val="18"/>
          <w:szCs w:val="18"/>
        </w:rPr>
        <w:t xml:space="preserve"> </w:t>
      </w:r>
      <w:hyperlink r:id="rId27" w:history="1">
        <w:r w:rsidRPr="00C43EB1">
          <w:rPr>
            <w:sz w:val="18"/>
            <w:szCs w:val="18"/>
          </w:rPr>
          <w:t>the propaganda of the deed</w:t>
        </w:r>
      </w:hyperlink>
      <w:r w:rsidRPr="00C43EB1">
        <w:rPr>
          <w:sz w:val="18"/>
          <w:szCs w:val="18"/>
        </w:rPr>
        <w:t>.</w:t>
      </w:r>
      <w:r w:rsidRPr="00C036D6">
        <w:rPr>
          <w:sz w:val="12"/>
          <w:szCs w:val="18"/>
        </w:rPr>
        <w:t xml:space="preserve">¶ </w:t>
      </w:r>
      <w:proofErr w:type="gramStart"/>
      <w:r w:rsidRPr="00C43EB1">
        <w:rPr>
          <w:sz w:val="18"/>
          <w:szCs w:val="18"/>
        </w:rPr>
        <w:t>Certainly</w:t>
      </w:r>
      <w:proofErr w:type="gramEnd"/>
      <w:r w:rsidRPr="00C43EB1">
        <w:rPr>
          <w:sz w:val="18"/>
          <w:szCs w:val="18"/>
        </w:rPr>
        <w:t>,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have them get rolled up. Trained terrorist operatives who have the ability to travel in the United States or Europe are far too valuable to jeopardize with a Twitter threat.</w:t>
      </w:r>
      <w:r w:rsidRPr="00C036D6">
        <w:rPr>
          <w:sz w:val="12"/>
          <w:szCs w:val="18"/>
        </w:rPr>
        <w:t xml:space="preserve">¶ </w:t>
      </w:r>
      <w:r w:rsidRPr="00C43EB1">
        <w:rPr>
          <w:rStyle w:val="Style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C43EB1">
        <w:rPr>
          <w:sz w:val="18"/>
          <w:szCs w:val="18"/>
        </w:rPr>
        <w:t>. I say one of their audiences because these threats are not only aimed at the American and European public. They are also meant to send a message to radicalize and energize</w:t>
      </w:r>
      <w:r>
        <w:rPr>
          <w:sz w:val="18"/>
          <w:szCs w:val="18"/>
        </w:rPr>
        <w:t xml:space="preserve"> </w:t>
      </w:r>
      <w:hyperlink r:id="rId28" w:history="1">
        <w:r w:rsidRPr="00C43EB1">
          <w:rPr>
            <w:sz w:val="18"/>
            <w:szCs w:val="18"/>
          </w:rPr>
          <w:t>grassroots jihadists</w:t>
        </w:r>
      </w:hyperlink>
      <w:r>
        <w:rPr>
          <w:sz w:val="18"/>
          <w:szCs w:val="18"/>
        </w:rPr>
        <w:t xml:space="preserve"> </w:t>
      </w:r>
      <w:r w:rsidRPr="00C43EB1">
        <w:rPr>
          <w:sz w:val="18"/>
          <w:szCs w:val="18"/>
        </w:rPr>
        <w:t>like those who have conducted Islamic State-related attacks in the West.</w:t>
      </w:r>
      <w:r w:rsidRPr="00C036D6">
        <w:rPr>
          <w:sz w:val="12"/>
          <w:szCs w:val="18"/>
        </w:rPr>
        <w:t xml:space="preserve">¶ </w:t>
      </w:r>
      <w:r w:rsidRPr="00C43EB1">
        <w:rPr>
          <w:sz w:val="18"/>
          <w:szCs w:val="18"/>
        </w:rPr>
        <w:t>Examining the Statements</w:t>
      </w:r>
      <w:r w:rsidRPr="00C036D6">
        <w:rPr>
          <w:sz w:val="12"/>
          <w:szCs w:val="18"/>
        </w:rPr>
        <w:t xml:space="preserve">¶ </w:t>
      </w:r>
      <w:r w:rsidRPr="00C43EB1">
        <w:rPr>
          <w:sz w:val="18"/>
          <w:szCs w:val="18"/>
        </w:rPr>
        <w:t xml:space="preserve">First, </w:t>
      </w:r>
      <w:r w:rsidRPr="00C43EB1">
        <w:rPr>
          <w:rStyle w:val="StyleUnderline"/>
        </w:rPr>
        <w:t xml:space="preserve">it is important to understand the context of the statements made by FBI Director </w:t>
      </w:r>
      <w:proofErr w:type="spellStart"/>
      <w:r w:rsidRPr="00C43EB1">
        <w:rPr>
          <w:rStyle w:val="StyleUnderline"/>
        </w:rPr>
        <w:t>Comey</w:t>
      </w:r>
      <w:proofErr w:type="spellEnd"/>
      <w:r w:rsidRPr="00C43EB1">
        <w:rPr>
          <w:rStyle w:val="StyleUnderline"/>
        </w:rPr>
        <w:t>, Department of Homeland Security Secretary Johnson and former CIA Deputy Director Morell</w:t>
      </w:r>
      <w:r w:rsidRPr="00C43EB1">
        <w:rPr>
          <w:sz w:val="18"/>
          <w:szCs w:val="18"/>
        </w:rPr>
        <w:t>.</w:t>
      </w:r>
      <w:r>
        <w:rPr>
          <w:sz w:val="18"/>
          <w:szCs w:val="18"/>
        </w:rPr>
        <w:t xml:space="preserve"> </w:t>
      </w:r>
      <w:r w:rsidRPr="00C036D6">
        <w:rPr>
          <w:sz w:val="12"/>
          <w:szCs w:val="18"/>
        </w:rPr>
        <w:t xml:space="preserve">¶ </w:t>
      </w:r>
      <w:proofErr w:type="spellStart"/>
      <w:r w:rsidRPr="00C43EB1">
        <w:rPr>
          <w:rStyle w:val="StyleUnderline"/>
        </w:rPr>
        <w:t>Comey's</w:t>
      </w:r>
      <w:proofErr w:type="spellEnd"/>
      <w:r w:rsidRPr="00C43EB1">
        <w:rPr>
          <w:rStyle w:val="StyleUnderline"/>
        </w:rPr>
        <w:t xml:space="preserve"> statement about not having a complete handle on the grassroots terrorist threat is true. The very nature of such operatives </w:t>
      </w:r>
      <w:r w:rsidRPr="00C43EB1">
        <w:rPr>
          <w:rStyle w:val="StyleUnderline"/>
        </w:rPr>
        <w:lastRenderedPageBreak/>
        <w:t>makes them difficult for governments to combat. However, the FBI has been very successful in interdicting grassroots plots in recent months</w:t>
      </w:r>
      <w:r w:rsidRPr="00C43EB1">
        <w:rPr>
          <w:sz w:val="18"/>
          <w:szCs w:val="18"/>
        </w:rPr>
        <w:t xml:space="preserve">. In fact, I cannot recall so many grassroots operatives being arrested so closely together. However, </w:t>
      </w:r>
      <w:r w:rsidRPr="00C43EB1">
        <w:rPr>
          <w:rStyle w:val="StyleUnderline"/>
        </w:rPr>
        <w:t xml:space="preserve">one of the factors driving </w:t>
      </w:r>
      <w:proofErr w:type="spellStart"/>
      <w:r w:rsidRPr="00C43EB1">
        <w:rPr>
          <w:rStyle w:val="StyleUnderline"/>
        </w:rPr>
        <w:t>Comey's</w:t>
      </w:r>
      <w:proofErr w:type="spellEnd"/>
      <w:r w:rsidRPr="00C43EB1">
        <w:rPr>
          <w:rStyle w:val="StyleUnderline"/>
        </w:rPr>
        <w:t xml:space="preserve"> recent remarks is his steadfast belief that technological developments, such as encryption, are creating "dark spaces" that the FBI does not have the ability to investigate</w:t>
      </w:r>
      <w:r w:rsidRPr="00C43EB1">
        <w:rPr>
          <w:sz w:val="18"/>
          <w:szCs w:val="18"/>
        </w:rPr>
        <w:t xml:space="preserve">. </w:t>
      </w:r>
      <w:proofErr w:type="spellStart"/>
      <w:r w:rsidRPr="00C43EB1">
        <w:rPr>
          <w:sz w:val="18"/>
          <w:szCs w:val="18"/>
        </w:rPr>
        <w:t>Comey</w:t>
      </w:r>
      <w:proofErr w:type="spellEnd"/>
      <w:r w:rsidRPr="00C43EB1">
        <w:rPr>
          <w:sz w:val="18"/>
          <w:szCs w:val="18"/>
        </w:rPr>
        <w:t xml:space="preserve"> contends that there is no place in the physical world that the FBI cannot get a warrant to search, but technology has permitted criminals and terrorists to create virtual places where the FBI simply cannot penetrate even if they procure the proper search warrants. </w:t>
      </w:r>
      <w:proofErr w:type="spellStart"/>
      <w:r w:rsidRPr="00C43EB1">
        <w:rPr>
          <w:rStyle w:val="StyleUnderline"/>
        </w:rPr>
        <w:t>Comey's</w:t>
      </w:r>
      <w:proofErr w:type="spellEnd"/>
      <w:r w:rsidRPr="00C43EB1">
        <w:rPr>
          <w:rStyle w:val="StyleUnderline"/>
        </w:rPr>
        <w:t xml:space="preserve"> recent statement is part of his campaign to convince the public and congress that the FBI needs the ability to investigate those places.</w:t>
      </w:r>
      <w:r w:rsidRPr="00C036D6">
        <w:rPr>
          <w:sz w:val="12"/>
          <w:szCs w:val="18"/>
        </w:rPr>
        <w:t xml:space="preserve">¶ </w:t>
      </w:r>
      <w:r w:rsidRPr="00C43EB1">
        <w:rPr>
          <w:rStyle w:val="StyleUnderline"/>
        </w:rPr>
        <w:t>Secretary Johnson's statement about the new jihadist threat is also nothing new. Indeed, I heard him make</w:t>
      </w:r>
      <w:r>
        <w:rPr>
          <w:rStyle w:val="StyleUnderline"/>
        </w:rPr>
        <w:t xml:space="preserve"> </w:t>
      </w:r>
      <w:hyperlink r:id="rId29" w:history="1">
        <w:r w:rsidRPr="00C43EB1">
          <w:rPr>
            <w:rStyle w:val="StyleUnderline"/>
          </w:rPr>
          <w:t>the same statement last November</w:t>
        </w:r>
      </w:hyperlink>
      <w:r>
        <w:rPr>
          <w:rStyle w:val="StyleUnderline"/>
        </w:rPr>
        <w:t xml:space="preserve"> </w:t>
      </w:r>
      <w:r w:rsidRPr="00C43EB1">
        <w:rPr>
          <w:rStyle w:val="StyleUnderline"/>
        </w:rPr>
        <w:t>and took issue with it then. Leaderless resistance, the terrorist operational model that stresses the importance of lone wolf operatives, is simply not a new problem in the United States. It has existed for decades and been actively promoted in the jihadist world since at least 2004</w:t>
      </w:r>
      <w:r w:rsidRPr="00C43EB1">
        <w:rPr>
          <w:sz w:val="18"/>
          <w:szCs w:val="18"/>
        </w:rPr>
        <w:t>.</w:t>
      </w:r>
      <w:r>
        <w:rPr>
          <w:sz w:val="18"/>
          <w:szCs w:val="18"/>
        </w:rPr>
        <w:t xml:space="preserve"> </w:t>
      </w:r>
      <w:r w:rsidRPr="00C036D6">
        <w:rPr>
          <w:sz w:val="12"/>
          <w:szCs w:val="18"/>
        </w:rPr>
        <w:t xml:space="preserve">¶ </w:t>
      </w:r>
      <w:r w:rsidRPr="00C43EB1">
        <w:rPr>
          <w:sz w:val="18"/>
          <w:szCs w:val="18"/>
        </w:rPr>
        <w:t xml:space="preserve">Michael </w:t>
      </w:r>
      <w:r w:rsidRPr="00C43EB1">
        <w:rPr>
          <w:rStyle w:val="StyleUnderline"/>
        </w:rPr>
        <w:t>Morell is on a book tour and attempting to sell as many books as possible</w:t>
      </w:r>
      <w:r w:rsidRPr="00C43EB1">
        <w:rPr>
          <w:sz w:val="18"/>
          <w:szCs w:val="18"/>
        </w:rPr>
        <w:t xml:space="preserve">. </w:t>
      </w:r>
      <w:r w:rsidRPr="00C43EB1">
        <w:rPr>
          <w:rStyle w:val="StyleUnderline"/>
        </w:rPr>
        <w:t>One way to accomplish that is to make eye-popping claims. If the Islamic State had the capability to launch a 9/11-style attack inside the United States, or a similar spectacular terrorist attack, it would have already done so</w:t>
      </w:r>
      <w:r w:rsidRPr="00C43EB1">
        <w:rPr>
          <w:sz w:val="18"/>
          <w:szCs w:val="18"/>
        </w:rPr>
        <w:t xml:space="preserve">. </w:t>
      </w:r>
      <w:r w:rsidRPr="00C43EB1">
        <w:rPr>
          <w:rStyle w:val="StyleUnderline"/>
        </w:rPr>
        <w:t>Instead, the Islamic State has been forced to rely on grassroots operatives to conduct less than spectacular attacks on its behalf</w:t>
      </w:r>
      <w:r w:rsidRPr="00C43EB1">
        <w:rPr>
          <w:sz w:val="18"/>
          <w:szCs w:val="18"/>
        </w:rPr>
        <w:t>. Furthermore, the pre-9/11 paradigm has changed and there is simply no way an airline captain is going to relinquish control of his aircraft to be used as a guided cruise missile — nor would the passengers permit it. Because of this, it is very hard to imagine the Islamic State conducting a 9/11-style attack.</w:t>
      </w:r>
    </w:p>
    <w:p w:rsidR="009B0203" w:rsidRDefault="00533D2C" w:rsidP="00533D2C">
      <w:pPr>
        <w:pStyle w:val="Heading3"/>
      </w:pPr>
      <w:r>
        <w:lastRenderedPageBreak/>
        <w:t>AFF –</w:t>
      </w:r>
      <w:r w:rsidR="006776DD">
        <w:t xml:space="preserve"> link wrong </w:t>
      </w:r>
      <w:r>
        <w:t xml:space="preserve"> </w:t>
      </w:r>
    </w:p>
    <w:p w:rsidR="00533D2C" w:rsidRPr="00B17168" w:rsidRDefault="00533D2C" w:rsidP="00533D2C">
      <w:pPr>
        <w:pStyle w:val="Heading4"/>
      </w:pPr>
      <w:r w:rsidRPr="00B17168">
        <w:t xml:space="preserve">Bulk collection doesn’t stop terrorism- studies prove </w:t>
      </w:r>
    </w:p>
    <w:p w:rsidR="00533D2C" w:rsidRPr="008F4BF3" w:rsidRDefault="00533D2C" w:rsidP="00533D2C">
      <w:pPr>
        <w:rPr>
          <w:rStyle w:val="StyleUnderline"/>
          <w:b/>
          <w:sz w:val="16"/>
          <w:szCs w:val="16"/>
        </w:rPr>
      </w:pPr>
      <w:proofErr w:type="gramStart"/>
      <w:r w:rsidRPr="00B17168">
        <w:rPr>
          <w:rStyle w:val="Style13ptBold"/>
        </w:rPr>
        <w:t>Nakashima  ’14</w:t>
      </w:r>
      <w:proofErr w:type="gramEnd"/>
      <w:r w:rsidRPr="008F4BF3">
        <w:rPr>
          <w:rStyle w:val="StyleUnderline"/>
          <w:sz w:val="16"/>
          <w:szCs w:val="16"/>
        </w:rPr>
        <w:t xml:space="preserve"> </w:t>
      </w:r>
      <w:r w:rsidRPr="00B17168">
        <w:t>(By Ellen- Reporter, — Washington, D.C. “NSA phone record collection does little to prevent terrorist attacks, group says,” [https://www.washingtonpost.com/world/national-security/nsa-phone-record-collection-does-little-to-prevent-terrorist-attacks-group-says/2014/01/12/8aa860aa-77dd-11e3-8963-b4b654bcc9b2_story.html] Washington Post January 12, 2014//Michael)</w:t>
      </w:r>
    </w:p>
    <w:p w:rsidR="00533D2C" w:rsidRPr="008F4BF3" w:rsidRDefault="00533D2C" w:rsidP="00533D2C">
      <w:pPr>
        <w:rPr>
          <w:sz w:val="16"/>
        </w:rPr>
      </w:pPr>
      <w:r w:rsidRPr="008F4BF3">
        <w:rPr>
          <w:rStyle w:val="StyleUnderline"/>
          <w:highlight w:val="cyan"/>
        </w:rPr>
        <w:br/>
        <w:t>An analysis of 225 terrorism cases</w:t>
      </w:r>
      <w:r w:rsidRPr="008F4BF3">
        <w:rPr>
          <w:rStyle w:val="StyleUnderline"/>
        </w:rPr>
        <w:t xml:space="preserve"> inside the United States since the Sept. 11, 2001, attacks </w:t>
      </w:r>
      <w:r w:rsidRPr="008F4BF3">
        <w:rPr>
          <w:rStyle w:val="StyleUnderline"/>
          <w:highlight w:val="cyan"/>
        </w:rPr>
        <w:t>has concluded that the bulk collection of phone records by the</w:t>
      </w:r>
      <w:r w:rsidRPr="008F4BF3">
        <w:rPr>
          <w:rStyle w:val="StyleUnderline"/>
        </w:rPr>
        <w:t xml:space="preserve"> </w:t>
      </w:r>
      <w:r w:rsidRPr="008F4BF3">
        <w:rPr>
          <w:rStyle w:val="StyleUnderline"/>
          <w:highlight w:val="cyan"/>
        </w:rPr>
        <w:t>N</w:t>
      </w:r>
      <w:r w:rsidRPr="008F4BF3">
        <w:rPr>
          <w:rStyle w:val="StyleUnderline"/>
        </w:rPr>
        <w:t xml:space="preserve">ational </w:t>
      </w:r>
      <w:r w:rsidRPr="008F4BF3">
        <w:rPr>
          <w:rStyle w:val="StyleUnderline"/>
          <w:highlight w:val="cyan"/>
        </w:rPr>
        <w:t>S</w:t>
      </w:r>
      <w:r w:rsidRPr="008F4BF3">
        <w:rPr>
          <w:rStyle w:val="StyleUnderline"/>
        </w:rPr>
        <w:t xml:space="preserve">ecurity </w:t>
      </w:r>
      <w:r w:rsidRPr="008F4BF3">
        <w:rPr>
          <w:rStyle w:val="StyleUnderline"/>
          <w:highlight w:val="cyan"/>
        </w:rPr>
        <w:t>A</w:t>
      </w:r>
      <w:r w:rsidRPr="008F4BF3">
        <w:rPr>
          <w:rStyle w:val="StyleUnderline"/>
        </w:rPr>
        <w:t xml:space="preserve">gency </w:t>
      </w:r>
      <w:r w:rsidRPr="008F4BF3">
        <w:rPr>
          <w:rStyle w:val="StyleUnderline"/>
          <w:highlight w:val="cyan"/>
        </w:rPr>
        <w:t>“has had no discernible impact on preventing acts of terrorism.</w:t>
      </w:r>
      <w:r w:rsidRPr="008F4BF3">
        <w:rPr>
          <w:sz w:val="16"/>
        </w:rPr>
        <w:t xml:space="preserve"> In the majority of cases</w:t>
      </w:r>
      <w:r w:rsidRPr="008F4BF3">
        <w:rPr>
          <w:rStyle w:val="Emphasis"/>
          <w:highlight w:val="cyan"/>
        </w:rPr>
        <w:t>, traditional law enforcement and investigative methods provided the tip or evidence to initiate the case, according to the study by the New America Foundation</w:t>
      </w:r>
      <w:r w:rsidRPr="008F4BF3">
        <w:rPr>
          <w:sz w:val="16"/>
        </w:rPr>
        <w:t>, a Washington-based nonprofit group.</w:t>
      </w:r>
      <w:r w:rsidRPr="008F4BF3">
        <w:rPr>
          <w:sz w:val="12"/>
        </w:rPr>
        <w:t>¶</w:t>
      </w:r>
      <w:r w:rsidRPr="008F4BF3">
        <w:rPr>
          <w:sz w:val="16"/>
        </w:rPr>
        <w:t xml:space="preserve"> The study, to be released Monday, corroborates the findings of a White House-appointed review group, which said last month that </w:t>
      </w:r>
      <w:r w:rsidRPr="008F4BF3">
        <w:rPr>
          <w:rStyle w:val="StyleUnderline"/>
          <w:highlight w:val="cyan"/>
        </w:rPr>
        <w:t>the NSA counterterrorism program “was not essential to preventing attacks” and that much of the evidence it did turn up “could readily have been obtained in a timely manner using conventional [court] orders.”</w:t>
      </w:r>
      <w:r w:rsidRPr="008F4BF3">
        <w:rPr>
          <w:rStyle w:val="StyleUnderline"/>
        </w:rPr>
        <w:t xml:space="preserve"> </w:t>
      </w:r>
      <w:r w:rsidRPr="008F4BF3">
        <w:rPr>
          <w:sz w:val="16"/>
        </w:rPr>
        <w:t>The new study comes as President Obama is deliberating over the future of the NSA’s bulk collection program. Since it was disclosed in June, the program has prompted intense debate over its legality, utility and privacy impact.</w:t>
      </w:r>
      <w:r w:rsidRPr="008F4BF3">
        <w:rPr>
          <w:sz w:val="12"/>
        </w:rPr>
        <w:t>¶</w:t>
      </w:r>
      <w:r w:rsidRPr="008F4BF3">
        <w:rPr>
          <w:sz w:val="16"/>
        </w:rPr>
        <w:t xml:space="preserve"> </w:t>
      </w:r>
      <w:proofErr w:type="gramStart"/>
      <w:r w:rsidRPr="008F4BF3">
        <w:rPr>
          <w:sz w:val="16"/>
        </w:rPr>
        <w:t>Senior</w:t>
      </w:r>
      <w:proofErr w:type="gramEnd"/>
      <w:r w:rsidRPr="008F4BF3">
        <w:rPr>
          <w:sz w:val="16"/>
        </w:rPr>
        <w:t xml:space="preserve"> administration officials have defended the program as one tool that complements others in building a more complete picture of a terrorist plot or network. And they say it has been valuable in knocking down rumors of a plot and in determining that potential threats against the United States are nonexistent. Director of National Intelligence James R. Clapper Jr. calls that the “peace of mind” metric.</w:t>
      </w:r>
      <w:r w:rsidRPr="008F4BF3">
        <w:rPr>
          <w:sz w:val="12"/>
        </w:rPr>
        <w:t>¶</w:t>
      </w:r>
      <w:r w:rsidRPr="008F4BF3">
        <w:rPr>
          <w:sz w:val="16"/>
        </w:rPr>
        <w:t xml:space="preserve"> </w:t>
      </w:r>
      <w:proofErr w:type="gramStart"/>
      <w:r w:rsidRPr="008F4BF3">
        <w:rPr>
          <w:sz w:val="16"/>
        </w:rPr>
        <w:t>In</w:t>
      </w:r>
      <w:proofErr w:type="gramEnd"/>
      <w:r w:rsidRPr="008F4BF3">
        <w:rPr>
          <w:sz w:val="16"/>
        </w:rPr>
        <w:t xml:space="preserve"> an opinion piece published after the release of the review group’s report, Michael Morell, a former acting CIA director and a member of the panel, said the program “needs to be successful only once to be invaluable.”</w:t>
      </w:r>
      <w:r w:rsidRPr="008F4BF3">
        <w:rPr>
          <w:sz w:val="12"/>
        </w:rPr>
        <w:t>¶</w:t>
      </w:r>
      <w:r w:rsidRPr="008F4BF3">
        <w:rPr>
          <w:sz w:val="16"/>
        </w:rPr>
        <w:t xml:space="preserve"> The researchers at the New America Foundation found that the program provided evidence to initiate only one case, involving a San Diego cabdriver, </w:t>
      </w:r>
      <w:proofErr w:type="spellStart"/>
      <w:r w:rsidRPr="008F4BF3">
        <w:rPr>
          <w:sz w:val="16"/>
        </w:rPr>
        <w:t>Basaaly</w:t>
      </w:r>
      <w:proofErr w:type="spellEnd"/>
      <w:r w:rsidRPr="008F4BF3">
        <w:rPr>
          <w:sz w:val="16"/>
        </w:rPr>
        <w:t xml:space="preserve"> ­</w:t>
      </w:r>
      <w:proofErr w:type="spellStart"/>
      <w:r w:rsidRPr="008F4BF3">
        <w:rPr>
          <w:sz w:val="16"/>
        </w:rPr>
        <w:t>Moalin</w:t>
      </w:r>
      <w:proofErr w:type="spellEnd"/>
      <w:r w:rsidRPr="008F4BF3">
        <w:rPr>
          <w:sz w:val="16"/>
        </w:rPr>
        <w:t>, who was convicted of sending money to a terrorist group in Somalia. Three co-conspirators were also convicted. The cases involved no threat of attack against the United States.</w:t>
      </w:r>
      <w:r w:rsidRPr="008F4BF3">
        <w:rPr>
          <w:sz w:val="12"/>
        </w:rPr>
        <w:t>¶</w:t>
      </w:r>
      <w:r w:rsidRPr="008F4BF3">
        <w:rPr>
          <w:sz w:val="16"/>
        </w:rPr>
        <w:t xml:space="preserve"> </w:t>
      </w:r>
      <w:r w:rsidRPr="008F4BF3">
        <w:rPr>
          <w:rStyle w:val="StyleUnderline"/>
          <w:highlight w:val="cyan"/>
        </w:rPr>
        <w:t xml:space="preserve">“The overall problem for U.S. counterterrorism officials is not that they need vaster amounts of information from the bulk surveillance programs, but that they don’t sufficiently </w:t>
      </w:r>
      <w:r w:rsidRPr="009E3F0D">
        <w:rPr>
          <w:rStyle w:val="StyleUnderline"/>
        </w:rPr>
        <w:t xml:space="preserve">understand or widely </w:t>
      </w:r>
      <w:r w:rsidRPr="008F4BF3">
        <w:rPr>
          <w:rStyle w:val="StyleUnderline"/>
          <w:highlight w:val="cyan"/>
        </w:rPr>
        <w:t>share the information they already possess</w:t>
      </w:r>
      <w:r w:rsidRPr="009E3F0D">
        <w:rPr>
          <w:rStyle w:val="StyleUnderline"/>
        </w:rPr>
        <w:t xml:space="preserve"> that was derived from conventional law enforcement and intelligence techniques,” </w:t>
      </w:r>
      <w:r w:rsidRPr="009E3F0D">
        <w:rPr>
          <w:sz w:val="16"/>
        </w:rPr>
        <w:t>said the report, whose</w:t>
      </w:r>
      <w:r w:rsidRPr="008F4BF3">
        <w:rPr>
          <w:sz w:val="16"/>
        </w:rPr>
        <w:t xml:space="preserve"> principal author is Peter Bergen, director of the foundation’s National Security Program and an expert on terrorism.</w:t>
      </w:r>
    </w:p>
    <w:p w:rsidR="006776DD" w:rsidRDefault="006776DD" w:rsidP="006776DD">
      <w:pPr>
        <w:pStyle w:val="Heading4"/>
      </w:pPr>
      <w:r>
        <w:t xml:space="preserve">Phone Metadata doesn’t help prevent terror attacks </w:t>
      </w:r>
    </w:p>
    <w:p w:rsidR="006776DD" w:rsidRDefault="006776DD" w:rsidP="006776DD">
      <w:r w:rsidRPr="001664D8">
        <w:t>(</w:t>
      </w:r>
      <w:r w:rsidRPr="00D813C3">
        <w:rPr>
          <w:rStyle w:val="Style13ptBold"/>
        </w:rPr>
        <w:t>International Security</w:t>
      </w:r>
      <w:r>
        <w:t xml:space="preserve"> </w:t>
      </w:r>
      <w:r w:rsidRPr="00D813C3">
        <w:t xml:space="preserve">Bailey </w:t>
      </w:r>
      <w:proofErr w:type="spellStart"/>
      <w:r w:rsidRPr="00D813C3">
        <w:rPr>
          <w:rStyle w:val="Style13ptBold"/>
        </w:rPr>
        <w:t>Cahall</w:t>
      </w:r>
      <w:proofErr w:type="spellEnd"/>
      <w:r>
        <w:rPr>
          <w:rStyle w:val="Style13ptBold"/>
        </w:rPr>
        <w:t xml:space="preserve"> et al.</w:t>
      </w:r>
      <w:r w:rsidRPr="00D813C3">
        <w:t xml:space="preserve"> David </w:t>
      </w:r>
      <w:proofErr w:type="spellStart"/>
      <w:r w:rsidRPr="001664D8">
        <w:t>Sterman</w:t>
      </w:r>
      <w:proofErr w:type="spellEnd"/>
      <w:r>
        <w:t xml:space="preserve">, a program associate at New America and holds a master in Social </w:t>
      </w:r>
      <w:proofErr w:type="spellStart"/>
      <w:r>
        <w:t>Securities</w:t>
      </w:r>
      <w:proofErr w:type="spellEnd"/>
      <w:r>
        <w:t xml:space="preserve"> </w:t>
      </w:r>
      <w:r w:rsidRPr="00D813C3">
        <w:t>Emily Schneider Peter Bergen</w:t>
      </w:r>
      <w:r>
        <w:t xml:space="preserve"> Jan. 13 </w:t>
      </w:r>
      <w:r w:rsidRPr="00D813C3">
        <w:rPr>
          <w:rStyle w:val="Style13ptBold"/>
        </w:rPr>
        <w:t>2014</w:t>
      </w:r>
      <w:r>
        <w:t xml:space="preserve"> </w:t>
      </w:r>
      <w:r w:rsidRPr="00D813C3">
        <w:t>DO NSA'S BULK SURVEILLANCE PROGRAMS STOP TERRORISTS?</w:t>
      </w:r>
      <w:r>
        <w:t xml:space="preserve"> </w:t>
      </w:r>
      <w:hyperlink r:id="rId30" w:history="1">
        <w:r w:rsidRPr="00A63392">
          <w:rPr>
            <w:rStyle w:val="Hyperlink"/>
          </w:rPr>
          <w:t>https://www.newamerica.org/international-security/do-nsas-bulk-surveillance-programs-stop-terrorists/</w:t>
        </w:r>
      </w:hyperlink>
      <w:r>
        <w:t>)</w:t>
      </w:r>
    </w:p>
    <w:p w:rsidR="006776DD" w:rsidRPr="00D813C3" w:rsidRDefault="006776DD" w:rsidP="006776DD"/>
    <w:p w:rsidR="006776DD" w:rsidRDefault="006776DD" w:rsidP="006776DD">
      <w:pPr>
        <w:rPr>
          <w:rStyle w:val="StyleUnderline"/>
        </w:rPr>
      </w:pPr>
      <w:r w:rsidRPr="00042BA9">
        <w:rPr>
          <w:rStyle w:val="StyleUnderline"/>
          <w:highlight w:val="yellow"/>
        </w:rPr>
        <w:t>Surveillance of American phone metadata has had no discernible impact on preventing acts of terrorism</w:t>
      </w:r>
      <w:r w:rsidRPr="00D813C3">
        <w:rPr>
          <w:rStyle w:val="StyleUnderline"/>
        </w:rPr>
        <w:t xml:space="preserve"> and only the most marginal of impacts on preventing terrorist-related activity</w:t>
      </w:r>
      <w:r w:rsidRPr="00544F96">
        <w:rPr>
          <w:sz w:val="14"/>
        </w:rPr>
        <w:t xml:space="preserve">, such as fundraising for a terrorist group. </w:t>
      </w:r>
      <w:r w:rsidRPr="00042BA9">
        <w:rPr>
          <w:rStyle w:val="StyleUnderline"/>
          <w:highlight w:val="yellow"/>
        </w:rPr>
        <w:t>Furthermore, our examination of the role of the database of U.S. citizens’ telephone metadata</w:t>
      </w:r>
      <w:r w:rsidRPr="00544F96">
        <w:rPr>
          <w:sz w:val="14"/>
        </w:rPr>
        <w:t xml:space="preserve"> in the single plot the government uses to justify the importance of the program – that of </w:t>
      </w:r>
      <w:proofErr w:type="spellStart"/>
      <w:r w:rsidRPr="00544F96">
        <w:rPr>
          <w:sz w:val="14"/>
        </w:rPr>
        <w:t>Basaaly</w:t>
      </w:r>
      <w:proofErr w:type="spellEnd"/>
      <w:r w:rsidRPr="00544F96">
        <w:rPr>
          <w:sz w:val="14"/>
        </w:rPr>
        <w:t xml:space="preserve"> </w:t>
      </w:r>
      <w:proofErr w:type="spellStart"/>
      <w:r w:rsidRPr="00544F96">
        <w:rPr>
          <w:sz w:val="14"/>
        </w:rPr>
        <w:t>Moalin</w:t>
      </w:r>
      <w:proofErr w:type="spellEnd"/>
      <w:r w:rsidRPr="00544F96">
        <w:rPr>
          <w:sz w:val="14"/>
        </w:rPr>
        <w:t xml:space="preserve">, a San Diego cabdriver who in 2007 and 2008 provided $8,500 to al-Shabaab, al-Qaeda’s affiliate in Somalia – </w:t>
      </w:r>
      <w:r w:rsidRPr="00042BA9">
        <w:rPr>
          <w:rStyle w:val="StyleUnderline"/>
          <w:highlight w:val="yellow"/>
        </w:rPr>
        <w:t>calls into question the necessity of the Section 215 bulk collection program</w:t>
      </w:r>
      <w:r w:rsidRPr="00042BA9">
        <w:rPr>
          <w:sz w:val="14"/>
          <w:highlight w:val="yellow"/>
        </w:rPr>
        <w:t>.</w:t>
      </w:r>
      <w:r w:rsidRPr="00544F96">
        <w:rPr>
          <w:sz w:val="14"/>
        </w:rPr>
        <w:t xml:space="preserve"> </w:t>
      </w:r>
      <w:r w:rsidRPr="00D813C3">
        <w:rPr>
          <w:rStyle w:val="StyleUnderline"/>
        </w:rPr>
        <w:t>According to the government</w:t>
      </w:r>
      <w:r w:rsidRPr="00042BA9">
        <w:rPr>
          <w:rStyle w:val="StyleUnderline"/>
          <w:highlight w:val="yellow"/>
        </w:rPr>
        <w:t>, the database of American phone metadata allows intelligence authorities to quickly circumvent</w:t>
      </w:r>
      <w:r w:rsidRPr="00D813C3">
        <w:rPr>
          <w:rStyle w:val="StyleUnderline"/>
        </w:rPr>
        <w:t xml:space="preserve"> the traditional burden of proof associated with </w:t>
      </w:r>
      <w:r w:rsidRPr="00042BA9">
        <w:rPr>
          <w:rStyle w:val="StyleUnderline"/>
          <w:highlight w:val="yellow"/>
        </w:rPr>
        <w:t>criminal warrants</w:t>
      </w:r>
      <w:r w:rsidRPr="00544F96">
        <w:rPr>
          <w:sz w:val="14"/>
        </w:rPr>
        <w:t xml:space="preserve">, thus allowing them </w:t>
      </w:r>
      <w:r w:rsidRPr="00042BA9">
        <w:rPr>
          <w:rStyle w:val="StyleUnderline"/>
          <w:highlight w:val="yellow"/>
        </w:rPr>
        <w:t>to “connect the dots” faster and prevent future</w:t>
      </w:r>
      <w:r w:rsidRPr="00D813C3">
        <w:rPr>
          <w:rStyle w:val="StyleUnderline"/>
        </w:rPr>
        <w:t xml:space="preserve"> 9/11-scale </w:t>
      </w:r>
      <w:r w:rsidRPr="00042BA9">
        <w:rPr>
          <w:rStyle w:val="StyleUnderline"/>
          <w:highlight w:val="yellow"/>
        </w:rPr>
        <w:t>attacks</w:t>
      </w:r>
      <w:r w:rsidRPr="00544F96">
        <w:rPr>
          <w:sz w:val="14"/>
        </w:rPr>
        <w:t xml:space="preserve">. </w:t>
      </w:r>
      <w:r w:rsidRPr="00042BA9">
        <w:rPr>
          <w:rStyle w:val="StyleUnderline"/>
          <w:highlight w:val="yellow"/>
        </w:rPr>
        <w:t>Yet</w:t>
      </w:r>
      <w:r w:rsidRPr="00D813C3">
        <w:rPr>
          <w:rStyle w:val="StyleUnderline"/>
        </w:rPr>
        <w:t xml:space="preserve"> in the </w:t>
      </w:r>
      <w:proofErr w:type="spellStart"/>
      <w:r w:rsidRPr="00D813C3">
        <w:rPr>
          <w:rStyle w:val="StyleUnderline"/>
        </w:rPr>
        <w:t>Moalin</w:t>
      </w:r>
      <w:proofErr w:type="spellEnd"/>
      <w:r w:rsidRPr="00D813C3">
        <w:rPr>
          <w:rStyle w:val="StyleUnderline"/>
        </w:rPr>
        <w:t xml:space="preserve"> case</w:t>
      </w:r>
      <w:r w:rsidRPr="00544F96">
        <w:rPr>
          <w:sz w:val="14"/>
        </w:rPr>
        <w:t xml:space="preserve">, after using the NSA’s phone database to link a number in Somalia to </w:t>
      </w:r>
      <w:proofErr w:type="spellStart"/>
      <w:r w:rsidRPr="00544F96">
        <w:rPr>
          <w:sz w:val="14"/>
        </w:rPr>
        <w:t>Moalin</w:t>
      </w:r>
      <w:proofErr w:type="spellEnd"/>
      <w:r w:rsidRPr="00544F96">
        <w:rPr>
          <w:sz w:val="14"/>
        </w:rPr>
        <w:t xml:space="preserve">, </w:t>
      </w:r>
      <w:r w:rsidRPr="00D813C3">
        <w:rPr>
          <w:rStyle w:val="StyleUnderline"/>
        </w:rPr>
        <w:t>the FBI waited two months to begin an investigation and wiretap his phone</w:t>
      </w:r>
      <w:r w:rsidRPr="00544F96">
        <w:rPr>
          <w:sz w:val="14"/>
        </w:rPr>
        <w:t xml:space="preserve">. Although it’s unclear why there was a delay between the NSA tip and the FBI wiretapping, court documents show there was a two-month period in which the FBI was not monitoring </w:t>
      </w:r>
      <w:proofErr w:type="spellStart"/>
      <w:r w:rsidRPr="00544F96">
        <w:rPr>
          <w:sz w:val="14"/>
        </w:rPr>
        <w:t>Moalin’s</w:t>
      </w:r>
      <w:proofErr w:type="spellEnd"/>
      <w:r w:rsidRPr="00544F96">
        <w:rPr>
          <w:sz w:val="14"/>
        </w:rPr>
        <w:t xml:space="preserve"> calls, despite official statements that the bureau had </w:t>
      </w:r>
      <w:proofErr w:type="spellStart"/>
      <w:r w:rsidRPr="00544F96">
        <w:rPr>
          <w:sz w:val="14"/>
        </w:rPr>
        <w:t>Moalin’s</w:t>
      </w:r>
      <w:proofErr w:type="spellEnd"/>
      <w:r w:rsidRPr="00544F96">
        <w:rPr>
          <w:sz w:val="14"/>
        </w:rPr>
        <w:t xml:space="preserve"> phone number and had identified him. , </w:t>
      </w:r>
      <w:r w:rsidRPr="00D813C3">
        <w:rPr>
          <w:rStyle w:val="StyleUnderline"/>
        </w:rPr>
        <w:t xml:space="preserve">This undercuts the government’s theory that the database of Americans’ telephone metadata is necessary to expedite the investigative process, since </w:t>
      </w:r>
      <w:r w:rsidRPr="00042BA9">
        <w:rPr>
          <w:rStyle w:val="StyleUnderline"/>
          <w:highlight w:val="yellow"/>
        </w:rPr>
        <w:t>it clearly</w:t>
      </w:r>
      <w:r w:rsidRPr="00D813C3">
        <w:rPr>
          <w:rStyle w:val="StyleUnderline"/>
        </w:rPr>
        <w:t xml:space="preserve"> didn’t </w:t>
      </w:r>
      <w:r>
        <w:rPr>
          <w:rStyle w:val="StyleUnderline"/>
        </w:rPr>
        <w:t>[</w:t>
      </w:r>
      <w:r w:rsidRPr="00042BA9">
        <w:rPr>
          <w:rStyle w:val="StyleUnderline"/>
          <w:highlight w:val="yellow"/>
        </w:rPr>
        <w:t>doesn’t] expedite the process</w:t>
      </w:r>
      <w:r w:rsidRPr="00D813C3">
        <w:rPr>
          <w:rStyle w:val="StyleUnderline"/>
        </w:rPr>
        <w:t xml:space="preserve"> in the single case the government uses to extol its virtues.</w:t>
      </w:r>
    </w:p>
    <w:p w:rsidR="006776DD" w:rsidRPr="006776DD" w:rsidRDefault="006776DD" w:rsidP="006776DD">
      <w:pPr>
        <w:pStyle w:val="Heading4"/>
      </w:pPr>
      <w:r w:rsidRPr="006776DD">
        <w:lastRenderedPageBreak/>
        <w:t xml:space="preserve">Metadata not key </w:t>
      </w:r>
    </w:p>
    <w:p w:rsidR="006776DD" w:rsidRDefault="006776DD" w:rsidP="006776DD">
      <w:r w:rsidRPr="006776DD">
        <w:rPr>
          <w:rStyle w:val="Style13ptBold"/>
        </w:rPr>
        <w:t>Ellen 14</w:t>
      </w:r>
      <w:r w:rsidRPr="006776DD">
        <w:t>. (Ellen Nakashima is a national security reporter for The Washington Post. She focuses on issues relating to intelligence, technology and civil liberties. Washington Post. NSA phone record collection does little to prevent terrorist attacks, group says. January 12th 2014.https://www.washingtonpost.com/world/national-security/nsa-phone-record-collection-does-little-to-prevent-terrorist-attacks-group-says/2014/01/12/8aa860aa-77dd-11e3-8963-b4b654bcc9b2_story.html)</w:t>
      </w:r>
    </w:p>
    <w:p w:rsidR="006776DD" w:rsidRPr="006776DD" w:rsidRDefault="006776DD" w:rsidP="006776DD"/>
    <w:p w:rsidR="006776DD" w:rsidRPr="006776DD" w:rsidRDefault="006776DD" w:rsidP="006776DD">
      <w:r w:rsidRPr="006776DD">
        <w:t>An</w:t>
      </w:r>
      <w:r w:rsidRPr="00545BC1">
        <w:rPr>
          <w:rStyle w:val="StyleUnderline"/>
        </w:rPr>
        <w:t xml:space="preserve"> analysis of </w:t>
      </w:r>
      <w:r w:rsidRPr="006776DD">
        <w:t>225</w:t>
      </w:r>
      <w:r w:rsidRPr="00545BC1">
        <w:rPr>
          <w:rStyle w:val="StyleUnderline"/>
        </w:rPr>
        <w:t xml:space="preserve"> terrorism cases inside the</w:t>
      </w:r>
      <w:r w:rsidRPr="006776DD">
        <w:t xml:space="preserve"> </w:t>
      </w:r>
      <w:r w:rsidRPr="00545BC1">
        <w:rPr>
          <w:rStyle w:val="StyleUnderline"/>
        </w:rPr>
        <w:t>U</w:t>
      </w:r>
      <w:r w:rsidRPr="006776DD">
        <w:t>nited</w:t>
      </w:r>
      <w:r w:rsidRPr="00545BC1">
        <w:rPr>
          <w:rStyle w:val="StyleUnderline"/>
        </w:rPr>
        <w:t xml:space="preserve"> S</w:t>
      </w:r>
      <w:r w:rsidRPr="006776DD">
        <w:t xml:space="preserve">tates </w:t>
      </w:r>
      <w:r w:rsidRPr="00545BC1">
        <w:rPr>
          <w:rStyle w:val="StyleUnderline"/>
        </w:rPr>
        <w:t xml:space="preserve">since </w:t>
      </w:r>
      <w:r w:rsidRPr="006776DD">
        <w:t>the Sept. 11,</w:t>
      </w:r>
      <w:r w:rsidRPr="00545BC1">
        <w:rPr>
          <w:rStyle w:val="StyleUnderline"/>
        </w:rPr>
        <w:t xml:space="preserve"> 2001</w:t>
      </w:r>
      <w:r w:rsidRPr="006776DD">
        <w:t xml:space="preserve">, attacks </w:t>
      </w:r>
      <w:r w:rsidRPr="00545BC1">
        <w:rPr>
          <w:rStyle w:val="StyleUnderline"/>
        </w:rPr>
        <w:t>has concluded that the bulk collection of phone records by the</w:t>
      </w:r>
      <w:r w:rsidRPr="006776DD">
        <w:t xml:space="preserve"> </w:t>
      </w:r>
      <w:r w:rsidRPr="00545BC1">
        <w:rPr>
          <w:rStyle w:val="StyleUnderline"/>
        </w:rPr>
        <w:t>N</w:t>
      </w:r>
      <w:r w:rsidRPr="006776DD">
        <w:t xml:space="preserve">ational </w:t>
      </w:r>
      <w:r w:rsidRPr="00545BC1">
        <w:rPr>
          <w:rStyle w:val="StyleUnderline"/>
        </w:rPr>
        <w:t>S</w:t>
      </w:r>
      <w:r w:rsidRPr="006776DD">
        <w:t xml:space="preserve">ecurity </w:t>
      </w:r>
      <w:r w:rsidRPr="00545BC1">
        <w:rPr>
          <w:rStyle w:val="StyleUnderline"/>
        </w:rPr>
        <w:t>A</w:t>
      </w:r>
      <w:r w:rsidRPr="006776DD">
        <w:t>gency “</w:t>
      </w:r>
      <w:r w:rsidRPr="00545BC1">
        <w:rPr>
          <w:rStyle w:val="StyleUnderline"/>
        </w:rPr>
        <w:t xml:space="preserve">has had no </w:t>
      </w:r>
      <w:r w:rsidRPr="006776DD">
        <w:t>discernible</w:t>
      </w:r>
      <w:r w:rsidRPr="00545BC1">
        <w:rPr>
          <w:rStyle w:val="StyleUnderline"/>
        </w:rPr>
        <w:t xml:space="preserve"> impact on preventing acts of terrorism</w:t>
      </w:r>
      <w:r w:rsidRPr="006776DD">
        <w:t xml:space="preserve">.” In the majority of cases, </w:t>
      </w:r>
      <w:r w:rsidRPr="00573860">
        <w:rPr>
          <w:rStyle w:val="Emphasis"/>
        </w:rPr>
        <w:t>traditional law enforcement and investigative methods provided the tip or evidence to initiate the case</w:t>
      </w:r>
      <w:r w:rsidRPr="006776DD">
        <w:t>, according to the study by the New America Foundation, a Washington-based nonprofit group. The study, to be released Monday, corroborates the findings of</w:t>
      </w:r>
      <w:r w:rsidRPr="00545BC1">
        <w:rPr>
          <w:rStyle w:val="StyleUnderline"/>
        </w:rPr>
        <w:t xml:space="preserve"> a</w:t>
      </w:r>
      <w:r w:rsidRPr="006776DD">
        <w:t xml:space="preserve"> White House-appointed </w:t>
      </w:r>
      <w:r w:rsidRPr="00545BC1">
        <w:rPr>
          <w:rStyle w:val="StyleUnderline"/>
        </w:rPr>
        <w:t xml:space="preserve">review group, </w:t>
      </w:r>
      <w:r w:rsidRPr="006776DD">
        <w:t>which</w:t>
      </w:r>
      <w:r w:rsidRPr="00545BC1">
        <w:rPr>
          <w:rStyle w:val="StyleUnderline"/>
        </w:rPr>
        <w:t xml:space="preserve"> said</w:t>
      </w:r>
      <w:r w:rsidRPr="006776DD">
        <w:t xml:space="preserve"> last month that </w:t>
      </w:r>
      <w:r w:rsidRPr="00545BC1">
        <w:rPr>
          <w:rStyle w:val="StyleUnderline"/>
        </w:rPr>
        <w:t>the NSA counterterrorism program “was not essential to preventing attacks” and that</w:t>
      </w:r>
      <w:r w:rsidRPr="006776DD">
        <w:t xml:space="preserve"> much of</w:t>
      </w:r>
      <w:r w:rsidRPr="00545BC1">
        <w:rPr>
          <w:rStyle w:val="StyleUnderline"/>
        </w:rPr>
        <w:t xml:space="preserve"> the evidence it did turn up “could</w:t>
      </w:r>
      <w:r w:rsidRPr="006776DD">
        <w:t xml:space="preserve"> readily </w:t>
      </w:r>
      <w:r w:rsidRPr="00545BC1">
        <w:rPr>
          <w:rStyle w:val="StyleUnderline"/>
        </w:rPr>
        <w:t xml:space="preserve">have been obtained </w:t>
      </w:r>
      <w:r w:rsidRPr="006776DD">
        <w:t xml:space="preserve">in a timely manner </w:t>
      </w:r>
      <w:r w:rsidRPr="00545BC1">
        <w:rPr>
          <w:rStyle w:val="StyleUnderline"/>
        </w:rPr>
        <w:t>using</w:t>
      </w:r>
      <w:r w:rsidRPr="006776DD">
        <w:t xml:space="preserve"> conventional [court]</w:t>
      </w:r>
      <w:r w:rsidRPr="00545BC1">
        <w:rPr>
          <w:rStyle w:val="StyleUnderline"/>
        </w:rPr>
        <w:t xml:space="preserve"> orders</w:t>
      </w:r>
      <w:r w:rsidRPr="006776DD">
        <w:t xml:space="preserve">.” </w:t>
      </w:r>
      <w:r w:rsidRPr="000D1B6D">
        <w:rPr>
          <w:rStyle w:val="StyleUnderline"/>
        </w:rPr>
        <w:t>Under the program, the NSA amasses the metadata</w:t>
      </w:r>
      <w:r w:rsidRPr="006776DD">
        <w:t xml:space="preserve"> — records of phone numbers dialed and call lengths and times — </w:t>
      </w:r>
      <w:r w:rsidRPr="000D1B6D">
        <w:rPr>
          <w:rStyle w:val="StyleUnderline"/>
        </w:rPr>
        <w:t xml:space="preserve">of </w:t>
      </w:r>
      <w:r w:rsidRPr="006776DD">
        <w:t>virtually</w:t>
      </w:r>
      <w:r w:rsidRPr="000D1B6D">
        <w:rPr>
          <w:rStyle w:val="StyleUnderline"/>
        </w:rPr>
        <w:t xml:space="preserve"> every American.</w:t>
      </w:r>
      <w:r w:rsidRPr="006776DD">
        <w:t xml:space="preserve"> Analysts may search the data only with reasonable suspicion that a number is linked to a terrorist group. The content of calls is not collected. The new study comes as President Obama is deliberating over the future of the NSA’s bulk collection program. Since it was disclosed in June, the program has prompted intense debate over its legality, utility and privacy impact. Senior administration officials have defended the program as one tool that complements others in building a more complete picture of a terrorist plot or network. And</w:t>
      </w:r>
      <w:r w:rsidRPr="00573860">
        <w:rPr>
          <w:rStyle w:val="StyleUnderline"/>
        </w:rPr>
        <w:t xml:space="preserve"> </w:t>
      </w:r>
      <w:r w:rsidRPr="006776DD">
        <w:t xml:space="preserve">they say it has been valuable in knocking down rumors of a plot and in determining that potential threats against the United States are nonexistent. Director of National Intelligence James R. Clapper Jr. calls that the “peace of mind” metric. In an opinion piece published after the release of the review group’s report, Michael Morell, a former acting CIA director and a member of the panel, said the program “needs to be successful only once to be invaluable.” The researchers at the New America Foundation found that the program provided evidence to initiate only one case, involving a San Diego cabdriver, </w:t>
      </w:r>
      <w:proofErr w:type="spellStart"/>
      <w:r w:rsidRPr="006776DD">
        <w:t>Basaaly</w:t>
      </w:r>
      <w:proofErr w:type="spellEnd"/>
      <w:r w:rsidRPr="006776DD">
        <w:t xml:space="preserve"> ­</w:t>
      </w:r>
      <w:proofErr w:type="spellStart"/>
      <w:r w:rsidRPr="006776DD">
        <w:t>Moalin</w:t>
      </w:r>
      <w:proofErr w:type="spellEnd"/>
      <w:r w:rsidRPr="006776DD">
        <w:t>, who was convicted of sending money to a terrorist group in Somalia. Three co-conspirators were also convicted. The cases involved no threat of attack against the United States. “</w:t>
      </w:r>
      <w:r w:rsidRPr="00573860">
        <w:rPr>
          <w:rStyle w:val="StyleUnderline"/>
        </w:rPr>
        <w:t>The</w:t>
      </w:r>
      <w:r w:rsidRPr="006776DD">
        <w:t xml:space="preserve"> overall</w:t>
      </w:r>
      <w:r w:rsidRPr="00573860">
        <w:rPr>
          <w:rStyle w:val="StyleUnderline"/>
        </w:rPr>
        <w:t xml:space="preserve"> problem for U.S. counterterrorism </w:t>
      </w:r>
      <w:r w:rsidRPr="006776DD">
        <w:t>officials</w:t>
      </w:r>
      <w:r w:rsidRPr="00573860">
        <w:rPr>
          <w:rStyle w:val="StyleUnderline"/>
        </w:rPr>
        <w:t xml:space="preserve"> is not that they need vaster amounts of information from the bulk surveillance programs, but that they don’t </w:t>
      </w:r>
      <w:r w:rsidRPr="006776DD">
        <w:t>sufficiently</w:t>
      </w:r>
      <w:r w:rsidRPr="00573860">
        <w:rPr>
          <w:rStyle w:val="StyleUnderline"/>
        </w:rPr>
        <w:t xml:space="preserve"> understand </w:t>
      </w:r>
      <w:r w:rsidRPr="006776DD">
        <w:t>or widely share</w:t>
      </w:r>
      <w:r w:rsidRPr="00573860">
        <w:rPr>
          <w:rStyle w:val="StyleUnderline"/>
        </w:rPr>
        <w:t xml:space="preserve"> the information they already possess that was derived from conventional law enforcement and intelligence techniques,</w:t>
      </w:r>
      <w:r w:rsidRPr="006776DD">
        <w:t>” said the report, whose principal author is Peter Bergen, director of the foundation’s National Security Program and an expert on terrorism</w:t>
      </w:r>
      <w:r w:rsidRPr="00573860">
        <w:rPr>
          <w:rStyle w:val="StyleUnderline"/>
        </w:rPr>
        <w:t xml:space="preserve">. In at least 48 instances, traditional surveillance warrants obtained from the Foreign Intelligence Surveillance Court were used to obtain evidence through intercepts of phone calls and e-mails, said the researchers, </w:t>
      </w:r>
      <w:r w:rsidRPr="006776DD">
        <w:t xml:space="preserve">whose results are in an online database. More than half of the cases were initiated as a result of traditional investigative tools. The most common was a community or family tip to the authorities. Other methods included the use of informants, a suspicious-activity report filed by a business or community member to the FBI, or information turned up in investigations of non-terrorism cases. But </w:t>
      </w:r>
      <w:r w:rsidRPr="00573860">
        <w:rPr>
          <w:rStyle w:val="StyleUnderline"/>
        </w:rPr>
        <w:t>Richard Clarke</w:t>
      </w:r>
      <w:r w:rsidRPr="006776DD">
        <w:t xml:space="preserve">, a member of the White House review panel and a former White House counterterrorism adviser, </w:t>
      </w:r>
      <w:r w:rsidRPr="00573860">
        <w:rPr>
          <w:rStyle w:val="StyleUnderline"/>
        </w:rPr>
        <w:t xml:space="preserve">said he thinks the NSA can use traditional methods </w:t>
      </w:r>
      <w:r w:rsidRPr="006776DD">
        <w:t>— such as obtaining a court order —</w:t>
      </w:r>
      <w:r w:rsidRPr="00573860">
        <w:rPr>
          <w:rStyle w:val="StyleUnderline"/>
        </w:rPr>
        <w:t xml:space="preserve"> to obtain data as part of counterterrorism investigations.</w:t>
      </w:r>
      <w:r w:rsidRPr="006776DD">
        <w:t xml:space="preserve"> “Although we might be safer if the government had ready access to a massive storehouse of information about every detail of our lives, the impact of such a program on the quality of life and on individual freedom would simply be too great,” the group’s report said. Said Clarke: “Even if NSA had solved every </w:t>
      </w:r>
      <w:r w:rsidRPr="006776DD">
        <w:lastRenderedPageBreak/>
        <w:t xml:space="preserve">one of the [terrorist] cases based on” the phone collection, “we would still have proposed the changes.” Supporters of the NSA program said it’s important for the agency to maintain the database of phone records so that analysts can query it quickly. One phone company executive concurred that the private sector can’t “mine” records the same way as the NSA because their databases aren’t as comprehensive. “So if they call us at 3 o’clock in the morning and said, ‘We got a big issue and we need something in an hour,’ we couldn’t do that,” said the executive, who was not authorized to speak on the record and spoke on the condition of anonymity. “But if they say, ‘Give it to us in the next two weeks,’ yes, we could probably do that.” According to the New America Foundation, after the NSA shared </w:t>
      </w:r>
      <w:proofErr w:type="spellStart"/>
      <w:r w:rsidRPr="006776DD">
        <w:t>Moalin’s</w:t>
      </w:r>
      <w:proofErr w:type="spellEnd"/>
      <w:r w:rsidRPr="006776DD">
        <w:t xml:space="preserve"> number with the FBI, the bureau waited two months to begin an investigation and wiretap his phone. </w:t>
      </w:r>
    </w:p>
    <w:p w:rsidR="006776DD" w:rsidRDefault="006776DD" w:rsidP="006776DD">
      <w:pPr>
        <w:rPr>
          <w:rStyle w:val="StyleUnderline"/>
        </w:rPr>
      </w:pPr>
    </w:p>
    <w:p w:rsidR="00533D2C" w:rsidRDefault="006776DD" w:rsidP="006776DD">
      <w:pPr>
        <w:pStyle w:val="Heading3"/>
      </w:pPr>
      <w:r>
        <w:lastRenderedPageBreak/>
        <w:t xml:space="preserve">AFF – No Impact </w:t>
      </w:r>
    </w:p>
    <w:p w:rsidR="006776DD" w:rsidRPr="006776DD" w:rsidRDefault="006776DD" w:rsidP="006776DD">
      <w:pPr>
        <w:pStyle w:val="Heading4"/>
      </w:pPr>
      <w:r w:rsidRPr="006776DD">
        <w:t xml:space="preserve">No existential threat- Risk greatly exaggerated </w:t>
      </w:r>
    </w:p>
    <w:p w:rsidR="006776DD" w:rsidRPr="006776DD" w:rsidRDefault="006776DD" w:rsidP="006776DD">
      <w:r w:rsidRPr="006776DD">
        <w:rPr>
          <w:rStyle w:val="Style13ptBold"/>
        </w:rPr>
        <w:t>Mueller and Stewart, 15</w:t>
      </w:r>
      <w:r w:rsidRPr="006776DD">
        <w:t xml:space="preserve">. John Mueller and Mark Stewart- John Mueller is a professor of political science at Ohio State University and author of Overblown: How Politicians and the Terrorism Industry Inflate National Security Threats, and Why We Believe Them, and Atomic Obsession. Mark Stewart is an engineer and risk analyst at the University of Newcastle in Australia. He is the co-author of Terror, Security, and Money: Balancing the Risks, Benefits, and Costs of Homeland Security and of the forthcoming Chasing Ghosts: The Costly Quest to Counter Terrorists in the United States., Terrorism poses no existential threat to America.  We must stop pretending otherwise. Thursday 24th February 2015, </w:t>
      </w:r>
      <w:hyperlink r:id="rId31" w:history="1">
        <w:r w:rsidRPr="006776DD">
          <w:rPr>
            <w:rStyle w:val="Hyperlink"/>
          </w:rPr>
          <w:t>http://www.theguardian.com/commentisfree/2015/feb/24/terrorism-poses-no-existential-threat-to-america</w:t>
        </w:r>
      </w:hyperlink>
      <w:r w:rsidRPr="006776DD">
        <w:t>)</w:t>
      </w:r>
    </w:p>
    <w:p w:rsidR="006776DD" w:rsidRPr="006776DD" w:rsidRDefault="006776DD" w:rsidP="006776DD"/>
    <w:p w:rsidR="006776DD" w:rsidRPr="00184ED6" w:rsidRDefault="006776DD" w:rsidP="006776DD">
      <w:r w:rsidRPr="00184ED6">
        <w:t xml:space="preserve">One of </w:t>
      </w:r>
      <w:r w:rsidRPr="0031353F">
        <w:rPr>
          <w:rStyle w:val="StyleUnderline"/>
        </w:rPr>
        <w:t>the most unchallenged</w:t>
      </w:r>
      <w:r w:rsidRPr="00184ED6">
        <w:t xml:space="preserve">, zany </w:t>
      </w:r>
      <w:r w:rsidRPr="0031353F">
        <w:rPr>
          <w:rStyle w:val="StyleUnderline"/>
        </w:rPr>
        <w:t>assertions during the war on terror has been that terrorists present an existential threat to the</w:t>
      </w:r>
      <w:r w:rsidRPr="00184ED6">
        <w:t xml:space="preserve"> </w:t>
      </w:r>
      <w:r w:rsidRPr="0031353F">
        <w:rPr>
          <w:rStyle w:val="StyleUnderline"/>
        </w:rPr>
        <w:t>U</w:t>
      </w:r>
      <w:r w:rsidRPr="00184ED6">
        <w:t xml:space="preserve">nited </w:t>
      </w:r>
      <w:r w:rsidRPr="0031353F">
        <w:rPr>
          <w:rStyle w:val="StyleUnderline"/>
        </w:rPr>
        <w:t>S</w:t>
      </w:r>
      <w:r w:rsidRPr="00184ED6">
        <w:t xml:space="preserve">tates, the modern state and civilization itself. This is important because the overwrought expression, if accepted as valid, could close off evaluation of security efforts. For example, </w:t>
      </w:r>
      <w:r w:rsidRPr="0031353F">
        <w:rPr>
          <w:rStyle w:val="StyleUnderline"/>
        </w:rPr>
        <w:t>no defense of civil liberties is likely to be terribly effective if people believe the threat from terrorism to be existential</w:t>
      </w:r>
      <w:r w:rsidRPr="00184ED6">
        <w:t>. At long last, President Barack Obama and other</w:t>
      </w:r>
      <w:r w:rsidRPr="0031353F">
        <w:rPr>
          <w:rStyle w:val="StyleUnderline"/>
        </w:rPr>
        <w:t xml:space="preserve"> top officials are beginning to back away from this </w:t>
      </w:r>
      <w:r w:rsidRPr="00184ED6">
        <w:t>absurd</w:t>
      </w:r>
      <w:r w:rsidRPr="0031353F">
        <w:rPr>
          <w:rStyle w:val="StyleUnderline"/>
        </w:rPr>
        <w:t xml:space="preserve"> position.</w:t>
      </w:r>
      <w:r w:rsidRPr="00184ED6">
        <w:t xml:space="preserve"> </w:t>
      </w:r>
      <w:r w:rsidRPr="0031353F">
        <w:rPr>
          <w:rStyle w:val="StyleUnderline"/>
        </w:rPr>
        <w:t>This</w:t>
      </w:r>
      <w:r w:rsidRPr="00184ED6">
        <w:t xml:space="preserve"> much overdue development may not last, however. Extravagant alarmism about the pathological but self-destructive Islamic State (Isis) in areas of Syria and Iraq may cause us to backslide. </w:t>
      </w:r>
      <w:r w:rsidRPr="0031353F">
        <w:rPr>
          <w:rStyle w:val="StyleUnderline"/>
        </w:rPr>
        <w:t>The notion that</w:t>
      </w:r>
      <w:r w:rsidRPr="00184ED6">
        <w:t xml:space="preserve"> international </w:t>
      </w:r>
      <w:r w:rsidRPr="0031353F">
        <w:rPr>
          <w:rStyle w:val="StyleUnderline"/>
        </w:rPr>
        <w:t>terrorism presents an existential threat was spawned by</w:t>
      </w:r>
      <w:r w:rsidRPr="00184ED6">
        <w:t xml:space="preserve"> the traumatized in the immediate aftermath of</w:t>
      </w:r>
      <w:r w:rsidRPr="0031353F">
        <w:rPr>
          <w:rStyle w:val="StyleUnderline"/>
        </w:rPr>
        <w:t xml:space="preserve"> 9/11</w:t>
      </w:r>
      <w:r w:rsidRPr="00184ED6">
        <w:t xml:space="preserve">. </w:t>
      </w:r>
      <w:r w:rsidRPr="0031353F">
        <w:rPr>
          <w:rStyle w:val="StyleUnderline"/>
        </w:rPr>
        <w:t>Rudy Giuliani, mayor of New York at the time</w:t>
      </w:r>
      <w:r w:rsidRPr="00184ED6">
        <w:t xml:space="preserve">, </w:t>
      </w:r>
      <w:r w:rsidRPr="0031353F">
        <w:rPr>
          <w:rStyle w:val="StyleUnderline"/>
        </w:rPr>
        <w:t>recalls that</w:t>
      </w:r>
      <w:r w:rsidRPr="00184ED6">
        <w:t xml:space="preserve"> all “</w:t>
      </w:r>
      <w:r w:rsidRPr="0031353F">
        <w:rPr>
          <w:rStyle w:val="StyleUnderline"/>
        </w:rPr>
        <w:t>security experts” expected</w:t>
      </w:r>
      <w:r w:rsidRPr="00184ED6">
        <w:t xml:space="preserve"> “dozens and dozens and </w:t>
      </w:r>
      <w:proofErr w:type="spellStart"/>
      <w:r w:rsidRPr="00184ED6">
        <w:t>multiyears</w:t>
      </w:r>
      <w:proofErr w:type="spellEnd"/>
      <w:r w:rsidRPr="00184ED6">
        <w:t xml:space="preserve"> of </w:t>
      </w:r>
      <w:r w:rsidRPr="0031353F">
        <w:rPr>
          <w:rStyle w:val="StyleUnderline"/>
        </w:rPr>
        <w:t>attacks like this”</w:t>
      </w:r>
      <w:r w:rsidRPr="00184ED6">
        <w:t xml:space="preserve"> and, in her book The Dark Side, Jane </w:t>
      </w:r>
      <w:r w:rsidRPr="0031353F">
        <w:rPr>
          <w:rStyle w:val="StyleUnderline"/>
        </w:rPr>
        <w:t xml:space="preserve">Mayer observed that “the only certainty shared by </w:t>
      </w:r>
      <w:r w:rsidRPr="00184ED6">
        <w:t xml:space="preserve">virtually </w:t>
      </w:r>
      <w:r w:rsidRPr="0031353F">
        <w:rPr>
          <w:rStyle w:val="StyleUnderline"/>
        </w:rPr>
        <w:t xml:space="preserve">the entire American intelligence community” was </w:t>
      </w:r>
      <w:r w:rsidRPr="00184ED6">
        <w:t>that</w:t>
      </w:r>
      <w:r w:rsidRPr="0031353F">
        <w:rPr>
          <w:rStyle w:val="StyleUnderline"/>
        </w:rPr>
        <w:t xml:space="preserve"> “a second wave of even more devastating terrorist attacks on America was imminent</w:t>
      </w:r>
      <w:r w:rsidRPr="00184ED6">
        <w:t>”. Duly terrified</w:t>
      </w:r>
      <w:r w:rsidRPr="0042078A">
        <w:rPr>
          <w:rStyle w:val="StyleUnderline"/>
        </w:rPr>
        <w:t>,</w:t>
      </w:r>
      <w:r w:rsidRPr="00184ED6">
        <w:t xml:space="preserve"> </w:t>
      </w:r>
      <w:r w:rsidRPr="0031353F">
        <w:rPr>
          <w:rStyle w:val="StyleUnderline"/>
        </w:rPr>
        <w:t>US intelligence services were soon</w:t>
      </w:r>
      <w:r w:rsidRPr="00184ED6">
        <w:t xml:space="preserve"> imaginatively </w:t>
      </w:r>
      <w:r w:rsidRPr="0031353F">
        <w:rPr>
          <w:rStyle w:val="StyleUnderline"/>
        </w:rPr>
        <w:t>calculating the number of</w:t>
      </w:r>
      <w:r w:rsidRPr="00184ED6">
        <w:t xml:space="preserve"> trained </w:t>
      </w:r>
      <w:r w:rsidRPr="0031353F">
        <w:rPr>
          <w:rStyle w:val="StyleUnderline"/>
        </w:rPr>
        <w:t>al-Qaida operatives in the U</w:t>
      </w:r>
      <w:r w:rsidRPr="00184ED6">
        <w:t xml:space="preserve">nited </w:t>
      </w:r>
      <w:r w:rsidRPr="0031353F">
        <w:rPr>
          <w:rStyle w:val="StyleUnderline"/>
        </w:rPr>
        <w:t>S</w:t>
      </w:r>
      <w:r w:rsidRPr="00184ED6">
        <w:t xml:space="preserve">tates </w:t>
      </w:r>
      <w:r w:rsidRPr="0031353F">
        <w:rPr>
          <w:rStyle w:val="StyleUnderline"/>
        </w:rPr>
        <w:t>to be between 2,000 and 5,000</w:t>
      </w:r>
      <w:r w:rsidRPr="00184ED6">
        <w:t>. Also compelling was the extrapolation that, because the 9/11 terrorists were successful with box-cutters, they might well be able to turn out nuclear weapons. Soon</w:t>
      </w:r>
      <w:r w:rsidRPr="0031353F">
        <w:rPr>
          <w:rStyle w:val="StyleUnderline"/>
        </w:rPr>
        <w:t xml:space="preserve"> it was being </w:t>
      </w:r>
      <w:r w:rsidRPr="00184ED6">
        <w:t>authoritatively</w:t>
      </w:r>
      <w:r w:rsidRPr="0031353F">
        <w:rPr>
          <w:rStyle w:val="StyleUnderline"/>
        </w:rPr>
        <w:t xml:space="preserve"> proclaimed that atomic terrorists could “destroy civilization as we know it</w:t>
      </w:r>
      <w:r w:rsidRPr="00184ED6">
        <w:t>” and that it was likely that a nuclear terrorist attack on the United States would transpire by 2014</w:t>
      </w:r>
      <w:r w:rsidRPr="0042078A">
        <w:rPr>
          <w:rStyle w:val="StyleUnderline"/>
        </w:rPr>
        <w:t>.</w:t>
      </w:r>
      <w:r w:rsidRPr="00184ED6">
        <w:t xml:space="preserve"> </w:t>
      </w:r>
      <w:r w:rsidRPr="0031353F">
        <w:rPr>
          <w:rStyle w:val="StyleUnderline"/>
        </w:rPr>
        <w:t xml:space="preserve">No atomic terrorists have </w:t>
      </w:r>
      <w:r w:rsidRPr="00184ED6">
        <w:t>yet</w:t>
      </w:r>
      <w:r w:rsidRPr="0031353F">
        <w:rPr>
          <w:rStyle w:val="StyleUnderline"/>
        </w:rPr>
        <w:t xml:space="preserve"> appeared (al-Qaida’s </w:t>
      </w:r>
      <w:r w:rsidRPr="00184ED6">
        <w:t>entire</w:t>
      </w:r>
      <w:r w:rsidRPr="0031353F">
        <w:rPr>
          <w:rStyle w:val="StyleUnderline"/>
        </w:rPr>
        <w:t xml:space="preserve"> budget in 2001 for research on </w:t>
      </w:r>
      <w:r w:rsidRPr="00184ED6">
        <w:t xml:space="preserve">all </w:t>
      </w:r>
      <w:r w:rsidRPr="0042078A">
        <w:rPr>
          <w:rStyle w:val="StyleUnderline"/>
        </w:rPr>
        <w:t>w</w:t>
      </w:r>
      <w:r w:rsidRPr="00184ED6">
        <w:t xml:space="preserve">eapons of </w:t>
      </w:r>
      <w:r w:rsidRPr="0042078A">
        <w:rPr>
          <w:rStyle w:val="StyleUnderline"/>
        </w:rPr>
        <w:t>m</w:t>
      </w:r>
      <w:r w:rsidRPr="00184ED6">
        <w:t xml:space="preserve">ass </w:t>
      </w:r>
      <w:r w:rsidRPr="0042078A">
        <w:rPr>
          <w:rStyle w:val="StyleUnderline"/>
        </w:rPr>
        <w:t>d</w:t>
      </w:r>
      <w:r w:rsidRPr="00184ED6">
        <w:t>estruction</w:t>
      </w:r>
      <w:r w:rsidRPr="0031353F">
        <w:rPr>
          <w:rStyle w:val="StyleUnderline"/>
        </w:rPr>
        <w:t xml:space="preserve"> totaled less than $4,000</w:t>
      </w:r>
      <w:r w:rsidRPr="0042078A">
        <w:rPr>
          <w:rStyle w:val="StyleUnderline"/>
        </w:rPr>
        <w:t>)</w:t>
      </w:r>
      <w:r w:rsidRPr="00184ED6">
        <w:t xml:space="preserve">, and intelligence has been far better at counting al-Qaida operatives in the country than at finding them. </w:t>
      </w:r>
      <w:r w:rsidRPr="0031353F">
        <w:rPr>
          <w:rStyle w:val="StyleUnderline"/>
        </w:rPr>
        <w:t>But the notion that terrorism presents an existential threat has played on.</w:t>
      </w:r>
      <w:r w:rsidRPr="00184ED6">
        <w:t xml:space="preserve"> </w:t>
      </w:r>
      <w:r w:rsidRPr="0031353F">
        <w:rPr>
          <w:rStyle w:val="StyleUnderline"/>
        </w:rPr>
        <w:t>By 2008,</w:t>
      </w:r>
      <w:r w:rsidRPr="00184ED6">
        <w:t xml:space="preserve"> </w:t>
      </w:r>
      <w:r w:rsidRPr="0031353F">
        <w:rPr>
          <w:rStyle w:val="StyleUnderline"/>
        </w:rPr>
        <w:t>Homeland Security Secretary</w:t>
      </w:r>
      <w:r w:rsidRPr="00184ED6">
        <w:t xml:space="preserve"> Michael Chertoff</w:t>
      </w:r>
      <w:r w:rsidRPr="0031353F">
        <w:rPr>
          <w:rStyle w:val="StyleUnderline"/>
        </w:rPr>
        <w:t xml:space="preserve"> declared it to be a “significant existential” </w:t>
      </w:r>
      <w:r w:rsidRPr="00184ED6">
        <w:t xml:space="preserve">one - carefully differentiating it, apparently, from all those insignificant existential threats Americans have faced in the past. The bizarre formulation survived into the Obama years. </w:t>
      </w:r>
      <w:r w:rsidRPr="0031353F">
        <w:rPr>
          <w:rStyle w:val="StyleUnderline"/>
        </w:rPr>
        <w:t>In</w:t>
      </w:r>
      <w:r w:rsidRPr="00184ED6">
        <w:t xml:space="preserve"> October 200</w:t>
      </w:r>
      <w:r w:rsidRPr="0031353F">
        <w:rPr>
          <w:rStyle w:val="StyleUnderline"/>
        </w:rPr>
        <w:t>9</w:t>
      </w:r>
      <w:r w:rsidRPr="00184ED6">
        <w:t xml:space="preserve">, Bruce </w:t>
      </w:r>
      <w:r w:rsidRPr="0031353F">
        <w:rPr>
          <w:rStyle w:val="StyleUnderline"/>
        </w:rPr>
        <w:t>Riedel</w:t>
      </w:r>
      <w:r w:rsidRPr="00184ED6">
        <w:t>, an advisor to the new administration,</w:t>
      </w:r>
      <w:r w:rsidRPr="0031353F">
        <w:rPr>
          <w:rStyle w:val="StyleUnderline"/>
        </w:rPr>
        <w:t xml:space="preserve"> publicly maintained the al-Qaida threat to the country to be existential</w:t>
      </w:r>
      <w:r w:rsidRPr="00184ED6">
        <w:t xml:space="preserve">. </w:t>
      </w:r>
      <w:r w:rsidRPr="0031353F">
        <w:rPr>
          <w:rStyle w:val="StyleUnderline"/>
        </w:rPr>
        <w:t>In 2014</w:t>
      </w:r>
      <w:r w:rsidRPr="00184ED6">
        <w:t>, however</w:t>
      </w:r>
      <w:r w:rsidRPr="0031353F">
        <w:rPr>
          <w:rStyle w:val="StyleUnderline"/>
        </w:rPr>
        <w:t>, things began to change</w:t>
      </w:r>
      <w:r w:rsidRPr="00184ED6">
        <w:t xml:space="preserve">. In a speech at Harvard in October, Vice President Joseph </w:t>
      </w:r>
      <w:r w:rsidRPr="0031353F">
        <w:rPr>
          <w:rStyle w:val="StyleUnderline"/>
        </w:rPr>
        <w:t>Biden offered the thought that “we face no existential threat</w:t>
      </w:r>
      <w:r w:rsidRPr="00184ED6">
        <w:t xml:space="preserve"> – none – </w:t>
      </w:r>
      <w:r w:rsidRPr="0031353F">
        <w:rPr>
          <w:rStyle w:val="StyleUnderline"/>
        </w:rPr>
        <w:t>to our way of life or our ultimate security</w:t>
      </w:r>
      <w:r w:rsidRPr="00184ED6">
        <w:t>.” After a decent interval of three months, President Barack</w:t>
      </w:r>
      <w:r w:rsidRPr="0031353F">
        <w:rPr>
          <w:rStyle w:val="StyleUnderline"/>
        </w:rPr>
        <w:t xml:space="preserve"> Obama reiterated this point </w:t>
      </w:r>
      <w:r w:rsidRPr="00184ED6">
        <w:t>at a press conference, and then expanded in an interview a few weeks later</w:t>
      </w:r>
      <w:r w:rsidRPr="0031353F">
        <w:rPr>
          <w:rStyle w:val="StyleUnderline"/>
        </w:rPr>
        <w:t xml:space="preserve">, </w:t>
      </w:r>
      <w:r w:rsidRPr="00184ED6">
        <w:t>adding that the US should not “provide a victory to these terrorist networks by over-inflating their importance</w:t>
      </w:r>
      <w:r w:rsidRPr="0042078A">
        <w:rPr>
          <w:rStyle w:val="StyleUnderline"/>
        </w:rPr>
        <w:t xml:space="preserve"> </w:t>
      </w:r>
      <w:r w:rsidRPr="00184ED6">
        <w:t xml:space="preserve">and suggesting in some fashion that they are an existential threat to the United States or the world order.” Later, his national security advisor, Susan Rice, echoed the point in a formal speech. </w:t>
      </w:r>
      <w:r w:rsidRPr="0031353F">
        <w:rPr>
          <w:rStyle w:val="StyleUnderline"/>
        </w:rPr>
        <w:t>It is astounding that these utterances</w:t>
      </w:r>
      <w:r w:rsidRPr="00184ED6">
        <w:t xml:space="preserve"> – “blindingly obvious” as security specialist Bruce </w:t>
      </w:r>
      <w:proofErr w:type="spellStart"/>
      <w:r w:rsidRPr="00184ED6">
        <w:t>Schneier</w:t>
      </w:r>
      <w:proofErr w:type="spellEnd"/>
      <w:r w:rsidRPr="00184ED6">
        <w:t xml:space="preserve"> puts it </w:t>
      </w:r>
      <w:r w:rsidRPr="0031353F">
        <w:rPr>
          <w:rStyle w:val="StyleUnderline"/>
        </w:rPr>
        <w:t>– appear to mark the first time any officials in the United States have had the notion and the courage to say so in public.</w:t>
      </w:r>
      <w:r>
        <w:rPr>
          <w:rStyle w:val="StyleUnderline"/>
        </w:rPr>
        <w:t xml:space="preserve"> </w:t>
      </w:r>
      <w:r w:rsidRPr="00184ED6">
        <w:t xml:space="preserve">Whether that development, at once remarkable and absurdly belated, will have some consequence, or even continue, </w:t>
      </w:r>
      <w:r w:rsidRPr="00184ED6">
        <w:lastRenderedPageBreak/>
        <w:t xml:space="preserve">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w:t>
      </w:r>
      <w:r w:rsidRPr="0031353F">
        <w:rPr>
          <w:rStyle w:val="StyleUnderline"/>
        </w:rPr>
        <w:t xml:space="preserve">General </w:t>
      </w:r>
      <w:r w:rsidRPr="00184ED6">
        <w:t>Michael</w:t>
      </w:r>
      <w:r w:rsidRPr="0031353F">
        <w:rPr>
          <w:rStyle w:val="StyleUnderline"/>
        </w:rPr>
        <w:t xml:space="preserve"> Flynn, </w:t>
      </w:r>
      <w:r w:rsidRPr="00184ED6">
        <w:t xml:space="preserve">recently retired as head of the Defense Intelligence Agency, </w:t>
      </w:r>
      <w:r w:rsidRPr="0031353F">
        <w:rPr>
          <w:rStyle w:val="StyleUnderline"/>
        </w:rPr>
        <w:t>has been insisting that the terrorist enemy is “committed to the destruction of freedom and the American way of life</w:t>
      </w:r>
      <w:r w:rsidRPr="00184ED6">
        <w:t>”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w:t>
      </w:r>
    </w:p>
    <w:p w:rsidR="006776DD" w:rsidRPr="006776DD" w:rsidRDefault="006776DD" w:rsidP="006776DD"/>
    <w:p w:rsidR="006776DD" w:rsidRDefault="006776DD" w:rsidP="00533D2C"/>
    <w:p w:rsidR="006776DD" w:rsidRDefault="006776DD" w:rsidP="00533D2C"/>
    <w:p w:rsidR="006776DD" w:rsidRPr="009B0203" w:rsidRDefault="006776DD" w:rsidP="00533D2C"/>
    <w:sectPr w:rsidR="006776DD" w:rsidRPr="009B0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7623324"/>
    <w:docVar w:name="VerbatimVersion" w:val="5.0"/>
  </w:docVars>
  <w:rsids>
    <w:rsidRoot w:val="00F85ABD"/>
    <w:rsid w:val="000139A3"/>
    <w:rsid w:val="00100833"/>
    <w:rsid w:val="00104529"/>
    <w:rsid w:val="0014319F"/>
    <w:rsid w:val="00177B7D"/>
    <w:rsid w:val="0018322D"/>
    <w:rsid w:val="00195F0D"/>
    <w:rsid w:val="001B5776"/>
    <w:rsid w:val="00200BD6"/>
    <w:rsid w:val="00251FC7"/>
    <w:rsid w:val="002855A7"/>
    <w:rsid w:val="002A5A91"/>
    <w:rsid w:val="00315690"/>
    <w:rsid w:val="00325646"/>
    <w:rsid w:val="00352C95"/>
    <w:rsid w:val="0038233F"/>
    <w:rsid w:val="003902BA"/>
    <w:rsid w:val="00395590"/>
    <w:rsid w:val="0039697E"/>
    <w:rsid w:val="003A09E2"/>
    <w:rsid w:val="003B2290"/>
    <w:rsid w:val="00402695"/>
    <w:rsid w:val="00407037"/>
    <w:rsid w:val="0044729E"/>
    <w:rsid w:val="00452B42"/>
    <w:rsid w:val="004605D6"/>
    <w:rsid w:val="004A7B2F"/>
    <w:rsid w:val="004C60E8"/>
    <w:rsid w:val="004E3579"/>
    <w:rsid w:val="004F39E0"/>
    <w:rsid w:val="004F4CB5"/>
    <w:rsid w:val="00533D2C"/>
    <w:rsid w:val="00537BD5"/>
    <w:rsid w:val="0057341F"/>
    <w:rsid w:val="006065BD"/>
    <w:rsid w:val="00612919"/>
    <w:rsid w:val="006250F0"/>
    <w:rsid w:val="00647770"/>
    <w:rsid w:val="00647D51"/>
    <w:rsid w:val="006610A8"/>
    <w:rsid w:val="00665003"/>
    <w:rsid w:val="006776DD"/>
    <w:rsid w:val="006A1963"/>
    <w:rsid w:val="00702480"/>
    <w:rsid w:val="007163A1"/>
    <w:rsid w:val="00775D52"/>
    <w:rsid w:val="007A0C89"/>
    <w:rsid w:val="007C3010"/>
    <w:rsid w:val="007D4EF2"/>
    <w:rsid w:val="007F5B66"/>
    <w:rsid w:val="008116A4"/>
    <w:rsid w:val="00814D27"/>
    <w:rsid w:val="00823A1C"/>
    <w:rsid w:val="00824980"/>
    <w:rsid w:val="00832DF3"/>
    <w:rsid w:val="00845B9D"/>
    <w:rsid w:val="00860984"/>
    <w:rsid w:val="00885513"/>
    <w:rsid w:val="008B3ECB"/>
    <w:rsid w:val="008C1B2E"/>
    <w:rsid w:val="008D7E6F"/>
    <w:rsid w:val="008F12CC"/>
    <w:rsid w:val="0091627E"/>
    <w:rsid w:val="0095558B"/>
    <w:rsid w:val="00982539"/>
    <w:rsid w:val="009A5F83"/>
    <w:rsid w:val="009B0203"/>
    <w:rsid w:val="009D44D1"/>
    <w:rsid w:val="009E1922"/>
    <w:rsid w:val="00A71180"/>
    <w:rsid w:val="00A93661"/>
    <w:rsid w:val="00A95652"/>
    <w:rsid w:val="00B33C6D"/>
    <w:rsid w:val="00B43C91"/>
    <w:rsid w:val="00B4508F"/>
    <w:rsid w:val="00B8057C"/>
    <w:rsid w:val="00B9669E"/>
    <w:rsid w:val="00BF593B"/>
    <w:rsid w:val="00C4650B"/>
    <w:rsid w:val="00C83417"/>
    <w:rsid w:val="00CD736E"/>
    <w:rsid w:val="00CE161E"/>
    <w:rsid w:val="00CF59A8"/>
    <w:rsid w:val="00D325A9"/>
    <w:rsid w:val="00D36A8A"/>
    <w:rsid w:val="00D71170"/>
    <w:rsid w:val="00D777FF"/>
    <w:rsid w:val="00DA6538"/>
    <w:rsid w:val="00E357AE"/>
    <w:rsid w:val="00E41951"/>
    <w:rsid w:val="00E83655"/>
    <w:rsid w:val="00EC4EA0"/>
    <w:rsid w:val="00ED2F4B"/>
    <w:rsid w:val="00ED30CF"/>
    <w:rsid w:val="00F1631C"/>
    <w:rsid w:val="00F176EF"/>
    <w:rsid w:val="00F262D3"/>
    <w:rsid w:val="00F85ABD"/>
    <w:rsid w:val="00FA51A1"/>
    <w:rsid w:val="00FD31F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E3658B-D41D-49C8-B4DD-2F769D98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51A1"/>
  </w:style>
  <w:style w:type="paragraph" w:styleId="Heading1">
    <w:name w:val="heading 1"/>
    <w:aliases w:val="Pocket"/>
    <w:basedOn w:val="Normal"/>
    <w:next w:val="Normal"/>
    <w:link w:val="Heading1Char"/>
    <w:autoRedefine/>
    <w:qFormat/>
    <w:rsid w:val="00FA51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A51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A51A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
    <w:basedOn w:val="Normal"/>
    <w:next w:val="Normal"/>
    <w:link w:val="Heading4Char"/>
    <w:autoRedefine/>
    <w:uiPriority w:val="3"/>
    <w:unhideWhenUsed/>
    <w:qFormat/>
    <w:rsid w:val="00FA51A1"/>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A51A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A51A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A51A1"/>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FA51A1"/>
    <w:rPr>
      <w:rFonts w:eastAsiaTheme="majorEastAs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link w:val="textbold"/>
    <w:uiPriority w:val="7"/>
    <w:qFormat/>
    <w:rsid w:val="00FA51A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A51A1"/>
    <w:rPr>
      <w:b/>
      <w:bCs/>
      <w:sz w:val="26"/>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
    <w:basedOn w:val="DefaultParagraphFont"/>
    <w:uiPriority w:val="1"/>
    <w:qFormat/>
    <w:rsid w:val="00FA51A1"/>
    <w:rPr>
      <w:u w:val="single"/>
    </w:rPr>
  </w:style>
  <w:style w:type="character" w:styleId="Hyperlink">
    <w:name w:val="Hyperlink"/>
    <w:aliases w:val="heading 1 (block title),Important,Read,Card Text,Internet Link,Analytic Text"/>
    <w:basedOn w:val="DefaultParagraphFont"/>
    <w:uiPriority w:val="99"/>
    <w:unhideWhenUsed/>
    <w:rsid w:val="00FA51A1"/>
    <w:rPr>
      <w:color w:val="auto"/>
      <w:u w:val="none"/>
    </w:rPr>
  </w:style>
  <w:style w:type="character" w:styleId="FollowedHyperlink">
    <w:name w:val="FollowedHyperlink"/>
    <w:basedOn w:val="DefaultParagraphFont"/>
    <w:uiPriority w:val="99"/>
    <w:semiHidden/>
    <w:unhideWhenUsed/>
    <w:rsid w:val="00FA51A1"/>
    <w:rPr>
      <w:color w:val="auto"/>
      <w:u w:val="none"/>
    </w:rPr>
  </w:style>
  <w:style w:type="paragraph" w:customStyle="1" w:styleId="textbold">
    <w:name w:val="text bold"/>
    <w:basedOn w:val="Normal"/>
    <w:link w:val="Emphasis"/>
    <w:uiPriority w:val="7"/>
    <w:qFormat/>
    <w:rsid w:val="0014319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Body">
    <w:name w:val="Body"/>
    <w:rsid w:val="006776DD"/>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werlineblog.com/archives/2015/01/domestic-surveillance-we-need-it-now-more-than-ever.php" TargetMode="External"/><Relationship Id="rId13" Type="http://schemas.openxmlformats.org/officeDocument/2006/relationships/hyperlink" Target="http://www.cnn.com/2015/06/04/us/isis-social-media-recruits/" TargetMode="External"/><Relationship Id="rId18" Type="http://schemas.openxmlformats.org/officeDocument/2006/relationships/hyperlink" Target="http://www.wsj.com/articles/u-k-mi5-chief-andrew-parker-warns-of-threat-of-al-qaeda-attack-in-west-1420757705" TargetMode="External"/><Relationship Id="rId26" Type="http://schemas.openxmlformats.org/officeDocument/2006/relationships/hyperlink" Target="https://www.stratfor.com/weekly/myth-end-terrorism" TargetMode="External"/><Relationship Id="rId3" Type="http://schemas.openxmlformats.org/officeDocument/2006/relationships/settings" Target="settings.xml"/><Relationship Id="rId21" Type="http://schemas.openxmlformats.org/officeDocument/2006/relationships/hyperlink" Target="http://www.nationalreview.com/article/418207/nsa-data-collection-necessary-or-unconstitutional-fred-fleitz?target=author&amp;tid=906156" TargetMode="External"/><Relationship Id="rId7" Type="http://schemas.openxmlformats.org/officeDocument/2006/relationships/hyperlink" Target="http://www.thewire.com/national/2013/04/fact-us-has-been-winning-war-terror/64281/" TargetMode="External"/><Relationship Id="rId12" Type="http://schemas.openxmlformats.org/officeDocument/2006/relationships/hyperlink" Target="http://www.voanews.com/content/us-security-chief-warns-of-new-phase-in-terrorist-threat/2762237.html" TargetMode="External"/><Relationship Id="rId17" Type="http://schemas.openxmlformats.org/officeDocument/2006/relationships/hyperlink" Target="http://topics.wsj.com/person/S/Edward-Snowden/7461" TargetMode="External"/><Relationship Id="rId25" Type="http://schemas.openxmlformats.org/officeDocument/2006/relationships/hyperlink" Target="https://www.stratfor.com/weekly/us-policies-succeed-garlan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sj.com/articles/charlie-hebdo-attack-french-police-hunt-for-gunmen-1420708623" TargetMode="External"/><Relationship Id="rId20" Type="http://schemas.openxmlformats.org/officeDocument/2006/relationships/hyperlink" Target="http://www.dailymail.co.uk/news/article-3105089/Senate-makes-ditch-bid-extend-NSA-s-bulk-collection-phone-records-Rand-Paul-swears-block-legislation-let-Patriot-Act-expire.html" TargetMode="External"/><Relationship Id="rId29" Type="http://schemas.openxmlformats.org/officeDocument/2006/relationships/hyperlink" Target="https://www.stratfor.com/weekly/jihadist-threat-not-novel-not-new" TargetMode="External"/><Relationship Id="rId1" Type="http://schemas.openxmlformats.org/officeDocument/2006/relationships/numbering" Target="numbering.xml"/><Relationship Id="rId6" Type="http://schemas.openxmlformats.org/officeDocument/2006/relationships/hyperlink" Target="http://www.heritage.org/research/reports/2015/06/islamist-terror-plot-no-70-congress-needs-to-take-terror-threat-much-more-seriously" TargetMode="External"/><Relationship Id="rId11" Type="http://schemas.openxmlformats.org/officeDocument/2006/relationships/hyperlink" Target="http://www.huffingtonpost.com/lee-h-hamilton/to-win-the-war-on-terror-_b_6722214.html" TargetMode="External"/><Relationship Id="rId24" Type="http://schemas.openxmlformats.org/officeDocument/2006/relationships/hyperlink" Target="https://www.stratfor.com/weekly/dont-take-terrorism-threats-face-value" TargetMode="External"/><Relationship Id="rId32" Type="http://schemas.openxmlformats.org/officeDocument/2006/relationships/fontTable" Target="fontTable.xml"/><Relationship Id="rId5" Type="http://schemas.openxmlformats.org/officeDocument/2006/relationships/hyperlink" Target="https://www.aei.org/publication/nsa-activities-key-to-terrorism-fight/" TargetMode="External"/><Relationship Id="rId15" Type="http://schemas.openxmlformats.org/officeDocument/2006/relationships/hyperlink" Target="http://www.wsj.com/articles/u-k-mi5-chief-andrew-parker-warns-of-threat-of-al-qaeda-attack-in-west-1420757705" TargetMode="External"/><Relationship Id="rId23" Type="http://schemas.openxmlformats.org/officeDocument/2006/relationships/hyperlink" Target="http://foreignpolicy.com/2014/06/10/we-are-losing-the-war-on-terror/" TargetMode="External"/><Relationship Id="rId28" Type="http://schemas.openxmlformats.org/officeDocument/2006/relationships/hyperlink" Target="https://www.stratfor.com/weekly/jihadism-2014-grassroots-threat" TargetMode="External"/><Relationship Id="rId10" Type="http://schemas.openxmlformats.org/officeDocument/2006/relationships/hyperlink" Target="http://www.cnn.com/2015/05/08/politics/isis-activity-prompts-threat-level-increase-at-bases/" TargetMode="External"/><Relationship Id="rId19" Type="http://schemas.openxmlformats.org/officeDocument/2006/relationships/hyperlink" Target="http://www.washingtontimes.com/news/2015/feb/21/dhs-intelligence-report-warns-of-domestic-right-wi/" TargetMode="External"/><Relationship Id="rId31" Type="http://schemas.openxmlformats.org/officeDocument/2006/relationships/hyperlink" Target="http://www.theguardian.com/commentisfree/2015/feb/24/terrorism-poses-no-existential-threat-to-america" TargetMode="External"/><Relationship Id="rId4" Type="http://schemas.openxmlformats.org/officeDocument/2006/relationships/webSettings" Target="webSettings.xml"/><Relationship Id="rId9" Type="http://schemas.openxmlformats.org/officeDocument/2006/relationships/hyperlink" Target="http://www.washingtontimes.com/news/2015/jun/29/july-4-terrorist-attack-on-us-soil-a-legitimate-th/?page=1" TargetMode="External"/><Relationship Id="rId14" Type="http://schemas.openxmlformats.org/officeDocument/2006/relationships/hyperlink" Target="http://www.cnn.com/2015/05/12/politics/michael-morell-isis-attack-osama-bin-laden/" TargetMode="External"/><Relationship Id="rId22" Type="http://schemas.openxmlformats.org/officeDocument/2006/relationships/hyperlink" Target="https://www.google.com/url?sa=t&amp;rct=j&amp;q=&amp;esrc=s&amp;source=web&amp;cd=1&amp;cad=rja&amp;uact=8&amp;ved=0CB4QFjAA&amp;url=https%3A%2F2Fwww.whitehouse.gov%2Fsites%2Fdefault%2Ffiles%2Fdocs%2F2013-12" TargetMode="External"/><Relationship Id="rId27" Type="http://schemas.openxmlformats.org/officeDocument/2006/relationships/hyperlink" Target="https://www.stratfor.com/weekly/keeping-terrorism-perspective" TargetMode="External"/><Relationship Id="rId30" Type="http://schemas.openxmlformats.org/officeDocument/2006/relationships/hyperlink" Target="https://www.newamerica.org/international-security/do-nsas-bulk-surveillance-programs-stop-terrori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31</Pages>
  <Words>15476</Words>
  <Characters>88218</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keywords>5.0</cp:keywords>
  <cp:lastModifiedBy>Aaron Timmons</cp:lastModifiedBy>
  <cp:revision>2</cp:revision>
  <dcterms:created xsi:type="dcterms:W3CDTF">2015-09-05T06:04:00Z</dcterms:created>
  <dcterms:modified xsi:type="dcterms:W3CDTF">2015-09-05T06:04:00Z</dcterms:modified>
</cp:coreProperties>
</file>