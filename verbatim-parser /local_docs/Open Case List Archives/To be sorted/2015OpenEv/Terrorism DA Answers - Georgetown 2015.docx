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6256" w:rsidRDefault="00A86256" w:rsidP="00A86256">
      <w:pPr>
        <w:pStyle w:val="Heading1"/>
      </w:pPr>
      <w:r>
        <w:t xml:space="preserve">Aff </w:t>
      </w:r>
    </w:p>
    <w:p w:rsidR="00A86256" w:rsidRDefault="00A86256" w:rsidP="00A86256"/>
    <w:p w:rsidR="00A86256" w:rsidRDefault="00A86256" w:rsidP="00A86256">
      <w:pPr>
        <w:pStyle w:val="Heading2"/>
      </w:pPr>
      <w:r>
        <w:t>Top Shelf</w:t>
      </w:r>
    </w:p>
    <w:p w:rsidR="00A86256" w:rsidRDefault="00A86256" w:rsidP="00A86256">
      <w:pPr>
        <w:pStyle w:val="Heading3"/>
      </w:pPr>
      <w:r>
        <w:t xml:space="preserve">2AC frontline </w:t>
      </w:r>
    </w:p>
    <w:p w:rsidR="00A86256" w:rsidRDefault="00A86256" w:rsidP="00A86256"/>
    <w:p w:rsidR="00A86256" w:rsidRDefault="00A86256" w:rsidP="00A86256">
      <w:pPr>
        <w:pStyle w:val="Heading4"/>
      </w:pPr>
      <w:r>
        <w:t>Empirically false – 215 program once temporarily ENDED. That didn’t cause the disad – neither will the Aff.</w:t>
      </w:r>
    </w:p>
    <w:p w:rsidR="00A86256" w:rsidRPr="00A47CB1" w:rsidRDefault="00A86256" w:rsidP="00A86256">
      <w:pPr>
        <w:rPr>
          <w:rStyle w:val="Style13ptBold"/>
        </w:rPr>
      </w:pPr>
      <w:r w:rsidRPr="00A47CB1">
        <w:rPr>
          <w:rStyle w:val="Style13ptBold"/>
        </w:rPr>
        <w:t>Globe and Mail ‘15</w:t>
      </w:r>
    </w:p>
    <w:p w:rsidR="00A86256" w:rsidRPr="00A47CB1" w:rsidRDefault="00A86256" w:rsidP="00A86256">
      <w:pPr>
        <w:rPr>
          <w:sz w:val="18"/>
          <w:szCs w:val="18"/>
        </w:rPr>
      </w:pPr>
      <w:r w:rsidRPr="00A47CB1">
        <w:rPr>
          <w:sz w:val="18"/>
          <w:szCs w:val="18"/>
        </w:rPr>
        <w:t>Globe editorial – “The end of US ‘bulk telephony collection,’ and the lessons for Canada” - The Globe and Mail - Jun. 14, 2015 - http://www.theglobeandmail.com/globe-debate/editorials/the-end-of-us-bulk-telephony-collection-and-the-lessons-for-canada/article24948261/</w:t>
      </w:r>
    </w:p>
    <w:p w:rsidR="00A86256" w:rsidRPr="00A47CB1" w:rsidRDefault="00A86256" w:rsidP="00A86256">
      <w:pPr>
        <w:rPr>
          <w:rStyle w:val="Emphasis"/>
        </w:rPr>
      </w:pPr>
      <w:r w:rsidRPr="00A86256">
        <w:rPr>
          <w:rStyle w:val="StyleUnderline"/>
          <w:highlight w:val="cyan"/>
        </w:rPr>
        <w:t>For a few days, there was a</w:t>
      </w:r>
      <w:r w:rsidRPr="006D7E58">
        <w:rPr>
          <w:sz w:val="16"/>
        </w:rPr>
        <w:t xml:space="preserve"> happily </w:t>
      </w:r>
      <w:r w:rsidRPr="00A86256">
        <w:rPr>
          <w:rStyle w:val="StyleUnderline"/>
          <w:highlight w:val="cyan"/>
        </w:rPr>
        <w:t>yawning gap in</w:t>
      </w:r>
      <w:r w:rsidRPr="006D7E58">
        <w:rPr>
          <w:sz w:val="16"/>
        </w:rPr>
        <w:t xml:space="preserve"> the U.S. </w:t>
      </w:r>
      <w:r w:rsidRPr="00A86256">
        <w:rPr>
          <w:rStyle w:val="Emphasis"/>
          <w:highlight w:val="cyan"/>
        </w:rPr>
        <w:t>N</w:t>
      </w:r>
      <w:r w:rsidRPr="006D7E58">
        <w:rPr>
          <w:sz w:val="16"/>
        </w:rPr>
        <w:t xml:space="preserve">ational </w:t>
      </w:r>
      <w:r w:rsidRPr="00A86256">
        <w:rPr>
          <w:rStyle w:val="Emphasis"/>
          <w:highlight w:val="cyan"/>
        </w:rPr>
        <w:t>S</w:t>
      </w:r>
      <w:r w:rsidRPr="006D7E58">
        <w:rPr>
          <w:sz w:val="16"/>
        </w:rPr>
        <w:t xml:space="preserve">ecurity </w:t>
      </w:r>
      <w:r w:rsidRPr="00A86256">
        <w:rPr>
          <w:rStyle w:val="Emphasis"/>
          <w:highlight w:val="cyan"/>
        </w:rPr>
        <w:t>A</w:t>
      </w:r>
      <w:r w:rsidRPr="006D7E58">
        <w:rPr>
          <w:sz w:val="16"/>
        </w:rPr>
        <w:t>gency</w:t>
      </w:r>
      <w:r w:rsidRPr="00A86256">
        <w:rPr>
          <w:rStyle w:val="Emphasis"/>
          <w:highlight w:val="cyan"/>
        </w:rPr>
        <w:t>’s</w:t>
      </w:r>
      <w:r w:rsidRPr="006D7E58">
        <w:rPr>
          <w:sz w:val="16"/>
        </w:rPr>
        <w:t xml:space="preserve"> </w:t>
      </w:r>
      <w:r w:rsidRPr="00A86256">
        <w:rPr>
          <w:rStyle w:val="StyleUnderline"/>
          <w:highlight w:val="cyan"/>
        </w:rPr>
        <w:t>ability to surveil Ame</w:t>
      </w:r>
      <w:bookmarkStart w:id="0" w:name="_GoBack"/>
      <w:bookmarkEnd w:id="0"/>
      <w:r w:rsidRPr="00A86256">
        <w:rPr>
          <w:rStyle w:val="StyleUnderline"/>
          <w:highlight w:val="cyan"/>
        </w:rPr>
        <w:t>rican citizens.</w:t>
      </w:r>
      <w:r w:rsidRPr="006D7E58">
        <w:rPr>
          <w:sz w:val="16"/>
        </w:rPr>
        <w:t xml:space="preserve"> </w:t>
      </w:r>
      <w:r w:rsidRPr="00A86256">
        <w:rPr>
          <w:rStyle w:val="StyleUnderline"/>
          <w:highlight w:val="cyan"/>
        </w:rPr>
        <w:t xml:space="preserve">Congress could not agree </w:t>
      </w:r>
      <w:r w:rsidRPr="00A47CB1">
        <w:rPr>
          <w:rStyle w:val="StyleUnderline"/>
        </w:rPr>
        <w:t>on how – or whether –</w:t>
      </w:r>
      <w:r w:rsidRPr="006D7E58">
        <w:rPr>
          <w:sz w:val="16"/>
        </w:rPr>
        <w:t xml:space="preserve"> </w:t>
      </w:r>
      <w:r w:rsidRPr="00A86256">
        <w:rPr>
          <w:rStyle w:val="StyleUnderline"/>
          <w:highlight w:val="cyan"/>
        </w:rPr>
        <w:t xml:space="preserve">to </w:t>
      </w:r>
      <w:r w:rsidRPr="00A47CB1">
        <w:rPr>
          <w:rStyle w:val="StyleUnderline"/>
        </w:rPr>
        <w:t>renew the section of</w:t>
      </w:r>
      <w:r w:rsidRPr="006D7E58">
        <w:rPr>
          <w:sz w:val="16"/>
        </w:rPr>
        <w:t xml:space="preserve"> </w:t>
      </w:r>
      <w:r w:rsidRPr="00A47CB1">
        <w:rPr>
          <w:rStyle w:val="StyleUnderline"/>
        </w:rPr>
        <w:t>the</w:t>
      </w:r>
      <w:r w:rsidRPr="006D7E58">
        <w:rPr>
          <w:sz w:val="16"/>
        </w:rPr>
        <w:t xml:space="preserve"> foolishly named Patriot </w:t>
      </w:r>
      <w:r w:rsidRPr="00A47CB1">
        <w:rPr>
          <w:rStyle w:val="StyleUnderline"/>
        </w:rPr>
        <w:t>Act that</w:t>
      </w:r>
      <w:r w:rsidRPr="006D7E58">
        <w:rPr>
          <w:sz w:val="16"/>
        </w:rPr>
        <w:t xml:space="preserve"> had </w:t>
      </w:r>
      <w:r w:rsidRPr="00A86256">
        <w:rPr>
          <w:rStyle w:val="StyleUnderline"/>
          <w:highlight w:val="cyan"/>
        </w:rPr>
        <w:t>allow</w:t>
      </w:r>
      <w:r w:rsidRPr="00A47CB1">
        <w:rPr>
          <w:rStyle w:val="StyleUnderline"/>
        </w:rPr>
        <w:t xml:space="preserve">ed </w:t>
      </w:r>
      <w:r w:rsidRPr="006D7E58">
        <w:rPr>
          <w:sz w:val="16"/>
        </w:rPr>
        <w:t xml:space="preserve">the </w:t>
      </w:r>
      <w:r w:rsidRPr="00A47CB1">
        <w:rPr>
          <w:rStyle w:val="StyleUnderline"/>
        </w:rPr>
        <w:t xml:space="preserve">government to scoop up and hold all the </w:t>
      </w:r>
      <w:r w:rsidRPr="00A86256">
        <w:rPr>
          <w:rStyle w:val="StyleUnderline"/>
          <w:highlight w:val="cyan"/>
        </w:rPr>
        <w:t>metadata</w:t>
      </w:r>
      <w:r w:rsidRPr="006D7E58">
        <w:rPr>
          <w:sz w:val="16"/>
        </w:rPr>
        <w:t xml:space="preserve"> (identifying both callers and addressees) of all cellphone calls in the U.S. The Foreign Intelligence Surveillance Court would then grant or, at least sometimes, not grant, access to the actual contents of the conversations – in other words, a search warrant. </w:t>
      </w:r>
      <w:r w:rsidRPr="00A86256">
        <w:rPr>
          <w:rStyle w:val="StyleUnderline"/>
          <w:highlight w:val="cyan"/>
        </w:rPr>
        <w:t>The upshot</w:t>
      </w:r>
      <w:r w:rsidRPr="006D7E58">
        <w:rPr>
          <w:sz w:val="16"/>
        </w:rPr>
        <w:t xml:space="preserve"> – </w:t>
      </w:r>
      <w:r w:rsidRPr="00A86256">
        <w:rPr>
          <w:rStyle w:val="StyleUnderline"/>
          <w:highlight w:val="cyan"/>
        </w:rPr>
        <w:t>under the</w:t>
      </w:r>
      <w:r w:rsidRPr="006D7E58">
        <w:rPr>
          <w:sz w:val="16"/>
        </w:rPr>
        <w:t xml:space="preserve"> </w:t>
      </w:r>
      <w:r w:rsidRPr="00A86256">
        <w:rPr>
          <w:rStyle w:val="StyleUnderline"/>
          <w:highlight w:val="cyan"/>
        </w:rPr>
        <w:t>new</w:t>
      </w:r>
      <w:r w:rsidRPr="00A47CB1">
        <w:rPr>
          <w:rStyle w:val="StyleUnderline"/>
        </w:rPr>
        <w:t xml:space="preserve"> </w:t>
      </w:r>
      <w:r w:rsidRPr="006D7E58">
        <w:rPr>
          <w:sz w:val="16"/>
        </w:rPr>
        <w:t xml:space="preserve">U.S.A. </w:t>
      </w:r>
      <w:r w:rsidRPr="00A86256">
        <w:rPr>
          <w:rStyle w:val="StyleUnderline"/>
          <w:highlight w:val="cyan"/>
        </w:rPr>
        <w:t>Freedom Act</w:t>
      </w:r>
      <w:r w:rsidRPr="006D7E58">
        <w:rPr>
          <w:sz w:val="16"/>
        </w:rPr>
        <w:t xml:space="preserve"> (officially, the “Uniting and Strengthening America by Fulfilling Rights and Ensuring Effective Discipline Over Monitoring Act of 2015”) – </w:t>
      </w:r>
      <w:r w:rsidRPr="00A86256">
        <w:rPr>
          <w:rStyle w:val="StyleUnderline"/>
          <w:highlight w:val="cyan"/>
        </w:rPr>
        <w:t>is that phone companies, not</w:t>
      </w:r>
      <w:r w:rsidRPr="006D7E58">
        <w:rPr>
          <w:sz w:val="16"/>
        </w:rPr>
        <w:t xml:space="preserve"> the </w:t>
      </w:r>
      <w:r w:rsidRPr="00A86256">
        <w:rPr>
          <w:rStyle w:val="StyleUnderline"/>
          <w:highlight w:val="cyan"/>
        </w:rPr>
        <w:t>NSA</w:t>
      </w:r>
      <w:r w:rsidRPr="00A47CB1">
        <w:rPr>
          <w:rStyle w:val="StyleUnderline"/>
        </w:rPr>
        <w:t xml:space="preserve"> </w:t>
      </w:r>
      <w:r w:rsidRPr="006D7E58">
        <w:rPr>
          <w:sz w:val="16"/>
        </w:rPr>
        <w:t xml:space="preserve">and the FBI, </w:t>
      </w:r>
      <w:r w:rsidRPr="00A86256">
        <w:rPr>
          <w:rStyle w:val="StyleUnderline"/>
          <w:highlight w:val="cyan"/>
        </w:rPr>
        <w:t>will</w:t>
      </w:r>
      <w:r w:rsidRPr="006D7E58">
        <w:rPr>
          <w:sz w:val="16"/>
        </w:rPr>
        <w:t xml:space="preserve"> record and </w:t>
      </w:r>
      <w:r w:rsidRPr="00A86256">
        <w:rPr>
          <w:rStyle w:val="StyleUnderline"/>
          <w:highlight w:val="cyan"/>
        </w:rPr>
        <w:t>store</w:t>
      </w:r>
      <w:r w:rsidRPr="00A47CB1">
        <w:rPr>
          <w:rStyle w:val="StyleUnderline"/>
        </w:rPr>
        <w:t xml:space="preserve"> </w:t>
      </w:r>
      <w:r w:rsidRPr="006D7E58">
        <w:rPr>
          <w:sz w:val="16"/>
        </w:rPr>
        <w:t xml:space="preserve">all the </w:t>
      </w:r>
      <w:r w:rsidRPr="00A86256">
        <w:rPr>
          <w:rStyle w:val="StyleUnderline"/>
          <w:highlight w:val="cyan"/>
        </w:rPr>
        <w:t>metadata</w:t>
      </w:r>
      <w:r w:rsidRPr="00A47CB1">
        <w:rPr>
          <w:rStyle w:val="StyleUnderline"/>
        </w:rPr>
        <w:t xml:space="preserve"> </w:t>
      </w:r>
      <w:r w:rsidRPr="006D7E58">
        <w:rPr>
          <w:sz w:val="16"/>
        </w:rPr>
        <w:t xml:space="preserve">for all phone calls. Those agencies will no longer be able to get at that kind of data at will, indiscriminately. The security agencies will have to apply to the FISC court for metadata, too. That’s progress, though FISC may be a bit of a rubber stamp. </w:t>
      </w:r>
      <w:r w:rsidRPr="00A86256">
        <w:rPr>
          <w:rStyle w:val="Emphasis"/>
          <w:highlight w:val="cyan"/>
        </w:rPr>
        <w:t>There is,</w:t>
      </w:r>
      <w:r w:rsidRPr="006D7E58">
        <w:rPr>
          <w:sz w:val="16"/>
        </w:rPr>
        <w:t xml:space="preserve"> </w:t>
      </w:r>
      <w:r w:rsidRPr="00A47CB1">
        <w:rPr>
          <w:rStyle w:val="StyleUnderline"/>
        </w:rPr>
        <w:t>by the way,</w:t>
      </w:r>
      <w:r w:rsidRPr="006D7E58">
        <w:rPr>
          <w:sz w:val="16"/>
        </w:rPr>
        <w:t xml:space="preserve"> </w:t>
      </w:r>
      <w:r w:rsidRPr="00A86256">
        <w:rPr>
          <w:rStyle w:val="Emphasis"/>
          <w:highlight w:val="cyan"/>
        </w:rPr>
        <w:t>no sign that terrorists attacked the U</w:t>
      </w:r>
      <w:r w:rsidRPr="006D7E58">
        <w:rPr>
          <w:rStyle w:val="Emphasis"/>
        </w:rPr>
        <w:t xml:space="preserve">nited </w:t>
      </w:r>
      <w:r w:rsidRPr="00A86256">
        <w:rPr>
          <w:rStyle w:val="Emphasis"/>
          <w:highlight w:val="cyan"/>
        </w:rPr>
        <w:t>S</w:t>
      </w:r>
      <w:r w:rsidRPr="006D7E58">
        <w:rPr>
          <w:rStyle w:val="Emphasis"/>
        </w:rPr>
        <w:t>tates</w:t>
      </w:r>
      <w:r w:rsidRPr="00A86256">
        <w:rPr>
          <w:rStyle w:val="Emphasis"/>
          <w:highlight w:val="cyan"/>
        </w:rPr>
        <w:t xml:space="preserve"> in the unsurveilled interval between the Patriot Act section and the Freedom Act.</w:t>
      </w:r>
    </w:p>
    <w:p w:rsidR="00A86256" w:rsidRDefault="00A86256" w:rsidP="00A86256"/>
    <w:p w:rsidR="00A86256" w:rsidRDefault="00A86256" w:rsidP="00A86256">
      <w:pPr>
        <w:pStyle w:val="Heading4"/>
      </w:pPr>
      <w:r>
        <w:t>US losing the war on terror</w:t>
      </w:r>
    </w:p>
    <w:p w:rsidR="00A86256" w:rsidRPr="004936CD" w:rsidRDefault="00A86256" w:rsidP="00A86256">
      <w:pPr>
        <w:rPr>
          <w:rStyle w:val="Style13ptBold"/>
        </w:rPr>
      </w:pPr>
      <w:r w:rsidRPr="004936CD">
        <w:rPr>
          <w:rStyle w:val="Style13ptBold"/>
        </w:rPr>
        <w:t>Miller ‘15</w:t>
      </w:r>
    </w:p>
    <w:p w:rsidR="00A86256" w:rsidRPr="004936CD" w:rsidRDefault="00A86256" w:rsidP="00A86256">
      <w:pPr>
        <w:rPr>
          <w:sz w:val="18"/>
          <w:szCs w:val="18"/>
        </w:rPr>
      </w:pPr>
      <w:r w:rsidRPr="004936CD">
        <w:rPr>
          <w:sz w:val="18"/>
          <w:szCs w:val="18"/>
        </w:rPr>
        <w:t>Internally quoting Director of National Intelligence James R. Clapper Jr. - Greg Miller - Intelligence reporter for the Washington Post; former national security correspondent for the Los Angeles Times and co-author of The Interrogators: Inside the Secret War against al Qaeda - “In campaign against terrorism, U.S. enters period of pessimism and gloom” – Washington Post - March 7 - http://www.washingtonpost.com/world/national-security/in-campaign-against-terrorism-us-enters-period-of-pessimism-and-gloom/2015/03/07/ca980380-c1bc-11e4-ad5c-3b8ce89f1b89_story.html</w:t>
      </w:r>
    </w:p>
    <w:p w:rsidR="00A86256" w:rsidRDefault="00A86256" w:rsidP="00A86256"/>
    <w:p w:rsidR="00A86256" w:rsidRPr="00267465" w:rsidRDefault="00A86256" w:rsidP="00A86256">
      <w:pPr>
        <w:rPr>
          <w:sz w:val="14"/>
        </w:rPr>
      </w:pPr>
      <w:r w:rsidRPr="00267465">
        <w:rPr>
          <w:sz w:val="14"/>
        </w:rPr>
        <w:t xml:space="preserve">In congressional testimony recently, Director of National Intelligence James R. Clapper Jr. went beyond the usual litany of threats to say that </w:t>
      </w:r>
      <w:r w:rsidRPr="00A86256">
        <w:rPr>
          <w:rStyle w:val="StyleUnderline"/>
          <w:highlight w:val="cyan"/>
        </w:rPr>
        <w:t xml:space="preserve">terrorism </w:t>
      </w:r>
      <w:r w:rsidRPr="00A86256">
        <w:rPr>
          <w:rStyle w:val="Emphasis"/>
          <w:highlight w:val="cyan"/>
        </w:rPr>
        <w:t>trend lines were worse “than at any other point in history.”</w:t>
      </w:r>
      <w:r>
        <w:rPr>
          <w:rStyle w:val="Emphasis"/>
        </w:rPr>
        <w:t xml:space="preserve"> </w:t>
      </w:r>
      <w:r w:rsidRPr="00267465">
        <w:rPr>
          <w:sz w:val="14"/>
        </w:rPr>
        <w:t xml:space="preserve">Maj. Gen. Michael Nagata, commander of U.S. Special Operations forces in the Middle East, told participants on a counter­terrorism strategy call that he regarded the Islamic State as a greater menace than al-Qaeda ever was. Speaking at a New York police terrorism conference, Michael Morell, former deputy director of the CIA, said he had come to doubt that he would live to see the end of al-Qaeda and its spawn. “This is long term,” he said. “My children’s generation and my grandchildren’s generation will still be fighting this fight.” </w:t>
      </w:r>
      <w:r w:rsidRPr="00A86256">
        <w:rPr>
          <w:rStyle w:val="StyleUnderline"/>
          <w:highlight w:val="cyan"/>
        </w:rPr>
        <w:t>The assessments reflect a pessimism that has descended on the U.S. counterterror</w:t>
      </w:r>
      <w:r w:rsidRPr="00267465">
        <w:rPr>
          <w:sz w:val="14"/>
        </w:rPr>
        <w:t xml:space="preserve">ism </w:t>
      </w:r>
      <w:r w:rsidRPr="00A86256">
        <w:rPr>
          <w:rStyle w:val="StyleUnderline"/>
          <w:highlight w:val="cyan"/>
        </w:rPr>
        <w:t>community over the past year amid a series of discouraging developments</w:t>
      </w:r>
      <w:r w:rsidRPr="00267465">
        <w:rPr>
          <w:sz w:val="14"/>
        </w:rPr>
        <w:t xml:space="preserve">. </w:t>
      </w:r>
      <w:r w:rsidRPr="00A86256">
        <w:rPr>
          <w:rStyle w:val="StyleUnderline"/>
          <w:highlight w:val="cyan"/>
        </w:rPr>
        <w:t>Among them are</w:t>
      </w:r>
      <w:r w:rsidRPr="00267465">
        <w:rPr>
          <w:sz w:val="14"/>
        </w:rPr>
        <w:t xml:space="preserve"> the </w:t>
      </w:r>
      <w:r w:rsidRPr="00A86256">
        <w:rPr>
          <w:rStyle w:val="StyleUnderline"/>
          <w:highlight w:val="cyan"/>
        </w:rPr>
        <w:t>growth of the Islamic State</w:t>
      </w:r>
      <w:r w:rsidRPr="00267465">
        <w:rPr>
          <w:sz w:val="14"/>
        </w:rPr>
        <w:t xml:space="preserve">, the ongoing influx of foreign fighters into Syria, the </w:t>
      </w:r>
      <w:r w:rsidRPr="00A86256">
        <w:rPr>
          <w:rStyle w:val="StyleUnderline"/>
          <w:highlight w:val="cyan"/>
        </w:rPr>
        <w:t>collapse of</w:t>
      </w:r>
      <w:r w:rsidRPr="004936CD">
        <w:rPr>
          <w:rStyle w:val="StyleUnderline"/>
        </w:rPr>
        <w:t xml:space="preserve"> </w:t>
      </w:r>
      <w:r w:rsidRPr="00267465">
        <w:rPr>
          <w:sz w:val="14"/>
        </w:rPr>
        <w:t xml:space="preserve">the U.S.-backed </w:t>
      </w:r>
      <w:r w:rsidRPr="00A86256">
        <w:rPr>
          <w:rStyle w:val="StyleUnderline"/>
          <w:highlight w:val="cyan"/>
        </w:rPr>
        <w:t>government in Yemen and</w:t>
      </w:r>
      <w:r w:rsidRPr="00267465">
        <w:rPr>
          <w:sz w:val="14"/>
        </w:rPr>
        <w:t xml:space="preserve"> the </w:t>
      </w:r>
      <w:r w:rsidRPr="00A86256">
        <w:rPr>
          <w:rStyle w:val="StyleUnderline"/>
          <w:highlight w:val="cyan"/>
        </w:rPr>
        <w:t>downward spiral of Libya</w:t>
      </w:r>
      <w:r w:rsidRPr="00267465">
        <w:rPr>
          <w:sz w:val="14"/>
        </w:rPr>
        <w:t xml:space="preserve">’s security situation. The latest complication came Saturday, when the terrorist group Boko Haram in Nigeria carried out a series of suicide bombings and reportedly declared its allegiance to the Islamic State. Unlike the waves of anxiety that accompanied the emergence of new terrorist plots over the past decade, the latest shift in mood seems more deep-seated. U.S. officials depict a bewildering landscape in which al-Qaeda and the brand of Islamist militancy it inspired have not only survived 14 years of intense counterterrorism operations but have also spread. Officials emphasize that their campaign has accomplished critical goals. In particular, most officials and experts now see the risk of a Sept. 11-scale attack as infinitesimal, beyond the reach of al-Qaeda and its scattered affiliates. Still, </w:t>
      </w:r>
      <w:r w:rsidRPr="00A86256">
        <w:rPr>
          <w:rStyle w:val="StyleUnderline"/>
          <w:highlight w:val="cyan"/>
        </w:rPr>
        <w:t>the adjusted outlook contrasts sharply with the surge of optimism that followed</w:t>
      </w:r>
      <w:r w:rsidRPr="00267465">
        <w:rPr>
          <w:sz w:val="14"/>
        </w:rPr>
        <w:t xml:space="preserve"> the</w:t>
      </w:r>
      <w:r w:rsidRPr="004936CD">
        <w:rPr>
          <w:rStyle w:val="StyleUnderline"/>
        </w:rPr>
        <w:t xml:space="preserve"> </w:t>
      </w:r>
      <w:r w:rsidRPr="00A86256">
        <w:rPr>
          <w:rStyle w:val="StyleUnderline"/>
          <w:highlight w:val="cyan"/>
        </w:rPr>
        <w:t>killing</w:t>
      </w:r>
      <w:r w:rsidRPr="00267465">
        <w:rPr>
          <w:sz w:val="14"/>
        </w:rPr>
        <w:t xml:space="preserve"> of Osama </w:t>
      </w:r>
      <w:r w:rsidRPr="00A86256">
        <w:rPr>
          <w:rStyle w:val="StyleUnderline"/>
          <w:highlight w:val="cyan"/>
        </w:rPr>
        <w:t>bin Laden</w:t>
      </w:r>
      <w:r w:rsidRPr="00267465">
        <w:rPr>
          <w:sz w:val="14"/>
        </w:rPr>
        <w:t xml:space="preserve"> in 2011 and the dawn of the Arab Spring, which was initially seen as a political awakening across the Middle East that might render al-Qaeda and its archaic ideology irrelevant. Within months of bin Laden’s death, then-Defense Secretary Leon E. Panetta said he was convinced “that we’re within reach of strategically defeating al-Qaeda.” President Obama echoed that view in subsequent years by saying that al-Qaeda was on “a path to defeat” and, more recently, that the then-nascent Islamic State was analogous to a junior varsity sports team. Such</w:t>
      </w:r>
      <w:r w:rsidRPr="004936CD">
        <w:rPr>
          <w:rStyle w:val="Emphasis"/>
        </w:rPr>
        <w:t xml:space="preserve"> </w:t>
      </w:r>
      <w:r w:rsidRPr="00A86256">
        <w:rPr>
          <w:rStyle w:val="Emphasis"/>
          <w:highlight w:val="cyan"/>
        </w:rPr>
        <w:t>upbeat characterizations have all but evaporated.</w:t>
      </w:r>
    </w:p>
    <w:p w:rsidR="00A86256" w:rsidRDefault="00A86256" w:rsidP="00A86256"/>
    <w:p w:rsidR="00A86256" w:rsidRDefault="00A86256" w:rsidP="00A86256">
      <w:pPr>
        <w:pStyle w:val="Heading4"/>
      </w:pPr>
      <w:r>
        <w:t>Turn – Arab-American coop:</w:t>
      </w:r>
    </w:p>
    <w:p w:rsidR="00A86256" w:rsidRDefault="00A86256" w:rsidP="00A86256">
      <w:pPr>
        <w:pStyle w:val="Heading4"/>
        <w:numPr>
          <w:ilvl w:val="1"/>
          <w:numId w:val="11"/>
        </w:numPr>
      </w:pPr>
      <w:r>
        <w:t>mass surveillance kills law enforcement coop with US-Arab Americans – that’s key to check terror.</w:t>
      </w:r>
    </w:p>
    <w:p w:rsidR="00A86256" w:rsidRPr="00B72AD7" w:rsidRDefault="00A86256" w:rsidP="00A86256">
      <w:pPr>
        <w:rPr>
          <w:rStyle w:val="Style13ptBold"/>
        </w:rPr>
      </w:pPr>
      <w:r w:rsidRPr="00B72AD7">
        <w:rPr>
          <w:rStyle w:val="Style13ptBold"/>
        </w:rPr>
        <w:t>Risen ‘14</w:t>
      </w:r>
    </w:p>
    <w:p w:rsidR="00A86256" w:rsidRPr="00764BDE" w:rsidRDefault="00A86256" w:rsidP="00A86256">
      <w:pPr>
        <w:rPr>
          <w:sz w:val="18"/>
          <w:szCs w:val="18"/>
        </w:rPr>
      </w:pPr>
      <w:r w:rsidRPr="00B72AD7">
        <w:rPr>
          <w:sz w:val="18"/>
          <w:szCs w:val="18"/>
        </w:rPr>
        <w:t>(Internally quoting Vanda Felbab-Brown, a senior fellow on foreign policy at the Brookings Institution. Tom Risen is a reporter for U.S. News &amp; World Report. “Racial Profiling Reported in NSA, FBI Surveillance” - U.S. News &amp; World Report - July 9, 2014 - http://www.usnews.com/news/articles/2014/07/09/racial-profiling-reported-in-nsa-fbi-surveillance)</w:t>
      </w:r>
    </w:p>
    <w:p w:rsidR="00A86256" w:rsidRPr="00B72AD7" w:rsidRDefault="00A86256" w:rsidP="00A86256">
      <w:pPr>
        <w:rPr>
          <w:sz w:val="14"/>
        </w:rPr>
      </w:pPr>
      <w:r w:rsidRPr="00A86256">
        <w:rPr>
          <w:rStyle w:val="StyleUnderline"/>
          <w:highlight w:val="cyan"/>
        </w:rPr>
        <w:t>The N</w:t>
      </w:r>
      <w:r w:rsidRPr="00B72AD7">
        <w:rPr>
          <w:sz w:val="14"/>
        </w:rPr>
        <w:t>ational</w:t>
      </w:r>
      <w:r w:rsidRPr="00B72AD7">
        <w:rPr>
          <w:rStyle w:val="StyleUnderline"/>
        </w:rPr>
        <w:t xml:space="preserve"> </w:t>
      </w:r>
      <w:r w:rsidRPr="00A86256">
        <w:rPr>
          <w:rStyle w:val="StyleUnderline"/>
          <w:highlight w:val="cyan"/>
        </w:rPr>
        <w:t>S</w:t>
      </w:r>
      <w:r w:rsidRPr="00B72AD7">
        <w:rPr>
          <w:sz w:val="14"/>
        </w:rPr>
        <w:t>ecurity</w:t>
      </w:r>
      <w:r w:rsidRPr="00A86256">
        <w:rPr>
          <w:rStyle w:val="StyleUnderline"/>
          <w:highlight w:val="cyan"/>
        </w:rPr>
        <w:t xml:space="preserve"> A</w:t>
      </w:r>
      <w:r w:rsidRPr="00B72AD7">
        <w:rPr>
          <w:sz w:val="14"/>
        </w:rPr>
        <w:t xml:space="preserve">gency and the FBI </w:t>
      </w:r>
      <w:r w:rsidRPr="00A86256">
        <w:rPr>
          <w:rStyle w:val="StyleUnderline"/>
          <w:highlight w:val="cyan"/>
        </w:rPr>
        <w:t>have</w:t>
      </w:r>
      <w:r w:rsidRPr="00B72AD7">
        <w:rPr>
          <w:rStyle w:val="StyleUnderline"/>
        </w:rPr>
        <w:t xml:space="preserve"> </w:t>
      </w:r>
      <w:r w:rsidRPr="00B72AD7">
        <w:rPr>
          <w:sz w:val="14"/>
        </w:rPr>
        <w:t xml:space="preserve">reportedly </w:t>
      </w:r>
      <w:r w:rsidRPr="00A86256">
        <w:rPr>
          <w:rStyle w:val="StyleUnderline"/>
          <w:highlight w:val="cyan"/>
        </w:rPr>
        <w:t>been overzealous trying to prevent terror</w:t>
      </w:r>
      <w:r w:rsidRPr="00B72AD7">
        <w:rPr>
          <w:sz w:val="14"/>
        </w:rPr>
        <w:t xml:space="preserve">ist attacks </w:t>
      </w:r>
      <w:r w:rsidRPr="00A86256">
        <w:rPr>
          <w:rStyle w:val="StyleUnderline"/>
          <w:highlight w:val="cyan"/>
        </w:rPr>
        <w:t>to the point that anti-Islamic racism in those agencies led to the surveillance of prominent Muslim-Americans</w:t>
      </w:r>
      <w:r w:rsidRPr="00B72AD7">
        <w:rPr>
          <w:sz w:val="14"/>
        </w:rPr>
        <w:t xml:space="preserve">, </w:t>
      </w:r>
      <w:r w:rsidRPr="00A86256">
        <w:rPr>
          <w:rStyle w:val="StyleUnderline"/>
          <w:highlight w:val="cyan"/>
        </w:rPr>
        <w:t>revealing a culture of racial profiling</w:t>
      </w:r>
      <w:r w:rsidRPr="00B72AD7">
        <w:rPr>
          <w:sz w:val="14"/>
        </w:rPr>
        <w:t xml:space="preserve"> </w:t>
      </w:r>
      <w:r w:rsidRPr="00A86256">
        <w:rPr>
          <w:rStyle w:val="StyleUnderline"/>
          <w:highlight w:val="cyan"/>
        </w:rPr>
        <w:t>and broad latitude for spying</w:t>
      </w:r>
      <w:r w:rsidRPr="00B72AD7">
        <w:rPr>
          <w:sz w:val="14"/>
        </w:rPr>
        <w:t xml:space="preserve"> </w:t>
      </w:r>
      <w:r w:rsidRPr="00A86256">
        <w:rPr>
          <w:rStyle w:val="StyleUnderline"/>
          <w:highlight w:val="cyan"/>
        </w:rPr>
        <w:t>on U.S. citizens.</w:t>
      </w:r>
      <w:r>
        <w:rPr>
          <w:rStyle w:val="StyleUnderline"/>
        </w:rPr>
        <w:t xml:space="preserve"> </w:t>
      </w:r>
      <w:r w:rsidRPr="00B72AD7">
        <w:rPr>
          <w:sz w:val="14"/>
        </w:rPr>
        <w:t>An NSA document leaked by former agency contractor Edward Snowden to reporter Glenn Greenwald shows 202 Americans targeted among the approximately 7,485 email addresses monitored between 2002 and 2008, Greenwald’s news service The Intercept reports. To monitor Americans, government agencies must first make the case to the Foreign Intelligence Surveillance Court that there is probable cause that the targets are terrorist agents, foreign spies or “are or may be” abetting sabotage, espionage or terrorism. Despite this filter The Intercept identified five Muslim-Americans with high public profile including civil rights leaders, academics, lawyers and a political candidate. Racial profiling of Muslims by security officers has been a controversy since the terrorist attacks of 2001 spiked fears about al-Qaida trainees preparing more attacks. The New York Police Department has disbanded its unit that mapped New York’s Muslim communities that designated surveillance of mosques as “terrorism enterprise investigations” after pressure from the Justice Department about aggressive monitoring by police. A 2005 FBI memo about surveillance procedures featured in The Intercept story uses a fake name “Mohammed Raghead” for the agency staff exercise. This latest report about email surveillance of successful Muslim-Americans is akin to “McCarthyism” that fed paranoia about communist spies during the Cold War, says Reza Aslan, a professor at the University of California, Riverside. “</w:t>
      </w:r>
      <w:r w:rsidRPr="00A86256">
        <w:rPr>
          <w:rStyle w:val="StyleUnderline"/>
          <w:highlight w:val="cyan"/>
        </w:rPr>
        <w:t>The notion that</w:t>
      </w:r>
      <w:r w:rsidRPr="00B72AD7">
        <w:rPr>
          <w:sz w:val="14"/>
        </w:rPr>
        <w:t xml:space="preserve"> these five </w:t>
      </w:r>
      <w:r w:rsidRPr="00A86256">
        <w:rPr>
          <w:rStyle w:val="StyleUnderline"/>
          <w:highlight w:val="cyan"/>
        </w:rPr>
        <w:t>upstanding American citizens</w:t>
      </w:r>
      <w:r w:rsidRPr="00B72AD7">
        <w:rPr>
          <w:sz w:val="14"/>
        </w:rPr>
        <w:t xml:space="preserve">, all of them prominent public individuals, </w:t>
      </w:r>
      <w:r w:rsidRPr="00A86256">
        <w:rPr>
          <w:rStyle w:val="StyleUnderline"/>
          <w:highlight w:val="cyan"/>
        </w:rPr>
        <w:t>represent a threat to the U.S. for no other reason than their religion is an embarrassment to the FBI</w:t>
      </w:r>
      <w:r w:rsidRPr="00B72AD7">
        <w:rPr>
          <w:sz w:val="14"/>
        </w:rPr>
        <w:t xml:space="preserve"> and an affront to the constitution,” Aslan says. </w:t>
      </w:r>
      <w:r w:rsidRPr="00A86256">
        <w:rPr>
          <w:rStyle w:val="StyleUnderline"/>
          <w:highlight w:val="cyan"/>
        </w:rPr>
        <w:t>There is a risk of radicalization among</w:t>
      </w:r>
      <w:r w:rsidRPr="00B72AD7">
        <w:rPr>
          <w:sz w:val="14"/>
        </w:rPr>
        <w:t xml:space="preserve"> citizens </w:t>
      </w:r>
      <w:r w:rsidRPr="00A86256">
        <w:rPr>
          <w:rStyle w:val="StyleUnderline"/>
          <w:highlight w:val="cyan"/>
        </w:rPr>
        <w:t>Americans,</w:t>
      </w:r>
      <w:r w:rsidRPr="00B72AD7">
        <w:rPr>
          <w:sz w:val="14"/>
        </w:rPr>
        <w:t xml:space="preserve"> evidenced by some who have gone to fight jihads in Syria and Somalia, but mass shootings carried out by U.S. citizens of various racial backgrounds occurs much more often, </w:t>
      </w:r>
      <w:r w:rsidRPr="00B72AD7">
        <w:rPr>
          <w:rStyle w:val="StyleUnderline"/>
        </w:rPr>
        <w:t>says Vanda Felbab-Brown, a senior fellow on foreign policy at the Brookings Institution.</w:t>
      </w:r>
      <w:r w:rsidRPr="00B72AD7">
        <w:rPr>
          <w:sz w:val="14"/>
        </w:rPr>
        <w:t xml:space="preserve"> Since 1982, there have been at least 70 mass shootings across the U.S. “</w:t>
      </w:r>
      <w:r w:rsidRPr="00A86256">
        <w:rPr>
          <w:rStyle w:val="StyleUnderline"/>
          <w:highlight w:val="cyan"/>
        </w:rPr>
        <w:t>We have seen very little domestic terrorism in the U.S.,</w:t>
      </w:r>
      <w:r w:rsidRPr="00B72AD7">
        <w:rPr>
          <w:sz w:val="14"/>
        </w:rPr>
        <w:t xml:space="preserve">” Felbab-Brown says. </w:t>
      </w:r>
      <w:r w:rsidRPr="00A86256">
        <w:rPr>
          <w:rStyle w:val="Emphasis"/>
          <w:highlight w:val="cyan"/>
        </w:rPr>
        <w:t>This lack of terrorism is due</w:t>
      </w:r>
      <w:r w:rsidRPr="00B72AD7">
        <w:rPr>
          <w:sz w:val="14"/>
        </w:rPr>
        <w:t xml:space="preserve"> in part </w:t>
      </w:r>
      <w:r w:rsidRPr="00A86256">
        <w:rPr>
          <w:rStyle w:val="Emphasis"/>
          <w:highlight w:val="cyan"/>
        </w:rPr>
        <w:t>to the willingness of the Islamic community to cooperate with law enforcement to identify possible radical threats</w:t>
      </w:r>
      <w:r w:rsidRPr="00B72AD7">
        <w:rPr>
          <w:sz w:val="14"/>
        </w:rPr>
        <w:t>, out of gratitude that the U.S. is a stable, secure country compared with the Middle East, she says. “</w:t>
      </w:r>
      <w:r w:rsidRPr="00A86256">
        <w:rPr>
          <w:rStyle w:val="Emphasis"/>
          <w:highlight w:val="cyan"/>
        </w:rPr>
        <w:t>That could go sour if law enforcement becomes</w:t>
      </w:r>
      <w:r w:rsidRPr="00B72AD7">
        <w:rPr>
          <w:sz w:val="14"/>
        </w:rPr>
        <w:t xml:space="preserve"> too aggressive, </w:t>
      </w:r>
      <w:r w:rsidRPr="00A86256">
        <w:rPr>
          <w:rStyle w:val="Emphasis"/>
          <w:highlight w:val="cyan"/>
        </w:rPr>
        <w:t>too extreme</w:t>
      </w:r>
      <w:r w:rsidRPr="00B72AD7">
        <w:rPr>
          <w:sz w:val="14"/>
        </w:rPr>
        <w:t>,” she says.</w:t>
      </w:r>
    </w:p>
    <w:p w:rsidR="00A86256" w:rsidRDefault="00A86256" w:rsidP="00A86256">
      <w:pPr>
        <w:pStyle w:val="Heading4"/>
      </w:pPr>
      <w:r>
        <w:t>The turn’s unique – relations are low now. We also control the vital internal link:</w:t>
      </w:r>
    </w:p>
    <w:p w:rsidR="00A86256" w:rsidRPr="00DC4DD0" w:rsidRDefault="00A86256" w:rsidP="00A86256">
      <w:pPr>
        <w:rPr>
          <w:rStyle w:val="Style13ptBold"/>
        </w:rPr>
      </w:pPr>
      <w:r w:rsidRPr="00DC4DD0">
        <w:rPr>
          <w:rStyle w:val="Style13ptBold"/>
        </w:rPr>
        <w:t>Ramirez ‘4</w:t>
      </w:r>
    </w:p>
    <w:p w:rsidR="00A86256" w:rsidRPr="00DC4DD0" w:rsidRDefault="00A86256" w:rsidP="00A86256">
      <w:pPr>
        <w:rPr>
          <w:sz w:val="18"/>
          <w:szCs w:val="18"/>
        </w:rPr>
      </w:pPr>
      <w:r w:rsidRPr="00DC4DD0">
        <w:rPr>
          <w:sz w:val="18"/>
          <w:szCs w:val="18"/>
        </w:rPr>
        <w:t xml:space="preserve">(et al; Deborah A. Ramirez, Professor of Law at Northeastern University. She holds a JD from Harvard University, "Developing partnerships between law enforcement and American Muslim, Arab, and Sikh communities: a promising practices guide" (2004). Partnering for Prevention &amp; Community Safety Initiative Publications. Paper 4. </w:t>
      </w:r>
      <w:hyperlink r:id="rId5" w:history="1">
        <w:r w:rsidRPr="00DC4DD0">
          <w:rPr>
            <w:rStyle w:val="Hyperlink"/>
            <w:sz w:val="18"/>
            <w:szCs w:val="18"/>
          </w:rPr>
          <w:t>http://hdl.handle.net/2047/d20004127</w:t>
        </w:r>
      </w:hyperlink>
      <w:r w:rsidRPr="00DC4DD0">
        <w:rPr>
          <w:sz w:val="18"/>
          <w:szCs w:val="18"/>
        </w:rPr>
        <w:t>)</w:t>
      </w:r>
    </w:p>
    <w:p w:rsidR="00A86256" w:rsidRDefault="00A86256" w:rsidP="00A86256"/>
    <w:p w:rsidR="00A86256" w:rsidRPr="00DC4DD0" w:rsidRDefault="00A86256" w:rsidP="00A86256">
      <w:pPr>
        <w:rPr>
          <w:rStyle w:val="StyleUnderline"/>
        </w:rPr>
      </w:pPr>
      <w:r w:rsidRPr="00DC4DD0">
        <w:rPr>
          <w:sz w:val="16"/>
        </w:rPr>
        <w:t xml:space="preserve">For all these reasons, in a post-September 11th world, </w:t>
      </w:r>
      <w:r w:rsidRPr="00A86256">
        <w:rPr>
          <w:rStyle w:val="StyleUnderline"/>
          <w:highlight w:val="cyan"/>
        </w:rPr>
        <w:t>it is critical for law enforcement and</w:t>
      </w:r>
      <w:r w:rsidRPr="00DC4DD0">
        <w:rPr>
          <w:rStyle w:val="StyleUnderline"/>
        </w:rPr>
        <w:t xml:space="preserve"> </w:t>
      </w:r>
      <w:r w:rsidRPr="00DC4DD0">
        <w:rPr>
          <w:sz w:val="16"/>
        </w:rPr>
        <w:t xml:space="preserve">the </w:t>
      </w:r>
      <w:r w:rsidRPr="00A86256">
        <w:rPr>
          <w:rStyle w:val="StyleUnderline"/>
          <w:highlight w:val="cyan"/>
        </w:rPr>
        <w:t>Muslim, Arab, and Sikh communities in this country to strengthen their relationships.</w:t>
      </w:r>
      <w:r w:rsidRPr="00DC4DD0">
        <w:rPr>
          <w:sz w:val="16"/>
        </w:rPr>
        <w:t xml:space="preserve"> Historically, </w:t>
      </w:r>
      <w:r w:rsidRPr="00A86256">
        <w:rPr>
          <w:rStyle w:val="StyleUnderline"/>
          <w:highlight w:val="cyan"/>
        </w:rPr>
        <w:t>these relationships have not existed in any significant way.</w:t>
      </w:r>
      <w:r>
        <w:rPr>
          <w:rStyle w:val="StyleUnderline"/>
        </w:rPr>
        <w:t xml:space="preserve"> </w:t>
      </w:r>
      <w:r w:rsidRPr="00DC4DD0">
        <w:rPr>
          <w:sz w:val="16"/>
        </w:rPr>
        <w:t xml:space="preserve">Prior to September 11th, law enforcement primarily focused their community policing efforts on other communities of color – Latinos, Asians, African-Americans, etc. Similarly, hate crime enforcement efforts mostly focused on crimes against the gay community, Jews, Latinos, Asians and African-Americans. Consequently few state, local or federal law enforcement agencies had any significant contact with the Arab, Muslim, or Sikh communities prior to September of 2001. It is the premise of the Partnering for Prevention and Community Safety Initiative that </w:t>
      </w:r>
      <w:r w:rsidRPr="00A86256">
        <w:rPr>
          <w:rStyle w:val="StyleUnderline"/>
          <w:highlight w:val="cyan"/>
        </w:rPr>
        <w:t>Americans will only truly be safe from terror</w:t>
      </w:r>
      <w:r w:rsidRPr="00DC4DD0">
        <w:rPr>
          <w:sz w:val="16"/>
        </w:rPr>
        <w:t xml:space="preserve">ist </w:t>
      </w:r>
      <w:r w:rsidRPr="00A86256">
        <w:rPr>
          <w:rStyle w:val="StyleUnderline"/>
          <w:highlight w:val="cyan"/>
        </w:rPr>
        <w:t>attacks when law enforcement agencies adopts a strategy focused on building trust and strengthening relationships with the Muslim, Arab, and Sikh communities.</w:t>
      </w:r>
      <w:r w:rsidRPr="00DC4DD0">
        <w:rPr>
          <w:sz w:val="16"/>
        </w:rPr>
        <w:t xml:space="preserve"> </w:t>
      </w:r>
      <w:r w:rsidRPr="00A86256">
        <w:rPr>
          <w:rStyle w:val="StyleUnderline"/>
          <w:highlight w:val="cyan"/>
        </w:rPr>
        <w:t xml:space="preserve">This paradigm is not only more consistent with our constitutional ideals, </w:t>
      </w:r>
      <w:r w:rsidRPr="00A86256">
        <w:rPr>
          <w:rStyle w:val="Emphasis"/>
          <w:highlight w:val="cyan"/>
        </w:rPr>
        <w:t>it also represents our best hope for securing our homeland.</w:t>
      </w:r>
    </w:p>
    <w:p w:rsidR="00A86256" w:rsidRPr="00812F25" w:rsidRDefault="00A86256" w:rsidP="00A86256">
      <w:pPr>
        <w:pStyle w:val="Heading4"/>
      </w:pPr>
      <w:r w:rsidRPr="00812F25">
        <w:t>Current surveillance techniques are unsuccessful – ISIS is beginning to evade them</w:t>
      </w:r>
    </w:p>
    <w:p w:rsidR="00A86256" w:rsidRPr="00812F25" w:rsidRDefault="00A86256" w:rsidP="00A86256">
      <w:pPr>
        <w:rPr>
          <w:rStyle w:val="Style13ptBold"/>
          <w:b w:val="0"/>
          <w:sz w:val="16"/>
          <w:szCs w:val="16"/>
        </w:rPr>
      </w:pPr>
      <w:r>
        <w:rPr>
          <w:rStyle w:val="Style13ptBold"/>
        </w:rPr>
        <w:t xml:space="preserve">Dale 14 </w:t>
      </w:r>
      <w:r w:rsidRPr="00812F25">
        <w:rPr>
          <w:sz w:val="16"/>
          <w:szCs w:val="16"/>
        </w:rPr>
        <w:t xml:space="preserve">(Helle Dale, a senior fellow in public diplomacy focusing on US outreach to foreign countries, published on the Daily Signal, “ISIS Is Getting Smarter About Avoiding U.S. Surveillance,” </w:t>
      </w:r>
      <w:r w:rsidRPr="00305768">
        <w:rPr>
          <w:sz w:val="16"/>
          <w:szCs w:val="16"/>
        </w:rPr>
        <w:t>http://dailysignal.com/2014/11/21/isis-getting-smarter-avoiding-u-s-surveillance/</w:t>
      </w:r>
      <w:r>
        <w:rPr>
          <w:sz w:val="16"/>
          <w:szCs w:val="16"/>
        </w:rPr>
        <w:t xml:space="preserve">, </w:t>
      </w:r>
      <w:r w:rsidRPr="00812F25">
        <w:rPr>
          <w:sz w:val="16"/>
          <w:szCs w:val="16"/>
        </w:rPr>
        <w:t>November 21st, 2014)</w:t>
      </w:r>
      <w:r>
        <w:rPr>
          <w:rStyle w:val="Style13ptBold"/>
        </w:rPr>
        <w:t xml:space="preserve"> </w:t>
      </w:r>
      <w:r>
        <w:rPr>
          <w:rStyle w:val="Style13ptBold"/>
          <w:b w:val="0"/>
          <w:sz w:val="16"/>
          <w:szCs w:val="16"/>
        </w:rPr>
        <w:t>aj</w:t>
      </w:r>
    </w:p>
    <w:p w:rsidR="00A86256" w:rsidRDefault="00A86256" w:rsidP="00A86256">
      <w:pPr>
        <w:rPr>
          <w:rStyle w:val="StyleUnderline"/>
        </w:rPr>
      </w:pPr>
      <w:r w:rsidRPr="00812F25">
        <w:rPr>
          <w:rStyle w:val="StyleUnderline"/>
        </w:rPr>
        <w:t>Social media can be a double-edged sword for terrorists groups such as ISIS</w:t>
      </w:r>
      <w:r>
        <w:t>, a fact that its leadership appears to be aware of.</w:t>
      </w:r>
      <w:r>
        <w:rPr>
          <w:sz w:val="12"/>
        </w:rPr>
        <w:t xml:space="preserve"> </w:t>
      </w:r>
      <w:r w:rsidRPr="00812F25">
        <w:rPr>
          <w:sz w:val="12"/>
        </w:rPr>
        <w:t xml:space="preserve"> </w:t>
      </w:r>
      <w:r>
        <w:t xml:space="preserve">According to recent reports, </w:t>
      </w:r>
      <w:r w:rsidRPr="00812F25">
        <w:rPr>
          <w:rStyle w:val="Emphasis"/>
        </w:rPr>
        <w:t>the group’s top cadre has curtailed electronic communications, hoping to shrink its footprint and exposure to western intelligence agencies.</w:t>
      </w:r>
      <w:r>
        <w:t xml:space="preserve"> A terrorist group of the 21st century, </w:t>
      </w:r>
      <w:r w:rsidRPr="00812F25">
        <w:rPr>
          <w:rStyle w:val="StyleUnderline"/>
        </w:rPr>
        <w:t>ISIS is adept at the use of social media, producing “cruelly effective” propaganda, as retired Marine Corps Gen. John Allen has put it</w:t>
      </w:r>
      <w:r>
        <w:t>. Yet, that same propaganda also has provided a wealth of information for the U.S. and other governments.</w:t>
      </w:r>
      <w:r>
        <w:rPr>
          <w:sz w:val="12"/>
        </w:rPr>
        <w:t xml:space="preserve"> </w:t>
      </w:r>
      <w:r w:rsidRPr="00812F25">
        <w:rPr>
          <w:sz w:val="12"/>
        </w:rPr>
        <w:t xml:space="preserve"> </w:t>
      </w:r>
      <w:r>
        <w:t xml:space="preserve">As reported by The Daily Beast’s Shane Harris, who cited U.S. intelligence sources, </w:t>
      </w:r>
      <w:r w:rsidRPr="00812F25">
        <w:rPr>
          <w:rStyle w:val="StyleUnderline"/>
        </w:rPr>
        <w:t>ISIS is changing its “communications strategy.”</w:t>
      </w:r>
      <w:r>
        <w:t xml:space="preserve"> I</w:t>
      </w:r>
      <w:r w:rsidRPr="00812F25">
        <w:rPr>
          <w:rStyle w:val="StyleUnderline"/>
        </w:rPr>
        <w:t>t is encrypting its electronic communications, limiting its online presence and using services that delete messages as soon as they are sent.</w:t>
      </w:r>
      <w:r>
        <w:t xml:space="preserve"> </w:t>
      </w:r>
      <w:r w:rsidRPr="00812F25">
        <w:rPr>
          <w:rStyle w:val="StyleUnderline"/>
        </w:rPr>
        <w:t>Its top cadre uses couriers rather than electronic devices to deliver orders, making them elusive in the U.S.-led surveillance campaign</w:t>
      </w:r>
      <w:r>
        <w:t xml:space="preserve">. As human intelligence is hardly available on the ground, especially in Syria, and the number of unmanned drones is limited, </w:t>
      </w:r>
      <w:r w:rsidRPr="00812F25">
        <w:rPr>
          <w:rStyle w:val="StyleUnderline"/>
        </w:rPr>
        <w:t xml:space="preserve">cyber surveillance has been a key tool in the fight against ISIS. </w:t>
      </w:r>
      <w:r>
        <w:t xml:space="preserve">Yet, </w:t>
      </w:r>
      <w:r w:rsidRPr="00812F25">
        <w:rPr>
          <w:rStyle w:val="StyleUnderline"/>
        </w:rPr>
        <w:t>although ISIS leadership may be wise to its cyber vulnerabilities, its followers are not as easy to control in the electronic sphere.</w:t>
      </w:r>
      <w:r>
        <w:t xml:space="preserve"> </w:t>
      </w:r>
      <w:r w:rsidRPr="00812F25">
        <w:rPr>
          <w:rStyle w:val="StyleUnderline"/>
        </w:rPr>
        <w:t>The group disseminates its grisly propaganda on social media, and its thousands of followers and recruits continue to post pictures and information on their social media accounts.</w:t>
      </w:r>
      <w:r w:rsidRPr="00812F25">
        <w:rPr>
          <w:sz w:val="12"/>
        </w:rPr>
        <w:t xml:space="preserve"> </w:t>
      </w:r>
      <w:r>
        <w:t>According to reports by communications expert James Farwell published by the London-based Institute for International Strategic Studies, “</w:t>
      </w:r>
      <w:r w:rsidRPr="00812F25">
        <w:rPr>
          <w:rStyle w:val="StyleUnderline"/>
        </w:rPr>
        <w:t>advances in technology may eventually leave the group vulnerable to cyber attacks,</w:t>
      </w:r>
      <w:r>
        <w:t xml:space="preserve"> similar to those reportedly urged by U.S. intelligence sources to intercept and seize funds controlled by Mexican drug cartels.”</w:t>
      </w:r>
      <w:r>
        <w:rPr>
          <w:sz w:val="12"/>
        </w:rPr>
        <w:t xml:space="preserve"> </w:t>
      </w:r>
      <w:r w:rsidRPr="00812F25">
        <w:rPr>
          <w:sz w:val="12"/>
        </w:rPr>
        <w:t xml:space="preserve"> </w:t>
      </w:r>
      <w:r>
        <w:t>Communications strategy must be a critical component in combatting this latest form of violent Islamism, which itself uses propaganda so effectively to magnify its own image of invulnerability. Most effectively, writes Farwell, would be a message that shows the opposite, that the United States and its allies are powerful and determined to win</w:t>
      </w:r>
      <w:r w:rsidRPr="00812F25">
        <w:rPr>
          <w:sz w:val="16"/>
          <w:szCs w:val="16"/>
        </w:rPr>
        <w:t>. (Though unfortunately that has hardly been forthcoming yet.)  Communications strategy is currently in the hands of Rick Stengel, undersecretary of state for public diplomacy. Stengel recently attended a meeting with Arab nations in Kuwait to discuss precisely this issue and encourage their participation in the communications battle. It is clear though, as Farwell writes, that information warfare should be seamless with military tactics, allowing Gen. Allen to coordinate the resources of the whole of the U.S. government.</w:t>
      </w:r>
      <w:r>
        <w:t xml:space="preserve"> </w:t>
      </w:r>
      <w:r w:rsidRPr="00812F25">
        <w:rPr>
          <w:rStyle w:val="StyleUnderline"/>
        </w:rPr>
        <w:t xml:space="preserve">Strategic communication is as important today as at any time during the Iraq and Afghan wars.  </w:t>
      </w:r>
    </w:p>
    <w:p w:rsidR="00A86256" w:rsidRDefault="00A86256" w:rsidP="00A86256">
      <w:pPr>
        <w:pStyle w:val="Heading4"/>
      </w:pPr>
      <w:r>
        <w:t>No link – targeted warrants, which plan allows, solve the terror disad just as well.</w:t>
      </w:r>
    </w:p>
    <w:p w:rsidR="00A86256" w:rsidRPr="00CB2FC4" w:rsidRDefault="00A86256" w:rsidP="00A86256">
      <w:pPr>
        <w:rPr>
          <w:rStyle w:val="Style13ptBold"/>
        </w:rPr>
      </w:pPr>
      <w:r w:rsidRPr="00CB2FC4">
        <w:rPr>
          <w:rStyle w:val="Style13ptBold"/>
        </w:rPr>
        <w:t>Wyden ‘14</w:t>
      </w:r>
    </w:p>
    <w:p w:rsidR="00A86256" w:rsidRPr="00CB2FC4" w:rsidRDefault="00A86256" w:rsidP="00A86256">
      <w:pPr>
        <w:rPr>
          <w:sz w:val="18"/>
          <w:szCs w:val="18"/>
        </w:rPr>
      </w:pPr>
      <w:r w:rsidRPr="00CB2FC4">
        <w:rPr>
          <w:sz w:val="18"/>
          <w:szCs w:val="18"/>
        </w:rPr>
        <w:t xml:space="preserve">(et al; This amicus brief issued by three US Senators - Ron Wyden, Mark Udall and Martin Heinrich. Wyden and Udall sat on the Senate Select Committee on Intelligence and had access to the meta-data program. “BRIEF FOR AMICI CURIAE SENATOR RON WYDEN, SENATOR MARK UDALL, AND SENATOR MARTIN HEINRICH IN SUPPORT OF PLAINTIFF-APPELLANT, URGING REVERSAL OF THE DISTRICT COURT” – Amicus Brief for </w:t>
      </w:r>
      <w:r w:rsidRPr="00CB2FC4">
        <w:rPr>
          <w:i/>
          <w:sz w:val="18"/>
          <w:szCs w:val="18"/>
        </w:rPr>
        <w:t>Smith v. Obama</w:t>
      </w:r>
      <w:r w:rsidRPr="00CB2FC4">
        <w:rPr>
          <w:sz w:val="18"/>
          <w:szCs w:val="18"/>
        </w:rPr>
        <w:t xml:space="preserve"> – before the United States Ninth Circuit Court of Appeals - Appeal from the United States District Court District of Idaho The Honorable B. Lynn Winmill, Chief District Judge, Presiding Case No. 2:13-cv-00257-BLW – Sept 9</w:t>
      </w:r>
      <w:r w:rsidRPr="00CB2FC4">
        <w:rPr>
          <w:sz w:val="18"/>
          <w:szCs w:val="18"/>
          <w:vertAlign w:val="superscript"/>
        </w:rPr>
        <w:t>th</w:t>
      </w:r>
      <w:r w:rsidRPr="00CB2FC4">
        <w:rPr>
          <w:sz w:val="18"/>
          <w:szCs w:val="18"/>
        </w:rPr>
        <w:t xml:space="preserve">, 2014 </w:t>
      </w:r>
      <w:r>
        <w:rPr>
          <w:sz w:val="18"/>
          <w:szCs w:val="18"/>
        </w:rPr>
        <w:t>–</w:t>
      </w:r>
      <w:r w:rsidRPr="00CB2FC4">
        <w:rPr>
          <w:sz w:val="18"/>
          <w:szCs w:val="18"/>
        </w:rPr>
        <w:t xml:space="preserve"> </w:t>
      </w:r>
      <w:r>
        <w:rPr>
          <w:sz w:val="18"/>
          <w:szCs w:val="18"/>
        </w:rPr>
        <w:t xml:space="preserve">This Amicus Brief was prepared by CHARLES S. SIMS from the law firm PROSKAUER ROSE LLP. Amici” means “friend of the court” and – in this context - is legal reference to Wyden, Udall, etc. </w:t>
      </w:r>
      <w:r w:rsidRPr="00CB2FC4">
        <w:rPr>
          <w:sz w:val="18"/>
          <w:szCs w:val="18"/>
        </w:rPr>
        <w:t>This pdf can be obtained at: https://www.eff.org/document/wyden-udall-heinrich-smith-amicus)</w:t>
      </w:r>
    </w:p>
    <w:p w:rsidR="00A86256" w:rsidRPr="007D24B1" w:rsidRDefault="00A86256" w:rsidP="00A86256">
      <w:pPr>
        <w:rPr>
          <w:sz w:val="14"/>
        </w:rPr>
      </w:pPr>
      <w:r w:rsidRPr="00A86256">
        <w:rPr>
          <w:rStyle w:val="StyleUnderline"/>
          <w:highlight w:val="cyan"/>
        </w:rPr>
        <w:t>As members of the</w:t>
      </w:r>
      <w:r w:rsidRPr="007D24B1">
        <w:rPr>
          <w:sz w:val="14"/>
        </w:rPr>
        <w:t xml:space="preserve"> Senate </w:t>
      </w:r>
      <w:r w:rsidRPr="00A86256">
        <w:rPr>
          <w:rStyle w:val="StyleUnderline"/>
          <w:highlight w:val="cyan"/>
        </w:rPr>
        <w:t>Select Committee on Intelligence</w:t>
      </w:r>
      <w:r w:rsidRPr="007D24B1">
        <w:rPr>
          <w:sz w:val="14"/>
        </w:rPr>
        <w:t xml:space="preserve">, amici Senators </w:t>
      </w:r>
      <w:r w:rsidRPr="00A86256">
        <w:rPr>
          <w:rStyle w:val="StyleUnderline"/>
          <w:highlight w:val="cyan"/>
        </w:rPr>
        <w:t>Wyden and Udall</w:t>
      </w:r>
      <w:r w:rsidRPr="007D24B1">
        <w:rPr>
          <w:sz w:val="14"/>
        </w:rPr>
        <w:t xml:space="preserve"> </w:t>
      </w:r>
      <w:r w:rsidRPr="00A86256">
        <w:rPr>
          <w:rStyle w:val="StyleUnderline"/>
          <w:highlight w:val="cyan"/>
        </w:rPr>
        <w:t>have</w:t>
      </w:r>
      <w:r w:rsidRPr="007D24B1">
        <w:rPr>
          <w:rStyle w:val="StyleUnderline"/>
        </w:rPr>
        <w:t xml:space="preserve"> </w:t>
      </w:r>
      <w:r w:rsidRPr="007D24B1">
        <w:rPr>
          <w:sz w:val="14"/>
        </w:rPr>
        <w:t xml:space="preserve">for years </w:t>
      </w:r>
      <w:r w:rsidRPr="00A86256">
        <w:rPr>
          <w:rStyle w:val="StyleUnderline"/>
          <w:highlight w:val="cyan"/>
        </w:rPr>
        <w:t>participated in</w:t>
      </w:r>
      <w:r w:rsidRPr="007D24B1">
        <w:rPr>
          <w:sz w:val="14"/>
        </w:rPr>
        <w:t xml:space="preserve"> the </w:t>
      </w:r>
      <w:r w:rsidRPr="00A86256">
        <w:rPr>
          <w:rStyle w:val="StyleUnderline"/>
          <w:highlight w:val="cyan"/>
        </w:rPr>
        <w:t>oversight of</w:t>
      </w:r>
      <w:r w:rsidRPr="007D24B1">
        <w:rPr>
          <w:sz w:val="14"/>
        </w:rPr>
        <w:t xml:space="preserve"> government </w:t>
      </w:r>
      <w:r w:rsidRPr="00A86256">
        <w:rPr>
          <w:rStyle w:val="StyleUnderline"/>
          <w:highlight w:val="cyan"/>
        </w:rPr>
        <w:t>surveillance conducted under the Patriot Act</w:t>
      </w:r>
      <w:r w:rsidRPr="007D24B1">
        <w:rPr>
          <w:sz w:val="14"/>
        </w:rPr>
        <w:t xml:space="preserve"> that they knew would astonish most Americans. They sought to warn the public about those activities as best they could without disclosing classified information. They also co-sponsored an amendment to the Patriot Act’s reauthorization that sought to address the problem of government officials “secretly reinterpret[ing] public laws and statutes” and “describ[ing] the execution of these laws in a way that misinforms or misleads the public.” See 157 Cong. Rec. S3360 (daily ed. May 25, 2011) (introducing SA 384 to S. 990, 112th Cong. § 3 (2011)); see also 157 Cong. Rec. S3386 (daily ed. May 26, 2011) (statement of Sen. Wyden) (“The fact is anyone can read the plain text of the PATRIOT Act. Yet many Members of Congress have no idea how the law is being secretly interpreted by the executive branch.”); 157 Cong. Rec. S3258 (daily ed. May 24, 2011) (statement of Sen. Udall) (“Congress is granting powers to the executive branch that lead to abuse, and, frankly, shield the executive branch from accountability”). Now that the government’s bulk call-records program has been documented and exposed, </w:t>
      </w:r>
      <w:r w:rsidRPr="00A86256">
        <w:rPr>
          <w:rStyle w:val="StyleUnderline"/>
          <w:highlight w:val="cyan"/>
        </w:rPr>
        <w:t>the executive branch has retreated from</w:t>
      </w:r>
      <w:r w:rsidRPr="007D24B1">
        <w:rPr>
          <w:sz w:val="14"/>
        </w:rPr>
        <w:t xml:space="preserve"> frequently repeated </w:t>
      </w:r>
      <w:r w:rsidRPr="00A86256">
        <w:rPr>
          <w:rStyle w:val="StyleUnderline"/>
          <w:highlight w:val="cyan"/>
        </w:rPr>
        <w:t>claims about its necessity</w:t>
      </w:r>
      <w:r w:rsidRPr="007D24B1">
        <w:rPr>
          <w:sz w:val="14"/>
        </w:rPr>
        <w:t xml:space="preserve"> and expressed an intent to end government bulk collection under section 215. Press Release, FACT SHEET: The Administration’s Proposal for Ending the Section 215 Bulk Telephony Metadata Program (Mar. 27, 2014), http://www.whitehouse.gov/the-press-office/2014/03/27/fact-sheet-administration-s-proposal-ending-section-215-bulk-telephony-m (“White House Press Release”). While Senators Udall, Heinrich and Wyden broadly support a policy aimed at ending the government’s indiscriminate collection of telephony metadata, they share a concern that there is no plan to suspend the bulk collection of Americans’ phone records in the absence of new legislation, which is not necessarily imminent. Meanwhile, the government continues to defend its bulk call-record collection program vigorously against statutory and constitutional challenges in the courts. </w:t>
      </w:r>
      <w:r w:rsidRPr="00A86256">
        <w:rPr>
          <w:rStyle w:val="StyleUnderline"/>
          <w:highlight w:val="cyan"/>
        </w:rPr>
        <w:t>Amici submit this brief to respond to the</w:t>
      </w:r>
      <w:r w:rsidRPr="007D24B1">
        <w:rPr>
          <w:sz w:val="14"/>
        </w:rPr>
        <w:t xml:space="preserve"> government’s </w:t>
      </w:r>
      <w:r w:rsidRPr="00A86256">
        <w:rPr>
          <w:rStyle w:val="StyleUnderline"/>
          <w:highlight w:val="cyan"/>
        </w:rPr>
        <w:t>argument that</w:t>
      </w:r>
      <w:r w:rsidRPr="007D24B1">
        <w:rPr>
          <w:sz w:val="14"/>
        </w:rPr>
        <w:t xml:space="preserve"> its collection of </w:t>
      </w:r>
      <w:r w:rsidRPr="00A86256">
        <w:rPr>
          <w:rStyle w:val="StyleUnderline"/>
          <w:highlight w:val="cyan"/>
        </w:rPr>
        <w:t>bulk call records is necessary to defend</w:t>
      </w:r>
      <w:r w:rsidRPr="007D24B1">
        <w:rPr>
          <w:sz w:val="14"/>
        </w:rPr>
        <w:t xml:space="preserve"> the nation </w:t>
      </w:r>
      <w:r w:rsidRPr="00A86256">
        <w:rPr>
          <w:rStyle w:val="StyleUnderline"/>
          <w:highlight w:val="cyan"/>
        </w:rPr>
        <w:t>against terror</w:t>
      </w:r>
      <w:r w:rsidRPr="007D24B1">
        <w:rPr>
          <w:sz w:val="14"/>
        </w:rPr>
        <w:t xml:space="preserve">ist </w:t>
      </w:r>
      <w:r w:rsidRPr="00A86256">
        <w:rPr>
          <w:rStyle w:val="StyleUnderline"/>
          <w:highlight w:val="cyan"/>
        </w:rPr>
        <w:t>attacks.</w:t>
      </w:r>
      <w:r w:rsidRPr="007D24B1">
        <w:rPr>
          <w:sz w:val="14"/>
        </w:rPr>
        <w:t xml:space="preserve"> Amici make one central point: </w:t>
      </w:r>
      <w:r w:rsidRPr="00A86256">
        <w:rPr>
          <w:rStyle w:val="StyleUnderline"/>
          <w:highlight w:val="cyan"/>
        </w:rPr>
        <w:t>as members of the committee charged with overseeing the</w:t>
      </w:r>
      <w:r w:rsidRPr="007D24B1">
        <w:rPr>
          <w:sz w:val="14"/>
        </w:rPr>
        <w:t xml:space="preserve"> National Security Agency’s </w:t>
      </w:r>
      <w:r w:rsidRPr="00A86256">
        <w:rPr>
          <w:rStyle w:val="StyleUnderline"/>
          <w:highlight w:val="cyan"/>
        </w:rPr>
        <w:t>surveillance</w:t>
      </w:r>
      <w:r w:rsidRPr="007D24B1">
        <w:rPr>
          <w:sz w:val="14"/>
        </w:rPr>
        <w:t xml:space="preserve">, </w:t>
      </w:r>
      <w:r w:rsidRPr="00A86256">
        <w:rPr>
          <w:rStyle w:val="StyleUnderline"/>
          <w:highlight w:val="cyan"/>
        </w:rPr>
        <w:t>amici</w:t>
      </w:r>
      <w:r w:rsidRPr="007D24B1">
        <w:rPr>
          <w:rStyle w:val="StyleUnderline"/>
        </w:rPr>
        <w:t xml:space="preserve"> </w:t>
      </w:r>
      <w:r w:rsidRPr="007D24B1">
        <w:rPr>
          <w:sz w:val="14"/>
        </w:rPr>
        <w:t xml:space="preserve">have reviewed this surveillance extensively and </w:t>
      </w:r>
      <w:r w:rsidRPr="00A86256">
        <w:rPr>
          <w:rStyle w:val="Emphasis"/>
          <w:highlight w:val="cyan"/>
        </w:rPr>
        <w:t>have seen no evidence</w:t>
      </w:r>
      <w:r w:rsidRPr="007D24B1">
        <w:rPr>
          <w:rStyle w:val="StyleUnderline"/>
        </w:rPr>
        <w:t xml:space="preserve"> </w:t>
      </w:r>
      <w:r w:rsidRPr="00A86256">
        <w:rPr>
          <w:rStyle w:val="StyleUnderline"/>
          <w:highlight w:val="cyan"/>
        </w:rPr>
        <w:t>that</w:t>
      </w:r>
      <w:r w:rsidRPr="007D24B1">
        <w:rPr>
          <w:sz w:val="14"/>
        </w:rPr>
        <w:t xml:space="preserve"> the </w:t>
      </w:r>
      <w:r w:rsidRPr="00A86256">
        <w:rPr>
          <w:rStyle w:val="StyleUnderline"/>
          <w:highlight w:val="cyan"/>
        </w:rPr>
        <w:t>bulk collection</w:t>
      </w:r>
      <w:r w:rsidRPr="007D24B1">
        <w:rPr>
          <w:sz w:val="14"/>
        </w:rPr>
        <w:t xml:space="preserve"> of Americans’ phone records</w:t>
      </w:r>
      <w:r w:rsidRPr="007D24B1">
        <w:rPr>
          <w:rStyle w:val="StyleUnderline"/>
        </w:rPr>
        <w:t xml:space="preserve"> </w:t>
      </w:r>
      <w:r w:rsidRPr="00A86256">
        <w:rPr>
          <w:rStyle w:val="StyleUnderline"/>
          <w:highlight w:val="cyan"/>
        </w:rPr>
        <w:t xml:space="preserve">has provided </w:t>
      </w:r>
      <w:r w:rsidRPr="00A86256">
        <w:rPr>
          <w:rStyle w:val="Emphasis"/>
          <w:highlight w:val="cyan"/>
        </w:rPr>
        <w:t>any intelligence of value</w:t>
      </w:r>
      <w:r w:rsidRPr="007D24B1">
        <w:rPr>
          <w:rStyle w:val="StyleUnderline"/>
        </w:rPr>
        <w:t xml:space="preserve"> </w:t>
      </w:r>
      <w:r w:rsidRPr="00A86256">
        <w:rPr>
          <w:rStyle w:val="Emphasis"/>
          <w:highlight w:val="cyan"/>
        </w:rPr>
        <w:t>that could not have been gathered through means that caused far less harm to</w:t>
      </w:r>
      <w:r w:rsidRPr="007D24B1">
        <w:rPr>
          <w:sz w:val="14"/>
        </w:rPr>
        <w:t xml:space="preserve"> the </w:t>
      </w:r>
      <w:r w:rsidRPr="00A86256">
        <w:rPr>
          <w:rStyle w:val="Emphasis"/>
          <w:highlight w:val="cyan"/>
        </w:rPr>
        <w:t>privacy interests</w:t>
      </w:r>
      <w:r w:rsidRPr="007D24B1">
        <w:rPr>
          <w:sz w:val="14"/>
        </w:rPr>
        <w:t xml:space="preserve"> of millions of Americans. The government has at its disposal a number of authorities that allow it to obtain the call records of suspected terrorists and those in contact with suspected terrorists. It appears to amici that these </w:t>
      </w:r>
      <w:r w:rsidRPr="00A86256">
        <w:rPr>
          <w:rStyle w:val="StyleUnderline"/>
          <w:highlight w:val="cyan"/>
        </w:rPr>
        <w:t>more targeted authorities could have been used to obtain the information that the government has publicly claimed was crucial</w:t>
      </w:r>
      <w:r w:rsidRPr="007D24B1">
        <w:rPr>
          <w:sz w:val="14"/>
        </w:rPr>
        <w:t xml:space="preserve"> in a few important counterterrorism cases.</w:t>
      </w:r>
    </w:p>
    <w:p w:rsidR="00A86256" w:rsidRDefault="00A86256" w:rsidP="00A86256">
      <w:pPr>
        <w:pStyle w:val="Heading4"/>
      </w:pPr>
      <w:r>
        <w:t>USA Freedom Act n/u the DA</w:t>
      </w:r>
    </w:p>
    <w:p w:rsidR="00A86256" w:rsidRDefault="00A86256" w:rsidP="00A86256">
      <w:r w:rsidRPr="00D053A8">
        <w:rPr>
          <w:rStyle w:val="Style13ptBold"/>
        </w:rPr>
        <w:t>Shear 6/4</w:t>
      </w:r>
      <w:r>
        <w:t xml:space="preserve"> (Michael Shear – White House correspondent, NYTimes, “In Pushing for Revised Surveillance Program, Obama Strikes His Own Balance” </w:t>
      </w:r>
      <w:hyperlink r:id="rId6" w:history="1">
        <w:r w:rsidRPr="00757D5D">
          <w:rPr>
            <w:rStyle w:val="Hyperlink"/>
          </w:rPr>
          <w:t>http://www.nytimes.com/2015/06/04/us/winning-surveillance-limits-obama-makes-program-own.html?ref=topics&amp;_r=0</w:t>
        </w:r>
      </w:hyperlink>
      <w:r>
        <w:t>) // CW</w:t>
      </w:r>
    </w:p>
    <w:p w:rsidR="00A86256" w:rsidRPr="00FE7C34" w:rsidRDefault="00A86256" w:rsidP="00A86256">
      <w:r>
        <w:t xml:space="preserve">Mr. Obama entered the Oval Office with what he called “a healthy skepticism” about the system of surveillance at </w:t>
      </w:r>
      <w:r w:rsidRPr="00FE7C34">
        <w:t>his command. But Ms. Monaco said that, in part because of his often grim daily intelligence briefing, the president was also “very, very focused on the threats” to Americans.</w:t>
      </w:r>
      <w:r>
        <w:t xml:space="preserve"> </w:t>
      </w:r>
      <w:r w:rsidRPr="00FE7C34">
        <w:t>“He weighs the balance every day,” she said.</w:t>
      </w:r>
      <w:r>
        <w:t xml:space="preserve"> </w:t>
      </w:r>
      <w:r w:rsidRPr="00FE7C34">
        <w:rPr>
          <w:rStyle w:val="StyleUnderline"/>
        </w:rPr>
        <w:t>The compromise on collections of telephone records may end up being too restrictive for the president’s counterterrorism professionals</w:t>
      </w:r>
      <w:r w:rsidRPr="00FE7C34">
        <w:t>, as some Republicans predict. Or, as others vehemently insisted in congressional debate during the past week, it may leave in place too much surveillance that can intrude on the lives of innocent Americans.</w:t>
      </w:r>
      <w:r>
        <w:t xml:space="preserve"> </w:t>
      </w:r>
      <w:r w:rsidRPr="00FE7C34">
        <w:t>Either way, Mr. Obama’s signature on the law late Tuesday night ensures that he will deliver to the next president a method of hunting for terrorist threats despite widespread privacy concerns that emerged after Edward J. Snowden, a former N.S.A. contractor, revealed the existence of the telephone program.</w:t>
      </w:r>
      <w:r>
        <w:t xml:space="preserve"> </w:t>
      </w:r>
      <w:r w:rsidRPr="00FE7C34">
        <w:t>“He owned it in 2009,” said Michael V. Hayden, a former N.S.A. director under President George W. Bush, who oversaw the surveillance programs for years. “He just didn’t want anyone to know he owned it.”</w:t>
      </w:r>
      <w:r>
        <w:t xml:space="preserve"> </w:t>
      </w:r>
      <w:r w:rsidRPr="00FE7C34">
        <w:t xml:space="preserve">Jameel Jaffer, the deputy legal director of the American Civil Liberties Union, called the USA Freedom Act “a step forward in some respects,” but “a very small step forward.” </w:t>
      </w:r>
      <w:r w:rsidRPr="00FE7C34">
        <w:rPr>
          <w:rStyle w:val="StyleUnderline"/>
        </w:rPr>
        <w:t>He said his organization would continue to demand that the president and Congress scale back other government surveillance programs.</w:t>
      </w:r>
      <w:r>
        <w:rPr>
          <w:rStyle w:val="StyleUnderline"/>
        </w:rPr>
        <w:t xml:space="preserve"> </w:t>
      </w:r>
      <w:r w:rsidRPr="00FE7C34">
        <w:t>“Obama has been presented with this choice: Are you going to defend these programs or are you going to change them?” Mr. Jaffer said. “Thus far, we haven’t seen a lot of evidence that the president is willing to spend political capital changing those programs.”</w:t>
      </w:r>
      <w:r>
        <w:t xml:space="preserve"> </w:t>
      </w:r>
      <w:r w:rsidRPr="00FE7C34">
        <w:t xml:space="preserve">In the case of the telephone program, Mr. </w:t>
      </w:r>
      <w:r w:rsidRPr="00FE7C34">
        <w:rPr>
          <w:rStyle w:val="StyleUnderline"/>
        </w:rPr>
        <w:t>Obama</w:t>
      </w:r>
      <w:r w:rsidRPr="00FE7C34">
        <w:t xml:space="preserve">’s preferred compromise was originally the brainchild of his N.S.A. officials, who </w:t>
      </w:r>
      <w:r w:rsidRPr="00FE7C34">
        <w:rPr>
          <w:rStyle w:val="StyleUnderline"/>
        </w:rPr>
        <w:t xml:space="preserve">embraced it as a way to satisfy the public’s privacy concerns </w:t>
      </w:r>
      <w:r w:rsidRPr="00FE7C34">
        <w:t>without losing the agency’s ability to conduct surveillance more broadly.</w:t>
      </w:r>
      <w:r>
        <w:t xml:space="preserve"> </w:t>
      </w:r>
      <w:r w:rsidRPr="00FE7C34">
        <w:t>In the lead-up to last week’s congressional showdown</w:t>
      </w:r>
      <w:r w:rsidRPr="00FE7C34">
        <w:rPr>
          <w:rStyle w:val="StyleUnderline"/>
        </w:rPr>
        <w:t>, Mr. Obama and his national security team insisted that broad surveillance powers were vital to tracking terrorist threats</w:t>
      </w:r>
      <w:r w:rsidRPr="00FE7C34">
        <w:t>, while admitting that the new approach to data collection would not harm that effort.</w:t>
      </w:r>
    </w:p>
    <w:p w:rsidR="00A86256" w:rsidRPr="00155C2A" w:rsidRDefault="00A86256" w:rsidP="00A86256">
      <w:pPr>
        <w:pStyle w:val="Heading4"/>
      </w:pPr>
      <w:r>
        <w:t>B</w:t>
      </w:r>
      <w:r w:rsidRPr="00155C2A">
        <w:t>ioterror</w:t>
      </w:r>
      <w:r>
        <w:t xml:space="preserve"> risk is low and wouldn’t kill many people anyway. </w:t>
      </w:r>
    </w:p>
    <w:p w:rsidR="00A86256" w:rsidRDefault="00A86256" w:rsidP="00A86256">
      <w:pPr>
        <w:rPr>
          <w:rStyle w:val="Style13ptBold"/>
          <w:rFonts w:asciiTheme="minorHAnsi" w:hAnsiTheme="minorHAnsi"/>
        </w:rPr>
      </w:pPr>
      <w:r w:rsidRPr="00155C2A">
        <w:rPr>
          <w:rStyle w:val="Style13ptBold"/>
          <w:rFonts w:asciiTheme="minorHAnsi" w:hAnsiTheme="minorHAnsi"/>
        </w:rPr>
        <w:t>Keller 13</w:t>
      </w:r>
    </w:p>
    <w:p w:rsidR="00A86256" w:rsidRPr="00155C2A" w:rsidRDefault="00A86256" w:rsidP="00A86256">
      <w:pPr>
        <w:rPr>
          <w:rFonts w:asciiTheme="minorHAnsi" w:hAnsiTheme="minorHAnsi"/>
          <w:sz w:val="16"/>
        </w:rPr>
      </w:pPr>
      <w:r w:rsidRPr="00155C2A">
        <w:rPr>
          <w:rFonts w:asciiTheme="minorHAnsi" w:hAnsiTheme="minorHAnsi"/>
          <w:sz w:val="16"/>
        </w:rPr>
        <w:t xml:space="preserve"> (Rebecca, 7 March 2013, Analyst at Stratfor, “Bioterrorism and the Pandemic Potential,” Stratfor, http://www.stratfor.com/weekly/bioterrorism-and-pandemic-potential)</w:t>
      </w:r>
    </w:p>
    <w:p w:rsidR="00A86256" w:rsidRPr="00155C2A" w:rsidRDefault="00A86256" w:rsidP="00A86256">
      <w:pPr>
        <w:rPr>
          <w:rFonts w:asciiTheme="minorHAnsi" w:hAnsiTheme="minorHAnsi"/>
          <w:sz w:val="16"/>
        </w:rPr>
      </w:pPr>
      <w:r w:rsidRPr="00155C2A">
        <w:rPr>
          <w:rFonts w:asciiTheme="minorHAnsi" w:hAnsiTheme="minorHAnsi"/>
          <w:sz w:val="16"/>
        </w:rPr>
        <w:t xml:space="preserve">The </w:t>
      </w:r>
      <w:r w:rsidRPr="00155C2A">
        <w:rPr>
          <w:rFonts w:asciiTheme="minorHAnsi" w:hAnsiTheme="minorHAnsi"/>
          <w:u w:val="single"/>
        </w:rPr>
        <w:t>risk of an accidental release of H5N1 is similar to that of other infectious pathogens</w:t>
      </w:r>
      <w:r w:rsidRPr="00155C2A">
        <w:rPr>
          <w:rFonts w:asciiTheme="minorHAnsi" w:hAnsiTheme="minorHAnsi"/>
          <w:sz w:val="16"/>
        </w:rPr>
        <w:t xml:space="preserve"> currently </w:t>
      </w:r>
      <w:r w:rsidRPr="00155C2A">
        <w:rPr>
          <w:rFonts w:asciiTheme="minorHAnsi" w:hAnsiTheme="minorHAnsi"/>
          <w:u w:val="single"/>
        </w:rPr>
        <w:t>being studied. Proper safety standards are key</w:t>
      </w:r>
      <w:r w:rsidRPr="00155C2A">
        <w:rPr>
          <w:rFonts w:asciiTheme="minorHAnsi" w:hAnsiTheme="minorHAnsi"/>
          <w:sz w:val="16"/>
        </w:rPr>
        <w:t xml:space="preserve">, of course, </w:t>
      </w:r>
      <w:r w:rsidRPr="00155C2A">
        <w:rPr>
          <w:rFonts w:asciiTheme="minorHAnsi" w:hAnsiTheme="minorHAnsi"/>
          <w:u w:val="single"/>
        </w:rPr>
        <w:t>and experts in the field have had a year to determine the best way to proceed, balancing safety and research benefits</w:t>
      </w:r>
      <w:r w:rsidRPr="00155C2A">
        <w:rPr>
          <w:rFonts w:asciiTheme="minorHAnsi" w:hAnsiTheme="minorHAnsi"/>
          <w:sz w:val="16"/>
        </w:rPr>
        <w:t xml:space="preserve">. Previous work with the virus was conducted at biosafety level three out of four, which requires researchers wearing respirators and disposable gowns to work in pairs in a negative pressure environment. While many of these labs are part of universities, access is controlled either through keyed entry or even palm scanners. There are roughly 40 labs that submitted to the voluntary ban. Those wishing to resume work after the ban was lifted must comply with guidelines requiring strict national oversight and close communication and collaboration with national authorities. </w:t>
      </w:r>
      <w:r w:rsidRPr="00155C2A">
        <w:rPr>
          <w:rFonts w:asciiTheme="minorHAnsi" w:hAnsiTheme="minorHAnsi"/>
          <w:u w:val="single"/>
        </w:rPr>
        <w:t>The risk of release</w:t>
      </w:r>
      <w:r w:rsidRPr="00155C2A">
        <w:rPr>
          <w:rFonts w:asciiTheme="minorHAnsi" w:hAnsiTheme="minorHAnsi"/>
          <w:sz w:val="16"/>
        </w:rPr>
        <w:t xml:space="preserve"> either </w:t>
      </w:r>
      <w:r w:rsidRPr="00155C2A">
        <w:rPr>
          <w:rFonts w:asciiTheme="minorHAnsi" w:hAnsiTheme="minorHAnsi"/>
          <w:u w:val="single"/>
        </w:rPr>
        <w:t xml:space="preserve">through accident or theft cannot be completely eliminated, but given the established parameters </w:t>
      </w:r>
      <w:r w:rsidRPr="00A86256">
        <w:rPr>
          <w:rStyle w:val="Emphasis"/>
          <w:rFonts w:asciiTheme="minorHAnsi" w:hAnsiTheme="minorHAnsi"/>
          <w:highlight w:val="cyan"/>
        </w:rPr>
        <w:t>the risk is minimal</w:t>
      </w:r>
      <w:r w:rsidRPr="00A86256">
        <w:rPr>
          <w:rFonts w:asciiTheme="minorHAnsi" w:hAnsiTheme="minorHAnsi"/>
          <w:highlight w:val="cyan"/>
          <w:u w:val="single"/>
        </w:rPr>
        <w:t>.</w:t>
      </w:r>
      <w:r w:rsidRPr="00155C2A">
        <w:rPr>
          <w:rFonts w:asciiTheme="minorHAnsi" w:hAnsiTheme="minorHAnsi"/>
          <w:u w:val="single"/>
        </w:rPr>
        <w:t xml:space="preserve"> </w:t>
      </w:r>
      <w:r w:rsidRPr="00A86256">
        <w:rPr>
          <w:rFonts w:asciiTheme="minorHAnsi" w:hAnsiTheme="minorHAnsi"/>
          <w:highlight w:val="cyan"/>
          <w:u w:val="single"/>
        </w:rPr>
        <w:t>The use of the pathogen as a biological weapon requires an assessment of whether a non-state actor would have the capabilities</w:t>
      </w:r>
      <w:r w:rsidRPr="00155C2A">
        <w:rPr>
          <w:rFonts w:asciiTheme="minorHAnsi" w:hAnsiTheme="minorHAnsi"/>
          <w:u w:val="single"/>
        </w:rPr>
        <w:t xml:space="preserve"> to isolate the virulent strain, then weaponize and distribute it.</w:t>
      </w:r>
      <w:r w:rsidRPr="00155C2A">
        <w:rPr>
          <w:rFonts w:asciiTheme="minorHAnsi" w:hAnsiTheme="minorHAnsi"/>
          <w:sz w:val="16"/>
        </w:rPr>
        <w:t xml:space="preserve"> Stratfor has long held the position that </w:t>
      </w:r>
      <w:r w:rsidRPr="00155C2A">
        <w:rPr>
          <w:rFonts w:asciiTheme="minorHAnsi" w:hAnsiTheme="minorHAnsi"/>
          <w:u w:val="single"/>
        </w:rPr>
        <w:t xml:space="preserve">while terrorist organizations may have rudimentary capabilities regarding biological weapons, </w:t>
      </w:r>
      <w:r w:rsidRPr="00A86256">
        <w:rPr>
          <w:rFonts w:asciiTheme="minorHAnsi" w:hAnsiTheme="minorHAnsi"/>
          <w:highlight w:val="cyan"/>
          <w:u w:val="single"/>
        </w:rPr>
        <w:t xml:space="preserve">the </w:t>
      </w:r>
      <w:r w:rsidRPr="00A86256">
        <w:rPr>
          <w:rStyle w:val="Emphasis"/>
          <w:rFonts w:asciiTheme="minorHAnsi" w:hAnsiTheme="minorHAnsi"/>
          <w:highlight w:val="cyan"/>
        </w:rPr>
        <w:t>likelihood</w:t>
      </w:r>
      <w:r w:rsidRPr="00A86256">
        <w:rPr>
          <w:rFonts w:asciiTheme="minorHAnsi" w:hAnsiTheme="minorHAnsi"/>
          <w:highlight w:val="cyan"/>
          <w:u w:val="single"/>
        </w:rPr>
        <w:t xml:space="preserve"> of a </w:t>
      </w:r>
      <w:r w:rsidRPr="00A86256">
        <w:rPr>
          <w:rStyle w:val="Emphasis"/>
          <w:rFonts w:asciiTheme="minorHAnsi" w:hAnsiTheme="minorHAnsi"/>
          <w:highlight w:val="cyan"/>
        </w:rPr>
        <w:t>successful attack</w:t>
      </w:r>
      <w:r w:rsidRPr="00A86256">
        <w:rPr>
          <w:rFonts w:asciiTheme="minorHAnsi" w:hAnsiTheme="minorHAnsi"/>
          <w:highlight w:val="cyan"/>
          <w:u w:val="single"/>
        </w:rPr>
        <w:t xml:space="preserve"> is </w:t>
      </w:r>
      <w:r w:rsidRPr="00A86256">
        <w:rPr>
          <w:rStyle w:val="Emphasis"/>
          <w:rFonts w:asciiTheme="minorHAnsi" w:hAnsiTheme="minorHAnsi"/>
          <w:highlight w:val="cyan"/>
        </w:rPr>
        <w:t>very low</w:t>
      </w:r>
      <w:r w:rsidRPr="00155C2A">
        <w:rPr>
          <w:rFonts w:asciiTheme="minorHAnsi" w:hAnsiTheme="minorHAnsi"/>
          <w:u w:val="single"/>
        </w:rPr>
        <w:t>. Given that the laboratory version of H5N1 -- or any</w:t>
      </w:r>
      <w:r w:rsidRPr="00155C2A">
        <w:rPr>
          <w:rFonts w:asciiTheme="minorHAnsi" w:hAnsiTheme="minorHAnsi"/>
          <w:sz w:val="16"/>
        </w:rPr>
        <w:t xml:space="preserve"> influenza </w:t>
      </w:r>
      <w:r w:rsidRPr="00155C2A">
        <w:rPr>
          <w:rFonts w:asciiTheme="minorHAnsi" w:hAnsiTheme="minorHAnsi"/>
          <w:u w:val="single"/>
        </w:rPr>
        <w:t>virus, for that matter -- is a contagious pathogen, there would be two possible modes that a non-state actor would have to instigate an attack. The virus could be refined and then aerosolized and released into a populated area, or an individual could be infected with the virus and sent to</w:t>
      </w:r>
      <w:r w:rsidRPr="00155C2A">
        <w:rPr>
          <w:rFonts w:asciiTheme="minorHAnsi" w:hAnsiTheme="minorHAnsi"/>
          <w:sz w:val="16"/>
        </w:rPr>
        <w:t xml:space="preserve"> freely circulate </w:t>
      </w:r>
      <w:r w:rsidRPr="00155C2A">
        <w:rPr>
          <w:rFonts w:asciiTheme="minorHAnsi" w:hAnsiTheme="minorHAnsi"/>
          <w:u w:val="single"/>
        </w:rPr>
        <w:t xml:space="preserve">within a population. </w:t>
      </w:r>
      <w:r w:rsidRPr="00A86256">
        <w:rPr>
          <w:rFonts w:asciiTheme="minorHAnsi" w:hAnsiTheme="minorHAnsi"/>
          <w:highlight w:val="cyan"/>
          <w:u w:val="single"/>
        </w:rPr>
        <w:t xml:space="preserve">There are </w:t>
      </w:r>
      <w:r w:rsidRPr="00A86256">
        <w:rPr>
          <w:rStyle w:val="Emphasis"/>
          <w:rFonts w:asciiTheme="minorHAnsi" w:hAnsiTheme="minorHAnsi"/>
          <w:highlight w:val="cyan"/>
        </w:rPr>
        <w:t>severe constraints</w:t>
      </w:r>
      <w:r w:rsidRPr="00A86256">
        <w:rPr>
          <w:rFonts w:asciiTheme="minorHAnsi" w:hAnsiTheme="minorHAnsi"/>
          <w:highlight w:val="cyan"/>
          <w:u w:val="single"/>
        </w:rPr>
        <w:t xml:space="preserve"> that make </w:t>
      </w:r>
      <w:r w:rsidRPr="00A86256">
        <w:rPr>
          <w:rStyle w:val="Emphasis"/>
          <w:rFonts w:asciiTheme="minorHAnsi" w:hAnsiTheme="minorHAnsi"/>
          <w:highlight w:val="cyan"/>
        </w:rPr>
        <w:t>success</w:t>
      </w:r>
      <w:r w:rsidRPr="00155C2A">
        <w:rPr>
          <w:rFonts w:asciiTheme="minorHAnsi" w:hAnsiTheme="minorHAnsi"/>
          <w:u w:val="single"/>
        </w:rPr>
        <w:t xml:space="preserve"> using either of these methods </w:t>
      </w:r>
      <w:r w:rsidRPr="00A86256">
        <w:rPr>
          <w:rStyle w:val="StyleUnderline"/>
          <w:highlight w:val="cyan"/>
        </w:rPr>
        <w:t>unlikely. The technology needed to refine and aerosolize a pathogen for a biological attack is beyond the capability of most non-state actors</w:t>
      </w:r>
      <w:r w:rsidRPr="00155C2A">
        <w:rPr>
          <w:rFonts w:asciiTheme="minorHAnsi" w:hAnsiTheme="minorHAnsi"/>
          <w:u w:val="single"/>
        </w:rPr>
        <w:t xml:space="preserve">. </w:t>
      </w:r>
      <w:r w:rsidRPr="00A86256">
        <w:rPr>
          <w:rStyle w:val="StyleUnderline"/>
          <w:highlight w:val="cyan"/>
        </w:rPr>
        <w:t>Even if they were able to develop a weapon, other factors such as wind patterns and humidity can render an attack ineffective</w:t>
      </w:r>
      <w:r w:rsidRPr="00155C2A">
        <w:rPr>
          <w:rFonts w:asciiTheme="minorHAnsi" w:hAnsiTheme="minorHAnsi"/>
          <w:sz w:val="16"/>
        </w:rPr>
        <w:t xml:space="preserve">. </w:t>
      </w:r>
      <w:r w:rsidRPr="00155C2A">
        <w:rPr>
          <w:rFonts w:asciiTheme="minorHAnsi" w:hAnsiTheme="minorHAnsi"/>
          <w:u w:val="single"/>
        </w:rPr>
        <w:t>Using a human carrier is</w:t>
      </w:r>
      <w:r w:rsidRPr="00155C2A">
        <w:rPr>
          <w:rFonts w:asciiTheme="minorHAnsi" w:hAnsiTheme="minorHAnsi"/>
          <w:sz w:val="16"/>
        </w:rPr>
        <w:t xml:space="preserve"> a </w:t>
      </w:r>
      <w:r w:rsidRPr="00155C2A">
        <w:rPr>
          <w:rFonts w:asciiTheme="minorHAnsi" w:hAnsiTheme="minorHAnsi"/>
          <w:u w:val="single"/>
        </w:rPr>
        <w:t>less expensive</w:t>
      </w:r>
      <w:r w:rsidRPr="00155C2A">
        <w:rPr>
          <w:rFonts w:asciiTheme="minorHAnsi" w:hAnsiTheme="minorHAnsi"/>
          <w:sz w:val="16"/>
        </w:rPr>
        <w:t xml:space="preserve"> method, </w:t>
      </w:r>
      <w:r w:rsidRPr="00155C2A">
        <w:rPr>
          <w:rFonts w:asciiTheme="minorHAnsi" w:hAnsiTheme="minorHAnsi"/>
          <w:u w:val="single"/>
        </w:rPr>
        <w:t>but it requires that the biological agent be a contagion</w:t>
      </w:r>
      <w:r w:rsidRPr="00155C2A">
        <w:rPr>
          <w:rFonts w:asciiTheme="minorHAnsi" w:hAnsiTheme="minorHAnsi"/>
          <w:sz w:val="16"/>
        </w:rPr>
        <w:t xml:space="preserve">. Additionally, </w:t>
      </w:r>
      <w:r w:rsidRPr="00155C2A">
        <w:rPr>
          <w:rFonts w:asciiTheme="minorHAnsi" w:hAnsiTheme="minorHAnsi"/>
          <w:u w:val="single"/>
        </w:rPr>
        <w:t xml:space="preserve">in order to infect the large number of people necessary to start an outbreak, the infected carrier must be mobile while contagious, something that is </w:t>
      </w:r>
      <w:r w:rsidRPr="00155C2A">
        <w:rPr>
          <w:rStyle w:val="Emphasis"/>
          <w:rFonts w:asciiTheme="minorHAnsi" w:hAnsiTheme="minorHAnsi"/>
        </w:rPr>
        <w:t>doubtful</w:t>
      </w:r>
      <w:r w:rsidRPr="00155C2A">
        <w:rPr>
          <w:rFonts w:asciiTheme="minorHAnsi" w:hAnsiTheme="minorHAnsi"/>
          <w:u w:val="single"/>
        </w:rPr>
        <w:t xml:space="preserve"> with a </w:t>
      </w:r>
      <w:r w:rsidRPr="00155C2A">
        <w:rPr>
          <w:rStyle w:val="Emphasis"/>
          <w:rFonts w:asciiTheme="minorHAnsi" w:hAnsiTheme="minorHAnsi"/>
        </w:rPr>
        <w:t>serious disease</w:t>
      </w:r>
      <w:r w:rsidRPr="00155C2A">
        <w:rPr>
          <w:rFonts w:asciiTheme="minorHAnsi" w:hAnsiTheme="minorHAnsi"/>
          <w:sz w:val="16"/>
        </w:rPr>
        <w:t xml:space="preserve"> like small pox. </w:t>
      </w:r>
      <w:r w:rsidRPr="00155C2A">
        <w:rPr>
          <w:rFonts w:asciiTheme="minorHAnsi" w:hAnsiTheme="minorHAnsi"/>
          <w:u w:val="single"/>
        </w:rPr>
        <w:t>The carrier</w:t>
      </w:r>
      <w:r w:rsidRPr="00155C2A">
        <w:rPr>
          <w:rFonts w:asciiTheme="minorHAnsi" w:hAnsiTheme="minorHAnsi"/>
          <w:sz w:val="16"/>
        </w:rPr>
        <w:t xml:space="preserve"> also </w:t>
      </w:r>
      <w:r w:rsidRPr="00155C2A">
        <w:rPr>
          <w:rFonts w:asciiTheme="minorHAnsi" w:hAnsiTheme="minorHAnsi"/>
          <w:u w:val="single"/>
        </w:rPr>
        <w:t>cannot be visibly ill because that would limit the necessary human contact</w:t>
      </w:r>
      <w:r w:rsidRPr="00155C2A">
        <w:rPr>
          <w:rFonts w:asciiTheme="minorHAnsi" w:hAnsiTheme="minorHAnsi"/>
          <w:sz w:val="16"/>
        </w:rPr>
        <w:t>.</w:t>
      </w:r>
    </w:p>
    <w:p w:rsidR="00A86256" w:rsidRPr="00155C2A" w:rsidRDefault="00A86256" w:rsidP="00A86256">
      <w:pPr>
        <w:pStyle w:val="Heading4"/>
      </w:pPr>
      <w:r>
        <w:t xml:space="preserve">Terrorist can’t obtain and correctly deploy </w:t>
      </w:r>
      <w:r w:rsidRPr="00155C2A">
        <w:t>bioweapons</w:t>
      </w:r>
    </w:p>
    <w:p w:rsidR="00A86256" w:rsidRPr="00155C2A" w:rsidRDefault="00A86256" w:rsidP="00A86256">
      <w:pPr>
        <w:rPr>
          <w:rStyle w:val="Style13ptBold"/>
          <w:rFonts w:asciiTheme="minorHAnsi" w:hAnsiTheme="minorHAnsi"/>
        </w:rPr>
      </w:pPr>
      <w:r w:rsidRPr="00155C2A">
        <w:rPr>
          <w:rStyle w:val="Style13ptBold"/>
          <w:rFonts w:asciiTheme="minorHAnsi" w:hAnsiTheme="minorHAnsi"/>
        </w:rPr>
        <w:t>Ouagrham-Gormley 14</w:t>
      </w:r>
    </w:p>
    <w:p w:rsidR="00A86256" w:rsidRPr="00453F96" w:rsidRDefault="00A86256" w:rsidP="00A86256">
      <w:pPr>
        <w:rPr>
          <w:rFonts w:asciiTheme="minorHAnsi" w:hAnsiTheme="minorHAnsi"/>
          <w:sz w:val="18"/>
          <w:szCs w:val="18"/>
        </w:rPr>
      </w:pPr>
      <w:r w:rsidRPr="00453F96">
        <w:rPr>
          <w:rFonts w:asciiTheme="minorHAnsi" w:hAnsiTheme="minorHAnsi"/>
          <w:sz w:val="18"/>
          <w:szCs w:val="18"/>
        </w:rPr>
        <w:t>Sonia Ben Ouagrham-Gormley is Assistant Professor of Public and International Affairs at George Mason University. She worked for a decade at the Monterey Institute for International Studies. She was for two years research director of the James Martin Center for Nonproliferation Studies office in Kazakhstan and was founding editor of the International Export Control Observer, Cornell University Press, November 2014, “Barriers to Bioweapons”, http://www.cornellpress.cornell.edu/book/?GCOI=80140100857780</w:t>
      </w:r>
    </w:p>
    <w:p w:rsidR="00A86256" w:rsidRPr="00155C2A" w:rsidRDefault="00A86256" w:rsidP="00A86256">
      <w:pPr>
        <w:rPr>
          <w:rStyle w:val="BoldUnderline"/>
          <w:rFonts w:asciiTheme="minorHAnsi" w:hAnsiTheme="minorHAnsi"/>
        </w:rPr>
      </w:pPr>
      <w:r w:rsidRPr="00155C2A">
        <w:rPr>
          <w:rStyle w:val="StyleUnderline"/>
          <w:rFonts w:asciiTheme="minorHAnsi" w:hAnsiTheme="minorHAnsi"/>
        </w:rPr>
        <w:t>In</w:t>
      </w:r>
      <w:r w:rsidRPr="00453F96">
        <w:rPr>
          <w:rFonts w:asciiTheme="minorHAnsi" w:hAnsiTheme="minorHAnsi"/>
          <w:sz w:val="14"/>
        </w:rPr>
        <w:t xml:space="preserve"> both the </w:t>
      </w:r>
      <w:r w:rsidRPr="00155C2A">
        <w:rPr>
          <w:rStyle w:val="StyleUnderline"/>
          <w:rFonts w:asciiTheme="minorHAnsi" w:hAnsiTheme="minorHAnsi"/>
        </w:rPr>
        <w:t>popular imagination</w:t>
      </w:r>
      <w:r w:rsidRPr="00453F96">
        <w:rPr>
          <w:rFonts w:asciiTheme="minorHAnsi" w:hAnsiTheme="minorHAnsi"/>
          <w:sz w:val="14"/>
        </w:rPr>
        <w:t xml:space="preserve"> and among lawmakers and national security experts, </w:t>
      </w:r>
      <w:r w:rsidRPr="00155C2A">
        <w:rPr>
          <w:rStyle w:val="StyleUnderline"/>
          <w:rFonts w:asciiTheme="minorHAnsi" w:hAnsiTheme="minorHAnsi"/>
        </w:rPr>
        <w:t>there exists the belief that with sufficient motivation and material resources, states or terrorist groups can produce bioweapons easily, cheaply, and successfully.</w:t>
      </w:r>
      <w:r w:rsidRPr="00453F96">
        <w:rPr>
          <w:rFonts w:asciiTheme="minorHAnsi" w:hAnsiTheme="minorHAnsi"/>
          <w:sz w:val="14"/>
        </w:rPr>
        <w:t xml:space="preserve"> In Barriers to Bioweapons, Sonia Ben Ouagrham-Gormley challenges this perception by showing that </w:t>
      </w:r>
      <w:r w:rsidRPr="00A86256">
        <w:rPr>
          <w:rStyle w:val="BoldUnderline"/>
          <w:rFonts w:asciiTheme="minorHAnsi" w:hAnsiTheme="minorHAnsi"/>
          <w:highlight w:val="cyan"/>
        </w:rPr>
        <w:t xml:space="preserve">bioweapons development is a </w:t>
      </w:r>
      <w:r w:rsidRPr="00A86256">
        <w:rPr>
          <w:rStyle w:val="Emphasis"/>
          <w:rFonts w:asciiTheme="minorHAnsi" w:hAnsiTheme="minorHAnsi"/>
          <w:highlight w:val="cyan"/>
        </w:rPr>
        <w:t>difficult</w:t>
      </w:r>
      <w:r w:rsidRPr="00A86256">
        <w:rPr>
          <w:rStyle w:val="BoldUnderline"/>
          <w:rFonts w:asciiTheme="minorHAnsi" w:hAnsiTheme="minorHAnsi"/>
          <w:highlight w:val="cyan"/>
        </w:rPr>
        <w:t xml:space="preserve">, </w:t>
      </w:r>
      <w:r w:rsidRPr="00A86256">
        <w:rPr>
          <w:rStyle w:val="Emphasis"/>
          <w:rFonts w:asciiTheme="minorHAnsi" w:hAnsiTheme="minorHAnsi"/>
          <w:highlight w:val="cyan"/>
        </w:rPr>
        <w:t>protracted</w:t>
      </w:r>
      <w:r w:rsidRPr="00A86256">
        <w:rPr>
          <w:rStyle w:val="BoldUnderline"/>
          <w:rFonts w:asciiTheme="minorHAnsi" w:hAnsiTheme="minorHAnsi"/>
          <w:highlight w:val="cyan"/>
        </w:rPr>
        <w:t xml:space="preserve">, and </w:t>
      </w:r>
      <w:r w:rsidRPr="00A86256">
        <w:rPr>
          <w:rStyle w:val="Emphasis"/>
          <w:rFonts w:asciiTheme="minorHAnsi" w:hAnsiTheme="minorHAnsi"/>
          <w:highlight w:val="cyan"/>
        </w:rPr>
        <w:t>expensive</w:t>
      </w:r>
      <w:r w:rsidRPr="00A86256">
        <w:rPr>
          <w:rStyle w:val="BoldUnderline"/>
          <w:rFonts w:asciiTheme="minorHAnsi" w:hAnsiTheme="minorHAnsi"/>
          <w:highlight w:val="cyan"/>
        </w:rPr>
        <w:t xml:space="preserve"> endeavor, rarely achieving</w:t>
      </w:r>
      <w:r w:rsidRPr="00453F96">
        <w:rPr>
          <w:rFonts w:asciiTheme="minorHAnsi" w:hAnsiTheme="minorHAnsi"/>
          <w:sz w:val="14"/>
        </w:rPr>
        <w:t xml:space="preserve"> the expected </w:t>
      </w:r>
      <w:r w:rsidRPr="00A86256">
        <w:rPr>
          <w:rStyle w:val="BoldUnderline"/>
          <w:rFonts w:asciiTheme="minorHAnsi" w:hAnsiTheme="minorHAnsi"/>
          <w:highlight w:val="cyan"/>
        </w:rPr>
        <w:t>results</w:t>
      </w:r>
      <w:r w:rsidRPr="00A86256">
        <w:rPr>
          <w:rFonts w:asciiTheme="minorHAnsi" w:hAnsiTheme="minorHAnsi"/>
          <w:sz w:val="14"/>
          <w:highlight w:val="cyan"/>
        </w:rPr>
        <w:t xml:space="preserve"> </w:t>
      </w:r>
      <w:r w:rsidRPr="00A86256">
        <w:rPr>
          <w:rStyle w:val="StyleUnderline"/>
          <w:rFonts w:asciiTheme="minorHAnsi" w:hAnsiTheme="minorHAnsi"/>
          <w:highlight w:val="cyan"/>
        </w:rPr>
        <w:t>whatever the magnitude of investment</w:t>
      </w:r>
      <w:r w:rsidRPr="00155C2A">
        <w:rPr>
          <w:rStyle w:val="StyleUnderline"/>
          <w:rFonts w:asciiTheme="minorHAnsi" w:hAnsiTheme="minorHAnsi"/>
        </w:rPr>
        <w:t>.</w:t>
      </w:r>
      <w:r w:rsidRPr="00453F96">
        <w:rPr>
          <w:rFonts w:asciiTheme="minorHAnsi" w:hAnsiTheme="minorHAnsi"/>
          <w:sz w:val="14"/>
        </w:rPr>
        <w:t xml:space="preserve"> Her </w:t>
      </w:r>
      <w:r w:rsidRPr="00155C2A">
        <w:rPr>
          <w:rStyle w:val="StyleUnderline"/>
          <w:rFonts w:asciiTheme="minorHAnsi" w:hAnsiTheme="minorHAnsi"/>
        </w:rPr>
        <w:t>findings are based on</w:t>
      </w:r>
      <w:r w:rsidRPr="00453F96">
        <w:rPr>
          <w:rFonts w:asciiTheme="minorHAnsi" w:hAnsiTheme="minorHAnsi"/>
          <w:sz w:val="14"/>
        </w:rPr>
        <w:t xml:space="preserve"> </w:t>
      </w:r>
      <w:r w:rsidRPr="00155C2A">
        <w:rPr>
          <w:rStyle w:val="BoldUnderline"/>
          <w:rFonts w:asciiTheme="minorHAnsi" w:hAnsiTheme="minorHAnsi"/>
        </w:rPr>
        <w:t>extensive interviews</w:t>
      </w:r>
      <w:r w:rsidRPr="00453F96">
        <w:rPr>
          <w:rFonts w:asciiTheme="minorHAnsi" w:hAnsiTheme="minorHAnsi"/>
          <w:sz w:val="14"/>
        </w:rPr>
        <w:t xml:space="preserve"> she conducted with former U.S. and Soviet-era bioweapons scientists </w:t>
      </w:r>
      <w:r w:rsidRPr="00453F96">
        <w:rPr>
          <w:rStyle w:val="BoldUnderline"/>
          <w:rFonts w:asciiTheme="minorHAnsi" w:hAnsiTheme="minorHAnsi"/>
        </w:rPr>
        <w:t>and</w:t>
      </w:r>
      <w:r w:rsidRPr="00453F96">
        <w:rPr>
          <w:rFonts w:asciiTheme="minorHAnsi" w:hAnsiTheme="minorHAnsi"/>
          <w:sz w:val="14"/>
        </w:rPr>
        <w:t xml:space="preserve"> on </w:t>
      </w:r>
      <w:r w:rsidRPr="00453F96">
        <w:rPr>
          <w:rStyle w:val="BoldUnderline"/>
          <w:rFonts w:asciiTheme="minorHAnsi" w:hAnsiTheme="minorHAnsi"/>
        </w:rPr>
        <w:t>careful analysis of archival data</w:t>
      </w:r>
      <w:r w:rsidRPr="00453F96">
        <w:rPr>
          <w:rFonts w:asciiTheme="minorHAnsi" w:hAnsiTheme="minorHAnsi"/>
          <w:sz w:val="14"/>
        </w:rPr>
        <w:t xml:space="preserve"> and other historical documents related to various state and terrorist bioweapons programs. Bioweapons development relies on </w:t>
      </w:r>
      <w:r w:rsidRPr="00A86256">
        <w:rPr>
          <w:rStyle w:val="StyleUnderline"/>
          <w:rFonts w:asciiTheme="minorHAnsi" w:hAnsiTheme="minorHAnsi"/>
          <w:highlight w:val="cyan"/>
        </w:rPr>
        <w:t>living organisms</w:t>
      </w:r>
      <w:r w:rsidRPr="00453F96">
        <w:rPr>
          <w:rFonts w:asciiTheme="minorHAnsi" w:hAnsiTheme="minorHAnsi"/>
          <w:sz w:val="14"/>
        </w:rPr>
        <w:t xml:space="preserve"> that </w:t>
      </w:r>
      <w:r w:rsidRPr="00A86256">
        <w:rPr>
          <w:rStyle w:val="StyleUnderline"/>
          <w:rFonts w:asciiTheme="minorHAnsi" w:hAnsiTheme="minorHAnsi"/>
          <w:highlight w:val="cyan"/>
        </w:rPr>
        <w:t>are sensitive to their environment</w:t>
      </w:r>
      <w:r w:rsidRPr="00155C2A">
        <w:rPr>
          <w:rStyle w:val="StyleUnderline"/>
          <w:rFonts w:asciiTheme="minorHAnsi" w:hAnsiTheme="minorHAnsi"/>
        </w:rPr>
        <w:t xml:space="preserve"> and handling conditions, </w:t>
      </w:r>
      <w:r w:rsidRPr="00A86256">
        <w:rPr>
          <w:rStyle w:val="StyleUnderline"/>
          <w:highlight w:val="cyan"/>
        </w:rPr>
        <w:t>and therefore behave unpredictably</w:t>
      </w:r>
      <w:r w:rsidRPr="00155C2A">
        <w:rPr>
          <w:rStyle w:val="BoldUnderline"/>
          <w:rFonts w:asciiTheme="minorHAnsi" w:hAnsiTheme="minorHAnsi"/>
        </w:rPr>
        <w:t>.</w:t>
      </w:r>
      <w:r w:rsidRPr="00453F96">
        <w:rPr>
          <w:rFonts w:asciiTheme="minorHAnsi" w:hAnsiTheme="minorHAnsi"/>
          <w:sz w:val="14"/>
        </w:rPr>
        <w:t xml:space="preserve"> </w:t>
      </w:r>
      <w:r w:rsidRPr="00A86256">
        <w:rPr>
          <w:rStyle w:val="StyleUnderline"/>
          <w:rFonts w:asciiTheme="minorHAnsi" w:hAnsiTheme="minorHAnsi"/>
          <w:highlight w:val="cyan"/>
        </w:rPr>
        <w:t>These features place a greater premium on specialized knowledge.</w:t>
      </w:r>
      <w:r w:rsidRPr="00453F96">
        <w:rPr>
          <w:rFonts w:asciiTheme="minorHAnsi" w:hAnsiTheme="minorHAnsi"/>
          <w:sz w:val="14"/>
        </w:rPr>
        <w:t xml:space="preserve"> Ben Ouagrham-Gormley posits that </w:t>
      </w:r>
      <w:r w:rsidRPr="00A86256">
        <w:rPr>
          <w:rStyle w:val="BoldUnderline"/>
          <w:rFonts w:asciiTheme="minorHAnsi" w:hAnsiTheme="minorHAnsi"/>
          <w:highlight w:val="cyan"/>
        </w:rPr>
        <w:t>lack of access to</w:t>
      </w:r>
      <w:r w:rsidRPr="00453F96">
        <w:rPr>
          <w:rFonts w:asciiTheme="minorHAnsi" w:hAnsiTheme="minorHAnsi"/>
          <w:sz w:val="14"/>
        </w:rPr>
        <w:t xml:space="preserve"> such </w:t>
      </w:r>
      <w:r w:rsidRPr="00A86256">
        <w:rPr>
          <w:rStyle w:val="BoldUnderline"/>
          <w:rFonts w:asciiTheme="minorHAnsi" w:hAnsiTheme="minorHAnsi"/>
          <w:highlight w:val="cyan"/>
        </w:rPr>
        <w:t>intellectual capital constitutes the greatest barrier to</w:t>
      </w:r>
      <w:r w:rsidRPr="00453F96">
        <w:rPr>
          <w:rFonts w:asciiTheme="minorHAnsi" w:hAnsiTheme="minorHAnsi"/>
          <w:sz w:val="14"/>
        </w:rPr>
        <w:t xml:space="preserve"> the </w:t>
      </w:r>
      <w:r w:rsidRPr="00A86256">
        <w:rPr>
          <w:rStyle w:val="BoldUnderline"/>
          <w:rFonts w:asciiTheme="minorHAnsi" w:hAnsiTheme="minorHAnsi"/>
          <w:highlight w:val="cyan"/>
        </w:rPr>
        <w:t>making of bioweapons</w:t>
      </w:r>
      <w:r w:rsidRPr="00155C2A">
        <w:rPr>
          <w:rStyle w:val="BoldUnderline"/>
          <w:rFonts w:asciiTheme="minorHAnsi" w:hAnsiTheme="minorHAnsi"/>
        </w:rPr>
        <w:t>.</w:t>
      </w:r>
      <w:r w:rsidRPr="00453F96">
        <w:rPr>
          <w:rFonts w:asciiTheme="minorHAnsi" w:hAnsiTheme="minorHAnsi"/>
          <w:sz w:val="14"/>
        </w:rPr>
        <w:t xml:space="preserve"> She integrates theories drawn from economics, the sociology of science, organization, and management with her empirical research. The resulting theoretical framework rests on the idea that the pace and success of a bioweapons development program can be measured by its ability to ensure the creation and transfer of scientific and technical knowledge. </w:t>
      </w:r>
      <w:r w:rsidRPr="00A86256">
        <w:rPr>
          <w:rStyle w:val="StyleUnderline"/>
          <w:rFonts w:asciiTheme="minorHAnsi" w:hAnsiTheme="minorHAnsi"/>
          <w:highlight w:val="cyan"/>
        </w:rPr>
        <w:t>The specific organizational</w:t>
      </w:r>
      <w:r w:rsidRPr="00155C2A">
        <w:rPr>
          <w:rStyle w:val="StyleUnderline"/>
          <w:rFonts w:asciiTheme="minorHAnsi" w:hAnsiTheme="minorHAnsi"/>
        </w:rPr>
        <w:t xml:space="preserve">, managerial, social, political, and economic </w:t>
      </w:r>
      <w:r w:rsidRPr="00A86256">
        <w:rPr>
          <w:rStyle w:val="StyleUnderline"/>
          <w:rFonts w:asciiTheme="minorHAnsi" w:hAnsiTheme="minorHAnsi"/>
          <w:highlight w:val="cyan"/>
        </w:rPr>
        <w:t>conditions necessary for success</w:t>
      </w:r>
      <w:r w:rsidRPr="00A86256">
        <w:rPr>
          <w:rFonts w:asciiTheme="minorHAnsi" w:hAnsiTheme="minorHAnsi"/>
          <w:sz w:val="14"/>
          <w:highlight w:val="cyan"/>
        </w:rPr>
        <w:t xml:space="preserve"> </w:t>
      </w:r>
      <w:r w:rsidRPr="00A86256">
        <w:rPr>
          <w:rStyle w:val="BoldUnderline"/>
          <w:rFonts w:asciiTheme="minorHAnsi" w:hAnsiTheme="minorHAnsi"/>
          <w:highlight w:val="cyan"/>
        </w:rPr>
        <w:t>are difficult to achieve, particularly in covert programs</w:t>
      </w:r>
      <w:r w:rsidRPr="00155C2A">
        <w:rPr>
          <w:rStyle w:val="BoldUnderline"/>
          <w:rFonts w:asciiTheme="minorHAnsi" w:hAnsiTheme="minorHAnsi"/>
        </w:rPr>
        <w:t xml:space="preserve"> where the need to prevent detection imposes</w:t>
      </w:r>
      <w:r w:rsidRPr="00453F96">
        <w:rPr>
          <w:rFonts w:asciiTheme="minorHAnsi" w:hAnsiTheme="minorHAnsi"/>
          <w:sz w:val="14"/>
        </w:rPr>
        <w:t xml:space="preserve"> managerial and organizational </w:t>
      </w:r>
      <w:r w:rsidRPr="00155C2A">
        <w:rPr>
          <w:rStyle w:val="BoldUnderline"/>
          <w:rFonts w:asciiTheme="minorHAnsi" w:hAnsiTheme="minorHAnsi"/>
        </w:rPr>
        <w:t>conditions that conflict with knowledge production.</w:t>
      </w:r>
    </w:p>
    <w:p w:rsidR="00A86256" w:rsidRDefault="00A86256" w:rsidP="00A86256"/>
    <w:p w:rsidR="00A86256" w:rsidRDefault="00A86256" w:rsidP="00A86256"/>
    <w:p w:rsidR="00A86256" w:rsidRDefault="00A86256" w:rsidP="00A86256"/>
    <w:p w:rsidR="00A86256" w:rsidRDefault="00A86256" w:rsidP="00A86256"/>
    <w:p w:rsidR="00A86256" w:rsidRDefault="00A86256" w:rsidP="00A86256"/>
    <w:p w:rsidR="00A86256" w:rsidRDefault="00A86256" w:rsidP="00A86256">
      <w:pPr>
        <w:pStyle w:val="Heading3"/>
      </w:pPr>
      <w:r>
        <w:t>1AR – US losing the war on terror now</w:t>
      </w:r>
    </w:p>
    <w:p w:rsidR="00A86256" w:rsidRPr="00A47CB1" w:rsidRDefault="00A86256" w:rsidP="00A86256"/>
    <w:p w:rsidR="00A86256" w:rsidRPr="008C740E" w:rsidRDefault="00A86256" w:rsidP="00A86256">
      <w:pPr>
        <w:pStyle w:val="Heading4"/>
      </w:pPr>
      <w:r w:rsidRPr="008C740E">
        <w:t>(  ) US</w:t>
      </w:r>
      <w:r>
        <w:t xml:space="preserve"> is </w:t>
      </w:r>
      <w:r w:rsidRPr="008C740E">
        <w:t>losing the war on terror – current strategy has increased ISIS recruitment</w:t>
      </w:r>
    </w:p>
    <w:p w:rsidR="00A86256" w:rsidRPr="008C740E" w:rsidRDefault="00A86256" w:rsidP="00A86256">
      <w:pPr>
        <w:rPr>
          <w:rStyle w:val="Style13ptBold"/>
        </w:rPr>
      </w:pPr>
      <w:r w:rsidRPr="008C740E">
        <w:rPr>
          <w:rStyle w:val="Style13ptBold"/>
        </w:rPr>
        <w:t>Bucci ‘15</w:t>
      </w:r>
    </w:p>
    <w:p w:rsidR="00A86256" w:rsidRPr="00C97FCA" w:rsidRDefault="00A86256" w:rsidP="00A86256">
      <w:pPr>
        <w:rPr>
          <w:sz w:val="18"/>
          <w:szCs w:val="18"/>
        </w:rPr>
      </w:pPr>
      <w:r w:rsidRPr="008C740E">
        <w:rPr>
          <w:sz w:val="18"/>
          <w:szCs w:val="18"/>
        </w:rPr>
        <w:t xml:space="preserve">(Steven, director of the Allison Center for Foreign Policy Studies – Heritage Foundation, “The White House Is Not Being Serious About Defeating ISIS”, , 6/16/’15 </w:t>
      </w:r>
      <w:hyperlink r:id="rId7" w:history="1">
        <w:r w:rsidRPr="008C740E">
          <w:rPr>
            <w:rStyle w:val="Hyperlink"/>
            <w:sz w:val="18"/>
            <w:szCs w:val="18"/>
          </w:rPr>
          <w:t>http://dailysignal.com//2015/06/16/the-white-house-is-not-being-serious-about-defeating-isis/</w:t>
        </w:r>
      </w:hyperlink>
      <w:r w:rsidRPr="008C740E">
        <w:rPr>
          <w:sz w:val="18"/>
          <w:szCs w:val="18"/>
        </w:rPr>
        <w:t>)</w:t>
      </w:r>
    </w:p>
    <w:p w:rsidR="00A86256" w:rsidRPr="008C740E" w:rsidRDefault="00A86256" w:rsidP="00A86256">
      <w:pPr>
        <w:rPr>
          <w:sz w:val="14"/>
        </w:rPr>
      </w:pPr>
      <w:r w:rsidRPr="008C740E">
        <w:rPr>
          <w:sz w:val="14"/>
        </w:rPr>
        <w:t xml:space="preserve">Secretary of Defense Ashton </w:t>
      </w:r>
      <w:r w:rsidRPr="009935CF">
        <w:rPr>
          <w:u w:val="single"/>
        </w:rPr>
        <w:t>Carter and</w:t>
      </w:r>
      <w:r w:rsidRPr="008C740E">
        <w:rPr>
          <w:sz w:val="14"/>
        </w:rPr>
        <w:t xml:space="preserve"> Martin </w:t>
      </w:r>
      <w:r w:rsidRPr="009935CF">
        <w:rPr>
          <w:u w:val="single"/>
        </w:rPr>
        <w:t>Dempsey</w:t>
      </w:r>
      <w:r w:rsidRPr="008C740E">
        <w:rPr>
          <w:sz w:val="14"/>
        </w:rPr>
        <w:t xml:space="preserve">, chairman of the Joint Chiefs of Staff, </w:t>
      </w:r>
      <w:r w:rsidRPr="009935CF">
        <w:rPr>
          <w:u w:val="single"/>
        </w:rPr>
        <w:t>could be in for a rough ride when they go</w:t>
      </w:r>
      <w:r w:rsidRPr="008C740E">
        <w:rPr>
          <w:sz w:val="14"/>
        </w:rPr>
        <w:t xml:space="preserve"> before the House Armed Services Committee this week </w:t>
      </w:r>
      <w:r w:rsidRPr="009935CF">
        <w:rPr>
          <w:u w:val="single"/>
        </w:rPr>
        <w:t>to explain the Obama administration’s strategy toward Iraq.</w:t>
      </w:r>
      <w:r w:rsidRPr="008C740E">
        <w:rPr>
          <w:sz w:val="14"/>
        </w:rPr>
        <w:t xml:space="preserve"> </w:t>
      </w:r>
      <w:r w:rsidRPr="00A86256">
        <w:rPr>
          <w:highlight w:val="cyan"/>
          <w:u w:val="single"/>
        </w:rPr>
        <w:t>There is</w:t>
      </w:r>
      <w:r w:rsidRPr="008C740E">
        <w:rPr>
          <w:sz w:val="14"/>
        </w:rPr>
        <w:t xml:space="preserve"> a </w:t>
      </w:r>
      <w:r w:rsidRPr="00A86256">
        <w:rPr>
          <w:rStyle w:val="Emphasis"/>
          <w:highlight w:val="cyan"/>
        </w:rPr>
        <w:t>widespread</w:t>
      </w:r>
      <w:r w:rsidRPr="008C740E">
        <w:rPr>
          <w:rStyle w:val="Emphasis"/>
        </w:rPr>
        <w:t xml:space="preserve"> </w:t>
      </w:r>
      <w:r w:rsidRPr="009935CF">
        <w:rPr>
          <w:u w:val="single"/>
        </w:rPr>
        <w:t xml:space="preserve">and growing </w:t>
      </w:r>
      <w:r w:rsidRPr="00A86256">
        <w:rPr>
          <w:highlight w:val="cyan"/>
          <w:u w:val="single"/>
        </w:rPr>
        <w:t>criticism that the</w:t>
      </w:r>
      <w:r w:rsidRPr="008C740E">
        <w:rPr>
          <w:sz w:val="14"/>
        </w:rPr>
        <w:t xml:space="preserve"> “No Boots on the Ground Plus Light Airstrikes” </w:t>
      </w:r>
      <w:r w:rsidRPr="00A86256">
        <w:rPr>
          <w:highlight w:val="cyan"/>
          <w:u w:val="single"/>
        </w:rPr>
        <w:t>approach has failed to drive ISIS back from its gains</w:t>
      </w:r>
      <w:r w:rsidRPr="008C740E">
        <w:rPr>
          <w:sz w:val="14"/>
        </w:rPr>
        <w:t xml:space="preserve"> in Iraq </w:t>
      </w:r>
      <w:r w:rsidRPr="00A86256">
        <w:rPr>
          <w:highlight w:val="cyan"/>
          <w:u w:val="single"/>
        </w:rPr>
        <w:t>and</w:t>
      </w:r>
      <w:r w:rsidRPr="008C740E">
        <w:rPr>
          <w:sz w:val="14"/>
        </w:rPr>
        <w:t xml:space="preserve"> </w:t>
      </w:r>
      <w:r w:rsidRPr="00A86256">
        <w:rPr>
          <w:rStyle w:val="StyleUnderline"/>
          <w:highlight w:val="cyan"/>
        </w:rPr>
        <w:t>has enabled</w:t>
      </w:r>
      <w:r w:rsidRPr="009935CF">
        <w:rPr>
          <w:u w:val="single"/>
        </w:rPr>
        <w:t xml:space="preserve"> the radical Islamist terror group to achieve </w:t>
      </w:r>
      <w:r w:rsidRPr="00A86256">
        <w:rPr>
          <w:highlight w:val="cyan"/>
          <w:u w:val="single"/>
        </w:rPr>
        <w:t>record recruiting</w:t>
      </w:r>
      <w:r w:rsidRPr="00A86256">
        <w:rPr>
          <w:sz w:val="14"/>
          <w:highlight w:val="cyan"/>
        </w:rPr>
        <w:t>.</w:t>
      </w:r>
      <w:r w:rsidRPr="008C740E">
        <w:rPr>
          <w:sz w:val="14"/>
        </w:rPr>
        <w:t xml:space="preserve"> The administration is under pressure to change its failing strategy for Iraq and to at least articulate a more effective approach. So far, President </w:t>
      </w:r>
      <w:r w:rsidRPr="00A86256">
        <w:rPr>
          <w:highlight w:val="cyan"/>
          <w:u w:val="single"/>
        </w:rPr>
        <w:t>Obama has refused to go beyond the use of trainers</w:t>
      </w:r>
      <w:r w:rsidRPr="008C740E">
        <w:rPr>
          <w:sz w:val="14"/>
        </w:rPr>
        <w:t xml:space="preserve"> (no combat role), some </w:t>
      </w:r>
      <w:r w:rsidRPr="005870AF">
        <w:rPr>
          <w:u w:val="single"/>
        </w:rPr>
        <w:t>equipping and air support</w:t>
      </w:r>
      <w:r w:rsidRPr="008C740E">
        <w:rPr>
          <w:sz w:val="14"/>
        </w:rPr>
        <w:t xml:space="preserve"> seemingly </w:t>
      </w:r>
      <w:r w:rsidRPr="005870AF">
        <w:rPr>
          <w:u w:val="single"/>
        </w:rPr>
        <w:t>disconnected from</w:t>
      </w:r>
      <w:r w:rsidRPr="008C740E">
        <w:rPr>
          <w:sz w:val="14"/>
        </w:rPr>
        <w:t xml:space="preserve"> the </w:t>
      </w:r>
      <w:r w:rsidRPr="005870AF">
        <w:rPr>
          <w:u w:val="single"/>
        </w:rPr>
        <w:t>local actions on the ground</w:t>
      </w:r>
      <w:r w:rsidRPr="008C740E">
        <w:rPr>
          <w:sz w:val="14"/>
        </w:rPr>
        <w:t xml:space="preserve">. There is a responsible middle ground between the fairly “thin” investment made by Obama and a full reinvasion of Iraq, and some in Congress are ready to explore that. The Heritage Foundation has outlined one such approach, modeled on the successful operations in Afghanistan from late 2001 through early 2002. Heritage has called for embedding American and allied Special Operations forces with local ground units (Iraqi, Kurdish, and eventually Syrian), supported by heavy airpower controlled by the Special Operations embeds. This model drove the Taliban from power and has the potential to do the same to ISIS. Instead, </w:t>
      </w:r>
      <w:r w:rsidRPr="00A86256">
        <w:rPr>
          <w:rStyle w:val="Emphasis"/>
          <w:highlight w:val="cyan"/>
        </w:rPr>
        <w:t>ISIS continues to take territory</w:t>
      </w:r>
      <w:r w:rsidRPr="008C740E">
        <w:rPr>
          <w:sz w:val="14"/>
        </w:rPr>
        <w:t xml:space="preserve">, including Ramadi last month. </w:t>
      </w:r>
      <w:r w:rsidRPr="00A86256">
        <w:rPr>
          <w:highlight w:val="cyan"/>
          <w:u w:val="single"/>
        </w:rPr>
        <w:t>The limited U.S. air campaign</w:t>
      </w:r>
      <w:r w:rsidRPr="008C740E">
        <w:rPr>
          <w:sz w:val="14"/>
        </w:rPr>
        <w:t xml:space="preserve"> and the 3,100 non-combat advisers </w:t>
      </w:r>
      <w:r w:rsidRPr="00A86256">
        <w:rPr>
          <w:highlight w:val="cyan"/>
          <w:u w:val="single"/>
        </w:rPr>
        <w:t>have done little to slow its march</w:t>
      </w:r>
      <w:r w:rsidRPr="00A86256">
        <w:rPr>
          <w:sz w:val="14"/>
          <w:highlight w:val="cyan"/>
        </w:rPr>
        <w:t>.</w:t>
      </w:r>
      <w:r w:rsidRPr="008C740E">
        <w:rPr>
          <w:sz w:val="14"/>
        </w:rPr>
        <w:t xml:space="preserve"> The terrorists have been stopped in some areas, but not all, and </w:t>
      </w:r>
      <w:r w:rsidRPr="005870AF">
        <w:rPr>
          <w:u w:val="single"/>
        </w:rPr>
        <w:t>very few towns have been “liberated</w:t>
      </w:r>
      <w:r w:rsidRPr="008C740E">
        <w:rPr>
          <w:sz w:val="14"/>
        </w:rPr>
        <w:t xml:space="preserve">.” </w:t>
      </w:r>
      <w:r w:rsidRPr="005870AF">
        <w:rPr>
          <w:u w:val="single"/>
        </w:rPr>
        <w:t>They now recruit from across the Muslim World, including the West</w:t>
      </w:r>
      <w:r w:rsidRPr="008C740E">
        <w:rPr>
          <w:sz w:val="14"/>
        </w:rPr>
        <w:t xml:space="preserve">. And until America summons the will to defeat them, they will continue to win the propaganda war. Much more must be done. Last week, </w:t>
      </w:r>
      <w:r w:rsidRPr="005870AF">
        <w:rPr>
          <w:u w:val="single"/>
        </w:rPr>
        <w:t>the administration approved 450 more advisers</w:t>
      </w:r>
      <w:r w:rsidRPr="008C740E">
        <w:rPr>
          <w:sz w:val="14"/>
        </w:rPr>
        <w:t xml:space="preserve">, but it essentially doubled down on the current failed plan. The new advisors still are prohibited from combat operations or from being embedded with frontline units. </w:t>
      </w:r>
      <w:r w:rsidRPr="005870AF">
        <w:rPr>
          <w:u w:val="single"/>
        </w:rPr>
        <w:t>This is not a game changer</w:t>
      </w:r>
      <w:r w:rsidRPr="008C740E">
        <w:rPr>
          <w:sz w:val="14"/>
        </w:rPr>
        <w:t xml:space="preserve">, and in fact </w:t>
      </w:r>
      <w:r w:rsidRPr="005870AF">
        <w:rPr>
          <w:u w:val="single"/>
        </w:rPr>
        <w:t>only 50 of the 450 are advisors</w:t>
      </w:r>
      <w:r w:rsidRPr="008C740E">
        <w:rPr>
          <w:sz w:val="14"/>
        </w:rPr>
        <w:t xml:space="preserve">. The others will provide logistical support and security for the 50. Clearly, </w:t>
      </w:r>
      <w:r w:rsidRPr="00A86256">
        <w:rPr>
          <w:highlight w:val="cyan"/>
          <w:u w:val="single"/>
        </w:rPr>
        <w:t xml:space="preserve">the administration is </w:t>
      </w:r>
      <w:r w:rsidRPr="00A86256">
        <w:rPr>
          <w:rStyle w:val="Emphasis"/>
          <w:highlight w:val="cyan"/>
        </w:rPr>
        <w:t>not being serious about defeating ISIS</w:t>
      </w:r>
      <w:r w:rsidRPr="00A86256">
        <w:rPr>
          <w:sz w:val="14"/>
          <w:highlight w:val="cyan"/>
        </w:rPr>
        <w:t>.</w:t>
      </w:r>
      <w:r w:rsidRPr="008C740E">
        <w:rPr>
          <w:sz w:val="14"/>
        </w:rPr>
        <w:t xml:space="preserve"> The White House spokesman even has tried to portray this fight as solely an Iraqi issue, rather than the threat to U.S. national interests it truly is. </w:t>
      </w:r>
      <w:r w:rsidRPr="00A86256">
        <w:rPr>
          <w:highlight w:val="cyan"/>
          <w:u w:val="single"/>
        </w:rPr>
        <w:t>ISIS is pushing the entire region toward a</w:t>
      </w:r>
      <w:r w:rsidRPr="008C740E">
        <w:rPr>
          <w:sz w:val="14"/>
        </w:rPr>
        <w:t xml:space="preserve"> potentially </w:t>
      </w:r>
      <w:r w:rsidRPr="00A86256">
        <w:rPr>
          <w:highlight w:val="cyan"/>
          <w:u w:val="single"/>
        </w:rPr>
        <w:t>disastrous</w:t>
      </w:r>
      <w:r w:rsidRPr="008C740E">
        <w:rPr>
          <w:sz w:val="14"/>
        </w:rPr>
        <w:t xml:space="preserve"> Sunni-vs.-Shia </w:t>
      </w:r>
      <w:r w:rsidRPr="00A86256">
        <w:rPr>
          <w:highlight w:val="cyan"/>
          <w:u w:val="single"/>
        </w:rPr>
        <w:t xml:space="preserve">conflagration as well as </w:t>
      </w:r>
      <w:r w:rsidRPr="00A86256">
        <w:rPr>
          <w:b/>
          <w:highlight w:val="cyan"/>
          <w:u w:val="single"/>
        </w:rPr>
        <w:t xml:space="preserve">greatly </w:t>
      </w:r>
      <w:r w:rsidRPr="00A86256">
        <w:rPr>
          <w:rStyle w:val="Emphasis"/>
          <w:highlight w:val="cyan"/>
        </w:rPr>
        <w:t>increasing</w:t>
      </w:r>
      <w:r w:rsidRPr="00A86256">
        <w:rPr>
          <w:b/>
          <w:highlight w:val="cyan"/>
          <w:u w:val="single"/>
        </w:rPr>
        <w:t xml:space="preserve"> transnational terrorism</w:t>
      </w:r>
      <w:r w:rsidRPr="00A86256">
        <w:rPr>
          <w:sz w:val="14"/>
          <w:highlight w:val="cyan"/>
        </w:rPr>
        <w:t>.</w:t>
      </w:r>
    </w:p>
    <w:p w:rsidR="00A86256" w:rsidRDefault="00A86256" w:rsidP="00A86256">
      <w:pPr>
        <w:pStyle w:val="Heading4"/>
      </w:pPr>
      <w:r>
        <w:t>Current US measures have been ineffective in halting ISIS threat</w:t>
      </w:r>
    </w:p>
    <w:p w:rsidR="00A86256" w:rsidRPr="00FA2024" w:rsidRDefault="00A86256" w:rsidP="00A86256">
      <w:r w:rsidRPr="00FA2024">
        <w:rPr>
          <w:rStyle w:val="Style13ptBold"/>
        </w:rPr>
        <w:t>Engel 6/16</w:t>
      </w:r>
      <w:r>
        <w:t xml:space="preserve"> (Pamela Engel - reporter for Business Insider, 6/16/15, “ISIS is gaining momentum in the worst possible way” </w:t>
      </w:r>
      <w:hyperlink r:id="rId8" w:history="1">
        <w:r w:rsidRPr="0087606B">
          <w:rPr>
            <w:rStyle w:val="Hyperlink"/>
          </w:rPr>
          <w:t>http://www.businessinsider.com/isis-is-gaining-momentum-in-the-worst-possible-way-2015-60 //</w:t>
        </w:r>
      </w:hyperlink>
      <w:r>
        <w:t xml:space="preserve"> CW</w:t>
      </w:r>
    </w:p>
    <w:p w:rsidR="00A86256" w:rsidRPr="00FA2024" w:rsidRDefault="00A86256" w:rsidP="00A86256">
      <w:pPr>
        <w:rPr>
          <w:rStyle w:val="StyleUnderline"/>
        </w:rPr>
      </w:pPr>
      <w:r>
        <w:t xml:space="preserve">In the year since the Islamic State militant group tore through the Middle East and took control of Iraq's second-largest city, </w:t>
      </w:r>
      <w:r w:rsidRPr="003B49C9">
        <w:rPr>
          <w:rStyle w:val="StyleUnderline"/>
        </w:rPr>
        <w:t>the US has been scrambling to come up with an effective strategy to defeat the militants</w:t>
      </w:r>
      <w:r>
        <w:t xml:space="preserve">. Meanwhile, </w:t>
      </w:r>
      <w:r w:rsidRPr="003B49C9">
        <w:rPr>
          <w:rStyle w:val="StyleUnderline"/>
        </w:rPr>
        <w:t>the Islamic State</w:t>
      </w:r>
      <w:r>
        <w:t xml:space="preserve"> (also known as ISIS, ISIL, or Daesh</w:t>
      </w:r>
      <w:r w:rsidRPr="003B49C9">
        <w:rPr>
          <w:rStyle w:val="StyleUnderline"/>
        </w:rPr>
        <w:t>) is winning by successfully settling in as Iraq and Syria crumble</w:t>
      </w:r>
      <w:r>
        <w:t xml:space="preserve">. "A year after the Islamic State seized Mosul, and 10 months after the United States and its allies launched a campaign of airstrikes against it, the jihadist group continues to dig in, stitching itself deeper into the fabric of the communities it controls," Ben Hubbard of The New York Times reports. The Times, citing interviews with residents, notes that ISIS is offering reliable, if harsh, security; providing jobs in decimated economies; and projecting a rare sense of order in a region overwhelmed by conflict." And by doing so, the group is increasingly winning over reluctant civilians. "It is not our life, all the violence and fighting and death," a laborer from Raqqa told The Times. "But they got rid of the tyranny of the Arab rulers." As ISIS further entrenches itself in the areas it controls, it is becoming clear that </w:t>
      </w:r>
      <w:r w:rsidRPr="00FA2024">
        <w:rPr>
          <w:rStyle w:val="Emphasis"/>
        </w:rPr>
        <w:t>the US isn't anywhere close to eliminating the group</w:t>
      </w:r>
      <w:r>
        <w:t xml:space="preserve">. 'They've clearly got the best battle plan' After a US general insisted in December that ISIS was on the defensive, the </w:t>
      </w:r>
      <w:r w:rsidRPr="00FA2024">
        <w:rPr>
          <w:rStyle w:val="StyleUnderline"/>
        </w:rPr>
        <w:t>militants seized Ramadi</w:t>
      </w:r>
      <w:r>
        <w:t xml:space="preserve">, the provincial capital of the Sunni-dominated Anbar province, successfully </w:t>
      </w:r>
      <w:r w:rsidRPr="00FA2024">
        <w:rPr>
          <w:rStyle w:val="StyleUnderline"/>
        </w:rPr>
        <w:t>crippling Iraqi security forces that significantly outnumbered ISIS fighters</w:t>
      </w:r>
      <w:r>
        <w:t xml:space="preserve">. The group then went on to take Palmyra, a strategically and historically significant town in Syria, from the regime of Syrian dictator Bashar Assad. </w:t>
      </w:r>
      <w:r w:rsidRPr="00FA2024">
        <w:rPr>
          <w:rStyle w:val="StyleUnderline"/>
        </w:rPr>
        <w:t>"People inside D.C. are hanging on to the myth that ISIS isn't that good, but they're missing that what ISIS has done shows an extraordinary capability to conduct integrated military operations</w:t>
      </w:r>
      <w:r>
        <w:t xml:space="preserve">," Christopher Harmer, a senior naval analyst at the Institute for the Study of War, told Business Insider. Harmer noted that </w:t>
      </w:r>
      <w:r w:rsidRPr="00FA2024">
        <w:rPr>
          <w:rStyle w:val="StyleUnderline"/>
        </w:rPr>
        <w:t>ISIS has proved it can coordinate military activity across multiple fronts, moving fighters within and between Syria and Iraq, transporting vehicles across borders, sharing expertise in how to build improvised explosive devices, and coordinating even small battles from the top down.</w:t>
      </w:r>
      <w:r>
        <w:rPr>
          <w:rStyle w:val="StyleUnderline"/>
        </w:rPr>
        <w:t xml:space="preserve"> </w:t>
      </w:r>
      <w:r>
        <w:t xml:space="preserve">"They've clearly got the best battle plan, and </w:t>
      </w:r>
      <w:r w:rsidRPr="00FA2024">
        <w:rPr>
          <w:rStyle w:val="StyleUnderline"/>
        </w:rPr>
        <w:t>nobody that's fighting against them has a logical plan on how to defeat them,"</w:t>
      </w:r>
      <w:r>
        <w:t xml:space="preserve"> Harmer said. "It is beyond obvious to any observer of what's happening that </w:t>
      </w:r>
      <w:r w:rsidRPr="00FA2024">
        <w:rPr>
          <w:rStyle w:val="Emphasis"/>
        </w:rPr>
        <w:t>ISIS' strategy is clearly more effective than the American strategy to defeat it."</w:t>
      </w:r>
      <w:r>
        <w:t xml:space="preserve"> The Soufan Group said in a note this week that three key assumptions the Obama administration had modeled its anti-ISIS strategy around had not held up very well over the past year. </w:t>
      </w:r>
      <w:r w:rsidRPr="00FA2024">
        <w:rPr>
          <w:rStyle w:val="StyleUnderline"/>
        </w:rPr>
        <w:t>The Iraqi army is still incapable of beating back ISIS and retaking Mosul</w:t>
      </w:r>
      <w:r>
        <w:t xml:space="preserve">, the Shia-dominated government in Baghdad has been reluctant to arm and train Sunni fighters in Iraq out of fear they will later rise up against Baghdad, and the </w:t>
      </w:r>
      <w:r w:rsidRPr="00FA2024">
        <w:rPr>
          <w:rStyle w:val="StyleUnderline"/>
        </w:rPr>
        <w:t>US hasn't been able to effectively counter ISIS' online propaganda that lures thousands of foreign fighters into the group's ranks.</w:t>
      </w:r>
    </w:p>
    <w:p w:rsidR="00A86256" w:rsidRDefault="00A86256" w:rsidP="00A86256"/>
    <w:p w:rsidR="00A86256" w:rsidRDefault="00A86256" w:rsidP="00A86256">
      <w:pPr>
        <w:pStyle w:val="Heading4"/>
      </w:pPr>
      <w:r>
        <w:t>Obama’s expansion of the US strategy won’t solve ISIS</w:t>
      </w:r>
    </w:p>
    <w:p w:rsidR="00A86256" w:rsidRPr="00FA2024" w:rsidRDefault="00A86256" w:rsidP="00A86256">
      <w:r w:rsidRPr="00FA2024">
        <w:rPr>
          <w:rStyle w:val="Style13ptBold"/>
        </w:rPr>
        <w:t>Engel 6/16</w:t>
      </w:r>
      <w:r>
        <w:t xml:space="preserve"> (Pamela Engel - reporter for Business Insider, 6/16/15, “ISIS is gaining momentum in the worst possible way” </w:t>
      </w:r>
      <w:hyperlink r:id="rId9" w:history="1">
        <w:r w:rsidRPr="0087606B">
          <w:rPr>
            <w:rStyle w:val="Hyperlink"/>
          </w:rPr>
          <w:t>http://www.businessinsider.com/isis-is-gaining-momentum-in-the-worst-possible-way-2015-60 //</w:t>
        </w:r>
      </w:hyperlink>
      <w:r>
        <w:t xml:space="preserve"> CW</w:t>
      </w:r>
    </w:p>
    <w:p w:rsidR="00A86256" w:rsidRPr="00FA2024" w:rsidRDefault="00A86256" w:rsidP="00A86256">
      <w:pPr>
        <w:rPr>
          <w:rStyle w:val="StyleUnderline"/>
        </w:rPr>
      </w:pPr>
      <w:r>
        <w:t xml:space="preserve">'Baghdad and Iran are opposed to us training Sunnis' </w:t>
      </w:r>
      <w:r w:rsidRPr="00FA2024">
        <w:rPr>
          <w:rStyle w:val="StyleUnderline"/>
        </w:rPr>
        <w:t>President Barack Obama recently announced an expansion of the US strategy in the Middle East, pledging to send 450 more troops to Iraq in a push to train the country's battered security forces to retake Ramadi.</w:t>
      </w:r>
      <w:r>
        <w:rPr>
          <w:rStyle w:val="StyleUnderline"/>
        </w:rPr>
        <w:t xml:space="preserve"> </w:t>
      </w:r>
      <w:r>
        <w:t xml:space="preserve">But Michael Pregent, a terrorism analyst and former US Army intelligence officer in Iraq, told Business Insider earlier this week why </w:t>
      </w:r>
      <w:r w:rsidRPr="00FA2024">
        <w:rPr>
          <w:rStyle w:val="StyleUnderline"/>
        </w:rPr>
        <w:t>this strategy was most likely doomed to fail.</w:t>
      </w:r>
      <w:r>
        <w:rPr>
          <w:rStyle w:val="StyleUnderline"/>
        </w:rPr>
        <w:t xml:space="preserve"> </w:t>
      </w:r>
      <w:r>
        <w:t xml:space="preserve">He recently wrote that while the Obama administration is correct to think that arming and training Sunnis to defend their own territory is the only viable way to beat back advances by ISIS, a Sunni extremist group, the political situation in Baghdad (not to mention Syria) is obstructing the plan. </w:t>
      </w:r>
      <w:r w:rsidRPr="00FA2024">
        <w:rPr>
          <w:rStyle w:val="StyleUnderline"/>
        </w:rPr>
        <w:t xml:space="preserve">The Shia-led government in Baghdad is vetting the recruits </w:t>
      </w:r>
      <w:r w:rsidRPr="00FA2024">
        <w:t>who want to join the Iraqi security forces, and</w:t>
      </w:r>
      <w:r w:rsidRPr="00FA2024">
        <w:rPr>
          <w:rStyle w:val="StyleUnderline"/>
        </w:rPr>
        <w:t xml:space="preserve"> it has been looking for any connections to Sunni political leaders and Baathists who </w:t>
      </w:r>
      <w:r w:rsidRPr="00FA2024">
        <w:t>formerly</w:t>
      </w:r>
      <w:r w:rsidRPr="00FA2024">
        <w:rPr>
          <w:rStyle w:val="StyleUnderline"/>
        </w:rPr>
        <w:t xml:space="preserve"> supported </w:t>
      </w:r>
      <w:r w:rsidRPr="00FA2024">
        <w:t>dictator Saddam</w:t>
      </w:r>
      <w:r w:rsidRPr="00FA2024">
        <w:rPr>
          <w:rStyle w:val="StyleUnderline"/>
        </w:rPr>
        <w:t xml:space="preserve"> Hussein. Iran, which is contributing Shiite militias to the ground fight against ISIS while engaging in negotiations with the US over a nuclear deal, also opposes the arming of Iraqi Sunnis.</w:t>
      </w:r>
      <w:r>
        <w:rPr>
          <w:rStyle w:val="StyleUnderline"/>
        </w:rPr>
        <w:t xml:space="preserve"> </w:t>
      </w:r>
      <w:r>
        <w:t xml:space="preserve">Sunnis crossing a bridge on the outskirts of Baghdad on May 24. </w:t>
      </w:r>
      <w:r w:rsidRPr="00FA2024">
        <w:rPr>
          <w:rStyle w:val="Emphasis"/>
        </w:rPr>
        <w:t>"You can send more American advisers, but until they're training Sunnis, they're not going to make a difference in the fight against ISIS,</w:t>
      </w:r>
      <w:r>
        <w:t>" Pregent told Business Insider. "</w:t>
      </w:r>
      <w:r w:rsidRPr="00FA2024">
        <w:rPr>
          <w:rStyle w:val="StyleUnderline"/>
        </w:rPr>
        <w:t>Baghdad and Iran are opposed to us training Sunnis, and the president cares about the nuke deal."</w:t>
      </w:r>
      <w:r>
        <w:rPr>
          <w:rStyle w:val="StyleUnderline"/>
        </w:rPr>
        <w:t xml:space="preserve"> </w:t>
      </w:r>
      <w:r w:rsidRPr="00FA2024">
        <w:rPr>
          <w:rStyle w:val="Emphasis"/>
        </w:rPr>
        <w:t>Obama acknowledged earlier this week that the US did not have a "complete strategy" to beat ISIS.</w:t>
      </w:r>
      <w:r>
        <w:t xml:space="preserve"> This is especially clear when looking at Syria. </w:t>
      </w:r>
      <w:r w:rsidRPr="00FA2024">
        <w:rPr>
          <w:rStyle w:val="StyleUnderline"/>
        </w:rPr>
        <w:t>Assad's regime is staunchly backed by Iran and largely ignored by the Obama administration</w:t>
      </w:r>
      <w:r>
        <w:t xml:space="preserve"> while Obama pursues a "once in a lifetime opportunity" to finalize a nuclear deal with Iran. The </w:t>
      </w:r>
      <w:r w:rsidRPr="00FA2024">
        <w:rPr>
          <w:rStyle w:val="StyleUnderline"/>
        </w:rPr>
        <w:t>US-led anti-ISIS coalition has been carrying out airstrikes in Iraq and Syria and training Iraqi security forces, but this hasn't been enough to win the ground fight against the militants.</w:t>
      </w:r>
    </w:p>
    <w:p w:rsidR="00A86256" w:rsidRDefault="00A86256" w:rsidP="00A86256"/>
    <w:p w:rsidR="00A86256" w:rsidRDefault="00A86256" w:rsidP="00A86256">
      <w:pPr>
        <w:pStyle w:val="Heading3"/>
      </w:pPr>
      <w:r>
        <w:t>1AR – “Turn – Arab-American coop”</w:t>
      </w:r>
    </w:p>
    <w:p w:rsidR="00A86256" w:rsidRDefault="00A86256" w:rsidP="00A86256"/>
    <w:p w:rsidR="00A86256" w:rsidRDefault="00A86256" w:rsidP="00A86256">
      <w:pPr>
        <w:pStyle w:val="Heading4"/>
      </w:pPr>
      <w:r>
        <w:t>Coop with Arab-American communities is key to solving the war on terror.</w:t>
      </w:r>
    </w:p>
    <w:p w:rsidR="00A86256" w:rsidRPr="00DC4DD0" w:rsidRDefault="00A86256" w:rsidP="00A86256">
      <w:pPr>
        <w:rPr>
          <w:rStyle w:val="Style13ptBold"/>
        </w:rPr>
      </w:pPr>
      <w:r w:rsidRPr="00DC4DD0">
        <w:rPr>
          <w:rStyle w:val="Style13ptBold"/>
        </w:rPr>
        <w:t>Ramirez ‘4</w:t>
      </w:r>
    </w:p>
    <w:p w:rsidR="00A86256" w:rsidRPr="00DC4DD0" w:rsidRDefault="00A86256" w:rsidP="00A86256">
      <w:pPr>
        <w:rPr>
          <w:sz w:val="18"/>
          <w:szCs w:val="18"/>
        </w:rPr>
      </w:pPr>
      <w:r w:rsidRPr="00DC4DD0">
        <w:rPr>
          <w:sz w:val="18"/>
          <w:szCs w:val="18"/>
        </w:rPr>
        <w:t xml:space="preserve">(et al; Deborah A. Ramirez, Professor of Law at Northeastern University. She holds a JD from Harvard University, "Developing partnerships between law enforcement and American Muslim, Arab, and Sikh communities: a promising practices guide" (2004). Partnering for Prevention &amp; Community Safety Initiative Publications. Paper 4. </w:t>
      </w:r>
      <w:hyperlink r:id="rId10" w:history="1">
        <w:r w:rsidRPr="00DC4DD0">
          <w:rPr>
            <w:rStyle w:val="Hyperlink"/>
            <w:sz w:val="18"/>
            <w:szCs w:val="18"/>
          </w:rPr>
          <w:t>http://hdl.handle.net/2047/d20004127</w:t>
        </w:r>
      </w:hyperlink>
      <w:r w:rsidRPr="00DC4DD0">
        <w:rPr>
          <w:sz w:val="18"/>
          <w:szCs w:val="18"/>
        </w:rPr>
        <w:t>)</w:t>
      </w:r>
    </w:p>
    <w:p w:rsidR="00A86256" w:rsidRDefault="00A86256" w:rsidP="00A86256"/>
    <w:p w:rsidR="00A86256" w:rsidRPr="00DC4DD0" w:rsidRDefault="00A86256" w:rsidP="00A86256">
      <w:pPr>
        <w:rPr>
          <w:sz w:val="14"/>
        </w:rPr>
      </w:pPr>
      <w:r w:rsidRPr="00DC4DD0">
        <w:rPr>
          <w:sz w:val="14"/>
        </w:rPr>
        <w:t xml:space="preserve">At the same time law enforcement recognized that </w:t>
      </w:r>
      <w:r w:rsidRPr="00A86256">
        <w:rPr>
          <w:rStyle w:val="StyleUnderline"/>
          <w:highlight w:val="cyan"/>
        </w:rPr>
        <w:t>the tools used prior to September 11th were inadequate</w:t>
      </w:r>
      <w:r w:rsidRPr="00DC4DD0">
        <w:rPr>
          <w:sz w:val="14"/>
        </w:rPr>
        <w:t xml:space="preserve"> to the new post-September 11th task. Although traditional investigative tools had been useful in achieving a quick and thorough response to September 11th, </w:t>
      </w:r>
      <w:r w:rsidRPr="00A86256">
        <w:rPr>
          <w:rStyle w:val="StyleUnderline"/>
          <w:highlight w:val="cyan"/>
        </w:rPr>
        <w:t>law enforcement needed enhanced tools to effectively prevent future acts of terror.</w:t>
      </w:r>
      <w:r>
        <w:rPr>
          <w:rStyle w:val="StyleUnderline"/>
        </w:rPr>
        <w:t xml:space="preserve"> </w:t>
      </w:r>
      <w:r w:rsidRPr="00DC4DD0">
        <w:rPr>
          <w:sz w:val="14"/>
        </w:rPr>
        <w:t xml:space="preserve">Specifically, September 11th reinforced the idea that for law enforcement agencies </w:t>
      </w:r>
      <w:r w:rsidRPr="00A86256">
        <w:rPr>
          <w:sz w:val="14"/>
          <w:highlight w:val="cyan"/>
        </w:rPr>
        <w:t>to effectively prevent future acts of terror</w:t>
      </w:r>
      <w:r w:rsidRPr="00DC4DD0">
        <w:rPr>
          <w:sz w:val="14"/>
        </w:rPr>
        <w:t xml:space="preserve">ism, </w:t>
      </w:r>
      <w:r w:rsidRPr="00A86256">
        <w:rPr>
          <w:rStyle w:val="StyleUnderline"/>
          <w:highlight w:val="cyan"/>
        </w:rPr>
        <w:t xml:space="preserve">it would require the cooperation </w:t>
      </w:r>
      <w:r w:rsidRPr="00A86256">
        <w:rPr>
          <w:sz w:val="14"/>
          <w:highlight w:val="cyan"/>
        </w:rPr>
        <w:t xml:space="preserve">and assistance </w:t>
      </w:r>
      <w:r w:rsidRPr="00A86256">
        <w:rPr>
          <w:rStyle w:val="StyleUnderline"/>
          <w:highlight w:val="cyan"/>
        </w:rPr>
        <w:t>of the American Muslim, Arab, and Sikh communities</w:t>
      </w:r>
      <w:r w:rsidRPr="00DC4DD0">
        <w:rPr>
          <w:sz w:val="14"/>
        </w:rPr>
        <w:t xml:space="preserve">. </w:t>
      </w:r>
      <w:r w:rsidRPr="00A86256">
        <w:rPr>
          <w:rStyle w:val="StyleUnderline"/>
          <w:highlight w:val="cyan"/>
        </w:rPr>
        <w:t>Embedded within these communities are the linguistic skills, information, and</w:t>
      </w:r>
      <w:r w:rsidRPr="00DC4DD0">
        <w:rPr>
          <w:sz w:val="14"/>
        </w:rPr>
        <w:t xml:space="preserve"> cultural </w:t>
      </w:r>
      <w:r w:rsidRPr="00A86256">
        <w:rPr>
          <w:rStyle w:val="StyleUnderline"/>
          <w:highlight w:val="cyan"/>
        </w:rPr>
        <w:t>insights necessary to assist law enforcement in its efforts to identify suspicious behavior.</w:t>
      </w:r>
      <w:r w:rsidRPr="00DC4DD0">
        <w:rPr>
          <w:sz w:val="14"/>
        </w:rPr>
        <w:t xml:space="preserve"> </w:t>
      </w:r>
      <w:r w:rsidRPr="00A86256">
        <w:rPr>
          <w:rStyle w:val="StyleUnderline"/>
          <w:highlight w:val="cyan"/>
        </w:rPr>
        <w:t>In order to have access to these critical tools</w:t>
      </w:r>
      <w:r w:rsidRPr="00DC4DD0">
        <w:rPr>
          <w:rStyle w:val="StyleUnderline"/>
        </w:rPr>
        <w:t xml:space="preserve"> </w:t>
      </w:r>
      <w:r w:rsidRPr="00DC4DD0">
        <w:rPr>
          <w:sz w:val="14"/>
        </w:rPr>
        <w:t xml:space="preserve">and information, </w:t>
      </w:r>
      <w:r w:rsidRPr="00A86256">
        <w:rPr>
          <w:rStyle w:val="StyleUnderline"/>
          <w:highlight w:val="cyan"/>
        </w:rPr>
        <w:t>law enforcement recognized the need to build the bridges</w:t>
      </w:r>
      <w:r w:rsidRPr="00DC4DD0">
        <w:rPr>
          <w:rStyle w:val="StyleUnderline"/>
        </w:rPr>
        <w:t xml:space="preserve"> </w:t>
      </w:r>
      <w:r w:rsidRPr="00DC4DD0">
        <w:rPr>
          <w:sz w:val="14"/>
        </w:rPr>
        <w:t>required for effective communication with these groups.</w:t>
      </w:r>
    </w:p>
    <w:p w:rsidR="00A86256" w:rsidRDefault="00A86256" w:rsidP="00A86256"/>
    <w:p w:rsidR="00A86256" w:rsidRDefault="00A86256" w:rsidP="00A86256">
      <w:pPr>
        <w:pStyle w:val="Heading4"/>
      </w:pPr>
      <w:r>
        <w:t>Arab-American coop is significantly hampered by federal intelligence gathering</w:t>
      </w:r>
    </w:p>
    <w:p w:rsidR="00A86256" w:rsidRDefault="00A86256" w:rsidP="00A86256"/>
    <w:p w:rsidR="00A86256" w:rsidRPr="00732AA1" w:rsidRDefault="00A86256" w:rsidP="00A86256">
      <w:pPr>
        <w:rPr>
          <w:rStyle w:val="Style13ptBold"/>
        </w:rPr>
      </w:pPr>
      <w:r w:rsidRPr="00732AA1">
        <w:rPr>
          <w:rStyle w:val="Style13ptBold"/>
        </w:rPr>
        <w:t>Achtenberg ‘14</w:t>
      </w:r>
    </w:p>
    <w:p w:rsidR="00A86256" w:rsidRPr="0081434B" w:rsidRDefault="00A86256" w:rsidP="00A86256">
      <w:pPr>
        <w:rPr>
          <w:sz w:val="18"/>
          <w:szCs w:val="18"/>
        </w:rPr>
      </w:pPr>
      <w:r w:rsidRPr="0081434B">
        <w:rPr>
          <w:sz w:val="18"/>
          <w:szCs w:val="18"/>
        </w:rPr>
        <w:t>(et al; Roberta Achtenberg - currently serves as a Commissioner on the United States Commission on Civil Rights. She served as Assistant Secretary of the U.S. Department of Housing and Urban Development, becoming the first openly lesbian or gay public official in the United States whose appointment to a federal position was confirmed by the United States Senate. U.S.   COMMISSION   ON   CIVIL   RIGHTS – “FEDERAL CIVIL RIGHTS ENGAGEMENT WITH ARAB AND MUSLIM AMERICAN COMMUNITIES - POST 9/11” – September – available via google search)</w:t>
      </w:r>
    </w:p>
    <w:p w:rsidR="00A86256" w:rsidRDefault="00A86256" w:rsidP="00A86256"/>
    <w:p w:rsidR="00A86256" w:rsidRPr="0081434B" w:rsidRDefault="00A86256" w:rsidP="00A86256">
      <w:pPr>
        <w:rPr>
          <w:rStyle w:val="StyleUnderline"/>
        </w:rPr>
      </w:pPr>
      <w:r w:rsidRPr="0081434B">
        <w:rPr>
          <w:sz w:val="14"/>
        </w:rPr>
        <w:t xml:space="preserve">The </w:t>
      </w:r>
      <w:r w:rsidRPr="00A86256">
        <w:rPr>
          <w:rStyle w:val="StyleUnderline"/>
          <w:highlight w:val="cyan"/>
        </w:rPr>
        <w:t>goals of constructive “partnership”</w:t>
      </w:r>
      <w:r w:rsidRPr="0081434B">
        <w:rPr>
          <w:sz w:val="14"/>
        </w:rPr>
        <w:t xml:space="preserve"> engagement </w:t>
      </w:r>
      <w:r w:rsidRPr="00A86256">
        <w:rPr>
          <w:rStyle w:val="StyleUnderline"/>
          <w:highlight w:val="cyan"/>
        </w:rPr>
        <w:t>and “aggressive” intelligence gathering</w:t>
      </w:r>
      <w:r w:rsidRPr="0081434B">
        <w:rPr>
          <w:sz w:val="14"/>
        </w:rPr>
        <w:t xml:space="preserve"> </w:t>
      </w:r>
      <w:r w:rsidRPr="00A86256">
        <w:rPr>
          <w:rStyle w:val="Emphasis"/>
          <w:highlight w:val="cyan"/>
        </w:rPr>
        <w:t>are prone to work at cross purposes.</w:t>
      </w:r>
      <w:r w:rsidRPr="0081434B">
        <w:rPr>
          <w:rStyle w:val="Emphasis"/>
        </w:rPr>
        <w:t xml:space="preserve"> </w:t>
      </w:r>
      <w:r w:rsidRPr="0081434B">
        <w:rPr>
          <w:sz w:val="14"/>
        </w:rPr>
        <w:t xml:space="preserve">As the Commission found, “[f]ederal programs which intertwine civil rights protections with other policy and legal priorities undermine efforts to reduce prejudice and discrimination against American Arabs and Muslims.”2 The Commission also identified as a Key Issue the fact that </w:t>
      </w:r>
      <w:r w:rsidRPr="00A86256">
        <w:rPr>
          <w:rStyle w:val="StyleUnderline"/>
          <w:highlight w:val="cyan"/>
        </w:rPr>
        <w:t>[i]nvestigatory</w:t>
      </w:r>
      <w:r w:rsidRPr="0081434B">
        <w:rPr>
          <w:sz w:val="14"/>
        </w:rPr>
        <w:t xml:space="preserve">/enforcement </w:t>
      </w:r>
      <w:r w:rsidRPr="00A86256">
        <w:rPr>
          <w:rStyle w:val="StyleUnderline"/>
          <w:highlight w:val="cyan"/>
        </w:rPr>
        <w:t>techniques used by</w:t>
      </w:r>
      <w:r w:rsidRPr="0081434B">
        <w:rPr>
          <w:sz w:val="14"/>
        </w:rPr>
        <w:t xml:space="preserve"> some </w:t>
      </w:r>
      <w:r w:rsidRPr="00A86256">
        <w:rPr>
          <w:rStyle w:val="StyleUnderline"/>
          <w:highlight w:val="cyan"/>
        </w:rPr>
        <w:t>federal agencies have had excessive overlap with those same agencies’ community engagement activities.</w:t>
      </w:r>
      <w:r>
        <w:rPr>
          <w:rStyle w:val="StyleUnderline"/>
        </w:rPr>
        <w:t xml:space="preserve"> </w:t>
      </w:r>
      <w:r w:rsidRPr="00A86256">
        <w:rPr>
          <w:rStyle w:val="StyleUnderline"/>
          <w:highlight w:val="cyan"/>
        </w:rPr>
        <w:t>This has made numerous Arab and Muslim Americans</w:t>
      </w:r>
      <w:r w:rsidRPr="0081434B">
        <w:rPr>
          <w:sz w:val="14"/>
        </w:rPr>
        <w:t xml:space="preserve"> feel that they were being harassed and denied civil rights, and for some, </w:t>
      </w:r>
      <w:r w:rsidRPr="00A86256">
        <w:rPr>
          <w:rStyle w:val="StyleUnderline"/>
          <w:highlight w:val="cyan"/>
        </w:rPr>
        <w:t>lessen</w:t>
      </w:r>
      <w:r w:rsidRPr="0081434B">
        <w:rPr>
          <w:sz w:val="14"/>
        </w:rPr>
        <w:t xml:space="preserve">ed </w:t>
      </w:r>
      <w:r w:rsidRPr="00A86256">
        <w:rPr>
          <w:rStyle w:val="StyleUnderline"/>
          <w:highlight w:val="cyan"/>
        </w:rPr>
        <w:t>their trust in the very federal agencies that were in part supposed to be protecting them.</w:t>
      </w:r>
    </w:p>
    <w:p w:rsidR="00A86256" w:rsidRDefault="00A86256" w:rsidP="00A86256"/>
    <w:p w:rsidR="00A86256" w:rsidRDefault="00A86256" w:rsidP="00A86256"/>
    <w:p w:rsidR="00A86256" w:rsidRDefault="00A86256" w:rsidP="00A86256">
      <w:pPr>
        <w:pStyle w:val="Heading4"/>
      </w:pPr>
      <w:r>
        <w:t>The turn’s unique – federal policy hampers this coop now.</w:t>
      </w:r>
    </w:p>
    <w:p w:rsidR="00A86256" w:rsidRPr="009C2B82" w:rsidRDefault="00A86256" w:rsidP="00A86256">
      <w:pPr>
        <w:rPr>
          <w:rStyle w:val="Style13ptBold"/>
        </w:rPr>
      </w:pPr>
      <w:r w:rsidRPr="009C2B82">
        <w:rPr>
          <w:rStyle w:val="Style13ptBold"/>
        </w:rPr>
        <w:t>Waxman ‘9</w:t>
      </w:r>
    </w:p>
    <w:p w:rsidR="00A86256" w:rsidRPr="009C2B82" w:rsidRDefault="00A86256" w:rsidP="00A86256">
      <w:pPr>
        <w:rPr>
          <w:sz w:val="18"/>
          <w:szCs w:val="18"/>
        </w:rPr>
      </w:pPr>
      <w:r w:rsidRPr="009C2B82">
        <w:rPr>
          <w:sz w:val="18"/>
          <w:szCs w:val="18"/>
        </w:rPr>
        <w:t>Matthew C. Waxman - Associate Professor, Columbia Law School; Member of the Hoover Institution Task Force on National Security and Law; Adjunct Senior Fellow, Council on Foreign Relations – “Police and National Security: American Local Law Enforcement and Counterterrorism After 9/11” - JOURNAL OF NATIONAL SECURITY LAW &amp; POLICY - Vol. 3:377 - http://jnslp.com/wp-content/uploads/2010/08/09_Waxman-Master-12-7-09-.pdf</w:t>
      </w:r>
    </w:p>
    <w:p w:rsidR="00A86256" w:rsidRDefault="00A86256" w:rsidP="00A86256"/>
    <w:p w:rsidR="00A86256" w:rsidRPr="009C2B82" w:rsidRDefault="00A86256" w:rsidP="00A86256">
      <w:pPr>
        <w:rPr>
          <w:sz w:val="14"/>
        </w:rPr>
      </w:pPr>
      <w:r w:rsidRPr="009C2B82">
        <w:rPr>
          <w:sz w:val="14"/>
        </w:rPr>
        <w:t xml:space="preserve">In general, this means that federal coordination efforts and offers of assistance to state and local agencies can alter local police priorities from what the local political “market” might produce, but only to a point. </w:t>
      </w:r>
      <w:r w:rsidRPr="00A86256">
        <w:rPr>
          <w:rStyle w:val="StyleUnderline"/>
          <w:highlight w:val="cyan"/>
        </w:rPr>
        <w:t xml:space="preserve">A </w:t>
      </w:r>
      <w:r w:rsidRPr="00A86256">
        <w:rPr>
          <w:rStyle w:val="Emphasis"/>
          <w:highlight w:val="cyan"/>
        </w:rPr>
        <w:t>key question</w:t>
      </w:r>
      <w:r w:rsidRPr="009C2B82">
        <w:rPr>
          <w:sz w:val="14"/>
        </w:rPr>
        <w:t xml:space="preserve"> is what </w:t>
      </w:r>
      <w:r w:rsidRPr="00A86256">
        <w:rPr>
          <w:rStyle w:val="StyleUnderline"/>
          <w:highlight w:val="cyan"/>
        </w:rPr>
        <w:t>happens when federal national security priorities are</w:t>
      </w:r>
      <w:r w:rsidRPr="009C2B82">
        <w:rPr>
          <w:sz w:val="14"/>
        </w:rPr>
        <w:t xml:space="preserve"> too </w:t>
      </w:r>
      <w:r w:rsidRPr="00A86256">
        <w:rPr>
          <w:rStyle w:val="StyleUnderline"/>
          <w:highlight w:val="cyan"/>
        </w:rPr>
        <w:t>greatly misaligned from local political preferences.</w:t>
      </w:r>
      <w:r>
        <w:rPr>
          <w:rStyle w:val="StyleUnderline"/>
        </w:rPr>
        <w:t xml:space="preserve"> </w:t>
      </w:r>
      <w:r w:rsidRPr="009C2B82">
        <w:rPr>
          <w:sz w:val="14"/>
        </w:rPr>
        <w:t xml:space="preserve">Some of the </w:t>
      </w:r>
      <w:r w:rsidRPr="00A86256">
        <w:rPr>
          <w:rStyle w:val="StyleUnderline"/>
          <w:highlight w:val="cyan"/>
        </w:rPr>
        <w:t>consequences of misalignment are illustrated in</w:t>
      </w:r>
      <w:r w:rsidRPr="009C2B82">
        <w:rPr>
          <w:sz w:val="14"/>
        </w:rPr>
        <w:t xml:space="preserve"> two frequently cited </w:t>
      </w:r>
      <w:r w:rsidRPr="00A86256">
        <w:rPr>
          <w:rStyle w:val="StyleUnderline"/>
          <w:highlight w:val="cyan"/>
        </w:rPr>
        <w:t>examples of local-federal tension in combating terror</w:t>
      </w:r>
      <w:r w:rsidRPr="009C2B82">
        <w:rPr>
          <w:sz w:val="14"/>
        </w:rPr>
        <w:t xml:space="preserve">ism: Detroit’s response to federal requests to interview certain immigrants, and Portland, Oregon’s withdrawal from the FBI’s regional JTTF. In November 2001, </w:t>
      </w:r>
      <w:r w:rsidRPr="00A86256">
        <w:rPr>
          <w:rStyle w:val="StyleUnderline"/>
          <w:highlight w:val="cyan"/>
        </w:rPr>
        <w:t>the Justice Department requested that local police departments assist in interviewing</w:t>
      </w:r>
      <w:r w:rsidRPr="009C2B82">
        <w:rPr>
          <w:rStyle w:val="StyleUnderline"/>
        </w:rPr>
        <w:t xml:space="preserve"> </w:t>
      </w:r>
      <w:r w:rsidRPr="009C2B82">
        <w:rPr>
          <w:sz w:val="14"/>
        </w:rPr>
        <w:t xml:space="preserve">5,000 foreign </w:t>
      </w:r>
      <w:r w:rsidRPr="00A86256">
        <w:rPr>
          <w:rStyle w:val="StyleUnderline"/>
          <w:highlight w:val="cyan"/>
        </w:rPr>
        <w:t>men of Middle Eastern origin</w:t>
      </w:r>
      <w:r w:rsidRPr="009C2B82">
        <w:rPr>
          <w:sz w:val="14"/>
        </w:rPr>
        <w:t xml:space="preserve"> residing in their communities </w:t>
      </w:r>
      <w:r w:rsidRPr="00A86256">
        <w:rPr>
          <w:rStyle w:val="StyleUnderline"/>
          <w:highlight w:val="cyan"/>
        </w:rPr>
        <w:t>to determine whether any</w:t>
      </w:r>
      <w:r w:rsidRPr="009C2B82">
        <w:rPr>
          <w:sz w:val="14"/>
        </w:rPr>
        <w:t xml:space="preserve"> of them posed a terrorist threat or </w:t>
      </w:r>
      <w:r w:rsidRPr="00A86256">
        <w:rPr>
          <w:rStyle w:val="StyleUnderline"/>
          <w:highlight w:val="cyan"/>
        </w:rPr>
        <w:t>had useful information about possible terrorists.</w:t>
      </w:r>
      <w:r>
        <w:rPr>
          <w:rStyle w:val="StyleUnderline"/>
        </w:rPr>
        <w:t xml:space="preserve"> </w:t>
      </w:r>
      <w:r w:rsidRPr="00A86256">
        <w:rPr>
          <w:rStyle w:val="StyleUnderline"/>
          <w:highlight w:val="cyan"/>
        </w:rPr>
        <w:t>The Detroit Police Chief</w:t>
      </w:r>
      <w:r w:rsidRPr="009C2B82">
        <w:rPr>
          <w:sz w:val="14"/>
        </w:rPr>
        <w:t xml:space="preserve"> and local officials </w:t>
      </w:r>
      <w:r w:rsidRPr="00A86256">
        <w:rPr>
          <w:rStyle w:val="StyleUnderline"/>
          <w:highlight w:val="cyan"/>
        </w:rPr>
        <w:t>worried</w:t>
      </w:r>
      <w:r w:rsidRPr="009C2B82">
        <w:rPr>
          <w:rStyle w:val="StyleUnderline"/>
        </w:rPr>
        <w:t xml:space="preserve"> </w:t>
      </w:r>
      <w:r w:rsidRPr="009C2B82">
        <w:rPr>
          <w:sz w:val="14"/>
        </w:rPr>
        <w:t xml:space="preserve">that </w:t>
      </w:r>
      <w:r w:rsidRPr="00A86256">
        <w:rPr>
          <w:rStyle w:val="StyleUnderline"/>
          <w:highlight w:val="cyan"/>
        </w:rPr>
        <w:t>these interviews</w:t>
      </w:r>
      <w:r w:rsidRPr="009C2B82">
        <w:rPr>
          <w:sz w:val="14"/>
        </w:rPr>
        <w:t xml:space="preserve"> might violate of state law and </w:t>
      </w:r>
      <w:r w:rsidRPr="00A86256">
        <w:rPr>
          <w:rStyle w:val="StyleUnderline"/>
          <w:highlight w:val="cyan"/>
        </w:rPr>
        <w:t>could alienate Arab-Americans.</w:t>
      </w:r>
      <w:r w:rsidRPr="009C2B82">
        <w:rPr>
          <w:sz w:val="14"/>
        </w:rPr>
        <w:t xml:space="preserve"> </w:t>
      </w:r>
      <w:r w:rsidRPr="00A86256">
        <w:rPr>
          <w:rStyle w:val="Emphasis"/>
          <w:highlight w:val="cyan"/>
        </w:rPr>
        <w:t>They therefore refused to participate in the federal initiative.</w:t>
      </w:r>
      <w:r w:rsidRPr="009C2B82">
        <w:rPr>
          <w:sz w:val="14"/>
        </w:rPr>
        <w:t xml:space="preserve">78 In 2005, Portland became the first city to remove its law enforcement agencies from the FBI-led JTTF. Key members of the city government worried that the JTTF’s surveillance activities might, while complying with federal law, not meet more stringent state law standards despite FBI assurances. Nor, due to secrecy rules, could city government leaders oversee whether city police officers participating in the JTTF were abiding by agreed-upon guidelines.79 In both Detroit and Portland, pressures stemming from local accountability systems forced municipal agencies to opt out of the federal effort.80 </w:t>
      </w:r>
      <w:r w:rsidRPr="009C2B82">
        <w:rPr>
          <w:rStyle w:val="StyleUnderline"/>
        </w:rPr>
        <w:t>The Detroit greater metropolitan area is home to an especially</w:t>
      </w:r>
      <w:r>
        <w:rPr>
          <w:rStyle w:val="StyleUnderline"/>
        </w:rPr>
        <w:t xml:space="preserve"> </w:t>
      </w:r>
      <w:r w:rsidRPr="009C2B82">
        <w:rPr>
          <w:rStyle w:val="StyleUnderline"/>
        </w:rPr>
        <w:t>large Arab-American community. Arab-American leaders voiced concern</w:t>
      </w:r>
      <w:r>
        <w:rPr>
          <w:rStyle w:val="StyleUnderline"/>
        </w:rPr>
        <w:t xml:space="preserve"> </w:t>
      </w:r>
      <w:r w:rsidRPr="009C2B82">
        <w:rPr>
          <w:rStyle w:val="StyleUnderline"/>
        </w:rPr>
        <w:t>about the interview initiative, and the</w:t>
      </w:r>
      <w:r w:rsidRPr="009C2B82">
        <w:rPr>
          <w:sz w:val="14"/>
        </w:rPr>
        <w:t xml:space="preserve"> </w:t>
      </w:r>
      <w:r w:rsidRPr="00A86256">
        <w:rPr>
          <w:rStyle w:val="StyleUnderline"/>
          <w:highlight w:val="cyan"/>
        </w:rPr>
        <w:t xml:space="preserve">local police had worked hard over recent years to build a relationship of trust with the Arab-American community, a relationship the police feared </w:t>
      </w:r>
      <w:r w:rsidRPr="00A86256">
        <w:rPr>
          <w:rStyle w:val="Emphasis"/>
          <w:highlight w:val="cyan"/>
        </w:rPr>
        <w:t>could fray as a result of heavyhanded federal efforts.</w:t>
      </w:r>
      <w:r w:rsidRPr="009C2B82">
        <w:rPr>
          <w:sz w:val="14"/>
        </w:rPr>
        <w:t>81 Portland, is an area known for its generally liberal orientation (in 2003 the city council publicly criticized and called for major changes in the USA PATRIOT Act, enacted by Congress soon after September 11 to expand domestic law enforcement and intelligence powers), and city officials were probably particularly sensitive about aggressive federal counterterrorism efforts after a Portland-area lawyer and convert to Islam was erroneously linked by the FBI to terrorist bombings in Madrid.</w:t>
      </w:r>
    </w:p>
    <w:p w:rsidR="00A86256" w:rsidRDefault="00A86256" w:rsidP="00A86256"/>
    <w:p w:rsidR="00A86256" w:rsidRDefault="00A86256" w:rsidP="00A86256">
      <w:pPr>
        <w:pStyle w:val="Heading3"/>
      </w:pPr>
      <w:r>
        <w:t>1AR – targeted warrants solve just as well</w:t>
      </w:r>
    </w:p>
    <w:p w:rsidR="00A86256" w:rsidRDefault="00A86256" w:rsidP="00A86256"/>
    <w:p w:rsidR="00A86256" w:rsidRDefault="00A86256" w:rsidP="00A86256">
      <w:pPr>
        <w:pStyle w:val="Heading4"/>
      </w:pPr>
      <w:r>
        <w:t>Even if the info’s useful – it doesn’t have to be collected in bulk”. Targeted and narrow alternatives solve their link.</w:t>
      </w:r>
    </w:p>
    <w:p w:rsidR="00A86256" w:rsidRDefault="00A86256" w:rsidP="00A86256"/>
    <w:p w:rsidR="00A86256" w:rsidRPr="00CB2FC4" w:rsidRDefault="00A86256" w:rsidP="00A86256">
      <w:pPr>
        <w:rPr>
          <w:rStyle w:val="Style13ptBold"/>
        </w:rPr>
      </w:pPr>
      <w:r w:rsidRPr="00CB2FC4">
        <w:rPr>
          <w:rStyle w:val="Style13ptBold"/>
        </w:rPr>
        <w:t>Wyden ‘14</w:t>
      </w:r>
    </w:p>
    <w:p w:rsidR="00A86256" w:rsidRPr="00CB2FC4" w:rsidRDefault="00A86256" w:rsidP="00A86256">
      <w:pPr>
        <w:rPr>
          <w:sz w:val="18"/>
          <w:szCs w:val="18"/>
        </w:rPr>
      </w:pPr>
      <w:r w:rsidRPr="00CB2FC4">
        <w:rPr>
          <w:sz w:val="18"/>
          <w:szCs w:val="18"/>
        </w:rPr>
        <w:t xml:space="preserve">(et al; This amicus brief issued by three US Senators - Ron Wyden, Mark Udall and Martin Heinrich. Wyden and Udall sat on the Senate Select Committee on Intelligence and had access to the meta-data program. “BRIEF FOR AMICI CURIAE SENATOR RON WYDEN, SENATOR MARK UDALL, AND SENATOR MARTIN HEINRICH IN SUPPORT OF PLAINTIFF-APPELLANT, URGING REVERSAL OF THE DISTRICT COURT” – Amicus Brief for </w:t>
      </w:r>
      <w:r w:rsidRPr="00CB2FC4">
        <w:rPr>
          <w:i/>
          <w:sz w:val="18"/>
          <w:szCs w:val="18"/>
        </w:rPr>
        <w:t>Smith v. Obama</w:t>
      </w:r>
      <w:r w:rsidRPr="00CB2FC4">
        <w:rPr>
          <w:sz w:val="18"/>
          <w:szCs w:val="18"/>
        </w:rPr>
        <w:t xml:space="preserve"> – before the United States Ninth Circuit Court of Appeals - Appeal from the United States District Court District of Idaho The Honorable B. Lynn Winmill, Chief District Judge, Presiding Case No. 2:13-cv-00257-BLW – Sept 9</w:t>
      </w:r>
      <w:r w:rsidRPr="00CB2FC4">
        <w:rPr>
          <w:sz w:val="18"/>
          <w:szCs w:val="18"/>
          <w:vertAlign w:val="superscript"/>
        </w:rPr>
        <w:t>th</w:t>
      </w:r>
      <w:r w:rsidRPr="00CB2FC4">
        <w:rPr>
          <w:sz w:val="18"/>
          <w:szCs w:val="18"/>
        </w:rPr>
        <w:t xml:space="preserve">, 2014 </w:t>
      </w:r>
      <w:r>
        <w:rPr>
          <w:sz w:val="18"/>
          <w:szCs w:val="18"/>
        </w:rPr>
        <w:t>–</w:t>
      </w:r>
      <w:r w:rsidRPr="00CB2FC4">
        <w:rPr>
          <w:sz w:val="18"/>
          <w:szCs w:val="18"/>
        </w:rPr>
        <w:t xml:space="preserve"> </w:t>
      </w:r>
      <w:r>
        <w:rPr>
          <w:sz w:val="18"/>
          <w:szCs w:val="18"/>
        </w:rPr>
        <w:t xml:space="preserve">This Amicus Brief was prepared by CHARLES S. SIMS from the law firm PROSKAUER ROSE LLP. Continues to Footnote #6 – no text omitted. Amici” means “friend of the court” and – in this context - is legal reference to Wyden, Udall, etc. </w:t>
      </w:r>
      <w:r w:rsidRPr="00CB2FC4">
        <w:rPr>
          <w:sz w:val="18"/>
          <w:szCs w:val="18"/>
        </w:rPr>
        <w:t>This pdf can be obtained at: https://www.eff.org/document/wyden-udall-heinrich-smith-amicus)</w:t>
      </w:r>
    </w:p>
    <w:p w:rsidR="00A86256" w:rsidRDefault="00A86256" w:rsidP="00A86256"/>
    <w:p w:rsidR="00A86256" w:rsidRDefault="00A86256" w:rsidP="00A86256">
      <w:pPr>
        <w:rPr>
          <w:rStyle w:val="StyleUnderline"/>
        </w:rPr>
      </w:pPr>
      <w:r w:rsidRPr="00137E41">
        <w:rPr>
          <w:rStyle w:val="StyleUnderline"/>
        </w:rPr>
        <w:t>The government possesses a number of</w:t>
      </w:r>
      <w:r w:rsidRPr="00CF5FCC">
        <w:rPr>
          <w:sz w:val="12"/>
        </w:rPr>
        <w:t xml:space="preserve"> legal </w:t>
      </w:r>
      <w:r w:rsidRPr="00137E41">
        <w:rPr>
          <w:rStyle w:val="StyleUnderline"/>
        </w:rPr>
        <w:t>authorities with which it may obtain</w:t>
      </w:r>
      <w:r w:rsidRPr="00CF5FCC">
        <w:rPr>
          <w:sz w:val="12"/>
        </w:rPr>
        <w:t xml:space="preserve"> the </w:t>
      </w:r>
      <w:r w:rsidRPr="00137E41">
        <w:rPr>
          <w:rStyle w:val="StyleUnderline"/>
        </w:rPr>
        <w:t>call records of suspected terrorists</w:t>
      </w:r>
      <w:r w:rsidRPr="00CF5FCC">
        <w:rPr>
          <w:sz w:val="12"/>
        </w:rPr>
        <w:t xml:space="preserve"> and those in contact with suspected terrorists. Amici have consistently argued that the bulk phone-records program needlessly tramples on Americans’ privacy rights, particularly in light of the authorities available to the government that can also be used to acquire call records of suspected terrorists and those in contact with suspected terrorists in a targeted manner. See Press Release, Sen. Martin Heinrich, Udall, Heinrich Back Effort To End Dragnet Collection of Phone Data &amp; Add Meaningful Oversight of Surveillance Programs (Oct. 29, 2013), http://1.usa.gov/182XcHE; Press Release, Sen. Mark Udall, Surveillance Reform Package Ends Bulk Collection of Phone Records, Creates Constitutional Advocate for Secret Court (Sept. 25, 2013), http://1.usa.gov/1bBGLku (“Udall Reform Release”). </w:t>
      </w:r>
      <w:r w:rsidRPr="00A86256">
        <w:rPr>
          <w:rStyle w:val="StyleUnderline"/>
          <w:highlight w:val="cyan"/>
        </w:rPr>
        <w:t>Even</w:t>
      </w:r>
      <w:r w:rsidRPr="00CF5FCC">
        <w:rPr>
          <w:sz w:val="12"/>
        </w:rPr>
        <w:t xml:space="preserve"> the </w:t>
      </w:r>
      <w:r w:rsidRPr="00A86256">
        <w:rPr>
          <w:rStyle w:val="StyleUnderline"/>
          <w:highlight w:val="cyan"/>
        </w:rPr>
        <w:t xml:space="preserve">valid claims </w:t>
      </w:r>
      <w:r w:rsidRPr="00137E41">
        <w:rPr>
          <w:rStyle w:val="StyleUnderline"/>
        </w:rPr>
        <w:t>by intelligence officials</w:t>
      </w:r>
      <w:r w:rsidRPr="00CF5FCC">
        <w:rPr>
          <w:sz w:val="12"/>
        </w:rPr>
        <w:t xml:space="preserve"> </w:t>
      </w:r>
      <w:r w:rsidRPr="00A86256">
        <w:rPr>
          <w:rStyle w:val="StyleUnderline"/>
          <w:highlight w:val="cyan"/>
        </w:rPr>
        <w:t xml:space="preserve">about certain useful information obtained through the bulk </w:t>
      </w:r>
      <w:r w:rsidRPr="00CF5FCC">
        <w:rPr>
          <w:sz w:val="12"/>
        </w:rPr>
        <w:t>phone-</w:t>
      </w:r>
      <w:r w:rsidRPr="00A86256">
        <w:rPr>
          <w:rStyle w:val="StyleUnderline"/>
          <w:highlight w:val="cyan"/>
        </w:rPr>
        <w:t>records</w:t>
      </w:r>
      <w:r w:rsidRPr="00CF5FCC">
        <w:rPr>
          <w:sz w:val="12"/>
        </w:rPr>
        <w:t xml:space="preserve"> program </w:t>
      </w:r>
      <w:r w:rsidRPr="00A86256">
        <w:rPr>
          <w:rStyle w:val="StyleUnderline"/>
          <w:highlight w:val="cyan"/>
        </w:rPr>
        <w:t>fail to explain why the government could not have simply obtained this information</w:t>
      </w:r>
      <w:r w:rsidRPr="00CF5FCC">
        <w:rPr>
          <w:sz w:val="12"/>
        </w:rPr>
        <w:t xml:space="preserve"> directly from phone companies </w:t>
      </w:r>
      <w:r w:rsidRPr="00A86256">
        <w:rPr>
          <w:rStyle w:val="StyleUnderline"/>
          <w:highlight w:val="cyan"/>
        </w:rPr>
        <w:t>using more calibrated legal instruments</w:t>
      </w:r>
      <w:r w:rsidRPr="00CF5FCC">
        <w:rPr>
          <w:sz w:val="12"/>
        </w:rPr>
        <w:t xml:space="preserve">. A number of </w:t>
      </w:r>
      <w:r w:rsidRPr="00A86256">
        <w:rPr>
          <w:rStyle w:val="StyleUnderline"/>
          <w:highlight w:val="cyan"/>
        </w:rPr>
        <w:t>legal authorities</w:t>
      </w:r>
      <w:r w:rsidRPr="00CF5FCC">
        <w:rPr>
          <w:sz w:val="12"/>
        </w:rPr>
        <w:t xml:space="preserve"> would have allowed the government to do so. For example, the Stored Communications Act </w:t>
      </w:r>
      <w:r w:rsidRPr="00A86256">
        <w:rPr>
          <w:rStyle w:val="StyleUnderline"/>
          <w:highlight w:val="cyan"/>
        </w:rPr>
        <w:t>permit</w:t>
      </w:r>
      <w:r w:rsidRPr="00CF5FCC">
        <w:rPr>
          <w:sz w:val="12"/>
        </w:rPr>
        <w:t>s</w:t>
      </w:r>
      <w:r w:rsidRPr="00A86256">
        <w:rPr>
          <w:rStyle w:val="StyleUnderline"/>
          <w:highlight w:val="cyan"/>
        </w:rPr>
        <w:t xml:space="preserve"> the government to obtain precisely </w:t>
      </w:r>
      <w:r w:rsidRPr="00CF5FCC">
        <w:rPr>
          <w:sz w:val="12"/>
        </w:rPr>
        <w:t>the same call</w:t>
      </w:r>
      <w:r w:rsidRPr="00A86256">
        <w:rPr>
          <w:rStyle w:val="StyleUnderline"/>
          <w:highlight w:val="cyan"/>
        </w:rPr>
        <w:t xml:space="preserve"> records</w:t>
      </w:r>
      <w:r w:rsidRPr="00137E41">
        <w:rPr>
          <w:rStyle w:val="StyleUnderline"/>
        </w:rPr>
        <w:t xml:space="preserve"> </w:t>
      </w:r>
      <w:r w:rsidRPr="00A86256">
        <w:rPr>
          <w:rStyle w:val="StyleUnderline"/>
          <w:highlight w:val="cyan"/>
        </w:rPr>
        <w:t>that are now acquired through bulk collection</w:t>
      </w:r>
      <w:r w:rsidRPr="00CF5FCC">
        <w:rPr>
          <w:sz w:val="12"/>
        </w:rPr>
        <w:t xml:space="preserve"> under section 215 </w:t>
      </w:r>
      <w:r w:rsidRPr="00A86256">
        <w:rPr>
          <w:rStyle w:val="StyleUnderline"/>
          <w:highlight w:val="cyan"/>
        </w:rPr>
        <w:t>when they are “relevant and material</w:t>
      </w:r>
      <w:r w:rsidRPr="00137E41">
        <w:rPr>
          <w:rStyle w:val="StyleUnderline"/>
        </w:rPr>
        <w:t xml:space="preserve"> </w:t>
      </w:r>
      <w:r w:rsidRPr="00CF5FCC">
        <w:rPr>
          <w:sz w:val="12"/>
        </w:rPr>
        <w:t xml:space="preserve">to an ongoing criminal investigation.” 18 U.S.C. § 2703 (d). </w:t>
      </w:r>
      <w:r w:rsidRPr="00A86256">
        <w:rPr>
          <w:rStyle w:val="Emphasis"/>
          <w:highlight w:val="cyan"/>
        </w:rPr>
        <w:t xml:space="preserve">Individualized orders </w:t>
      </w:r>
      <w:r w:rsidRPr="00CF5FCC">
        <w:rPr>
          <w:sz w:val="12"/>
        </w:rPr>
        <w:t>for phone records</w:t>
      </w:r>
      <w:r w:rsidRPr="00A86256">
        <w:rPr>
          <w:rStyle w:val="StyleUnderline"/>
          <w:highlight w:val="cyan"/>
        </w:rPr>
        <w:t xml:space="preserve">, </w:t>
      </w:r>
      <w:r w:rsidRPr="00A86256">
        <w:rPr>
          <w:rStyle w:val="Emphasis"/>
          <w:highlight w:val="cyan"/>
        </w:rPr>
        <w:t>as opposed to orders authorizing bulk collection</w:t>
      </w:r>
      <w:r w:rsidRPr="00A86256">
        <w:rPr>
          <w:rStyle w:val="StyleUnderline"/>
          <w:highlight w:val="cyan"/>
        </w:rPr>
        <w:t>, can</w:t>
      </w:r>
      <w:r w:rsidRPr="00CF5FCC">
        <w:rPr>
          <w:sz w:val="12"/>
        </w:rPr>
        <w:t xml:space="preserve"> also </w:t>
      </w:r>
      <w:r w:rsidRPr="00A86256">
        <w:rPr>
          <w:rStyle w:val="StyleUnderline"/>
          <w:highlight w:val="cyan"/>
        </w:rPr>
        <w:t>be obtained</w:t>
      </w:r>
      <w:r w:rsidRPr="00CF5FCC">
        <w:rPr>
          <w:sz w:val="12"/>
        </w:rPr>
        <w:t xml:space="preserve"> under section 215. 50 U.S.C. § 1861. National security letters, which do not require a court order, can also be used by the government to obtain call records for intelligence purposes. See 18 U.S.C. § 2709. </w:t>
      </w:r>
      <w:r w:rsidRPr="00A86256">
        <w:rPr>
          <w:rStyle w:val="StyleUnderline"/>
          <w:highlight w:val="cyan"/>
        </w:rPr>
        <w:t xml:space="preserve">The government can </w:t>
      </w:r>
      <w:r w:rsidRPr="00CF5FCC">
        <w:rPr>
          <w:sz w:val="12"/>
        </w:rPr>
        <w:t>also</w:t>
      </w:r>
      <w:r w:rsidRPr="00A86256">
        <w:rPr>
          <w:rStyle w:val="StyleUnderline"/>
          <w:highlight w:val="cyan"/>
        </w:rPr>
        <w:t xml:space="preserve"> acquire</w:t>
      </w:r>
      <w:r w:rsidRPr="00CF5FCC">
        <w:rPr>
          <w:sz w:val="12"/>
        </w:rPr>
        <w:t xml:space="preserve"> telephony </w:t>
      </w:r>
      <w:r w:rsidRPr="00A86256">
        <w:rPr>
          <w:rStyle w:val="Emphasis"/>
          <w:highlight w:val="cyan"/>
        </w:rPr>
        <w:t>metadata</w:t>
      </w:r>
      <w:r w:rsidRPr="00CF5FCC">
        <w:rPr>
          <w:sz w:val="12"/>
        </w:rPr>
        <w:t xml:space="preserve"> on a real-time basis by obtaining orders </w:t>
      </w:r>
      <w:r w:rsidRPr="00A86256">
        <w:rPr>
          <w:rStyle w:val="StyleUnderline"/>
          <w:highlight w:val="cyan"/>
        </w:rPr>
        <w:t>from</w:t>
      </w:r>
      <w:r w:rsidRPr="00CF5FCC">
        <w:rPr>
          <w:sz w:val="12"/>
        </w:rPr>
        <w:t xml:space="preserve"> either regular </w:t>
      </w:r>
      <w:r w:rsidRPr="00A86256">
        <w:rPr>
          <w:rStyle w:val="StyleUnderline"/>
          <w:highlight w:val="cyan"/>
        </w:rPr>
        <w:t xml:space="preserve">federal courts or the FISC </w:t>
      </w:r>
      <w:r w:rsidRPr="00CF5FCC">
        <w:rPr>
          <w:sz w:val="12"/>
        </w:rPr>
        <w:t>for the installation of pen registers or trap-and-trace devices. See 18 U.S.C. §§ 3122, 3125; 50 U.S.C. § 1842. And the government may also seek call records using standard criminal warrants based on probable cause. See 18 U.S.C. § 2703 (c)(A); Fed. R. Crim. P. 17(c</w:t>
      </w:r>
      <w:r w:rsidRPr="0017172C">
        <w:rPr>
          <w:rStyle w:val="StyleUnderline"/>
        </w:rPr>
        <w:t xml:space="preserve">). </w:t>
      </w:r>
      <w:r w:rsidRPr="00A86256">
        <w:rPr>
          <w:rStyle w:val="StyleUnderline"/>
          <w:highlight w:val="cyan"/>
        </w:rPr>
        <w:t>The government can use many of these authorities</w:t>
      </w:r>
      <w:r w:rsidRPr="0017172C">
        <w:rPr>
          <w:rStyle w:val="StyleUnderline"/>
        </w:rPr>
        <w:t xml:space="preserve"> without any more evidence than what is currently required to use the bulk phone-records database, </w:t>
      </w:r>
      <w:r w:rsidRPr="00A86256">
        <w:rPr>
          <w:rStyle w:val="StyleUnderline"/>
          <w:highlight w:val="cyan"/>
        </w:rPr>
        <w:t>with less impact on the privacy interests of innocent Americans.</w:t>
      </w:r>
    </w:p>
    <w:p w:rsidR="00A86256" w:rsidRDefault="00A86256" w:rsidP="00A86256">
      <w:pPr>
        <w:pStyle w:val="Heading2"/>
      </w:pPr>
      <w:r>
        <w:t>Turns</w:t>
      </w:r>
    </w:p>
    <w:p w:rsidR="00A86256" w:rsidRDefault="00A86256" w:rsidP="00A86256">
      <w:pPr>
        <w:pStyle w:val="Heading3"/>
      </w:pPr>
      <w:r>
        <w:t xml:space="preserve">Cooperation Turn 2.0 </w:t>
      </w:r>
    </w:p>
    <w:p w:rsidR="00A86256" w:rsidRDefault="00A86256" w:rsidP="00A86256">
      <w:pPr>
        <w:pStyle w:val="Heading4"/>
        <w:rPr>
          <w:u w:val="single"/>
        </w:rPr>
      </w:pPr>
      <w:r w:rsidRPr="005F5F7D">
        <w:rPr>
          <w:u w:val="single"/>
        </w:rPr>
        <w:t>Turn — Community Cooperation.</w:t>
      </w:r>
    </w:p>
    <w:p w:rsidR="00A86256" w:rsidRPr="005F5F7D" w:rsidRDefault="00A86256" w:rsidP="00A86256">
      <w:r w:rsidRPr="005F5F7D">
        <w:t xml:space="preserve"> </w:t>
      </w:r>
    </w:p>
    <w:p w:rsidR="00A86256" w:rsidRPr="00BE771E" w:rsidRDefault="00A86256" w:rsidP="00A86256">
      <w:pPr>
        <w:pStyle w:val="Heading4"/>
      </w:pPr>
      <w:r w:rsidRPr="005F5F7D">
        <w:t>A)</w:t>
      </w:r>
      <w:r>
        <w:t xml:space="preserve"> Surveillance </w:t>
      </w:r>
      <w:r w:rsidRPr="00F9691A">
        <w:rPr>
          <w:u w:val="single"/>
        </w:rPr>
        <w:t>creates support for terrorism</w:t>
      </w:r>
      <w:r>
        <w:t xml:space="preserve"> and </w:t>
      </w:r>
      <w:r>
        <w:rPr>
          <w:u w:val="single"/>
        </w:rPr>
        <w:t>undermines investigations</w:t>
      </w:r>
      <w:r>
        <w:t xml:space="preserve"> — it </w:t>
      </w:r>
      <w:r>
        <w:rPr>
          <w:u w:val="single"/>
        </w:rPr>
        <w:t>stigmatizes</w:t>
      </w:r>
      <w:r w:rsidRPr="00E81311">
        <w:rPr>
          <w:u w:val="single"/>
        </w:rPr>
        <w:t xml:space="preserve"> Muslim communities</w:t>
      </w:r>
      <w:r>
        <w:t xml:space="preserve"> and </w:t>
      </w:r>
      <w:r>
        <w:rPr>
          <w:u w:val="single"/>
        </w:rPr>
        <w:t>undermines</w:t>
      </w:r>
      <w:r w:rsidRPr="00E81311">
        <w:rPr>
          <w:u w:val="single"/>
        </w:rPr>
        <w:t xml:space="preserve"> global credibility.</w:t>
      </w:r>
      <w:r>
        <w:t xml:space="preserve"> </w:t>
      </w:r>
    </w:p>
    <w:p w:rsidR="00A86256" w:rsidRPr="00BE771E" w:rsidRDefault="00A86256" w:rsidP="00A86256">
      <w:r>
        <w:rPr>
          <w:rStyle w:val="Style13ptBold"/>
        </w:rPr>
        <w:t>El-</w:t>
      </w:r>
      <w:r w:rsidRPr="00BE771E">
        <w:rPr>
          <w:rStyle w:val="Style13ptBold"/>
        </w:rPr>
        <w:t>Said 15</w:t>
      </w:r>
      <w:r>
        <w:t xml:space="preserve"> — Hamid El-Said, Professor of International Relations at Manchester Metropolitan University, Advisor to the UN Counter-Terrorism Task Force, Ph.D. in Political Economy from the University of Jordan, BSc in Business and Demographic Studies from the University of Jordan, M.A. in Middle Eastern Studies from the University of London, M.A. in Development Studies from the University of Manchester, 2015 (“In Defence of Soft Power: Why a “War” on Terror Will Never Win,” </w:t>
      </w:r>
      <w:r>
        <w:rPr>
          <w:i/>
        </w:rPr>
        <w:t xml:space="preserve">The New Statesman, </w:t>
      </w:r>
      <w:r>
        <w:t>February 4</w:t>
      </w:r>
      <w:r w:rsidRPr="00BE771E">
        <w:rPr>
          <w:vertAlign w:val="superscript"/>
        </w:rPr>
        <w:t>th</w:t>
      </w:r>
      <w:r>
        <w:t xml:space="preserve">, accessible online at </w:t>
      </w:r>
      <w:hyperlink r:id="rId11" w:history="1">
        <w:r w:rsidRPr="007C5578">
          <w:rPr>
            <w:rStyle w:val="Hyperlink"/>
          </w:rPr>
          <w:t>http://www.newstatesman.com/politics/2015/02/defence-soft-power-why-war-terror-will-never-win</w:t>
        </w:r>
      </w:hyperlink>
      <w:r>
        <w:t>, accessed on 6-17-15)</w:t>
      </w:r>
    </w:p>
    <w:p w:rsidR="00A86256" w:rsidRPr="00BE771E" w:rsidRDefault="00A86256" w:rsidP="00A86256">
      <w:pPr>
        <w:rPr>
          <w:rStyle w:val="StyleUnderline"/>
        </w:rPr>
      </w:pPr>
      <w:r w:rsidRPr="00BE771E">
        <w:rPr>
          <w:rStyle w:val="StyleUnderline"/>
        </w:rPr>
        <w:t>Although the EU and UN’s “soft” approaches, which called for “addressing the conditions conducive to the spread of terrorism” in the first place, held great potential, they were watered down by the continued prevalence of hard military approach worldwide. The U</w:t>
      </w:r>
      <w:r>
        <w:t xml:space="preserve">nited </w:t>
      </w:r>
      <w:r w:rsidRPr="00BE771E">
        <w:rPr>
          <w:rStyle w:val="StyleUnderline"/>
        </w:rPr>
        <w:t>S</w:t>
      </w:r>
      <w:r>
        <w:t xml:space="preserve">tates, for instance, </w:t>
      </w:r>
      <w:r w:rsidRPr="00BE771E">
        <w:rPr>
          <w:rStyle w:val="StyleUnderline"/>
        </w:rPr>
        <w:t>has never bought into the “soft” approach and continued to follow a military strategy, despite noticeable change in terminology</w:t>
      </w:r>
      <w:r>
        <w:t xml:space="preserve">. As a report by the Bipartisan Policy Center’s National Security Preparedness Group concluded in 2001, </w:t>
      </w:r>
      <w:r w:rsidRPr="00A86256">
        <w:rPr>
          <w:rStyle w:val="StyleUnderline"/>
          <w:highlight w:val="cyan"/>
        </w:rPr>
        <w:t>the US government has shown little interest in “soft” counter radicalisation and de-radicalisation policies.</w:t>
      </w:r>
    </w:p>
    <w:p w:rsidR="00A86256" w:rsidRPr="00BE771E" w:rsidRDefault="00A86256" w:rsidP="00A86256">
      <w:pPr>
        <w:rPr>
          <w:rStyle w:val="StyleUnderline"/>
        </w:rPr>
      </w:pPr>
      <w:r>
        <w:t xml:space="preserve">This is despite the fact that home-grown terrorism has become more prominent in America. </w:t>
      </w:r>
      <w:r w:rsidRPr="00BE771E">
        <w:rPr>
          <w:rStyle w:val="StyleUnderline"/>
        </w:rPr>
        <w:t>The American government has also ironically been active in promoting “soft” de-radicalisation programmes abroad</w:t>
      </w:r>
      <w:r>
        <w:t xml:space="preserve"> (such as in Afghanistan and Iraq</w:t>
      </w:r>
      <w:r w:rsidRPr="00BE771E">
        <w:t xml:space="preserve">), </w:t>
      </w:r>
      <w:r w:rsidRPr="00BE771E">
        <w:rPr>
          <w:rStyle w:val="StyleUnderline"/>
        </w:rPr>
        <w:t xml:space="preserve">as well as the establishment of several regional centres and forums allegedly aimed at countering the global rise in violent extremism through “soft” power. </w:t>
      </w:r>
      <w:r w:rsidRPr="00A86256">
        <w:rPr>
          <w:rStyle w:val="StyleUnderline"/>
          <w:highlight w:val="cyan"/>
        </w:rPr>
        <w:t>This</w:t>
      </w:r>
      <w:r w:rsidRPr="00BE771E">
        <w:rPr>
          <w:rStyle w:val="StyleUnderline"/>
        </w:rPr>
        <w:t xml:space="preserve"> contradiction </w:t>
      </w:r>
      <w:r w:rsidRPr="00A86256">
        <w:rPr>
          <w:rStyle w:val="StyleUnderline"/>
          <w:highlight w:val="cyan"/>
        </w:rPr>
        <w:t xml:space="preserve">has undermined the </w:t>
      </w:r>
      <w:r w:rsidRPr="00A86256">
        <w:rPr>
          <w:rStyle w:val="Emphasis"/>
          <w:highlight w:val="cyan"/>
        </w:rPr>
        <w:t>credibility</w:t>
      </w:r>
      <w:r w:rsidRPr="00A86256">
        <w:rPr>
          <w:rStyle w:val="StyleUnderline"/>
          <w:highlight w:val="cyan"/>
        </w:rPr>
        <w:t xml:space="preserve"> of the US as a </w:t>
      </w:r>
      <w:r w:rsidRPr="00A86256">
        <w:rPr>
          <w:rStyle w:val="Emphasis"/>
          <w:highlight w:val="cyan"/>
        </w:rPr>
        <w:t>genuine leader</w:t>
      </w:r>
      <w:r w:rsidRPr="00A86256">
        <w:rPr>
          <w:rStyle w:val="StyleUnderline"/>
          <w:highlight w:val="cyan"/>
        </w:rPr>
        <w:t xml:space="preserve"> of</w:t>
      </w:r>
      <w:r w:rsidRPr="00BE771E">
        <w:rPr>
          <w:rStyle w:val="StyleUnderline"/>
        </w:rPr>
        <w:t xml:space="preserve">, and believer in, </w:t>
      </w:r>
      <w:r w:rsidRPr="00A86256">
        <w:rPr>
          <w:rStyle w:val="StyleUnderline"/>
          <w:highlight w:val="cyan"/>
        </w:rPr>
        <w:t xml:space="preserve">the role of “soft” power in </w:t>
      </w:r>
      <w:r w:rsidRPr="00A86256">
        <w:rPr>
          <w:rStyle w:val="Emphasis"/>
          <w:highlight w:val="cyan"/>
        </w:rPr>
        <w:t>countering violent extremism</w:t>
      </w:r>
      <w:r w:rsidRPr="00A86256">
        <w:rPr>
          <w:rStyle w:val="StyleUnderline"/>
          <w:highlight w:val="cyan"/>
        </w:rPr>
        <w:t xml:space="preserve">, including the </w:t>
      </w:r>
      <w:r w:rsidRPr="00A86256">
        <w:rPr>
          <w:rStyle w:val="Emphasis"/>
          <w:highlight w:val="cyan"/>
        </w:rPr>
        <w:t>upholding of the rule of law</w:t>
      </w:r>
      <w:r w:rsidRPr="00A86256">
        <w:rPr>
          <w:rStyle w:val="StyleUnderline"/>
          <w:highlight w:val="cyan"/>
        </w:rPr>
        <w:t xml:space="preserve">, </w:t>
      </w:r>
      <w:r w:rsidRPr="00A86256">
        <w:rPr>
          <w:rStyle w:val="Emphasis"/>
          <w:highlight w:val="cyan"/>
        </w:rPr>
        <w:t>freedom of expression</w:t>
      </w:r>
      <w:r w:rsidRPr="00A86256">
        <w:rPr>
          <w:rStyle w:val="StyleUnderline"/>
          <w:highlight w:val="cyan"/>
        </w:rPr>
        <w:t xml:space="preserve">, and </w:t>
      </w:r>
      <w:r w:rsidRPr="00A86256">
        <w:rPr>
          <w:rStyle w:val="Emphasis"/>
          <w:highlight w:val="cyan"/>
        </w:rPr>
        <w:t>respect for human rights.</w:t>
      </w:r>
    </w:p>
    <w:p w:rsidR="00A86256" w:rsidRPr="00BE771E" w:rsidRDefault="00A86256" w:rsidP="00A86256">
      <w:pPr>
        <w:rPr>
          <w:rStyle w:val="StyleUnderline"/>
        </w:rPr>
      </w:pPr>
      <w:r w:rsidRPr="00BE771E">
        <w:rPr>
          <w:rStyle w:val="StyleUnderline"/>
        </w:rPr>
        <w:t>Even globally, the “soft” power approach remains the exception, not the rule.</w:t>
      </w:r>
      <w:r>
        <w:t xml:space="preserve"> A report by the United Nations Counter Terrorism Implementation Task Force in late 2009 showed that no more than 30 out of 192 UN Member States injected some form of “soft” powers into their counter terrorism strategies. The rest continue to rely on a kinetic approach that is only capable of creating more hostilities and antagonism. </w:t>
      </w:r>
      <w:r w:rsidRPr="00BE771E">
        <w:rPr>
          <w:rStyle w:val="StyleUnderline"/>
        </w:rPr>
        <w:t>Many of those countries are close allies of the US in its so-called war on terror.</w:t>
      </w:r>
    </w:p>
    <w:p w:rsidR="00A86256" w:rsidRDefault="00A86256" w:rsidP="00A86256">
      <w:r w:rsidRPr="00BE771E">
        <w:rPr>
          <w:rStyle w:val="StyleUnderline"/>
        </w:rPr>
        <w:t>Neither in Europe nor in North America did de-radicalisation</w:t>
      </w:r>
      <w:r>
        <w:t xml:space="preserve"> (an extensive form of rehabilitation of violent extremist detainees) </w:t>
      </w:r>
      <w:r w:rsidRPr="00BE771E">
        <w:rPr>
          <w:rStyle w:val="StyleUnderline"/>
        </w:rPr>
        <w:t xml:space="preserve">receive sufficient attention. </w:t>
      </w:r>
      <w:r w:rsidRPr="00A86256">
        <w:rPr>
          <w:rStyle w:val="StyleUnderline"/>
          <w:highlight w:val="cyan"/>
        </w:rPr>
        <w:t>The practice has been either to “deport” the “terrorists” or to detain them “forever” in individual cells</w:t>
      </w:r>
      <w:r w:rsidRPr="00BE771E">
        <w:rPr>
          <w:rStyle w:val="StyleUnderline"/>
        </w:rPr>
        <w:t>.</w:t>
      </w:r>
      <w:r>
        <w:t xml:space="preserve"> The value of rehabilitating the detainees to prepare them for peaceful reintegration into their societies with a minimum risk was lost. Many academics and observers, including the author, have repeatedly warned that the benefits of effective de-radicalisation policies go beyond prison bars to affect the whole community from whence the detainees came. No heed was paid. </w:t>
      </w:r>
      <w:r w:rsidRPr="00A86256">
        <w:rPr>
          <w:rStyle w:val="StyleUnderline"/>
          <w:highlight w:val="cyan"/>
        </w:rPr>
        <w:t>The upshot has been the kind of attacks that we recently experienced in Paris and Copenhagen</w:t>
      </w:r>
      <w:r w:rsidRPr="00BE771E">
        <w:rPr>
          <w:rStyle w:val="StyleUnderline"/>
        </w:rPr>
        <w:t>, both of which were accomplished by former un-rehabilitated convicts.</w:t>
      </w:r>
    </w:p>
    <w:p w:rsidR="00A86256" w:rsidRPr="00BE771E" w:rsidRDefault="00A86256" w:rsidP="00A86256">
      <w:pPr>
        <w:rPr>
          <w:rStyle w:val="StyleUnderline"/>
        </w:rPr>
      </w:pPr>
      <w:r w:rsidRPr="00BE771E">
        <w:rPr>
          <w:rStyle w:val="StyleUnderline"/>
        </w:rPr>
        <w:t>Europe and America however showed more interest in counter radicalisation policies that seek to stem the rise of violent extremism at a societal level</w:t>
      </w:r>
      <w:r>
        <w:t xml:space="preserve">. Such policies included, among others, community engagement and community policing. </w:t>
      </w:r>
      <w:r w:rsidRPr="00A86256">
        <w:rPr>
          <w:rStyle w:val="StyleUnderline"/>
          <w:highlight w:val="cyan"/>
        </w:rPr>
        <w:t xml:space="preserve">Rather than “winning hearts and minds” by </w:t>
      </w:r>
      <w:r w:rsidRPr="00E81311">
        <w:rPr>
          <w:rStyle w:val="StyleUnderline"/>
        </w:rPr>
        <w:t xml:space="preserve">solving problems and </w:t>
      </w:r>
      <w:r w:rsidRPr="00A86256">
        <w:rPr>
          <w:rStyle w:val="StyleUnderline"/>
          <w:highlight w:val="cyan"/>
        </w:rPr>
        <w:t xml:space="preserve">showing interest, these were </w:t>
      </w:r>
      <w:r w:rsidRPr="00A86256">
        <w:rPr>
          <w:rStyle w:val="Emphasis"/>
          <w:highlight w:val="cyan"/>
        </w:rPr>
        <w:t>intelligence-led</w:t>
      </w:r>
      <w:r w:rsidRPr="00A86256">
        <w:rPr>
          <w:rStyle w:val="StyleUnderline"/>
          <w:highlight w:val="cyan"/>
        </w:rPr>
        <w:t xml:space="preserve">, causing them to be perceived by most Muslims as no more than </w:t>
      </w:r>
      <w:r w:rsidRPr="00A86256">
        <w:rPr>
          <w:rStyle w:val="Emphasis"/>
          <w:highlight w:val="cyan"/>
        </w:rPr>
        <w:t>spying-tools targeting their communities.</w:t>
      </w:r>
      <w:r w:rsidRPr="00A86256">
        <w:rPr>
          <w:rStyle w:val="StyleUnderline"/>
          <w:highlight w:val="cyan"/>
        </w:rPr>
        <w:t xml:space="preserve"> This </w:t>
      </w:r>
      <w:r w:rsidRPr="00A86256">
        <w:rPr>
          <w:rStyle w:val="Emphasis"/>
          <w:highlight w:val="cyan"/>
        </w:rPr>
        <w:t>undermined trust between Muslim communities and the police</w:t>
      </w:r>
      <w:r w:rsidRPr="00A86256">
        <w:rPr>
          <w:rStyle w:val="StyleUnderline"/>
          <w:highlight w:val="cyan"/>
        </w:rPr>
        <w:t>, a prerequisite for successful collaboration</w:t>
      </w:r>
      <w:r w:rsidRPr="00E81311">
        <w:rPr>
          <w:rStyle w:val="StyleUnderline"/>
        </w:rPr>
        <w:t xml:space="preserve"> and effective community engagement </w:t>
      </w:r>
      <w:r w:rsidRPr="00A86256">
        <w:rPr>
          <w:rStyle w:val="StyleUnderline"/>
          <w:highlight w:val="cyan"/>
        </w:rPr>
        <w:t xml:space="preserve">in </w:t>
      </w:r>
      <w:r w:rsidRPr="00A86256">
        <w:rPr>
          <w:rStyle w:val="Emphasis"/>
          <w:highlight w:val="cyan"/>
        </w:rPr>
        <w:t>countering radicalisation</w:t>
      </w:r>
      <w:r w:rsidRPr="00A86256">
        <w:rPr>
          <w:rStyle w:val="StyleUnderline"/>
          <w:highlight w:val="cyan"/>
        </w:rPr>
        <w:t xml:space="preserve"> in society.</w:t>
      </w:r>
    </w:p>
    <w:p w:rsidR="00A86256" w:rsidRPr="00BE771E" w:rsidRDefault="00A86256" w:rsidP="00A86256">
      <w:pPr>
        <w:rPr>
          <w:rStyle w:val="Emphasis"/>
        </w:rPr>
      </w:pPr>
      <w:r>
        <w:t xml:space="preserve">As a report by the Equality and Human Rights Commission Research concluded, </w:t>
      </w:r>
      <w:r w:rsidRPr="00A86256">
        <w:rPr>
          <w:rStyle w:val="StyleUnderline"/>
          <w:highlight w:val="cyan"/>
        </w:rPr>
        <w:t xml:space="preserve">counter radicalisation measures have turned “Muslims [into] . . . the new </w:t>
      </w:r>
      <w:r w:rsidRPr="00A86256">
        <w:rPr>
          <w:rStyle w:val="Emphasis"/>
          <w:highlight w:val="cyan"/>
        </w:rPr>
        <w:t>suspect community</w:t>
      </w:r>
      <w:r w:rsidRPr="00A86256">
        <w:rPr>
          <w:rStyle w:val="StyleUnderline"/>
          <w:highlight w:val="cyan"/>
        </w:rPr>
        <w:t>.” This</w:t>
      </w:r>
      <w:r>
        <w:t xml:space="preserve">, the report added, </w:t>
      </w:r>
      <w:r w:rsidRPr="00A86256">
        <w:rPr>
          <w:rStyle w:val="StyleUnderline"/>
          <w:highlight w:val="cyan"/>
        </w:rPr>
        <w:t xml:space="preserve">has </w:t>
      </w:r>
      <w:r w:rsidRPr="00A86256">
        <w:rPr>
          <w:rStyle w:val="Emphasis"/>
          <w:highlight w:val="cyan"/>
        </w:rPr>
        <w:t>stigmatised whole Muslim communities</w:t>
      </w:r>
      <w:r w:rsidRPr="00A86256">
        <w:rPr>
          <w:rStyle w:val="StyleUnderline"/>
          <w:highlight w:val="cyan"/>
        </w:rPr>
        <w:t xml:space="preserve">, </w:t>
      </w:r>
      <w:r w:rsidRPr="00A86256">
        <w:rPr>
          <w:rStyle w:val="Emphasis"/>
          <w:highlight w:val="cyan"/>
        </w:rPr>
        <w:t>fuelled resentment</w:t>
      </w:r>
      <w:r w:rsidRPr="00A86256">
        <w:rPr>
          <w:rStyle w:val="StyleUnderline"/>
          <w:highlight w:val="cyan"/>
        </w:rPr>
        <w:t xml:space="preserve"> and even </w:t>
      </w:r>
      <w:r w:rsidRPr="00A86256">
        <w:rPr>
          <w:rStyle w:val="Emphasis"/>
          <w:highlight w:val="cyan"/>
        </w:rPr>
        <w:t>bolstered “support for terrorist movements.”</w:t>
      </w:r>
    </w:p>
    <w:p w:rsidR="00A86256" w:rsidRDefault="00A86256" w:rsidP="00A86256">
      <w:r w:rsidRPr="00BE771E">
        <w:rPr>
          <w:rStyle w:val="StyleUnderline"/>
        </w:rPr>
        <w:t>It is against this background that the recent rise in Islamophobia in Europe and North America should be understood. Islamophobia is reflected in an alarming increase in anti-Islamism in Western societies and rise in fatal attacks against Muslims</w:t>
      </w:r>
      <w:r>
        <w:t>, which hardly receive the attention they deserve from the Western media, and state officials, especially when compared to incidents when the victims are Westerners and the perpetrators are “Muslims”.</w:t>
      </w:r>
    </w:p>
    <w:p w:rsidR="00A86256" w:rsidRDefault="00A86256" w:rsidP="00A86256">
      <w:r w:rsidRPr="00BE771E">
        <w:rPr>
          <w:rStyle w:val="StyleUnderline"/>
        </w:rPr>
        <w:t xml:space="preserve">Some </w:t>
      </w:r>
      <w:r w:rsidRPr="00A86256">
        <w:rPr>
          <w:rStyle w:val="StyleUnderline"/>
          <w:highlight w:val="cyan"/>
        </w:rPr>
        <w:t>Western countries have recently ramped up security measures in response to some terrorist acts. This will neither make us safer nor answer the important, still unanswered question of what led some individuals to choose a nihilistic view of life in Western societies.</w:t>
      </w:r>
      <w:r>
        <w:t xml:space="preserve"> Arresting somebody or cancelling his or her passports will also not prevent new attacks, nor will it explain why such attacks were attempted in the first place. As Rep. Tulsi Gabbard (D.-Hawaii), and an Iraq combat veteran, stated: </w:t>
      </w:r>
      <w:r w:rsidRPr="00BE771E">
        <w:rPr>
          <w:rStyle w:val="StyleUnderline"/>
        </w:rPr>
        <w:t>“This war cannot be won, this enemy and threat cannot be defeated unless we understand what’s driving them, what is their ideology.” That we have not done.</w:t>
      </w:r>
    </w:p>
    <w:p w:rsidR="00A86256" w:rsidRPr="00BE771E" w:rsidRDefault="00A86256" w:rsidP="00A86256">
      <w:r>
        <w:t>In sum</w:t>
      </w:r>
      <w:r w:rsidRPr="00BE771E">
        <w:t xml:space="preserve">, </w:t>
      </w:r>
      <w:r w:rsidRPr="00BE771E">
        <w:rPr>
          <w:rStyle w:val="StyleUnderline"/>
        </w:rPr>
        <w:t>despite the much talked about role of “soft” counter de-radicalisation policies in countering violent extremism, such policies have never been given a genuine opportunity to succeed.</w:t>
      </w:r>
      <w:r>
        <w:t xml:space="preserve"> It is not surprising therefore that </w:t>
      </w:r>
      <w:r w:rsidRPr="00BE771E">
        <w:rPr>
          <w:rStyle w:val="StyleUnderline"/>
        </w:rPr>
        <w:t>the main aim of the current White House summit</w:t>
      </w:r>
      <w:r>
        <w:t xml:space="preserve">, which is taking place in Washington DC between 18-20 March, </w:t>
      </w:r>
      <w:r w:rsidRPr="00BE771E">
        <w:rPr>
          <w:rStyle w:val="StyleUnderline"/>
        </w:rPr>
        <w:t>is to combat violent extremism through the “search for strategies that go beyond only military action for countering terrorists”. Let’s hope that the summit will provide an opportunity to reverse our misguided military approach to countering the phenomenon of “terrorism”.</w:t>
      </w:r>
      <w:r>
        <w:t xml:space="preserve"> Although it is doubtful.</w:t>
      </w:r>
    </w:p>
    <w:p w:rsidR="00A86256" w:rsidRDefault="00A86256" w:rsidP="00A86256"/>
    <w:p w:rsidR="00A86256" w:rsidRPr="00A73E47" w:rsidRDefault="00A86256" w:rsidP="00A86256">
      <w:pPr>
        <w:pStyle w:val="Heading4"/>
      </w:pPr>
      <w:r>
        <w:t xml:space="preserve">B) </w:t>
      </w:r>
      <w:r w:rsidRPr="00A73E47">
        <w:t xml:space="preserve">Muslim reporting is key to stopping terrorism — they provide </w:t>
      </w:r>
      <w:r w:rsidRPr="00A73E47">
        <w:rPr>
          <w:u w:val="single"/>
        </w:rPr>
        <w:t>critical intel</w:t>
      </w:r>
      <w:r>
        <w:t xml:space="preserve"> for counter-terrorism. </w:t>
      </w:r>
    </w:p>
    <w:p w:rsidR="00A86256" w:rsidRPr="001F4D2D" w:rsidRDefault="00A86256" w:rsidP="00A86256">
      <w:r w:rsidRPr="001F4D2D">
        <w:rPr>
          <w:rStyle w:val="Style13ptBold"/>
        </w:rPr>
        <w:t>Esman 11</w:t>
      </w:r>
      <w:r>
        <w:t xml:space="preserve"> — Abagail Esman, contributor to Forbes with 20 years’ experience writing for national and international magazines including Salon.com, Vogue, Esquire, and more, 2011 (“Should New York Muslims Cooperate With the Police - Or With The Terrorists?,” </w:t>
      </w:r>
      <w:r>
        <w:rPr>
          <w:i/>
        </w:rPr>
        <w:t xml:space="preserve">Forbes, </w:t>
      </w:r>
      <w:r>
        <w:t>November 21</w:t>
      </w:r>
      <w:r w:rsidRPr="001F4D2D">
        <w:rPr>
          <w:vertAlign w:val="superscript"/>
        </w:rPr>
        <w:t>st</w:t>
      </w:r>
      <w:r>
        <w:t xml:space="preserve">, accessible online at </w:t>
      </w:r>
      <w:hyperlink r:id="rId12" w:history="1">
        <w:r w:rsidRPr="007C5578">
          <w:rPr>
            <w:rStyle w:val="Hyperlink"/>
          </w:rPr>
          <w:t>http://www.forbes.com/sites/abigailesman/2011/11/21/should-new-york-muslims-cooperate-with-the-police-or-with-the-terrorists/2/</w:t>
        </w:r>
      </w:hyperlink>
      <w:r>
        <w:t>, accessed on 6-17-15)</w:t>
      </w:r>
    </w:p>
    <w:p w:rsidR="00A86256" w:rsidRDefault="00A86256" w:rsidP="00A86256">
      <w:r w:rsidRPr="00A86256">
        <w:rPr>
          <w:rStyle w:val="StyleUnderline"/>
          <w:highlight w:val="cyan"/>
        </w:rPr>
        <w:t>There is a lot behind terrorism cases that police cannot disclose for fear of revealing investigative techniques</w:t>
      </w:r>
      <w:r>
        <w:t xml:space="preserve"> or intelligence sources.</w:t>
      </w:r>
    </w:p>
    <w:p w:rsidR="00A86256" w:rsidRPr="00A73E47" w:rsidRDefault="00A86256" w:rsidP="00A86256">
      <w:pPr>
        <w:rPr>
          <w:rStyle w:val="Emphasis"/>
        </w:rPr>
      </w:pPr>
      <w:r>
        <w:t xml:space="preserve">The truth is, </w:t>
      </w:r>
      <w:r w:rsidRPr="00A86256">
        <w:rPr>
          <w:rStyle w:val="StyleUnderline"/>
          <w:highlight w:val="cyan"/>
        </w:rPr>
        <w:t>much of what counterterrorism officials have learned over the years has been gleaned from members of the Muslim community</w:t>
      </w:r>
      <w:r w:rsidRPr="00A86256">
        <w:rPr>
          <w:highlight w:val="cyan"/>
        </w:rPr>
        <w:t xml:space="preserve"> </w:t>
      </w:r>
      <w:r w:rsidRPr="00A86256">
        <w:rPr>
          <w:rStyle w:val="StyleUnderline"/>
          <w:highlight w:val="cyan"/>
        </w:rPr>
        <w:t>who have spoken out to expose radicalism in their midst</w:t>
      </w:r>
      <w:r w:rsidRPr="00A73E47">
        <w:rPr>
          <w:rStyle w:val="StyleUnderline"/>
        </w:rPr>
        <w:t>.</w:t>
      </w:r>
      <w:r>
        <w:t xml:space="preserve"> (According to the Chattanooga Times Press, “</w:t>
      </w:r>
      <w:r w:rsidRPr="00A86256">
        <w:rPr>
          <w:rStyle w:val="StyleUnderline"/>
          <w:highlight w:val="cyan"/>
        </w:rPr>
        <w:t>A recent study</w:t>
      </w:r>
      <w:r>
        <w:t xml:space="preserve"> by North Carolina’s Triangle Center on Terrorism and Homeland Security </w:t>
      </w:r>
      <w:r w:rsidRPr="00A86256">
        <w:rPr>
          <w:rStyle w:val="StyleUnderline"/>
          <w:highlight w:val="cyan"/>
        </w:rPr>
        <w:t xml:space="preserve">credited tips from Muslim Americans with thwarting </w:t>
      </w:r>
      <w:r w:rsidRPr="00A86256">
        <w:rPr>
          <w:rStyle w:val="Emphasis"/>
          <w:highlight w:val="cyan"/>
        </w:rPr>
        <w:t>48 of 120 terrorism cases</w:t>
      </w:r>
      <w:r w:rsidRPr="00A73E47">
        <w:rPr>
          <w:rStyle w:val="StyleUnderline"/>
        </w:rPr>
        <w:t xml:space="preserve"> allegedly involving Muslim Americans over the past 10 years.</w:t>
      </w:r>
      <w:r>
        <w:t xml:space="preserve">”) </w:t>
      </w:r>
      <w:r w:rsidRPr="00A86256">
        <w:rPr>
          <w:rStyle w:val="Emphasis"/>
          <w:highlight w:val="cyan"/>
        </w:rPr>
        <w:t>Without their assistance, our safety is far less certain.</w:t>
      </w:r>
    </w:p>
    <w:p w:rsidR="00A86256" w:rsidRDefault="00A86256" w:rsidP="00A86256">
      <w:r w:rsidRPr="00A86256">
        <w:rPr>
          <w:rStyle w:val="StyleUnderline"/>
          <w:highlight w:val="cyan"/>
        </w:rPr>
        <w:t>But that is exactly what Muslim activists now urge</w:t>
      </w:r>
      <w:r w:rsidRPr="00A73E47">
        <w:rPr>
          <w:rStyle w:val="StyleUnderline"/>
        </w:rPr>
        <w:t xml:space="preserve"> fellow Muslims to do: </w:t>
      </w:r>
      <w:r w:rsidRPr="00A86256">
        <w:rPr>
          <w:rStyle w:val="StyleUnderline"/>
          <w:highlight w:val="cyan"/>
        </w:rPr>
        <w:t xml:space="preserve">resist cooperation with law enforcement, </w:t>
      </w:r>
      <w:r w:rsidRPr="00A86256">
        <w:rPr>
          <w:rStyle w:val="Emphasis"/>
          <w:highlight w:val="cyan"/>
        </w:rPr>
        <w:t>putting national security greatly at risk.</w:t>
      </w:r>
      <w:r w:rsidRPr="00A73E47">
        <w:rPr>
          <w:rStyle w:val="StyleUnderline"/>
        </w:rPr>
        <w:t xml:space="preserve"> </w:t>
      </w:r>
      <w:r>
        <w:t>According to the AP, at a “Know your Rights” session for Muslims based on the recent allegations, Ramzi Kassem, a professor of law (of all things!) at the City University of New York, advised, “Most of the time it’s a fishing expedition, so the safest thing you can do for yourself, your family, and for your community, is not to answer.”</w:t>
      </w:r>
    </w:p>
    <w:p w:rsidR="00A86256" w:rsidRDefault="00A86256" w:rsidP="00A86256">
      <w:r>
        <w:t>Not to answer?  If you see something, keep your mouth shut? It is safer, if you know that there is a good chance someone in your community plans to set off a bomb in Times Square, or near your own place of business, or your child’s school, or your father’s office in Manhattan, to say nothing? Is he kidding?</w:t>
      </w:r>
    </w:p>
    <w:p w:rsidR="00A86256" w:rsidRPr="00A73E47" w:rsidRDefault="00A86256" w:rsidP="00A86256">
      <w:pPr>
        <w:rPr>
          <w:rStyle w:val="StyleUnderline"/>
        </w:rPr>
      </w:pPr>
      <w:r>
        <w:t xml:space="preserve">Apparently not. And </w:t>
      </w:r>
      <w:r w:rsidRPr="00A73E47">
        <w:rPr>
          <w:rStyle w:val="StyleUnderline"/>
        </w:rPr>
        <w:t>this is what he and CAIR and others are entreating their fellow Muslims to do.  Stand by the ummah, the Muslim community. Defend even the terrorists.  Know where your loyalty stands.</w:t>
      </w:r>
    </w:p>
    <w:p w:rsidR="00A86256" w:rsidRPr="00A73E47" w:rsidRDefault="00A86256" w:rsidP="00A86256">
      <w:pPr>
        <w:rPr>
          <w:rStyle w:val="Emphasis"/>
        </w:rPr>
      </w:pPr>
      <w:r w:rsidRPr="00A86256">
        <w:rPr>
          <w:rStyle w:val="Emphasis"/>
          <w:highlight w:val="cyan"/>
        </w:rPr>
        <w:t>Frightening stuff.</w:t>
      </w:r>
    </w:p>
    <w:p w:rsidR="00A86256" w:rsidRPr="007F2DB7" w:rsidRDefault="00A86256" w:rsidP="00A86256">
      <w:pPr>
        <w:rPr>
          <w:rStyle w:val="StyleUnderline"/>
        </w:rPr>
      </w:pPr>
      <w:r>
        <w:t xml:space="preserve">Certainly these are tender issues.  But the fact is, </w:t>
      </w:r>
      <w:r w:rsidRPr="00A86256">
        <w:rPr>
          <w:rStyle w:val="StyleUnderline"/>
          <w:highlight w:val="cyan"/>
        </w:rPr>
        <w:t>we face</w:t>
      </w:r>
      <w:r w:rsidRPr="00A86256">
        <w:rPr>
          <w:highlight w:val="cyan"/>
        </w:rPr>
        <w:t>,</w:t>
      </w:r>
      <w:r>
        <w:t xml:space="preserve"> now, </w:t>
      </w:r>
      <w:r w:rsidRPr="00A86256">
        <w:rPr>
          <w:rStyle w:val="StyleUnderline"/>
          <w:highlight w:val="cyan"/>
        </w:rPr>
        <w:t>quandaries and threats our founding fathers couldn’t possibly have imagined</w:t>
      </w:r>
      <w:r w:rsidRPr="00A73E47">
        <w:rPr>
          <w:rStyle w:val="StyleUnderline"/>
        </w:rPr>
        <w:t xml:space="preserve">. </w:t>
      </w:r>
      <w:r>
        <w:t xml:space="preserve"> It’s been only ten years since the World Trade Center attacks, which, in the grand scheme of history, isn’t very long. </w:t>
      </w:r>
      <w:r w:rsidRPr="00A86256">
        <w:rPr>
          <w:rStyle w:val="Emphasis"/>
          <w:highlight w:val="cyan"/>
        </w:rPr>
        <w:t>We are clearly still stumbling here</w:t>
      </w:r>
      <w:r w:rsidRPr="00A73E47">
        <w:rPr>
          <w:rStyle w:val="StyleUnderline"/>
        </w:rPr>
        <w:t>, and likely will be for a while yet, with reconciling balances between security and freedom, and ten years simply is not enough time for us to resolve the conflicts that exist between them.</w:t>
      </w:r>
    </w:p>
    <w:p w:rsidR="00A86256" w:rsidRPr="007F2DB7" w:rsidRDefault="00A86256" w:rsidP="00A86256">
      <w:pPr>
        <w:rPr>
          <w:rStyle w:val="StyleUnderline"/>
        </w:rPr>
      </w:pPr>
    </w:p>
    <w:p w:rsidR="00A86256" w:rsidRDefault="00A86256" w:rsidP="00A86256">
      <w:pPr>
        <w:pStyle w:val="Heading3"/>
      </w:pPr>
      <w:r>
        <w:t>1AR — Key to Counter-Terror</w:t>
      </w:r>
    </w:p>
    <w:p w:rsidR="00A86256" w:rsidRPr="00663252" w:rsidRDefault="00A86256" w:rsidP="00A86256">
      <w:pPr>
        <w:pStyle w:val="Heading4"/>
      </w:pPr>
      <w:r>
        <w:t>Mass surveillance kills law enforcement cooperation with US-Arab Americans – that’s key to check terror.</w:t>
      </w:r>
    </w:p>
    <w:p w:rsidR="00A86256" w:rsidRPr="00663252" w:rsidRDefault="00A86256" w:rsidP="00A86256">
      <w:r w:rsidRPr="00663252">
        <w:rPr>
          <w:rStyle w:val="Style13ptBold"/>
        </w:rPr>
        <w:t>Risen 14</w:t>
      </w:r>
      <w:r>
        <w:t xml:space="preserve"> — Tom Risen, Reporter for U.S. News &amp; World Report — Internally quoting Vanda Felbab-Brown, Senior Fellow in the Center for 21</w:t>
      </w:r>
      <w:r w:rsidRPr="00E81311">
        <w:rPr>
          <w:vertAlign w:val="superscript"/>
        </w:rPr>
        <w:t>st</w:t>
      </w:r>
      <w:r>
        <w:t xml:space="preserve"> Century Security and Intelligence at the Brookings Institute, 2014 (“Racial Profiling Reported in NSA, FBI Surveillance,” </w:t>
      </w:r>
      <w:r>
        <w:rPr>
          <w:i/>
        </w:rPr>
        <w:t xml:space="preserve">U.S. News &amp; World Report, </w:t>
      </w:r>
      <w:r>
        <w:t>July 9</w:t>
      </w:r>
      <w:r w:rsidRPr="00663252">
        <w:rPr>
          <w:vertAlign w:val="superscript"/>
        </w:rPr>
        <w:t>th</w:t>
      </w:r>
      <w:r>
        <w:t xml:space="preserve">, accessible online at </w:t>
      </w:r>
      <w:hyperlink r:id="rId13" w:history="1">
        <w:r w:rsidRPr="007C5578">
          <w:rPr>
            <w:rStyle w:val="Hyperlink"/>
          </w:rPr>
          <w:t>http://www.usnews.com/news/articles/2014/07/09/racial-profiling-reported-in-nsa-fbi-surveillance</w:t>
        </w:r>
      </w:hyperlink>
      <w:r>
        <w:t>, accessed on 6-17-15)</w:t>
      </w:r>
    </w:p>
    <w:p w:rsidR="00A86256" w:rsidRPr="00663252" w:rsidRDefault="00A86256" w:rsidP="00A86256">
      <w:pPr>
        <w:rPr>
          <w:rStyle w:val="StyleUnderline"/>
        </w:rPr>
      </w:pPr>
      <w:r>
        <w:t xml:space="preserve">The National Security Agency and the FBI have reportedly been overzealous trying to prevent terrorist attacks to the point that </w:t>
      </w:r>
      <w:r w:rsidRPr="00A86256">
        <w:rPr>
          <w:rStyle w:val="StyleUnderline"/>
          <w:highlight w:val="cyan"/>
        </w:rPr>
        <w:t>anti-Islamic racism in</w:t>
      </w:r>
      <w:r w:rsidRPr="00663252">
        <w:rPr>
          <w:rStyle w:val="StyleUnderline"/>
        </w:rPr>
        <w:t xml:space="preserve"> </w:t>
      </w:r>
      <w:r w:rsidRPr="00663252">
        <w:t xml:space="preserve">those </w:t>
      </w:r>
      <w:r w:rsidRPr="00A86256">
        <w:rPr>
          <w:rStyle w:val="StyleUnderline"/>
          <w:highlight w:val="cyan"/>
        </w:rPr>
        <w:t>agencies led to the surveillance of prominent Muslim-Americans, revealing a culture of racial profiling</w:t>
      </w:r>
      <w:r w:rsidRPr="00663252">
        <w:rPr>
          <w:rStyle w:val="StyleUnderline"/>
        </w:rPr>
        <w:t xml:space="preserve"> and broad latitude for spying on U.S. citizens.</w:t>
      </w:r>
    </w:p>
    <w:p w:rsidR="00A86256" w:rsidRDefault="00A86256" w:rsidP="00A86256">
      <w:r>
        <w:t>An NSA document leaked by former agency contractor Edward Snowden to reporter Glenn Greenwald shows 202 Americans targeted among the approximately 7,485 email addresses monitored between 2002 and 2008, Greenwald’s news service The Intercept reports.</w:t>
      </w:r>
    </w:p>
    <w:p w:rsidR="00A86256" w:rsidRDefault="00A86256" w:rsidP="00A86256">
      <w:r>
        <w:t>To monitor Americans, government agencies must first make the case to the Foreign Intelligence Surveillance Court that there is probable cause that the targets are terrorist agents, foreign spies or “are or may be” abetting sabotage, espionage or terrorism. Despite this filter The Intercept identified five Muslim-Americans with high public profile including civil rights leaders, academics, lawyers and a political candidate.</w:t>
      </w:r>
    </w:p>
    <w:p w:rsidR="00A86256" w:rsidRDefault="00A86256" w:rsidP="00A86256">
      <w:r w:rsidRPr="00A86256">
        <w:rPr>
          <w:rStyle w:val="StyleUnderline"/>
          <w:highlight w:val="cyan"/>
        </w:rPr>
        <w:t>Racial profiling of Muslims by security officers has been a controversy since the terrorist attacks of 2001 spiked fears about al-Qaida</w:t>
      </w:r>
      <w:r w:rsidRPr="00663252">
        <w:rPr>
          <w:rStyle w:val="StyleUnderline"/>
        </w:rPr>
        <w:t xml:space="preserve"> trainees preparing more attacks.</w:t>
      </w:r>
      <w:r w:rsidRPr="00663252">
        <w:t xml:space="preserve"> </w:t>
      </w:r>
      <w:r>
        <w:t>The New York Police Department has disbanded its unit that mapped New York’s Muslim communities that designated surveillance of mosques as “terrorism enterprise investigations” after pressure from the Justice Department about aggressive monitoring by police.</w:t>
      </w:r>
    </w:p>
    <w:p w:rsidR="00A86256" w:rsidRDefault="00A86256" w:rsidP="00A86256">
      <w:r>
        <w:t xml:space="preserve">A 2005 FBI memo about surveillance procedures featured in The Intercept story uses a fake name “Mohammed Raghead” for the agency staff exercise. </w:t>
      </w:r>
      <w:r w:rsidRPr="00A86256">
        <w:rPr>
          <w:rStyle w:val="StyleUnderline"/>
          <w:highlight w:val="cyan"/>
        </w:rPr>
        <w:t>This latest report about email surveillance of successful Muslim-Americans is akin to “McCarthyism” that fed paranoia</w:t>
      </w:r>
      <w:r w:rsidRPr="00663252">
        <w:rPr>
          <w:rStyle w:val="StyleUnderline"/>
        </w:rPr>
        <w:t xml:space="preserve"> about communist spies during the Cold War</w:t>
      </w:r>
      <w:r>
        <w:t>, says Reza Aslan, a professor at the University of California, Riverside.</w:t>
      </w:r>
    </w:p>
    <w:p w:rsidR="00A86256" w:rsidRDefault="00A86256" w:rsidP="00A86256">
      <w:r>
        <w:t>“</w:t>
      </w:r>
      <w:r w:rsidRPr="00663252">
        <w:rPr>
          <w:rStyle w:val="StyleUnderline"/>
        </w:rPr>
        <w:t>The notion that these five upstanding American citizens, all of them prominent public individuals, represent a threat to the U.S. for no other reason than their religion is an embarrassment to the FBI and an affront to the constitution</w:t>
      </w:r>
      <w:r>
        <w:t>,” Aslan says.</w:t>
      </w:r>
    </w:p>
    <w:p w:rsidR="00A86256" w:rsidRDefault="00A86256" w:rsidP="00A86256">
      <w:r w:rsidRPr="00A86256">
        <w:rPr>
          <w:rStyle w:val="StyleUnderline"/>
          <w:highlight w:val="cyan"/>
        </w:rPr>
        <w:t>There is a risk of radicalization among citizens Americans</w:t>
      </w:r>
      <w:r w:rsidRPr="00663252">
        <w:rPr>
          <w:rStyle w:val="StyleUnderline"/>
        </w:rPr>
        <w:t xml:space="preserve">, evidenced by some who have gone to fight jihads in Syria and Somalia, </w:t>
      </w:r>
      <w:r w:rsidRPr="00A86256">
        <w:rPr>
          <w:rStyle w:val="StyleUnderline"/>
          <w:highlight w:val="cyan"/>
        </w:rPr>
        <w:t>but mass shootings carried out by U.S. citizens of various racial backgrounds occurs much more often</w:t>
      </w:r>
      <w:r>
        <w:t xml:space="preserve">, says Vanda Felbab-Brown, a senior fellow on foreign policy at the Brookings Institution. Since 1982, there have been at least 70 mass shootings across the U.S. </w:t>
      </w:r>
    </w:p>
    <w:p w:rsidR="00A86256" w:rsidRDefault="00A86256" w:rsidP="00A86256">
      <w:r>
        <w:t>“</w:t>
      </w:r>
      <w:r w:rsidRPr="00A86256">
        <w:rPr>
          <w:rStyle w:val="Emphasis"/>
          <w:highlight w:val="cyan"/>
        </w:rPr>
        <w:t>We have seen very little domestic terrorism in the U.S.</w:t>
      </w:r>
      <w:r w:rsidRPr="00663252">
        <w:t xml:space="preserve">,” </w:t>
      </w:r>
      <w:r>
        <w:t>Felbab-Brown says.</w:t>
      </w:r>
    </w:p>
    <w:p w:rsidR="00A86256" w:rsidRDefault="00A86256" w:rsidP="00A86256">
      <w:r w:rsidRPr="00A86256">
        <w:rPr>
          <w:rStyle w:val="StyleUnderline"/>
          <w:highlight w:val="cyan"/>
        </w:rPr>
        <w:t>This lack of terrorism is due</w:t>
      </w:r>
      <w:r w:rsidRPr="00663252">
        <w:t xml:space="preserve"> in part </w:t>
      </w:r>
      <w:r w:rsidRPr="00A86256">
        <w:rPr>
          <w:rStyle w:val="StyleUnderline"/>
          <w:highlight w:val="cyan"/>
        </w:rPr>
        <w:t xml:space="preserve">to the willingness of the Islamic community to </w:t>
      </w:r>
      <w:r w:rsidRPr="00A86256">
        <w:rPr>
          <w:rStyle w:val="Emphasis"/>
          <w:highlight w:val="cyan"/>
        </w:rPr>
        <w:t>cooperate</w:t>
      </w:r>
      <w:r w:rsidRPr="00A86256">
        <w:rPr>
          <w:rStyle w:val="StyleUnderline"/>
          <w:highlight w:val="cyan"/>
        </w:rPr>
        <w:t xml:space="preserve"> with law enforcement to identify possible radical threats, out of gratitude that the U.S. is a </w:t>
      </w:r>
      <w:r w:rsidRPr="00A86256">
        <w:rPr>
          <w:rStyle w:val="Emphasis"/>
          <w:highlight w:val="cyan"/>
        </w:rPr>
        <w:t>stable</w:t>
      </w:r>
      <w:r w:rsidRPr="00A86256">
        <w:rPr>
          <w:rStyle w:val="StyleUnderline"/>
          <w:highlight w:val="cyan"/>
        </w:rPr>
        <w:t xml:space="preserve">, </w:t>
      </w:r>
      <w:r w:rsidRPr="00A86256">
        <w:rPr>
          <w:rStyle w:val="Emphasis"/>
          <w:highlight w:val="cyan"/>
        </w:rPr>
        <w:t>secure country compared with the Middle East</w:t>
      </w:r>
      <w:r>
        <w:t>, she says.</w:t>
      </w:r>
    </w:p>
    <w:p w:rsidR="00A86256" w:rsidRPr="00E81311" w:rsidRDefault="00A86256" w:rsidP="00A86256"/>
    <w:p w:rsidR="00A86256" w:rsidRDefault="00A86256" w:rsidP="00A86256">
      <w:pPr>
        <w:pStyle w:val="Heading3"/>
      </w:pPr>
      <w:r>
        <w:t>1AR — Kills Cooperation</w:t>
      </w:r>
    </w:p>
    <w:p w:rsidR="00A86256" w:rsidRPr="00A73E47" w:rsidRDefault="00A86256" w:rsidP="00A86256">
      <w:pPr>
        <w:pStyle w:val="Heading4"/>
        <w:rPr>
          <w:u w:val="single"/>
        </w:rPr>
      </w:pPr>
      <w:r>
        <w:t xml:space="preserve">Surveillance creates hostility that </w:t>
      </w:r>
      <w:r w:rsidRPr="00A73E47">
        <w:rPr>
          <w:u w:val="single"/>
        </w:rPr>
        <w:t>undermines investigations</w:t>
      </w:r>
      <w:r>
        <w:t xml:space="preserve"> — targeted surveillance </w:t>
      </w:r>
      <w:r w:rsidRPr="00A73E47">
        <w:rPr>
          <w:u w:val="single"/>
        </w:rPr>
        <w:t>undermines community cooperation.</w:t>
      </w:r>
    </w:p>
    <w:p w:rsidR="00A86256" w:rsidRPr="00F3137F" w:rsidRDefault="00A86256" w:rsidP="00A86256">
      <w:pPr>
        <w:rPr>
          <w:i/>
        </w:rPr>
      </w:pPr>
      <w:r w:rsidRPr="00F3137F">
        <w:rPr>
          <w:rStyle w:val="Style13ptBold"/>
        </w:rPr>
        <w:t>Argomaniz and Lynch 15</w:t>
      </w:r>
      <w:r>
        <w:t xml:space="preserve"> — Orla Lynch, Professor of International Relations at the The Handa Centre for the Study of Terrorism and Political Violence at the University of St. Andrews — Javier Argomaniz, Lecturer in International Relations at St. Andrews University, 2015 (“Victims of Counter-Terrorism,” </w:t>
      </w:r>
      <w:r w:rsidRPr="00F3137F">
        <w:rPr>
          <w:i/>
        </w:rPr>
        <w:t>International Perspectives on Terrorist Victimisation: An Interdisciplinary Approach</w:t>
      </w:r>
      <w:r>
        <w:t xml:space="preserve">, Published by Palgrave McMillan, ISBN: 9781137347114, pgs. 235-236) </w:t>
      </w:r>
    </w:p>
    <w:p w:rsidR="00A86256" w:rsidRDefault="00A86256" w:rsidP="00A86256">
      <w:r>
        <w:t>Loss of Community Intelligence and Reduced Cooperation from Muslim Communities</w:t>
      </w:r>
    </w:p>
    <w:p w:rsidR="00A86256" w:rsidRDefault="00A86256" w:rsidP="00A86256">
      <w:r>
        <w:t xml:space="preserve">Another significant problem for the NYPD as </w:t>
      </w:r>
      <w:r w:rsidRPr="00A86256">
        <w:rPr>
          <w:rStyle w:val="StyleUnderline"/>
          <w:highlight w:val="cyan"/>
        </w:rPr>
        <w:t>a result of</w:t>
      </w:r>
      <w:r>
        <w:t xml:space="preserve"> its </w:t>
      </w:r>
      <w:r w:rsidRPr="00A86256">
        <w:rPr>
          <w:rStyle w:val="StyleUnderline"/>
          <w:highlight w:val="cyan"/>
        </w:rPr>
        <w:t>targeted counter-terrorism</w:t>
      </w:r>
      <w:r w:rsidRPr="00883B05">
        <w:t xml:space="preserve"> programme </w:t>
      </w:r>
      <w:r w:rsidRPr="00A86256">
        <w:rPr>
          <w:rStyle w:val="StyleUnderline"/>
          <w:highlight w:val="cyan"/>
        </w:rPr>
        <w:t xml:space="preserve">has been the </w:t>
      </w:r>
      <w:r w:rsidRPr="00A86256">
        <w:rPr>
          <w:rStyle w:val="Emphasis"/>
          <w:highlight w:val="cyan"/>
        </w:rPr>
        <w:t>increased reluctance</w:t>
      </w:r>
      <w:r w:rsidRPr="00A86256">
        <w:rPr>
          <w:rStyle w:val="StyleUnderline"/>
          <w:highlight w:val="cyan"/>
        </w:rPr>
        <w:t xml:space="preserve"> of Muslim community members to work with police, including reduced willingness to provide community intelligence and cooperate</w:t>
      </w:r>
      <w:r w:rsidRPr="00F3137F">
        <w:rPr>
          <w:rStyle w:val="StyleUnderline"/>
        </w:rPr>
        <w:t xml:space="preserve"> with investigations of terrorism and day-to-day crimes.</w:t>
      </w:r>
      <w:r>
        <w:t xml:space="preserve"> Numerous </w:t>
      </w:r>
      <w:r w:rsidRPr="00A86256">
        <w:rPr>
          <w:rStyle w:val="StyleUnderline"/>
          <w:highlight w:val="cyan"/>
        </w:rPr>
        <w:t>post-9/11 empirical studies</w:t>
      </w:r>
      <w:r w:rsidRPr="00F3137F">
        <w:rPr>
          <w:rStyle w:val="StyleUnderline"/>
        </w:rPr>
        <w:t xml:space="preserve"> of Muslim communities </w:t>
      </w:r>
      <w:r w:rsidRPr="00A86256">
        <w:rPr>
          <w:rStyle w:val="StyleUnderline"/>
          <w:highlight w:val="cyan"/>
        </w:rPr>
        <w:t>have</w:t>
      </w:r>
      <w:r w:rsidRPr="00F3137F">
        <w:rPr>
          <w:rStyle w:val="StyleUnderline"/>
        </w:rPr>
        <w:t xml:space="preserve"> now </w:t>
      </w:r>
      <w:r w:rsidRPr="00A86256">
        <w:rPr>
          <w:rStyle w:val="StyleUnderline"/>
          <w:highlight w:val="cyan"/>
        </w:rPr>
        <w:t>documented the negative impact of measures on cooperation and the flow of community intelligence</w:t>
      </w:r>
      <w:r w:rsidRPr="00F3137F">
        <w:rPr>
          <w:rStyle w:val="StyleUnderline"/>
        </w:rPr>
        <w:t xml:space="preserve"> to police</w:t>
      </w:r>
      <w:r>
        <w:t xml:space="preserve"> (Spalek et al., 2009; Huq et al., 2011a; Huq et al., 2011b; Choudhury and Fenwick, 2011). </w:t>
      </w:r>
      <w:r w:rsidRPr="00F3137F">
        <w:rPr>
          <w:rStyle w:val="StyleUnderline"/>
        </w:rPr>
        <w:t xml:space="preserve">Because police rely on public cooperation and community-generated information to solve Crimes, </w:t>
      </w:r>
      <w:r w:rsidRPr="00A86256">
        <w:rPr>
          <w:rStyle w:val="StyleUnderline"/>
          <w:highlight w:val="cyan"/>
        </w:rPr>
        <w:t xml:space="preserve">a decline in Muslim community cooperation is </w:t>
      </w:r>
      <w:r w:rsidRPr="00A86256">
        <w:rPr>
          <w:rStyle w:val="Emphasis"/>
          <w:highlight w:val="cyan"/>
        </w:rPr>
        <w:t>detrimental</w:t>
      </w:r>
      <w:r w:rsidRPr="00A86256">
        <w:rPr>
          <w:rStyle w:val="StyleUnderline"/>
          <w:highlight w:val="cyan"/>
        </w:rPr>
        <w:t xml:space="preserve"> from the perspective of police effectiveness</w:t>
      </w:r>
      <w:r w:rsidRPr="00F3137F">
        <w:rPr>
          <w:rStyle w:val="StyleUnderline"/>
        </w:rPr>
        <w:t>. Post-9/11 empirical studies of Muslim communities in New York and the United Kingdom show that communities are much more willing to provide tips and community intelligence when they trust police and view police activities as fair</w:t>
      </w:r>
      <w:r>
        <w:t xml:space="preserve"> (Spalek et al., 2009; Tyler et al., 2010; Tyler, 2011; Huq et al., 2011a; Huq et al., 2011b). Conversely, </w:t>
      </w:r>
      <w:r w:rsidRPr="00A86256">
        <w:rPr>
          <w:rStyle w:val="StyleUnderline"/>
          <w:highlight w:val="cyan"/>
        </w:rPr>
        <w:t>where Muslim communities do not trust police and do not see their actions as fair</w:t>
      </w:r>
      <w:r w:rsidRPr="00F3137F">
        <w:rPr>
          <w:rStyle w:val="StyleUnderline"/>
        </w:rPr>
        <w:t xml:space="preserve">, these studies show </w:t>
      </w:r>
      <w:r w:rsidRPr="00A86256">
        <w:rPr>
          <w:rStyle w:val="StyleUnderline"/>
          <w:highlight w:val="cyan"/>
        </w:rPr>
        <w:t>that community members become much less inclined to report crimes, cooperate with police investigations and</w:t>
      </w:r>
      <w:r w:rsidRPr="001F4D2D">
        <w:rPr>
          <w:rStyle w:val="StyleUnderline"/>
        </w:rPr>
        <w:t xml:space="preserve"> provide tips that might </w:t>
      </w:r>
      <w:r w:rsidRPr="00A86256">
        <w:rPr>
          <w:rStyle w:val="StyleUnderline"/>
          <w:highlight w:val="cyan"/>
        </w:rPr>
        <w:t xml:space="preserve">aid </w:t>
      </w:r>
      <w:r w:rsidRPr="00A86256">
        <w:rPr>
          <w:rStyle w:val="Emphasis"/>
          <w:highlight w:val="cyan"/>
        </w:rPr>
        <w:t>criminal or terrorism investigations</w:t>
      </w:r>
      <w:r>
        <w:t xml:space="preserve"> (Spalek et al., 2009; Tyler et al., 2010; Huq et al., 2011a; Huq et al., 2011b).</w:t>
      </w:r>
    </w:p>
    <w:p w:rsidR="00A86256" w:rsidRPr="00E81311" w:rsidRDefault="00A86256" w:rsidP="00A86256">
      <w:r>
        <w:t xml:space="preserve">In New York City, </w:t>
      </w:r>
      <w:r w:rsidRPr="00F3137F">
        <w:rPr>
          <w:rStyle w:val="StyleUnderline"/>
        </w:rPr>
        <w:t>the post-9/11 downward spiral of distrust'</w:t>
      </w:r>
      <w:r>
        <w:t xml:space="preserve"> between Muslim American communities and the NYPD </w:t>
      </w:r>
      <w:r w:rsidRPr="00F3137F">
        <w:rPr>
          <w:rStyle w:val="StyleUnderline"/>
        </w:rPr>
        <w:t>has led to reduced Muslim community cooperation, community tips and ot</w:t>
      </w:r>
      <w:r>
        <w:rPr>
          <w:rStyle w:val="StyleUnderline"/>
        </w:rPr>
        <w:t>m</w:t>
      </w:r>
      <w:r w:rsidRPr="00F3137F">
        <w:rPr>
          <w:rStyle w:val="StyleUnderline"/>
        </w:rPr>
        <w:t>her community intelligence</w:t>
      </w:r>
      <w:r>
        <w:t xml:space="preserve"> (Associated Press, 2011). Rights group Human Rights Watch asserts that the NYPD's counter-terrorism programme </w:t>
      </w:r>
      <w:r w:rsidRPr="00883B05">
        <w:rPr>
          <w:rStyle w:val="StyleUnderline"/>
        </w:rPr>
        <w:t xml:space="preserve">targeting Muslim communities “is likely to have a </w:t>
      </w:r>
      <w:r w:rsidRPr="00883B05">
        <w:rPr>
          <w:rStyle w:val="Emphasis"/>
        </w:rPr>
        <w:t>negative impact on cooperation</w:t>
      </w:r>
      <w:r w:rsidRPr="00883B05">
        <w:rPr>
          <w:rStyle w:val="StyleUnderline"/>
        </w:rPr>
        <w:t xml:space="preserve"> from members of affected communities who will have reason to view law enforcement officials with suspicion”</w:t>
      </w:r>
      <w:r>
        <w:t xml:space="preserve"> (Human Rights Watch, 2012). Indeed, unease about the NYPD's counter-terrorism programme has led some </w:t>
      </w:r>
      <w:r w:rsidRPr="00A86256">
        <w:rPr>
          <w:rStyle w:val="StyleUnderline"/>
          <w:highlight w:val="cyan"/>
        </w:rPr>
        <w:t>Muslim American leaders to advise community members not to cooperate with police</w:t>
      </w:r>
      <w:r>
        <w:t>. Khader Abuassab, for example, a leader of the Arab-American Civic Organization in Paterson, New Jersey, has said: “</w:t>
      </w:r>
      <w:r w:rsidRPr="00A86256">
        <w:rPr>
          <w:rStyle w:val="StyleUnderline"/>
          <w:highlight w:val="cyan"/>
        </w:rPr>
        <w:t xml:space="preserve">I would tell people not to cooperate. I can't promise people they will be </w:t>
      </w:r>
      <w:r w:rsidRPr="00A86256">
        <w:rPr>
          <w:rStyle w:val="Emphasis"/>
          <w:highlight w:val="cyan"/>
        </w:rPr>
        <w:t>safe</w:t>
      </w:r>
      <w:r w:rsidRPr="00A86256">
        <w:rPr>
          <w:rStyle w:val="StyleUnderline"/>
          <w:highlight w:val="cyan"/>
        </w:rPr>
        <w:t xml:space="preserve"> or </w:t>
      </w:r>
      <w:r w:rsidRPr="00A86256">
        <w:rPr>
          <w:rStyle w:val="Emphasis"/>
          <w:highlight w:val="cyan"/>
        </w:rPr>
        <w:t>not be spied on again</w:t>
      </w:r>
      <w:r>
        <w:t xml:space="preserve">” (Adely, 2012). Similarly, Ramzi Kassem, a law professor at City University of New York, has suggested non-cooperation, arguing that because the NYPD often conducts 'fishing expeditions' when contacting Muslim community members, 'the safest thing you can do for yourself, your family and for your community, is not to answer' (Associated Press, 2011). And even </w:t>
      </w:r>
      <w:r w:rsidRPr="00883B05">
        <w:rPr>
          <w:rStyle w:val="StyleUnderline"/>
        </w:rPr>
        <w:t>law enforcement officials have warned of the negative consequences where Muslim community members reduce cooperation in criminal and terrorism investigations</w:t>
      </w:r>
      <w:r>
        <w:t xml:space="preserve">. </w:t>
      </w:r>
    </w:p>
    <w:p w:rsidR="00A86256" w:rsidRDefault="00A86256" w:rsidP="00A86256">
      <w:pPr>
        <w:pStyle w:val="Heading3"/>
      </w:pPr>
      <w:r>
        <w:t>They Say: “Takes Advantage of Muslim Communities”</w:t>
      </w:r>
    </w:p>
    <w:p w:rsidR="00A86256" w:rsidRPr="00BE771E" w:rsidRDefault="00A86256" w:rsidP="00A86256">
      <w:pPr>
        <w:pStyle w:val="Heading4"/>
      </w:pPr>
      <w:r>
        <w:t xml:space="preserve">Efforts </w:t>
      </w:r>
      <w:r w:rsidRPr="009477C4">
        <w:rPr>
          <w:u w:val="single"/>
        </w:rPr>
        <w:t>can be genuine</w:t>
      </w:r>
      <w:r>
        <w:t xml:space="preserve"> — the </w:t>
      </w:r>
      <w:r w:rsidRPr="00095715">
        <w:rPr>
          <w:u w:val="single"/>
        </w:rPr>
        <w:t>first step</w:t>
      </w:r>
      <w:r>
        <w:t xml:space="preserve"> is curtailing surveillance. </w:t>
      </w:r>
    </w:p>
    <w:p w:rsidR="00A86256" w:rsidRPr="00BE771E" w:rsidRDefault="00A86256" w:rsidP="00A86256">
      <w:pPr>
        <w:rPr>
          <w:i/>
        </w:rPr>
      </w:pPr>
      <w:r w:rsidRPr="00F3137F">
        <w:rPr>
          <w:rStyle w:val="Style13ptBold"/>
        </w:rPr>
        <w:t>Argomaniz and Lynch 15</w:t>
      </w:r>
      <w:r>
        <w:t xml:space="preserve"> — Orla Lynch, Professor of International Relations at the The Handa Centre for the Study of Terrorism and Political Violence at the University of St. Andrews — Javier Argomaniz, Lecturer in International Relations at St. Andrews University, 2015 (“Victims of Counter-Terrorism,” </w:t>
      </w:r>
      <w:r w:rsidRPr="00F3137F">
        <w:rPr>
          <w:i/>
        </w:rPr>
        <w:t>International Perspectives on Terrorist Victimisation: An Interdisciplinary Approach</w:t>
      </w:r>
      <w:r>
        <w:t xml:space="preserve">, Published by Palgrave McMillan, ISBN: 9781137347114, pgs. 239-240) </w:t>
      </w:r>
    </w:p>
    <w:p w:rsidR="00A86256" w:rsidRDefault="00A86256" w:rsidP="00A86256">
      <w:r>
        <w:t xml:space="preserve">A second challenge to local police implementation of soft power counter-terrorism approaches is the negative perceptions from Muslim communities. </w:t>
      </w:r>
      <w:r w:rsidRPr="00A86256">
        <w:rPr>
          <w:rStyle w:val="StyleUnderline"/>
          <w:highlight w:val="cyan"/>
        </w:rPr>
        <w:t xml:space="preserve">Some critics argue that soft power counter-terrorism efforts to gain the trust of Muslim communities are </w:t>
      </w:r>
      <w:r w:rsidRPr="00A86256">
        <w:rPr>
          <w:rStyle w:val="Emphasis"/>
          <w:highlight w:val="cyan"/>
        </w:rPr>
        <w:t>inevitably exploitative and inauthentic</w:t>
      </w:r>
      <w:r w:rsidRPr="00095715">
        <w:rPr>
          <w:rStyle w:val="Emphasis"/>
        </w:rPr>
        <w:t xml:space="preserve"> </w:t>
      </w:r>
      <w:r>
        <w:t xml:space="preserve">(Kundnani, 2009; Muslim American Civil Liberties Coalition, 2013). </w:t>
      </w:r>
      <w:r w:rsidRPr="00BE771E">
        <w:rPr>
          <w:rStyle w:val="StyleUnderline"/>
        </w:rPr>
        <w:t>Critics argue that soft power counter-terrorism approaches with Muslim communities are simply a veneer for the hard power approaches already being carried out by police</w:t>
      </w:r>
      <w:r>
        <w:t xml:space="preserve"> (Kundnani, 2009). Other scholars, however, offer a more nuanced criticism, recognizing the importance of both hard and soft power measures in counter-terrorism (Quinlan et al., 2013).</w:t>
      </w:r>
    </w:p>
    <w:p w:rsidR="00A86256" w:rsidRDefault="00A86256" w:rsidP="00A86256">
      <w:r w:rsidRPr="00BE771E">
        <w:t>One practical question is whether local police have the ability to engage in hard power approaches to identify, disrupt and deter al-Qaeda-inspired terrorism threats while simultaneously engaging in soft power approaches with Muslim communities like voluntary community engagement and law enforcement-community partnership (Spalek et al., 2011; Quinlan et al., 2013).</w:t>
      </w:r>
      <w:r>
        <w:t xml:space="preserve"> Given some of the practical challenges of balancing these contrasting approaches, one solution discussed in intelligence circles is for local police to focus primarily on engaging in soft power approaches with Muslim communities, while intelligence services and federal policing agencies primarily focus on engaging in hard power approaches to disrupt al-Qaeda-inspired terrorism threats (Marks, 2010). Such an approach would remove many counter-terrorism covert intelligence-gathering powers from local police like the NYPD, which would be extremely difficult to achieve politically.</w:t>
      </w:r>
    </w:p>
    <w:p w:rsidR="00A86256" w:rsidRDefault="00A86256" w:rsidP="00A86256">
      <w:r w:rsidRPr="00A86256">
        <w:rPr>
          <w:rStyle w:val="StyleUnderline"/>
          <w:highlight w:val="cyan"/>
        </w:rPr>
        <w:t>Challenges to the implementation of soft power counter-terrorism approaches in Muslim communities notwithstanding, at the end of the day</w:t>
      </w:r>
      <w:r>
        <w:t xml:space="preserve">, local policing </w:t>
      </w:r>
      <w:r w:rsidRPr="00A86256">
        <w:rPr>
          <w:rStyle w:val="StyleUnderline"/>
          <w:highlight w:val="cyan"/>
        </w:rPr>
        <w:t>agencies</w:t>
      </w:r>
      <w:r>
        <w:t xml:space="preserve"> like the NYPD </w:t>
      </w:r>
      <w:r w:rsidRPr="00A86256">
        <w:rPr>
          <w:rStyle w:val="StyleUnderline"/>
          <w:highlight w:val="cyan"/>
        </w:rPr>
        <w:t>are more effective in terrorism prevention over the long term if they can implement soft power measures without exploiting Muslim communities</w:t>
      </w:r>
      <w:r>
        <w:t xml:space="preserve"> (Spalek et al., 2011; Choudhury and Fenwick, 2011; Quinlan et al., 2013). </w:t>
      </w:r>
      <w:r w:rsidRPr="00A86256">
        <w:rPr>
          <w:rStyle w:val="StyleUnderline"/>
          <w:highlight w:val="cyan"/>
        </w:rPr>
        <w:t>By building voluntary trust and cooperation with Muslim communities,</w:t>
      </w:r>
      <w:r>
        <w:t xml:space="preserve"> local </w:t>
      </w:r>
      <w:r w:rsidRPr="00A86256">
        <w:rPr>
          <w:rStyle w:val="StyleUnderline"/>
          <w:highlight w:val="cyan"/>
        </w:rPr>
        <w:t>police</w:t>
      </w:r>
      <w:r>
        <w:t xml:space="preserve"> like the NYPD </w:t>
      </w:r>
      <w:r w:rsidRPr="00A86256">
        <w:rPr>
          <w:rStyle w:val="Emphasis"/>
          <w:highlight w:val="cyan"/>
        </w:rPr>
        <w:t>can achieve desirable terrorism prevention benefits</w:t>
      </w:r>
      <w:r w:rsidRPr="00A86256">
        <w:rPr>
          <w:rStyle w:val="StyleUnderline"/>
          <w:highlight w:val="cyan"/>
        </w:rPr>
        <w:t xml:space="preserve"> without many of the negative consequences associated with hard power approaches discussed throughout this chapter</w:t>
      </w:r>
      <w:r w:rsidRPr="00BE771E">
        <w:rPr>
          <w:rStyle w:val="StyleUnderline"/>
        </w:rPr>
        <w:t xml:space="preserve">. </w:t>
      </w:r>
      <w:r>
        <w:t xml:space="preserve">Indeed, it is by now clear that an NYPD </w:t>
      </w:r>
      <w:r w:rsidRPr="00BE771E">
        <w:rPr>
          <w:rStyle w:val="StyleUnderline"/>
        </w:rPr>
        <w:t>counter-terrorism</w:t>
      </w:r>
      <w:r>
        <w:t xml:space="preserve"> approach which </w:t>
      </w:r>
      <w:r w:rsidRPr="00BE771E">
        <w:rPr>
          <w:rStyle w:val="StyleUnderline"/>
        </w:rPr>
        <w:t>exclusively relies on hard power tactics is not only outdated, but also harmful</w:t>
      </w:r>
      <w:r>
        <w:t xml:space="preserve"> both </w:t>
      </w:r>
      <w:r w:rsidRPr="00BE771E">
        <w:rPr>
          <w:rStyle w:val="StyleUnderline"/>
        </w:rPr>
        <w:t>to Muslim communities</w:t>
      </w:r>
      <w:r>
        <w:t xml:space="preserve"> and the NYPD.</w:t>
      </w:r>
    </w:p>
    <w:p w:rsidR="00A86256" w:rsidRDefault="00A86256" w:rsidP="00A86256">
      <w:pPr>
        <w:pStyle w:val="Heading2"/>
      </w:pPr>
      <w:r>
        <w:t>AT: Rollback</w:t>
      </w:r>
    </w:p>
    <w:p w:rsidR="00A86256" w:rsidRDefault="00A86256" w:rsidP="00A86256">
      <w:pPr>
        <w:pStyle w:val="Heading3"/>
      </w:pPr>
      <w:r>
        <w:t>Generic</w:t>
      </w:r>
    </w:p>
    <w:p w:rsidR="00A86256" w:rsidRPr="00FC431C" w:rsidRDefault="00A86256" w:rsidP="00A86256">
      <w:pPr>
        <w:pStyle w:val="Heading4"/>
      </w:pPr>
      <w:r>
        <w:t>No rollback — no increase in fear and the public doesn’t trust the government. Boston bombing proves.</w:t>
      </w:r>
    </w:p>
    <w:p w:rsidR="00A86256" w:rsidRPr="00FC431C" w:rsidRDefault="00A86256" w:rsidP="00A86256">
      <w:r w:rsidRPr="00FC431C">
        <w:rPr>
          <w:rStyle w:val="Style13ptBold"/>
        </w:rPr>
        <w:t>Hayes 13</w:t>
      </w:r>
      <w:r>
        <w:t xml:space="preserve"> — Danny Hayes, </w:t>
      </w:r>
      <w:r w:rsidRPr="00FC431C">
        <w:t>associate professor of political science at George Washington University</w:t>
      </w:r>
      <w:r>
        <w:t>, focusing</w:t>
      </w:r>
      <w:r w:rsidRPr="00FC431C">
        <w:t xml:space="preserve"> on political communication and political behavior</w:t>
      </w:r>
      <w:r>
        <w:t>;</w:t>
      </w:r>
      <w:r w:rsidRPr="00FC431C">
        <w:t xml:space="preserve"> co-author of </w:t>
      </w:r>
      <w:r w:rsidRPr="00FC431C">
        <w:rPr>
          <w:i/>
        </w:rPr>
        <w:t>Influence from Abroad</w:t>
      </w:r>
      <w:r w:rsidRPr="00FC431C">
        <w:t>, a book about Americans' v</w:t>
      </w:r>
      <w:r>
        <w:t>iews toward U.S. foreign policy, 2013 (“</w:t>
      </w:r>
      <w:r w:rsidRPr="00FC431C">
        <w:t>Why the Boston Marathon bombing won’t erode civil liberties</w:t>
      </w:r>
      <w:r>
        <w:t>,” Wonkblog, The Washington Post, April 28</w:t>
      </w:r>
      <w:r w:rsidRPr="00FC431C">
        <w:rPr>
          <w:vertAlign w:val="superscript"/>
        </w:rPr>
        <w:t>th</w:t>
      </w:r>
      <w:r>
        <w:t xml:space="preserve">, Available Online at </w:t>
      </w:r>
      <w:hyperlink r:id="rId14" w:history="1">
        <w:r w:rsidRPr="0005070C">
          <w:rPr>
            <w:rStyle w:val="Hyperlink"/>
          </w:rPr>
          <w:t>http://www.washingtonpost.com/blogs/wonkblog/wp/2013/04/28/why-the-boston-maraton-bombing-wont-erode-civil-liberties/</w:t>
        </w:r>
      </w:hyperlink>
      <w:r>
        <w:t>, Accessed 06-21-2013)</w:t>
      </w:r>
    </w:p>
    <w:p w:rsidR="00A86256" w:rsidRDefault="00A86256" w:rsidP="00A86256">
      <w:r w:rsidRPr="00B05638">
        <w:rPr>
          <w:rStyle w:val="StyleUnderline"/>
        </w:rPr>
        <w:t>From the moment that Boston bombing suspect</w:t>
      </w:r>
      <w:r>
        <w:t xml:space="preserve"> Dzhokhar Tsarnaev </w:t>
      </w:r>
      <w:r w:rsidRPr="00B05638">
        <w:rPr>
          <w:rStyle w:val="StyleUnderline"/>
        </w:rPr>
        <w:t>was pulled out of a boat</w:t>
      </w:r>
      <w:r>
        <w:t xml:space="preserve"> in Watertown, Mass., the </w:t>
      </w:r>
      <w:r w:rsidRPr="00B05638">
        <w:rPr>
          <w:rStyle w:val="StyleUnderline"/>
        </w:rPr>
        <w:t>debate over civil liberties and</w:t>
      </w:r>
      <w:r>
        <w:t xml:space="preserve"> domestic </w:t>
      </w:r>
      <w:r w:rsidRPr="00B05638">
        <w:rPr>
          <w:rStyle w:val="StyleUnderline"/>
        </w:rPr>
        <w:t>anti-terrorism policies</w:t>
      </w:r>
      <w:r>
        <w:t xml:space="preserve">, largely dormant in recent years, </w:t>
      </w:r>
      <w:r w:rsidRPr="00B05638">
        <w:rPr>
          <w:rStyle w:val="StyleUnderline"/>
        </w:rPr>
        <w:t>was reignited</w:t>
      </w:r>
      <w:r>
        <w:t>.</w:t>
      </w:r>
    </w:p>
    <w:p w:rsidR="00A86256" w:rsidRDefault="00A86256" w:rsidP="00A86256">
      <w:r>
        <w:t xml:space="preserve">Noting that “the homeland is the battlefield,” Sen. Lindsey Graham (R-S.C.) urged the Obama administration to designate Tsarnaev, an American citizen, as an enemy combatant. Civil liberties groups then objected when authorities decided not to read Miranda rights to the Boston Marathon bombing suspect, invoking a public safety exception. </w:t>
      </w:r>
      <w:r w:rsidRPr="00B05638">
        <w:rPr>
          <w:rStyle w:val="StyleUnderline"/>
        </w:rPr>
        <w:t>Speculation</w:t>
      </w:r>
      <w:r>
        <w:t xml:space="preserve"> also </w:t>
      </w:r>
      <w:r w:rsidRPr="00B05638">
        <w:rPr>
          <w:rStyle w:val="StyleUnderline"/>
        </w:rPr>
        <w:t>arose that police might</w:t>
      </w:r>
      <w:r>
        <w:t xml:space="preserve"> now </w:t>
      </w:r>
      <w:r w:rsidRPr="00B05638">
        <w:rPr>
          <w:rStyle w:val="StyleUnderline"/>
        </w:rPr>
        <w:t>find it easier to persuade</w:t>
      </w:r>
      <w:r>
        <w:t xml:space="preserve"> the public to support </w:t>
      </w:r>
      <w:r w:rsidRPr="00B05638">
        <w:rPr>
          <w:rStyle w:val="StyleUnderline"/>
        </w:rPr>
        <w:t>the use of surveillance technology</w:t>
      </w:r>
      <w:r>
        <w:t xml:space="preserve"> and domestic drones. “After Boston,” Ryan Gallagher wrote this week in Slate, “the balance in the struggle between privacy and security may swing back in their favor.”</w:t>
      </w:r>
    </w:p>
    <w:p w:rsidR="00A86256" w:rsidRDefault="00A86256" w:rsidP="00A86256">
      <w:r w:rsidRPr="00B05638">
        <w:rPr>
          <w:rStyle w:val="StyleUnderline"/>
        </w:rPr>
        <w:t>But research conducted shortly after 9/11, combined with</w:t>
      </w:r>
      <w:r>
        <w:t xml:space="preserve"> some </w:t>
      </w:r>
      <w:r w:rsidRPr="00B05638">
        <w:rPr>
          <w:rStyle w:val="StyleUnderline"/>
        </w:rPr>
        <w:t>recent polling data, suggests that Americans may be unlikely to trade civil liberties for a greater sense of security as a result of the bombing</w:t>
      </w:r>
      <w:r>
        <w:t xml:space="preserve">. That’s because </w:t>
      </w:r>
      <w:r w:rsidRPr="00B05638">
        <w:rPr>
          <w:rStyle w:val="StyleUnderline"/>
        </w:rPr>
        <w:t xml:space="preserve">the attack </w:t>
      </w:r>
      <w:r w:rsidRPr="00B05638">
        <w:rPr>
          <w:rStyle w:val="Emphasis"/>
        </w:rPr>
        <w:t>hasn’t made the public significantly more fearful</w:t>
      </w:r>
      <w:r w:rsidRPr="00B05638">
        <w:rPr>
          <w:rStyle w:val="StyleUnderline"/>
        </w:rPr>
        <w:t xml:space="preserve"> of future domestic terrorism, and</w:t>
      </w:r>
      <w:r>
        <w:t xml:space="preserve"> because </w:t>
      </w:r>
      <w:r w:rsidRPr="00B05638">
        <w:rPr>
          <w:rStyle w:val="Emphasis"/>
        </w:rPr>
        <w:t>trust in government is low</w:t>
      </w:r>
      <w:r>
        <w:t>.</w:t>
      </w:r>
    </w:p>
    <w:p w:rsidR="00A86256" w:rsidRDefault="00A86256" w:rsidP="00A86256">
      <w:r w:rsidRPr="00B05638">
        <w:rPr>
          <w:rStyle w:val="StyleUnderline"/>
        </w:rPr>
        <w:t>After 9/11, concern over terrorism skyrocketed</w:t>
      </w:r>
      <w:r>
        <w:t xml:space="preserve">. In a Gallup survey fielded in the days before the attack, less than one-half of one percent of Americans said terrorism was the country’s most important problem. But in October 2001, 46 percent did. </w:t>
      </w:r>
      <w:r w:rsidRPr="00B05638">
        <w:rPr>
          <w:rStyle w:val="StyleUnderline"/>
        </w:rPr>
        <w:t>These worries boosted support for</w:t>
      </w:r>
      <w:r>
        <w:t xml:space="preserve"> legislation, such as </w:t>
      </w:r>
      <w:r w:rsidRPr="00B05638">
        <w:rPr>
          <w:rStyle w:val="StyleUnderline"/>
        </w:rPr>
        <w:t>the</w:t>
      </w:r>
      <w:r>
        <w:t xml:space="preserve"> USA </w:t>
      </w:r>
      <w:r w:rsidRPr="00B05638">
        <w:rPr>
          <w:rStyle w:val="StyleUnderline"/>
        </w:rPr>
        <w:t>PATRIOT Ac</w:t>
      </w:r>
      <w:r>
        <w:t>t, that expanded law enforcement’s power to investigate suspected terrorism, even as those measures were criticized for eroding civil liberties protections.</w:t>
      </w:r>
    </w:p>
    <w:p w:rsidR="00A86256" w:rsidRDefault="00A86256" w:rsidP="00A86256">
      <w:r>
        <w:t>In a survey conducted between November 2001 and January 2002, political scientists Darren Davis and Brian Silver designed a series of questions to explore the tradeoffs between security and civil liberties. They began by asking people whether they agreed more with the statement that “in order to curb terrorism in this country, it will be necessary to give up some civil liberties” or that “we should preserve our freedoms above all, even if there remains some risk of terrorism.” Forty-five percent of Americans chose the first option, indicating a willingness to give up some freedoms in exchange for greater security.</w:t>
      </w:r>
    </w:p>
    <w:p w:rsidR="00A86256" w:rsidRDefault="00A86256" w:rsidP="00A86256">
      <w:r>
        <w:t>When respondents were asked about the tradeoffs involving specific measures, there was wide variation. Davis and Silver found that very few Americans – eight percent – believed that the government should have the power to investigate people who participate in nonviolent protests. And just 18 percent said they supported racial profiling. But when asked, for instance, whether they agreed that “high school teachers have the right to criticize America’s policies toward terrorism” or that “high school teachers should defend America’s policies in order to promote loyalty to our country,” 60 percent said teachers should back the government.</w:t>
      </w:r>
    </w:p>
    <w:p w:rsidR="00A86256" w:rsidRDefault="00A86256" w:rsidP="00A86256">
      <w:r>
        <w:t>Perhaps not surprisingly, the biggest influence on whether people were willing to offer pro-security over pro-civil liberties responses was their fear of a second attack. Respondents who believed another terrorist act was imminent were more likely to support tradeoffs in favor of security. Importantly, Davis and Silver found that the relationship was strongest among people who expressed high levels of political trust: People who believe the government typically does the right thing and who were fearful of another terrorist attack were the most willing to relinquish civil liberties protections.</w:t>
      </w:r>
    </w:p>
    <w:p w:rsidR="00A86256" w:rsidRDefault="00A86256" w:rsidP="00A86256">
      <w:r>
        <w:t>Those findings are consistent with a series of studies by Stanley Feldman, Leonie Huddy and their colleagues at Stony Brook University. In one survey conducted between October 2001 and March 2002, the researchers found that 86 percent of Americans said they were “very” or “somewhat” concerned about another domestic terrorist act. The greater the concern, the more likely respondents were to support the use of government-issued ID cards and allowing authorities to monitor phone calls and e-mail.</w:t>
      </w:r>
    </w:p>
    <w:p w:rsidR="00A86256" w:rsidRDefault="00A86256" w:rsidP="00A86256">
      <w:r>
        <w:t xml:space="preserve">But </w:t>
      </w:r>
      <w:r w:rsidRPr="00B05638">
        <w:rPr>
          <w:rStyle w:val="StyleUnderline"/>
        </w:rPr>
        <w:t xml:space="preserve">in contrast to 9/11, polling since the Boston Marathon suggests that the bombing has made Americans only slightly more fearful </w:t>
      </w:r>
      <w:r>
        <w:t xml:space="preserve">of future terrorist attacks </w:t>
      </w:r>
      <w:r w:rsidRPr="00B05638">
        <w:rPr>
          <w:rStyle w:val="StyleUnderline"/>
        </w:rPr>
        <w:t>than they were beforehand</w:t>
      </w:r>
      <w:r>
        <w:t>. Fifty-eight percent of respondents in a Pew poll conducted April 18-21 said they were “very” or “somewhat” worried about another attack on the United States. That was no higher, however, than when the same question was asked in November 2010. And it was significantly lower than the 71 percent who said they were worried in October 2001.</w:t>
      </w:r>
    </w:p>
    <w:p w:rsidR="00A86256" w:rsidRDefault="00A86256" w:rsidP="00A86256">
      <w:r>
        <w:t>A slightly different question in a Washington Post poll taken April 17-18 found that 69 percent of Americans said that the possibility of a major terrorist attack worried them either “a great deal” or “somewhat.” That figure was only a few percentage points higher than when the same question was asked in 2007 and 2008.</w:t>
      </w:r>
    </w:p>
    <w:p w:rsidR="00A86256" w:rsidRDefault="00A86256" w:rsidP="00A86256">
      <w:r w:rsidRPr="00B05638">
        <w:rPr>
          <w:rStyle w:val="StyleUnderline"/>
        </w:rPr>
        <w:t>In addition, political trust is lower today than it was in 2001, when public confidence in government rose sharply</w:t>
      </w:r>
      <w:r>
        <w:t xml:space="preserve"> after the terrorist attacks. If Davis and Silver’s findings are correct, then </w:t>
      </w:r>
      <w:r w:rsidRPr="00B05638">
        <w:rPr>
          <w:rStyle w:val="StyleUnderline"/>
        </w:rPr>
        <w:t>greater skepticism of government</w:t>
      </w:r>
      <w:r>
        <w:t xml:space="preserve"> – produced in part by the struggling economy – </w:t>
      </w:r>
      <w:r w:rsidRPr="00B05638">
        <w:rPr>
          <w:rStyle w:val="Emphasis"/>
        </w:rPr>
        <w:t>should limit the public’s willingness to give law enforcement more latitude</w:t>
      </w:r>
      <w:r>
        <w:t>.</w:t>
      </w:r>
    </w:p>
    <w:p w:rsidR="00A86256" w:rsidRDefault="00A86256" w:rsidP="00A86256">
      <w:r>
        <w:t xml:space="preserve">Ultimately, the scope of the Boston tragedy was smaller than 9/11, which could help explain its limited effect on the public. It may also be that </w:t>
      </w:r>
      <w:r w:rsidRPr="00B05638">
        <w:rPr>
          <w:rStyle w:val="StyleUnderline"/>
        </w:rPr>
        <w:t xml:space="preserve">because Americans believe terrorist attacks are now a </w:t>
      </w:r>
      <w:r w:rsidRPr="00B05638">
        <w:rPr>
          <w:rStyle w:val="Emphasis"/>
        </w:rPr>
        <w:t>fundamental part of life in the United States</w:t>
      </w:r>
      <w:r w:rsidRPr="00B05638">
        <w:rPr>
          <w:rStyle w:val="StyleUnderline"/>
        </w:rPr>
        <w:t>, any single event will have a</w:t>
      </w:r>
      <w:r>
        <w:t xml:space="preserve"> more </w:t>
      </w:r>
      <w:r w:rsidRPr="00B05638">
        <w:rPr>
          <w:rStyle w:val="Emphasis"/>
        </w:rPr>
        <w:t>muted effect on public opinion</w:t>
      </w:r>
      <w:r>
        <w:t>. And because the Tsarnaev brothers have not been connected to any known terrorist organizations, Americans may feel less under siege than they did when al-Qaeda and Osama bin Laden were identified as the perpetrators of the 2001 attacks.</w:t>
      </w:r>
    </w:p>
    <w:p w:rsidR="00A86256" w:rsidRPr="00FC431C" w:rsidRDefault="00A86256" w:rsidP="00A86256">
      <w:r>
        <w:t xml:space="preserve">Regardless of the reason, </w:t>
      </w:r>
      <w:r w:rsidRPr="00B05638">
        <w:rPr>
          <w:rStyle w:val="StyleUnderline"/>
        </w:rPr>
        <w:t>all of this suggests that policymakers are likely to face a more difficult task</w:t>
      </w:r>
      <w:r>
        <w:t xml:space="preserve"> than they did after 9/11 </w:t>
      </w:r>
      <w:r w:rsidRPr="00B05638">
        <w:rPr>
          <w:rStyle w:val="StyleUnderline"/>
        </w:rPr>
        <w:t>in persuading the public to support additional security measures</w:t>
      </w:r>
      <w:r>
        <w:t xml:space="preserve"> that infringe on Americans’ freedoms.</w:t>
      </w:r>
    </w:p>
    <w:p w:rsidR="00A86256" w:rsidRPr="008C1B2E" w:rsidRDefault="00A86256" w:rsidP="00A86256"/>
    <w:p w:rsidR="00A86256" w:rsidRPr="004D3AE0" w:rsidRDefault="00A86256" w:rsidP="00A86256">
      <w:pPr>
        <w:pStyle w:val="Heading3"/>
      </w:pPr>
      <w:r w:rsidRPr="004D3AE0">
        <w:t>AT: Ratchet Effect</w:t>
      </w:r>
    </w:p>
    <w:p w:rsidR="00A86256" w:rsidRDefault="00A86256" w:rsidP="00A86256"/>
    <w:p w:rsidR="00A86256" w:rsidRPr="00BD724E" w:rsidRDefault="00A86256" w:rsidP="00A86256">
      <w:pPr>
        <w:pStyle w:val="Heading4"/>
        <w:rPr>
          <w:rStyle w:val="Style13ptBold"/>
          <w:b/>
        </w:rPr>
      </w:pPr>
      <w:r>
        <w:rPr>
          <w:rStyle w:val="Style13ptBold"/>
          <w:b/>
        </w:rPr>
        <w:t xml:space="preserve">The ratchet effect is unproven. </w:t>
      </w:r>
    </w:p>
    <w:p w:rsidR="00A86256" w:rsidRDefault="00A86256" w:rsidP="00A86256">
      <w:r>
        <w:rPr>
          <w:rStyle w:val="Style13ptBold"/>
        </w:rPr>
        <w:t xml:space="preserve">Givens 13 – </w:t>
      </w:r>
      <w:r w:rsidRPr="00BD724E">
        <w:rPr>
          <w:sz w:val="24"/>
        </w:rPr>
        <w:t>Austen D. Givens, a PhD student in the Department of Political Economy at King’s College London, 2013 (“The NSA Surveillance Controversy, How the Ratchet Effect can Impact Anti-Terrorism Laws,” Harvard Law School National Security Journal, July 2</w:t>
      </w:r>
      <w:r w:rsidRPr="00BD724E">
        <w:rPr>
          <w:sz w:val="24"/>
          <w:vertAlign w:val="superscript"/>
        </w:rPr>
        <w:t>nd</w:t>
      </w:r>
      <w:r w:rsidRPr="00BD724E">
        <w:rPr>
          <w:sz w:val="24"/>
        </w:rPr>
        <w:t xml:space="preserve">, available online at </w:t>
      </w:r>
      <w:hyperlink r:id="rId15" w:history="1">
        <w:r w:rsidRPr="00BD724E">
          <w:rPr>
            <w:rStyle w:val="Hyperlink"/>
            <w:sz w:val="24"/>
          </w:rPr>
          <w:t>http://harvardnsj.org/2013/07/the-nsa-surveillance-controversy-how-the-ratchet-effect-can-impact-anti-terrorism-laws/</w:t>
        </w:r>
      </w:hyperlink>
      <w:r w:rsidRPr="00BD724E">
        <w:rPr>
          <w:sz w:val="24"/>
        </w:rPr>
        <w:t>, accessed 6/19/15, J.L.)</w:t>
      </w:r>
    </w:p>
    <w:p w:rsidR="00A86256" w:rsidRPr="001B09BA" w:rsidRDefault="00A86256" w:rsidP="00A86256">
      <w:pPr>
        <w:rPr>
          <w:rStyle w:val="StyleUnderline"/>
        </w:rPr>
      </w:pPr>
      <w:r w:rsidRPr="00A86256">
        <w:rPr>
          <w:rStyle w:val="StyleUnderline"/>
          <w:highlight w:val="cyan"/>
        </w:rPr>
        <w:t xml:space="preserve">The ratchet effect is a unidirectional change in some legal variable that can become entrenched over time, </w:t>
      </w:r>
      <w:r w:rsidRPr="001B09BA">
        <w:rPr>
          <w:rStyle w:val="StyleUnderline"/>
        </w:rPr>
        <w:t xml:space="preserve">setting in motion a process </w:t>
      </w:r>
      <w:r w:rsidRPr="00A86256">
        <w:rPr>
          <w:rStyle w:val="StyleUnderline"/>
          <w:highlight w:val="cyan"/>
        </w:rPr>
        <w:t>that can</w:t>
      </w:r>
      <w:r w:rsidRPr="001B09BA">
        <w:rPr>
          <w:rStyle w:val="StyleUnderline"/>
        </w:rPr>
        <w:t xml:space="preserve"> then </w:t>
      </w:r>
      <w:r w:rsidRPr="00A86256">
        <w:rPr>
          <w:rStyle w:val="StyleUnderline"/>
          <w:highlight w:val="cyan"/>
        </w:rPr>
        <w:t>repeat itself indefinitely</w:t>
      </w:r>
      <w:r w:rsidRPr="00D303A4">
        <w:t xml:space="preserve">.[1] For example, </w:t>
      </w:r>
      <w:r w:rsidRPr="001B09BA">
        <w:rPr>
          <w:rStyle w:val="StyleUnderline"/>
        </w:rPr>
        <w:t>some scholars argued that anti-terrorism laws tend to erode civil liberties and establish a new baseline of legal “normalcy” from which further extraordinary measures spring in future crises</w:t>
      </w:r>
      <w:r w:rsidRPr="00D303A4">
        <w:t xml:space="preserve">.[2] </w:t>
      </w:r>
      <w:r w:rsidRPr="001B09BA">
        <w:rPr>
          <w:rStyle w:val="StyleUnderline"/>
        </w:rPr>
        <w:t>This process</w:t>
      </w:r>
      <w:r w:rsidRPr="00D303A4">
        <w:t xml:space="preserve"> is consistent with the ratchet effect, for it </w:t>
      </w:r>
      <w:r w:rsidRPr="001B09BA">
        <w:rPr>
          <w:rStyle w:val="StyleUnderline"/>
        </w:rPr>
        <w:t>suggests a “stickiness” in anti-terrorism laws that makes it harder to scale back or reverse their provisions. Each new baseline of legal normalcy represents a new launching pad for additional future anti-terrorism measures.</w:t>
      </w:r>
      <w:r w:rsidRPr="00D303A4">
        <w:t xml:space="preserve"> </w:t>
      </w:r>
      <w:r w:rsidRPr="00A86256">
        <w:rPr>
          <w:rStyle w:val="StyleUnderline"/>
          <w:highlight w:val="cyan"/>
        </w:rPr>
        <w:t>There is not universal consensus on whether or not the ratchet effect is real, nor on how powerful it may be.</w:t>
      </w:r>
      <w:r w:rsidRPr="001B09BA">
        <w:rPr>
          <w:rStyle w:val="StyleUnderline"/>
        </w:rPr>
        <w:t xml:space="preserve"> </w:t>
      </w:r>
      <w:r w:rsidRPr="00A86256">
        <w:rPr>
          <w:rStyle w:val="StyleUnderline"/>
          <w:highlight w:val="cyan"/>
        </w:rPr>
        <w:t>Posner and Vermeule call ratchet effect explanations “methodologically suspect.</w:t>
      </w:r>
      <w:r w:rsidRPr="00D303A4">
        <w:t xml:space="preserve">”[3] They note that </w:t>
      </w:r>
      <w:r w:rsidRPr="00A86256">
        <w:rPr>
          <w:rStyle w:val="StyleUnderline"/>
          <w:highlight w:val="cyan"/>
        </w:rPr>
        <w:t xml:space="preserve">accounts of the ratchet effect often ring hollow, for they “fail to supply an explanation of such a process…and if there is such a mechanism </w:t>
      </w:r>
      <w:r>
        <w:rPr>
          <w:rStyle w:val="StyleUnderline"/>
        </w:rPr>
        <w:t xml:space="preserve">[to cause the ratchet effect]. </w:t>
      </w:r>
    </w:p>
    <w:p w:rsidR="00A86256" w:rsidRDefault="00A86256" w:rsidP="00A86256"/>
    <w:p w:rsidR="00A86256" w:rsidRDefault="00A86256" w:rsidP="00A86256">
      <w:pPr>
        <w:pStyle w:val="Heading2"/>
        <w:rPr>
          <w:rFonts w:asciiTheme="minorHAnsi" w:hAnsiTheme="minorHAnsi" w:cs="Arial"/>
        </w:rPr>
      </w:pPr>
      <w:r>
        <w:rPr>
          <w:rFonts w:asciiTheme="minorHAnsi" w:hAnsiTheme="minorHAnsi" w:cs="Arial"/>
        </w:rPr>
        <w:t>No Link</w:t>
      </w:r>
    </w:p>
    <w:p w:rsidR="00A86256" w:rsidRDefault="00A86256" w:rsidP="00A86256">
      <w:pPr>
        <w:pStyle w:val="Heading3"/>
      </w:pPr>
      <w:r>
        <w:t>Freedom Act</w:t>
      </w:r>
    </w:p>
    <w:p w:rsidR="00A86256" w:rsidRDefault="00A86256" w:rsidP="00A86256">
      <w:pPr>
        <w:pStyle w:val="Heading4"/>
      </w:pPr>
      <w:r>
        <w:t>Domestic Surveillance isn’t k2 curtail terrorism – USA Freedom Act proves</w:t>
      </w:r>
    </w:p>
    <w:p w:rsidR="00A86256" w:rsidRPr="00DE683C" w:rsidRDefault="00A86256" w:rsidP="00A86256">
      <w:r>
        <w:t xml:space="preserve">Christopher 6/1 (Tommy Christopher - White House Correspondent and Political Analyst “Don’t Blame Rand Paul For Our Next Terrorist Attack” </w:t>
      </w:r>
      <w:hyperlink r:id="rId16" w:history="1">
        <w:r w:rsidRPr="0087606B">
          <w:rPr>
            <w:rStyle w:val="Hyperlink"/>
          </w:rPr>
          <w:t>http://thedailybanter.com/2015/06/dont-blame-rand-paul-for-our-next-terrorist-attack/</w:t>
        </w:r>
      </w:hyperlink>
      <w:r>
        <w:t>) // CW</w:t>
      </w:r>
    </w:p>
    <w:p w:rsidR="00A86256" w:rsidRDefault="00A86256" w:rsidP="00A86256">
      <w:r>
        <w:t xml:space="preserve">The hysteria over the NSA’s bulk collection of telephone metadata climaxed this weekend with a last-ditch effort to extend provisions of the Patriot Act that expired at midnight on Sunday. That effort was primarily, and vocally, blocked by Senator Rand Paul (R-KY), who correctly note that </w:t>
      </w:r>
      <w:r w:rsidRPr="00DE683C">
        <w:rPr>
          <w:rStyle w:val="StyleUnderline"/>
        </w:rPr>
        <w:t>the United States can fight terrorism without collecting data on all Americans’ phone calls</w:t>
      </w:r>
      <w:r>
        <w:t xml:space="preserve">, but also opposes the USA Freedom Act bill that reforms that program. Along the way, Paul took the extraordinary step of accusing his opponents of secretly wishing for a terrorist attack: “Some of them, I think, secretly want there to be an attack on the United States so they can blame it on me. One of the people in the media, the other day, came up to me and said, ‘oh, when there’s a great attack, aren’t you going to feel guilty you caused this attack?’ It’s like the people who attack us are responsible for attacks on us. Do we blame the police chief for the attack of the Boston bombers? </w:t>
      </w:r>
      <w:r w:rsidRPr="00DE683C">
        <w:rPr>
          <w:rStyle w:val="StyleUnderline"/>
        </w:rPr>
        <w:t>The thing is that there can be attacks even if we use the constitution, but there have been attacks while collecting your bulk data.</w:t>
      </w:r>
      <w:r>
        <w:t xml:space="preserve"> So the ones who say when an attack occurs it’s going to be all your fault, are any of them willing to accept the blame</w:t>
      </w:r>
      <w:r w:rsidRPr="00DE683C">
        <w:rPr>
          <w:rStyle w:val="StyleUnderline"/>
        </w:rPr>
        <w:t>, we have bulk collection now, are any of them willing to accept the blame for the Boston bombing, for the recent shooting in Garland? No, but they’ll be the first to point fingers and say, ‘Oh, yeah it’s all your fault, we never should have given up on this great program.'”</w:t>
      </w:r>
      <w:r>
        <w:rPr>
          <w:rStyle w:val="StyleUnderline"/>
        </w:rPr>
        <w:t xml:space="preserve"> </w:t>
      </w:r>
      <w:r>
        <w:t xml:space="preserve">Paul has a point, because without a terrorist attack to blame on him, how can his presidential juggernaut be stopped? Personally, I’m secretly rooting for the Rapture to occur next summer, so the Democrats can take back the House and the Senate. At Monday’s White House daily briefing, Daily Mail White House Correspondent Francesca Chambers shopped Paul’s remarks to Press Secretary Josh Earnest, whose response was noteworthy for what it didn’t say: It’s possible that Earnest didn’t understand the question even on second reading, but Chambers didn’t stutter, and Earnest most certainly did not say that Rand Paul, or anyone else who blocked these provisions, should not be blamed for some future terrorist attack. Twisted egotism aside, Paul is right that if there is another terrorist attack, there will be blame. Rand Paul will certainly be a major recipient of that blame, but Earnest seems perfectly happy to spread that out to all of the Republicans in the Senate. With regard to the Patriot Act provisions, Earnest is absolutely right. Rand Paul blocking extension of the Patriot Act has nothing to do with the failure of the USA Freedom Act, which was opposed by 42 Republicans and Angus King, and which would reform the NSA program with an idea that has been kicking around for several years. More broadly, these are the facts of life of politics, and the only thing Rand Paul is doing here is diverting some of the blame that would otherwise have gone to, and will certainly still be heaped on, President Obama. Practically speaking, though, </w:t>
      </w:r>
      <w:r w:rsidRPr="00DE683C">
        <w:rPr>
          <w:rStyle w:val="StyleUnderline"/>
        </w:rPr>
        <w:t>I don’t buy that anything in the Patriot Act, or the almost-as-derpily-named USA Freedom Act, is so crucial to our safety that its absence will invite catastrophe.</w:t>
      </w:r>
      <w:r>
        <w:t xml:space="preserve"> Fox’s Kevin Corke astutely asked Earnest if his reluctance to say that Americans are less safe today is an indication that these programs really aren’t all that crucial (Earnest punted).</w:t>
      </w:r>
    </w:p>
    <w:p w:rsidR="00A86256" w:rsidRPr="00540CB6" w:rsidRDefault="00A86256" w:rsidP="00A86256">
      <w:pPr>
        <w:pStyle w:val="Heading4"/>
      </w:pPr>
      <w:r w:rsidRPr="00540CB6">
        <w:t xml:space="preserve">Freedom Act doesn’t solve terror attacks </w:t>
      </w:r>
    </w:p>
    <w:p w:rsidR="00A86256" w:rsidRPr="00305768" w:rsidRDefault="00A86256" w:rsidP="00A86256">
      <w:pPr>
        <w:rPr>
          <w:sz w:val="16"/>
          <w:szCs w:val="16"/>
        </w:rPr>
      </w:pPr>
      <w:r>
        <w:rPr>
          <w:rStyle w:val="Style13ptBold"/>
        </w:rPr>
        <w:t xml:space="preserve">Nelson 6/2 </w:t>
      </w:r>
      <w:r w:rsidRPr="00305768">
        <w:rPr>
          <w:sz w:val="16"/>
          <w:szCs w:val="16"/>
        </w:rPr>
        <w:t>(Steven Nelson, a reporter at U.S. News &amp; World Report, “Senate Passes Freedom Act, Ending Patriot Act Provision Lapse,” http://www.usnews.com/news/articles/2015/06/02/senate-passes-freedom-act-ending-patriot-act-provision-lapse</w:t>
      </w:r>
      <w:r>
        <w:rPr>
          <w:sz w:val="16"/>
          <w:szCs w:val="16"/>
        </w:rPr>
        <w:t>) aj</w:t>
      </w:r>
    </w:p>
    <w:p w:rsidR="00A86256" w:rsidRDefault="00A86256" w:rsidP="00A86256">
      <w:r w:rsidRPr="00AE6628">
        <w:t>The phone-record collection began under President George W. Bush, with administration attorneys persuading the Foreign Intelligence Surveillance Court that Section 215 allowed the dragnet.</w:t>
      </w:r>
      <w:r>
        <w:rPr>
          <w:sz w:val="12"/>
        </w:rPr>
        <w:t xml:space="preserve">  </w:t>
      </w:r>
      <w:r w:rsidRPr="00AE6628">
        <w:t>When whistleblower Edward Snowden exposed the program in June 2013 by leaking one of the court’s orders, Patriot Act author Rep. James Sensenbrenner, R-Wis., insisted his law did not authorize the collection. Sensenbrenner was instrumental in passing the Freedom Act.</w:t>
      </w:r>
      <w:r>
        <w:rPr>
          <w:sz w:val="12"/>
        </w:rPr>
        <w:t xml:space="preserve">  </w:t>
      </w:r>
      <w:r w:rsidRPr="00AE6628">
        <w:rPr>
          <w:rStyle w:val="StyleUnderline"/>
        </w:rPr>
        <w:t>Obama, who once supported and for years oversaw the secret bulk call record collection, pivoted in early 2014 after two executive branch review panels found the program was not essential to preventing terror attacks</w:t>
      </w:r>
      <w:r w:rsidRPr="00AE6628">
        <w:t>. He urged lawmakers to end the program, but declined to make the change himself.</w:t>
      </w:r>
      <w:r>
        <w:rPr>
          <w:sz w:val="12"/>
        </w:rPr>
        <w:t xml:space="preserve">  </w:t>
      </w:r>
      <w:r w:rsidRPr="00305768">
        <w:rPr>
          <w:rStyle w:val="StyleUnderline"/>
        </w:rPr>
        <w:t>Officials have identified no terror attack prevented solely by the call record program, and the most significant publicly cited success is the detection of a California taxi driver who sent money to a Somali terror group</w:t>
      </w:r>
      <w:r w:rsidRPr="00AE6628">
        <w:t>.</w:t>
      </w:r>
      <w:r>
        <w:rPr>
          <w:sz w:val="12"/>
        </w:rPr>
        <w:t xml:space="preserve">   </w:t>
      </w:r>
      <w:r w:rsidRPr="00AE6628">
        <w:t xml:space="preserve">Jameel Jaffer, American Civil Liberties Union deputy legal director, said the Freedom Act is "the most important surveillance reform bill since 1978, and its passage is an indication that Americans are no longer willing to give the intelligence agencies a blank check.” The ACLU was publicly neutral on the bill. </w:t>
      </w:r>
      <w:r>
        <w:rPr>
          <w:sz w:val="12"/>
        </w:rPr>
        <w:t xml:space="preserve">  </w:t>
      </w:r>
      <w:r w:rsidRPr="00AE6628">
        <w:t>“Still, no one should mistake this bill for comprehensive reform," Jaffer said in a statement. "</w:t>
      </w:r>
      <w:r w:rsidRPr="00305768">
        <w:rPr>
          <w:rStyle w:val="StyleUnderline"/>
        </w:rPr>
        <w:t>The bill leaves many of the government’s most intrusive and overbroad surveillance powers untouched, and it makes only very modest adjustments to disclosure and transparency requirements.”  Snowden, speaking via video feed with Amnesty International UK interviewers shortly before the vote, said the Freedom Act was “a first step and an important step” and heralded the phone program’s demise as a significant victory in pushing back on government claims to need enhanced powers</w:t>
      </w:r>
      <w:r w:rsidRPr="00AE6628">
        <w:t>.</w:t>
      </w:r>
      <w:r>
        <w:rPr>
          <w:sz w:val="12"/>
        </w:rPr>
        <w:t xml:space="preserve">  </w:t>
      </w:r>
      <w:r w:rsidRPr="00305768">
        <w:rPr>
          <w:sz w:val="16"/>
          <w:szCs w:val="16"/>
        </w:rPr>
        <w:t>The bill does not include some popular reforms, such as a ban on "backdoor" searches of American Internet records, which passed the House by a veto-proof majority last year.   Though many privacy advocates and organizations are celebrating passage of the Freedom Act, its success threatens lawsuits from the ACLU and others that seek not only an end of the program but also a landmark Supreme Court ruling expending privacy rights to information shared by customers with companies. The government currently considers such information fair game for taking without a warrant.   Last month, a panel of the U.S. Court of Appeals for the 2nd Circuit ruled in favor of the ACLU, finding the collection is not authorized by Section 215. The appeals judges did not answer claims that it violates First, Fourth and Fifth Amendment rights. In December 2013, however, U.S. District Judge Richard Leon ruled in a separate lawsuit the “almost Orwellian” program almost certainly violates the Fourth Amendment.  Appeals judges in the ACLU case and several legal experts on mootness say legislation ending the collection puts the privacy lawsuits at risk of dismissal.   The Freedom Act reauthorizes without alteration the other two provisions that temporarily expired</w:t>
      </w:r>
      <w:r w:rsidRPr="00AE6628">
        <w:t xml:space="preserve">. </w:t>
      </w:r>
      <w:r w:rsidRPr="00305768">
        <w:rPr>
          <w:rStyle w:val="StyleUnderline"/>
        </w:rPr>
        <w:t>One provision, allowing tracking of “lone wolf” targets not associated with a terror group, has never been used. The other allows “roving wiretaps” of sometimes unnamed targets who communicate with multiple devices.    The Freedom Act does not revise some of the most significant legal authorities the government uses to conduct surveillance, such as Section 702 of the Foreign Intelligence Surveillance Act, which is used for vast Internet surveillance, and Executive Order 12333, which governs collection of intelligence overseas</w:t>
      </w:r>
      <w:r w:rsidRPr="00AE6628">
        <w:t xml:space="preserve"> and, according to whistleblower John Napier Tye, could be used to override many congressional reforms without court oversight. Section 702 will expire without congressional reauthorization in 2017.</w:t>
      </w:r>
    </w:p>
    <w:p w:rsidR="00A86256" w:rsidRDefault="00A86256" w:rsidP="00A86256">
      <w:pPr>
        <w:pStyle w:val="Heading3"/>
      </w:pPr>
      <w:r>
        <w:t>Data Collection</w:t>
      </w:r>
    </w:p>
    <w:p w:rsidR="00A86256" w:rsidRDefault="00A86256" w:rsidP="00A86256">
      <w:pPr>
        <w:pStyle w:val="Heading4"/>
      </w:pPr>
      <w:r>
        <w:t xml:space="preserve">Domestic data mining and metadata solve foreign terror intelligence </w:t>
      </w:r>
    </w:p>
    <w:p w:rsidR="00A86256" w:rsidRDefault="00A86256" w:rsidP="00A86256">
      <w:pPr>
        <w:rPr>
          <w:b/>
          <w:sz w:val="26"/>
        </w:rPr>
      </w:pPr>
      <w:r>
        <w:rPr>
          <w:rStyle w:val="Style13ptBold"/>
        </w:rPr>
        <w:t>Ahmed 14</w:t>
      </w:r>
      <w:r w:rsidRPr="00FA2974">
        <w:rPr>
          <w:sz w:val="16"/>
          <w:szCs w:val="16"/>
        </w:rPr>
        <w:t xml:space="preserve"> (Nafeez, British author, investigative journalist, and international security scholar, “How the Pentagon Exploits ISIS to Kill Surveillance Reform and Re-Occupy Iraq,” Counterpunch Weekend Edition September 26th-28</w:t>
      </w:r>
      <w:r w:rsidRPr="00D9590C">
        <w:rPr>
          <w:sz w:val="16"/>
          <w:szCs w:val="16"/>
          <w:vertAlign w:val="superscript"/>
        </w:rPr>
        <w:t>th</w:t>
      </w:r>
      <w:r>
        <w:rPr>
          <w:sz w:val="16"/>
          <w:szCs w:val="16"/>
        </w:rPr>
        <w:t>,</w:t>
      </w:r>
      <w:r w:rsidRPr="00D9590C">
        <w:t xml:space="preserve"> </w:t>
      </w:r>
      <w:r w:rsidRPr="00D9590C">
        <w:rPr>
          <w:sz w:val="16"/>
          <w:szCs w:val="16"/>
        </w:rPr>
        <w:t>http://www.counterpunch.org/2014/09/26/how-the-pentagon-exploits-isis-to-kill-surveillance-reform-and-re-occupy-iraq/</w:t>
      </w:r>
      <w:r w:rsidRPr="00FA2974">
        <w:rPr>
          <w:sz w:val="16"/>
          <w:szCs w:val="16"/>
        </w:rPr>
        <w:t xml:space="preserve">) </w:t>
      </w:r>
      <w:r>
        <w:rPr>
          <w:sz w:val="16"/>
          <w:szCs w:val="16"/>
        </w:rPr>
        <w:t>aj</w:t>
      </w:r>
    </w:p>
    <w:p w:rsidR="00A86256" w:rsidRPr="00D9590C" w:rsidRDefault="00A86256" w:rsidP="00A86256">
      <w:pPr>
        <w:rPr>
          <w:b/>
          <w:sz w:val="26"/>
        </w:rPr>
      </w:pPr>
      <w:r w:rsidRPr="00D9590C">
        <w:t xml:space="preserve">If Minerva research is not really about addressing a non-existent gap in assessing threats in the Middle East, what is it about? According to Fitzgerald, as reported by Tucker: </w:t>
      </w:r>
      <w:r w:rsidRPr="00D9590C">
        <w:rPr>
          <w:rStyle w:val="StyleUnderline"/>
        </w:rPr>
        <w:t>“In contrast to data-mining system development or intelligence analysis, Minerva-funded basic research uses rigorous methodology to investigate the ‘why’ and ‘how’ of phenomena such as influence, conflict escalation and societal resilience.”</w:t>
      </w:r>
      <w:r>
        <w:t xml:space="preserve"> </w:t>
      </w:r>
      <w:r w:rsidRPr="00D9590C">
        <w:t xml:space="preserve">The reality is different. As my detailed investigation showed, including my interviews with senior US intelligence experts, </w:t>
      </w:r>
      <w:r w:rsidRPr="00D9590C">
        <w:rPr>
          <w:rStyle w:val="Emphasis"/>
        </w:rPr>
        <w:t>Minerva is attempting to develop new tools capable of assessing social movements through a wide range of variables many of which can be derived from data-mining of social media posts, as well as from analysis of private metadata</w:t>
      </w:r>
      <w:r w:rsidRPr="00D9590C">
        <w:t xml:space="preserve"> – </w:t>
      </w:r>
      <w:r w:rsidRPr="00D9590C">
        <w:rPr>
          <w:rStyle w:val="StyleUnderline"/>
        </w:rPr>
        <w:t>all informed by sociological modeling with input from subject-area social science experts</w:t>
      </w:r>
      <w:r w:rsidRPr="00D9590C">
        <w:t>.</w:t>
      </w:r>
      <w:r>
        <w:t xml:space="preserve"> </w:t>
      </w:r>
      <w:r w:rsidRPr="00D9590C">
        <w:t xml:space="preserve">Contrary to Fitzgerald’s statement to Tucker, and to information on the Minerva website, private Minerva email communications I disclosed in the Guardian showed that </w:t>
      </w:r>
      <w:r w:rsidRPr="00D9590C">
        <w:rPr>
          <w:rStyle w:val="StyleUnderline"/>
        </w:rPr>
        <w:t>the data-mining research pursued at Arizona State University would be used by the Pentagon “to develop capabilities that are deliverable quickly” in the form of “models and tools that can be integrated with operations</w:t>
      </w:r>
      <w:r w:rsidRPr="00D9590C">
        <w:t>.” Prof Steve Corman, a principal investigator for the ASU project on ‘radical and counter radical Muslim discourses’, told his ASU research staff that the Pentagon is looking to “feed results” into “applications.” He advised them to shape research results “so they [DoD] can clearly see their application for tools that can be taken to the field.”</w:t>
      </w:r>
    </w:p>
    <w:p w:rsidR="00A86256" w:rsidRPr="00155C2A" w:rsidRDefault="00A86256" w:rsidP="00A86256">
      <w:pPr>
        <w:pStyle w:val="Heading1"/>
      </w:pPr>
      <w:r>
        <w:t>Terror Impact Answers</w:t>
      </w:r>
    </w:p>
    <w:p w:rsidR="00A86256" w:rsidRPr="00155C2A" w:rsidRDefault="00A86256" w:rsidP="00A86256">
      <w:pPr>
        <w:pStyle w:val="Heading2"/>
      </w:pPr>
      <w:r>
        <w:t>Impact = Hype</w:t>
      </w:r>
    </w:p>
    <w:p w:rsidR="00A86256" w:rsidRPr="00155C2A" w:rsidRDefault="00A86256" w:rsidP="00A86256">
      <w:pPr>
        <w:pStyle w:val="Heading3"/>
      </w:pPr>
      <w:r>
        <w:t>2AC</w:t>
      </w:r>
    </w:p>
    <w:p w:rsidR="00A86256" w:rsidRPr="00155C2A" w:rsidRDefault="00A86256" w:rsidP="00A86256">
      <w:pPr>
        <w:pStyle w:val="Heading4"/>
      </w:pPr>
      <w:r w:rsidRPr="00155C2A">
        <w:t>Terror threat assessments are biased</w:t>
      </w:r>
      <w:r>
        <w:t>.</w:t>
      </w:r>
    </w:p>
    <w:p w:rsidR="00A86256" w:rsidRPr="00155C2A" w:rsidRDefault="00A86256" w:rsidP="00A86256">
      <w:pPr>
        <w:rPr>
          <w:rFonts w:asciiTheme="minorHAnsi" w:hAnsiTheme="minorHAnsi"/>
        </w:rPr>
      </w:pPr>
      <w:r w:rsidRPr="00155C2A">
        <w:rPr>
          <w:rStyle w:val="Style13ptBold"/>
          <w:rFonts w:asciiTheme="minorHAnsi" w:hAnsiTheme="minorHAnsi"/>
        </w:rPr>
        <w:t>Zenko</w:t>
      </w:r>
      <w:r w:rsidRPr="00155C2A">
        <w:rPr>
          <w:rFonts w:asciiTheme="minorHAnsi" w:hAnsiTheme="minorHAnsi"/>
        </w:rPr>
        <w:t xml:space="preserve">, Douglas Dillon Fellow – Center for Preventive Action @ CFR, </w:t>
      </w:r>
      <w:r w:rsidRPr="00155C2A">
        <w:rPr>
          <w:rStyle w:val="Style13ptBold"/>
          <w:rFonts w:asciiTheme="minorHAnsi" w:hAnsiTheme="minorHAnsi"/>
        </w:rPr>
        <w:t>2/25</w:t>
      </w:r>
      <w:r w:rsidRPr="00155C2A">
        <w:rPr>
          <w:rFonts w:asciiTheme="minorHAnsi" w:hAnsiTheme="minorHAnsi"/>
        </w:rPr>
        <w:t>/’14</w:t>
      </w:r>
    </w:p>
    <w:p w:rsidR="00A86256" w:rsidRPr="00155C2A" w:rsidRDefault="00A86256" w:rsidP="00A86256">
      <w:pPr>
        <w:rPr>
          <w:rFonts w:asciiTheme="minorHAnsi" w:hAnsiTheme="minorHAnsi"/>
        </w:rPr>
      </w:pPr>
      <w:r w:rsidRPr="00155C2A">
        <w:rPr>
          <w:rFonts w:asciiTheme="minorHAnsi" w:hAnsiTheme="minorHAnsi"/>
        </w:rPr>
        <w:t>(Michael, “When Terrorism (That Never Happened) Made Headlines in Sochi,” Foreign Policy)</w:t>
      </w:r>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b/>
          <w:u w:val="single"/>
        </w:rPr>
      </w:pPr>
      <w:r w:rsidRPr="00155C2A">
        <w:rPr>
          <w:rFonts w:asciiTheme="minorHAnsi" w:hAnsiTheme="minorHAnsi"/>
        </w:rPr>
        <w:t xml:space="preserve">In the lead-up to the Winter Olympics, </w:t>
      </w:r>
      <w:r w:rsidRPr="00155C2A">
        <w:rPr>
          <w:rStyle w:val="StyleUnderline"/>
          <w:rFonts w:asciiTheme="minorHAnsi" w:hAnsiTheme="minorHAnsi"/>
        </w:rPr>
        <w:t xml:space="preserve">a </w:t>
      </w:r>
      <w:r w:rsidRPr="00155C2A">
        <w:rPr>
          <w:rStyle w:val="Emphasis"/>
          <w:rFonts w:asciiTheme="minorHAnsi" w:hAnsiTheme="minorHAnsi"/>
        </w:rPr>
        <w:t>fear-mongering media</w:t>
      </w:r>
      <w:r w:rsidRPr="00155C2A">
        <w:rPr>
          <w:rStyle w:val="StyleUnderline"/>
          <w:rFonts w:asciiTheme="minorHAnsi" w:hAnsiTheme="minorHAnsi"/>
        </w:rPr>
        <w:t xml:space="preserve"> merely listened to </w:t>
      </w:r>
      <w:r w:rsidRPr="00155C2A">
        <w:rPr>
          <w:rStyle w:val="Emphasis"/>
          <w:rFonts w:asciiTheme="minorHAnsi" w:hAnsiTheme="minorHAnsi"/>
        </w:rPr>
        <w:t>alarmist policymakers</w:t>
      </w:r>
      <w:r w:rsidRPr="00155C2A">
        <w:rPr>
          <w:rStyle w:val="StyleUnderline"/>
          <w:rFonts w:asciiTheme="minorHAnsi" w:hAnsiTheme="minorHAnsi"/>
        </w:rPr>
        <w:t xml:space="preserve"> and privileged the </w:t>
      </w:r>
      <w:r w:rsidRPr="00155C2A">
        <w:rPr>
          <w:rStyle w:val="Emphasis"/>
          <w:rFonts w:asciiTheme="minorHAnsi" w:hAnsiTheme="minorHAnsi"/>
        </w:rPr>
        <w:t>aspirational statements</w:t>
      </w:r>
      <w:r w:rsidRPr="00155C2A">
        <w:rPr>
          <w:rStyle w:val="StyleUnderline"/>
          <w:rFonts w:asciiTheme="minorHAnsi" w:hAnsiTheme="minorHAnsi"/>
        </w:rPr>
        <w:t xml:space="preserve"> of marginalized terrorist groups. By irresponsibly providing little context for</w:t>
      </w:r>
      <w:r w:rsidRPr="00155C2A">
        <w:rPr>
          <w:rFonts w:asciiTheme="minorHAnsi" w:hAnsiTheme="minorHAnsi"/>
        </w:rPr>
        <w:t xml:space="preserve"> such </w:t>
      </w:r>
      <w:r w:rsidRPr="00155C2A">
        <w:rPr>
          <w:rStyle w:val="StyleUnderline"/>
          <w:rFonts w:asciiTheme="minorHAnsi" w:hAnsiTheme="minorHAnsi"/>
        </w:rPr>
        <w:t>threatening language, the media conditioned citizens to assume</w:t>
      </w:r>
      <w:r w:rsidRPr="00155C2A">
        <w:rPr>
          <w:rFonts w:asciiTheme="minorHAnsi" w:hAnsiTheme="minorHAnsi"/>
        </w:rPr>
        <w:t xml:space="preserve"> that </w:t>
      </w:r>
      <w:r w:rsidRPr="00155C2A">
        <w:rPr>
          <w:rStyle w:val="StyleUnderline"/>
          <w:rFonts w:asciiTheme="minorHAnsi" w:hAnsiTheme="minorHAnsi"/>
        </w:rPr>
        <w:t>violent attacks</w:t>
      </w:r>
      <w:r w:rsidRPr="00155C2A">
        <w:rPr>
          <w:rFonts w:asciiTheme="minorHAnsi" w:hAnsiTheme="minorHAnsi"/>
        </w:rPr>
        <w:t xml:space="preserve"> against innocent people </w:t>
      </w:r>
      <w:r w:rsidRPr="00155C2A">
        <w:rPr>
          <w:rStyle w:val="StyleUnderline"/>
          <w:rFonts w:asciiTheme="minorHAnsi" w:hAnsiTheme="minorHAnsi"/>
        </w:rPr>
        <w:t>were a near certainty.</w:t>
      </w:r>
    </w:p>
    <w:p w:rsidR="00A86256" w:rsidRPr="00155C2A" w:rsidRDefault="00A86256" w:rsidP="00A86256">
      <w:pPr>
        <w:rPr>
          <w:rFonts w:asciiTheme="minorHAnsi" w:hAnsiTheme="minorHAnsi"/>
        </w:rPr>
      </w:pPr>
      <w:r w:rsidRPr="00155C2A">
        <w:rPr>
          <w:rFonts w:asciiTheme="minorHAnsi" w:hAnsiTheme="minorHAnsi"/>
        </w:rPr>
        <w:t>It all started on Jan. 19, when Vilayat Dagestan, an affiliate of insurgent group Ansar al-Sunna, released a video statement in which two Islamist militants announced an intention to carry out jihadi attacks throughout Russia and promised a "present" for Russian President Vladimir Putin at the Olympics. This video came three weeks after two suicide attacks at a train station and on a trolley bus -- 400 miles from the Olympic Village in Volgograd -- that collectively killed 34 and injured up to 104.</w:t>
      </w:r>
    </w:p>
    <w:p w:rsidR="00A86256" w:rsidRPr="00155C2A" w:rsidRDefault="00A86256" w:rsidP="00A86256">
      <w:pPr>
        <w:rPr>
          <w:rFonts w:asciiTheme="minorHAnsi" w:hAnsiTheme="minorHAnsi"/>
        </w:rPr>
      </w:pPr>
      <w:r w:rsidRPr="00155C2A">
        <w:rPr>
          <w:rStyle w:val="StyleUnderline"/>
          <w:rFonts w:asciiTheme="minorHAnsi" w:hAnsiTheme="minorHAnsi"/>
        </w:rPr>
        <w:t>Congressional members, purportedly relying on classified briefings</w:t>
      </w:r>
      <w:r w:rsidRPr="00155C2A">
        <w:rPr>
          <w:rFonts w:asciiTheme="minorHAnsi" w:hAnsiTheme="minorHAnsi"/>
        </w:rPr>
        <w:t xml:space="preserve">, subsequently </w:t>
      </w:r>
      <w:r w:rsidRPr="00155C2A">
        <w:rPr>
          <w:rStyle w:val="StyleUnderline"/>
          <w:rFonts w:asciiTheme="minorHAnsi" w:hAnsiTheme="minorHAnsi"/>
        </w:rPr>
        <w:t>made the case</w:t>
      </w:r>
      <w:r w:rsidRPr="00155C2A">
        <w:rPr>
          <w:rFonts w:asciiTheme="minorHAnsi" w:hAnsiTheme="minorHAnsi"/>
        </w:rPr>
        <w:t xml:space="preserve"> that Sochi was not at all secure. Rep. Mike Rogers, chair of the House Permanent Select Committee on Intelligence, said "We can only hope that they'll find those individuals before they're able to penetrate any of the rings. And I don't believe that the terrorists think they have … to have a terrorist attack on a particular venue. They just have to have some disruptive event somewhere." Rep. Peter King warned: "I cannot give [U.S. athletes] 100 percent guarantee. The fact is that these are going to be very much threatened Olympics." Rep. Michael McCaul, chair of the House Homeland Security Committee, even went so far as to say that canceling the games should have been considered, saying, "I think there's a high degree of probability that something will detonate, something will go off." The list of </w:t>
      </w:r>
      <w:r w:rsidRPr="00155C2A">
        <w:rPr>
          <w:rStyle w:val="StyleUnderline"/>
          <w:rFonts w:asciiTheme="minorHAnsi" w:hAnsiTheme="minorHAnsi"/>
        </w:rPr>
        <w:t>policymakers</w:t>
      </w:r>
      <w:r w:rsidRPr="00155C2A">
        <w:rPr>
          <w:rFonts w:asciiTheme="minorHAnsi" w:hAnsiTheme="minorHAnsi"/>
        </w:rPr>
        <w:t xml:space="preserve"> goes on. In short, they </w:t>
      </w:r>
      <w:r w:rsidRPr="00155C2A">
        <w:rPr>
          <w:rStyle w:val="StyleUnderline"/>
          <w:rFonts w:asciiTheme="minorHAnsi" w:hAnsiTheme="minorHAnsi"/>
        </w:rPr>
        <w:t>chose sound bites over a balanced communication of</w:t>
      </w:r>
      <w:r w:rsidRPr="00155C2A">
        <w:rPr>
          <w:rFonts w:asciiTheme="minorHAnsi" w:hAnsiTheme="minorHAnsi"/>
        </w:rPr>
        <w:t xml:space="preserve"> the </w:t>
      </w:r>
      <w:r w:rsidRPr="00155C2A">
        <w:rPr>
          <w:rStyle w:val="StyleUnderline"/>
          <w:rFonts w:asciiTheme="minorHAnsi" w:hAnsiTheme="minorHAnsi"/>
        </w:rPr>
        <w:t>risks</w:t>
      </w:r>
      <w:r w:rsidRPr="00155C2A">
        <w:rPr>
          <w:rFonts w:asciiTheme="minorHAnsi" w:hAnsiTheme="minorHAnsi"/>
        </w:rPr>
        <w:t xml:space="preserve"> posed to Americans traveling to Sochi.</w:t>
      </w:r>
    </w:p>
    <w:p w:rsidR="00A86256" w:rsidRPr="00155C2A" w:rsidRDefault="00A86256" w:rsidP="00A86256">
      <w:pPr>
        <w:rPr>
          <w:rFonts w:asciiTheme="minorHAnsi" w:hAnsiTheme="minorHAnsi"/>
        </w:rPr>
      </w:pPr>
      <w:r w:rsidRPr="00155C2A">
        <w:rPr>
          <w:rStyle w:val="StyleUnderline"/>
          <w:rFonts w:asciiTheme="minorHAnsi" w:hAnsiTheme="minorHAnsi"/>
        </w:rPr>
        <w:t>News reports repeated and amplified this narrative</w:t>
      </w:r>
      <w:r w:rsidRPr="00155C2A">
        <w:rPr>
          <w:rFonts w:asciiTheme="minorHAnsi" w:hAnsiTheme="minorHAnsi"/>
        </w:rPr>
        <w:t xml:space="preserve"> by warning about the proliferation of "black widows," women seeking revenge for husbands or family members killed by security forces: "Urgent Search for 'Black Widow' Suicide Bomber, May Be Already in Sochi" was one headline. During the six months leading up to the opening ceremony, </w:t>
      </w:r>
      <w:r w:rsidRPr="00155C2A">
        <w:rPr>
          <w:rStyle w:val="StyleUnderline"/>
          <w:rFonts w:asciiTheme="minorHAnsi" w:hAnsiTheme="minorHAnsi"/>
        </w:rPr>
        <w:t>the New York Times ran 72 articles</w:t>
      </w:r>
      <w:r w:rsidRPr="00155C2A">
        <w:rPr>
          <w:rFonts w:asciiTheme="minorHAnsi" w:hAnsiTheme="minorHAnsi"/>
        </w:rPr>
        <w:t xml:space="preserve"> </w:t>
      </w:r>
      <w:r w:rsidRPr="00155C2A">
        <w:rPr>
          <w:rStyle w:val="StyleUnderline"/>
          <w:rFonts w:asciiTheme="minorHAnsi" w:hAnsiTheme="minorHAnsi"/>
        </w:rPr>
        <w:t>about the Olympics that mentioned the threat of terrorism.</w:t>
      </w:r>
      <w:r w:rsidRPr="00155C2A">
        <w:rPr>
          <w:rFonts w:asciiTheme="minorHAnsi" w:hAnsiTheme="minorHAnsi"/>
        </w:rPr>
        <w:t xml:space="preserve"> USA Today reported that most of the major sponsors of the Winter Games had prepared "ads of compassion and support that could air following any incidents of terrorism." </w:t>
      </w:r>
      <w:r w:rsidRPr="00155C2A">
        <w:rPr>
          <w:rStyle w:val="StyleUnderline"/>
          <w:rFonts w:asciiTheme="minorHAnsi" w:hAnsiTheme="minorHAnsi"/>
        </w:rPr>
        <w:t>Unsurprisingly, in a</w:t>
      </w:r>
      <w:r w:rsidRPr="00155C2A">
        <w:rPr>
          <w:rFonts w:asciiTheme="minorHAnsi" w:hAnsiTheme="minorHAnsi"/>
        </w:rPr>
        <w:t xml:space="preserve"> CNN/ORC </w:t>
      </w:r>
      <w:r w:rsidRPr="00155C2A">
        <w:rPr>
          <w:rStyle w:val="StyleUnderline"/>
          <w:rFonts w:asciiTheme="minorHAnsi" w:hAnsiTheme="minorHAnsi"/>
        </w:rPr>
        <w:t>poll</w:t>
      </w:r>
      <w:r w:rsidRPr="00155C2A">
        <w:rPr>
          <w:rFonts w:asciiTheme="minorHAnsi" w:hAnsiTheme="minorHAnsi"/>
        </w:rPr>
        <w:t xml:space="preserve"> conducted during the week prior to the opening ceremony, </w:t>
      </w:r>
      <w:r w:rsidRPr="00155C2A">
        <w:rPr>
          <w:rStyle w:val="StyleUnderline"/>
          <w:rFonts w:asciiTheme="minorHAnsi" w:hAnsiTheme="minorHAnsi"/>
        </w:rPr>
        <w:t>57 percent of Americans</w:t>
      </w:r>
      <w:r w:rsidRPr="00155C2A">
        <w:rPr>
          <w:rFonts w:asciiTheme="minorHAnsi" w:hAnsiTheme="minorHAnsi"/>
        </w:rPr>
        <w:t xml:space="preserve"> surveyed </w:t>
      </w:r>
      <w:r w:rsidRPr="00155C2A">
        <w:rPr>
          <w:rStyle w:val="StyleUnderline"/>
          <w:rFonts w:asciiTheme="minorHAnsi" w:hAnsiTheme="minorHAnsi"/>
        </w:rPr>
        <w:t>believed that a terrorist attack of some sort was likely</w:t>
      </w:r>
      <w:r w:rsidRPr="00155C2A">
        <w:rPr>
          <w:rFonts w:asciiTheme="minorHAnsi" w:hAnsiTheme="minorHAnsi"/>
        </w:rPr>
        <w:t xml:space="preserve"> at the Olympics.</w:t>
      </w:r>
    </w:p>
    <w:p w:rsidR="00A86256" w:rsidRPr="00155C2A" w:rsidRDefault="00A86256" w:rsidP="00A86256">
      <w:pPr>
        <w:rPr>
          <w:rFonts w:asciiTheme="minorHAnsi" w:hAnsiTheme="minorHAnsi"/>
        </w:rPr>
      </w:pPr>
      <w:r w:rsidRPr="00155C2A">
        <w:rPr>
          <w:rFonts w:asciiTheme="minorHAnsi" w:hAnsiTheme="minorHAnsi"/>
        </w:rPr>
        <w:t>Politicians and the media could have handled this more responsibly by communicating not only the probability of a terrorist attack at Sochi, but by reporting the true extent of terrorism throughout Russia.</w:t>
      </w:r>
    </w:p>
    <w:p w:rsidR="00A86256" w:rsidRPr="00155C2A" w:rsidRDefault="00A86256" w:rsidP="00A86256">
      <w:pPr>
        <w:rPr>
          <w:rFonts w:asciiTheme="minorHAnsi" w:hAnsiTheme="minorHAnsi"/>
        </w:rPr>
      </w:pPr>
      <w:r w:rsidRPr="00155C2A">
        <w:rPr>
          <w:rFonts w:asciiTheme="minorHAnsi" w:hAnsiTheme="minorHAnsi"/>
        </w:rPr>
        <w:t>Historically, Russia has suffered greatly from terrorism. In the 20-year period between 1992 and 2012, the country ranked seventh in the world for total terrorist attacks and related deaths, according to the National Consortium for the Study of Terrorism and Responses to Terrorism. However, this statistic does not reveal the whole story of terrorism in Russia or the threat posed in Sochi specifically.</w:t>
      </w:r>
    </w:p>
    <w:p w:rsidR="00A86256" w:rsidRPr="00155C2A" w:rsidRDefault="00A86256" w:rsidP="00A86256">
      <w:pPr>
        <w:rPr>
          <w:rFonts w:asciiTheme="minorHAnsi" w:hAnsiTheme="minorHAnsi"/>
        </w:rPr>
      </w:pPr>
      <w:r w:rsidRPr="00155C2A">
        <w:rPr>
          <w:rFonts w:asciiTheme="minorHAnsi" w:hAnsiTheme="minorHAnsi"/>
        </w:rPr>
        <w:t>The group also reports that Russia was not among the top 10 countries for total attacks in 2012. Moreover, the frequency of attacks decreased during the first half of 2013, and fewer than 50 percent of these resulted in one or more fatalities. (Data is not yet available for all of 2013.) Since 1992, more than 70 percent of attacks have occurred in Chechnya, Dagestan, and Ingushetia, and only eight attacks -- fewer than 0.5 percent -- have taken place in Krasnodar Krai, where Sochi is located. Moreover, while it is estimated that Chechen groups carried out 17 percent of the attacks between 1992 and 2012, the remaining attacks were carried out by other active groups in Russia. According to the Russian government, half of terrorist incidents in 2012 targeted local law enforcement and security forces, not civilians.</w:t>
      </w:r>
    </w:p>
    <w:p w:rsidR="00A86256" w:rsidRPr="00155C2A" w:rsidRDefault="00A86256" w:rsidP="00A86256">
      <w:pPr>
        <w:rPr>
          <w:rFonts w:asciiTheme="minorHAnsi" w:hAnsiTheme="minorHAnsi"/>
          <w:bCs/>
          <w:szCs w:val="20"/>
          <w:u w:val="single"/>
          <w:bdr w:val="single" w:sz="2" w:space="0" w:color="auto"/>
        </w:rPr>
      </w:pPr>
      <w:r w:rsidRPr="00155C2A">
        <w:rPr>
          <w:rFonts w:asciiTheme="minorHAnsi" w:hAnsiTheme="minorHAnsi"/>
        </w:rPr>
        <w:t xml:space="preserve">Thus, </w:t>
      </w:r>
      <w:r w:rsidRPr="00155C2A">
        <w:rPr>
          <w:rStyle w:val="StyleUnderline"/>
          <w:rFonts w:asciiTheme="minorHAnsi" w:hAnsiTheme="minorHAnsi"/>
        </w:rPr>
        <w:t xml:space="preserve">while a terrorist attack is always a </w:t>
      </w:r>
      <w:r w:rsidRPr="00155C2A">
        <w:rPr>
          <w:rStyle w:val="Emphasis"/>
          <w:rFonts w:asciiTheme="minorHAnsi" w:hAnsiTheme="minorHAnsi"/>
        </w:rPr>
        <w:t>possibility</w:t>
      </w:r>
      <w:r w:rsidRPr="00155C2A">
        <w:rPr>
          <w:rFonts w:asciiTheme="minorHAnsi" w:hAnsiTheme="minorHAnsi"/>
        </w:rPr>
        <w:t xml:space="preserve"> in Russia -- as well as in the 80 other countries where terrorism is present -- </w:t>
      </w:r>
      <w:r w:rsidRPr="00155C2A">
        <w:rPr>
          <w:rStyle w:val="StyleUnderline"/>
          <w:rFonts w:asciiTheme="minorHAnsi" w:hAnsiTheme="minorHAnsi"/>
        </w:rPr>
        <w:t>an attack</w:t>
      </w:r>
      <w:r w:rsidRPr="00155C2A">
        <w:rPr>
          <w:rFonts w:asciiTheme="minorHAnsi" w:hAnsiTheme="minorHAnsi"/>
        </w:rPr>
        <w:t xml:space="preserve"> against civilians in Sochi </w:t>
      </w:r>
      <w:r w:rsidRPr="00155C2A">
        <w:rPr>
          <w:rStyle w:val="StyleUnderline"/>
          <w:rFonts w:asciiTheme="minorHAnsi" w:hAnsiTheme="minorHAnsi"/>
        </w:rPr>
        <w:t xml:space="preserve">was always highly </w:t>
      </w:r>
      <w:r w:rsidRPr="00155C2A">
        <w:rPr>
          <w:rStyle w:val="Emphasis"/>
          <w:rFonts w:asciiTheme="minorHAnsi" w:hAnsiTheme="minorHAnsi"/>
        </w:rPr>
        <w:t>unlikely.</w:t>
      </w:r>
    </w:p>
    <w:p w:rsidR="00A86256" w:rsidRPr="00155C2A" w:rsidRDefault="00A86256" w:rsidP="00A86256">
      <w:pPr>
        <w:rPr>
          <w:rFonts w:asciiTheme="minorHAnsi" w:hAnsiTheme="minorHAnsi"/>
        </w:rPr>
      </w:pPr>
      <w:r w:rsidRPr="00155C2A">
        <w:rPr>
          <w:rFonts w:asciiTheme="minorHAnsi" w:hAnsiTheme="minorHAnsi"/>
        </w:rPr>
        <w:t>Moreover, congressional leaders could have pointed out that Chechen militant groups are losers. All three respected data sets that evaluate the successes of terrorist organizations found that Chechen groups largely failed to achieve their political or territorial objectives. What Vilayat Dagestan achieved by releasing a video was instant credibility, and the sort of free promotional airtime that is invaluable.</w:t>
      </w:r>
    </w:p>
    <w:p w:rsidR="00A86256" w:rsidRPr="00155C2A" w:rsidRDefault="00A86256" w:rsidP="00A86256">
      <w:pPr>
        <w:rPr>
          <w:rStyle w:val="StyleUnderline"/>
          <w:rFonts w:asciiTheme="minorHAnsi" w:hAnsiTheme="minorHAnsi"/>
        </w:rPr>
      </w:pPr>
      <w:r w:rsidRPr="00155C2A">
        <w:rPr>
          <w:rFonts w:asciiTheme="minorHAnsi" w:hAnsiTheme="minorHAnsi"/>
        </w:rPr>
        <w:t xml:space="preserve">In 1975, </w:t>
      </w:r>
      <w:r w:rsidRPr="00155C2A">
        <w:rPr>
          <w:rStyle w:val="StyleUnderline"/>
          <w:rFonts w:asciiTheme="minorHAnsi" w:hAnsiTheme="minorHAnsi"/>
        </w:rPr>
        <w:t>terrorism scholar</w:t>
      </w:r>
      <w:r w:rsidRPr="00155C2A">
        <w:rPr>
          <w:rFonts w:asciiTheme="minorHAnsi" w:hAnsiTheme="minorHAnsi"/>
        </w:rPr>
        <w:t xml:space="preserve"> Brian </w:t>
      </w:r>
      <w:r w:rsidRPr="00155C2A">
        <w:rPr>
          <w:rStyle w:val="StyleUnderline"/>
          <w:rFonts w:asciiTheme="minorHAnsi" w:hAnsiTheme="minorHAnsi"/>
        </w:rPr>
        <w:t>Jenkins observed, "Terrorists want a lot of people watching, not a lot of people dead." The media</w:t>
      </w:r>
      <w:r w:rsidRPr="00155C2A">
        <w:rPr>
          <w:rFonts w:asciiTheme="minorHAnsi" w:hAnsiTheme="minorHAnsi"/>
        </w:rPr>
        <w:t xml:space="preserve"> obviously </w:t>
      </w:r>
      <w:r w:rsidRPr="00155C2A">
        <w:rPr>
          <w:rStyle w:val="StyleUnderline"/>
          <w:rFonts w:asciiTheme="minorHAnsi" w:hAnsiTheme="minorHAnsi"/>
        </w:rPr>
        <w:t>needs people watching or reading</w:t>
      </w:r>
      <w:r w:rsidRPr="00155C2A">
        <w:rPr>
          <w:rFonts w:asciiTheme="minorHAnsi" w:hAnsiTheme="minorHAnsi"/>
        </w:rPr>
        <w:t xml:space="preserve">, no matter what the issue. </w:t>
      </w:r>
      <w:r w:rsidRPr="00155C2A">
        <w:rPr>
          <w:rStyle w:val="Emphasis"/>
          <w:rFonts w:asciiTheme="minorHAnsi" w:hAnsiTheme="minorHAnsi"/>
        </w:rPr>
        <w:t>Inflating the probability and severity</w:t>
      </w:r>
      <w:r w:rsidRPr="00155C2A">
        <w:rPr>
          <w:rFonts w:asciiTheme="minorHAnsi" w:hAnsiTheme="minorHAnsi"/>
        </w:rPr>
        <w:t xml:space="preserve"> </w:t>
      </w:r>
      <w:r w:rsidRPr="00155C2A">
        <w:rPr>
          <w:rStyle w:val="StyleUnderline"/>
          <w:rFonts w:asciiTheme="minorHAnsi" w:hAnsiTheme="minorHAnsi"/>
        </w:rPr>
        <w:t xml:space="preserve">of terrorism is unfortunately a reliable way to achieve this. </w:t>
      </w:r>
      <w:r w:rsidRPr="00155C2A">
        <w:rPr>
          <w:rFonts w:asciiTheme="minorHAnsi" w:hAnsiTheme="minorHAnsi"/>
        </w:rPr>
        <w:t xml:space="preserve">Thankfully, there were no terrorism incidents during the Winter Olympics. But with the World Cup kicking off in 107 days in Brazil, </w:t>
      </w:r>
      <w:r w:rsidRPr="00155C2A">
        <w:rPr>
          <w:rStyle w:val="StyleUnderline"/>
          <w:rFonts w:asciiTheme="minorHAnsi" w:hAnsiTheme="minorHAnsi"/>
        </w:rPr>
        <w:t>the media has plenty of time to</w:t>
      </w:r>
      <w:r w:rsidRPr="00155C2A">
        <w:rPr>
          <w:rFonts w:asciiTheme="minorHAnsi" w:hAnsiTheme="minorHAnsi"/>
        </w:rPr>
        <w:t xml:space="preserve"> yet again </w:t>
      </w:r>
      <w:r w:rsidRPr="00155C2A">
        <w:rPr>
          <w:rStyle w:val="StyleUnderline"/>
          <w:rFonts w:asciiTheme="minorHAnsi" w:hAnsiTheme="minorHAnsi"/>
        </w:rPr>
        <w:t>worry about</w:t>
      </w:r>
      <w:r w:rsidRPr="00155C2A">
        <w:rPr>
          <w:rFonts w:asciiTheme="minorHAnsi" w:hAnsiTheme="minorHAnsi"/>
        </w:rPr>
        <w:t xml:space="preserve"> the </w:t>
      </w:r>
      <w:r w:rsidRPr="00155C2A">
        <w:rPr>
          <w:rStyle w:val="StyleUnderline"/>
          <w:rFonts w:asciiTheme="minorHAnsi" w:hAnsiTheme="minorHAnsi"/>
        </w:rPr>
        <w:t>worst outcomes and emphasize</w:t>
      </w:r>
      <w:r w:rsidRPr="00155C2A">
        <w:rPr>
          <w:rFonts w:asciiTheme="minorHAnsi" w:hAnsiTheme="minorHAnsi"/>
        </w:rPr>
        <w:t xml:space="preserve"> the (</w:t>
      </w:r>
      <w:r w:rsidRPr="00155C2A">
        <w:rPr>
          <w:rStyle w:val="StyleUnderline"/>
          <w:rFonts w:asciiTheme="minorHAnsi" w:hAnsiTheme="minorHAnsi"/>
        </w:rPr>
        <w:t>implausible</w:t>
      </w:r>
      <w:r w:rsidRPr="00155C2A">
        <w:rPr>
          <w:rFonts w:asciiTheme="minorHAnsi" w:hAnsiTheme="minorHAnsi"/>
        </w:rPr>
        <w:t xml:space="preserve">) </w:t>
      </w:r>
      <w:r w:rsidRPr="00155C2A">
        <w:rPr>
          <w:rStyle w:val="StyleUnderline"/>
          <w:rFonts w:asciiTheme="minorHAnsi" w:hAnsiTheme="minorHAnsi"/>
        </w:rPr>
        <w:t>potential threats to increase viewership.</w:t>
      </w:r>
    </w:p>
    <w:p w:rsidR="00A86256" w:rsidRPr="00155C2A" w:rsidRDefault="00A86256" w:rsidP="00A86256">
      <w:pPr>
        <w:rPr>
          <w:rFonts w:asciiTheme="minorHAnsi" w:hAnsiTheme="minorHAnsi"/>
        </w:rPr>
      </w:pPr>
    </w:p>
    <w:p w:rsidR="00A86256" w:rsidRDefault="00A86256" w:rsidP="00A86256">
      <w:pPr>
        <w:pStyle w:val="Heading3"/>
      </w:pPr>
      <w:r>
        <w:t>1AR</w:t>
      </w:r>
    </w:p>
    <w:p w:rsidR="00A86256" w:rsidRPr="00BF07C2" w:rsidRDefault="00A86256" w:rsidP="00A86256">
      <w:pPr>
        <w:pStyle w:val="Heading4"/>
        <w:rPr>
          <w:rStyle w:val="Style13ptBold"/>
          <w:b/>
          <w:bCs w:val="0"/>
          <w:szCs w:val="24"/>
        </w:rPr>
      </w:pPr>
      <w:r>
        <w:rPr>
          <w:rStyle w:val="Style13ptBold"/>
          <w:b/>
          <w:szCs w:val="24"/>
        </w:rPr>
        <w:t xml:space="preserve">Terror isn’t a war-level threat. </w:t>
      </w:r>
    </w:p>
    <w:p w:rsidR="00A86256" w:rsidRPr="006816F4" w:rsidRDefault="00A86256" w:rsidP="00A86256">
      <w:pPr>
        <w:rPr>
          <w:rStyle w:val="StyleUnderline"/>
          <w:szCs w:val="24"/>
          <w:u w:val="none"/>
        </w:rPr>
      </w:pPr>
      <w:r w:rsidRPr="00BF07C2">
        <w:rPr>
          <w:rStyle w:val="Style13ptBold"/>
          <w:szCs w:val="24"/>
        </w:rPr>
        <w:t xml:space="preserve">Diab 15 – </w:t>
      </w:r>
      <w:r w:rsidRPr="006816F4">
        <w:rPr>
          <w:rStyle w:val="StyleUnderline"/>
          <w:szCs w:val="24"/>
          <w:u w:val="none"/>
        </w:rPr>
        <w:t>Robert Diab is an Assistant Professor in the Faculty of Law at Thompson Rivers University, and specializes in Canadian and US national security law, criminal, and constitutional law, author of The Harbinger Theory: How the Post-9/11 Emergency Became Permanent and the Case for Reform, 2015 (“Has ISIS become the new pretext for curtailing our civil liberties?,” Oxford University Press's Academic Insights for the Thinking World, June 1</w:t>
      </w:r>
      <w:r w:rsidRPr="006816F4">
        <w:rPr>
          <w:rStyle w:val="StyleUnderline"/>
          <w:szCs w:val="24"/>
          <w:u w:val="none"/>
          <w:vertAlign w:val="superscript"/>
        </w:rPr>
        <w:t>st</w:t>
      </w:r>
      <w:r w:rsidRPr="006816F4">
        <w:rPr>
          <w:rStyle w:val="StyleUnderline"/>
          <w:szCs w:val="24"/>
          <w:u w:val="none"/>
        </w:rPr>
        <w:t xml:space="preserve">, available online at </w:t>
      </w:r>
      <w:hyperlink r:id="rId17" w:history="1">
        <w:r w:rsidRPr="006816F4">
          <w:rPr>
            <w:rStyle w:val="Hyperlink"/>
            <w:szCs w:val="24"/>
          </w:rPr>
          <w:t>http://blog.oup.com/2015/06/isis-new-pretext-curtailing-civil-liberties/</w:t>
        </w:r>
      </w:hyperlink>
      <w:r w:rsidRPr="006816F4">
        <w:rPr>
          <w:rStyle w:val="StyleUnderline"/>
          <w:szCs w:val="24"/>
          <w:u w:val="none"/>
        </w:rPr>
        <w:t>, accessed 6/21/2015, J.L.)</w:t>
      </w:r>
    </w:p>
    <w:p w:rsidR="00A86256" w:rsidRPr="00BF07C2" w:rsidRDefault="00A86256" w:rsidP="00A86256">
      <w:pPr>
        <w:rPr>
          <w:szCs w:val="24"/>
          <w:lang w:eastAsia="zh-CN"/>
        </w:rPr>
      </w:pPr>
      <w:r w:rsidRPr="00BF07C2">
        <w:rPr>
          <w:rStyle w:val="StyleUnderline"/>
          <w:szCs w:val="24"/>
        </w:rPr>
        <w:t>A series of measures put in place in the years following 9/11 have now become a fixture of Western government: mass warrantless surveillance</w:t>
      </w:r>
      <w:r w:rsidRPr="00BF07C2">
        <w:rPr>
          <w:szCs w:val="24"/>
          <w:lang w:eastAsia="zh-CN"/>
        </w:rPr>
        <w:t xml:space="preserve">, longer periods of detention without charge, </w:t>
      </w:r>
      <w:r w:rsidRPr="00BF07C2">
        <w:rPr>
          <w:rStyle w:val="StyleUnderline"/>
          <w:szCs w:val="24"/>
        </w:rPr>
        <w:t>and greater state secrecy without accountability</w:t>
      </w:r>
      <w:r w:rsidRPr="00BF07C2">
        <w:rPr>
          <w:szCs w:val="24"/>
          <w:lang w:eastAsia="zh-CN"/>
        </w:rPr>
        <w:t xml:space="preserve">. </w:t>
      </w:r>
      <w:r w:rsidRPr="00BF07C2">
        <w:rPr>
          <w:rStyle w:val="StyleUnderline"/>
          <w:szCs w:val="24"/>
        </w:rPr>
        <w:t>The United States finds itself at the vanguard of this movement with its embrace of executive authority to carry out targeted killing of its own citizens</w:t>
      </w:r>
      <w:r w:rsidRPr="00BF07C2">
        <w:rPr>
          <w:szCs w:val="24"/>
          <w:lang w:eastAsia="zh-CN"/>
        </w:rPr>
        <w:t xml:space="preserve">. </w:t>
      </w:r>
      <w:r w:rsidRPr="00BF07C2">
        <w:rPr>
          <w:rStyle w:val="StyleUnderline"/>
          <w:szCs w:val="24"/>
        </w:rPr>
        <w:t>Many of these measures arose in part as an over-reaction to the threat of al Qaeda. But they were also due in part to a plausible concern that terrorism had come to pose a threat of a much greater magnitude than was previously thought possible. For many, terrorism had become closer in nature to war than to crime, justifying a host of invasive measures. Almost 15 years later, the continuing argument for those measures rests on the belief that terrorism still poses a threat tantamount to war</w:t>
      </w:r>
      <w:r w:rsidRPr="00BF07C2">
        <w:rPr>
          <w:szCs w:val="24"/>
          <w:lang w:eastAsia="zh-CN"/>
        </w:rPr>
        <w:t xml:space="preserve">. </w:t>
      </w:r>
      <w:r w:rsidRPr="00BF07C2">
        <w:rPr>
          <w:rStyle w:val="StyleUnderline"/>
          <w:szCs w:val="24"/>
        </w:rPr>
        <w:t>In the wake of recent attacks in Paris, Ottawa, and Sydney, governments have sought to make this argument by linking the threat of domestic terrorism to ISIS</w:t>
      </w:r>
      <w:r w:rsidRPr="00BF07C2">
        <w:rPr>
          <w:szCs w:val="24"/>
          <w:lang w:eastAsia="zh-CN"/>
        </w:rPr>
        <w:t xml:space="preserve">. The link is necessary because ISIS is now the only entity capable of serving as a plausible basis for the claim that jihadist terrorism continues to be potentially war-like in scale. </w:t>
      </w:r>
      <w:r w:rsidRPr="00BF07C2">
        <w:rPr>
          <w:rStyle w:val="StyleUnderline"/>
          <w:szCs w:val="24"/>
        </w:rPr>
        <w:t>The need to see terrorism on this scale to justify extraordinary measures points to an earlier shift in perceptions of terror</w:t>
      </w:r>
      <w:r w:rsidRPr="00BF07C2">
        <w:rPr>
          <w:szCs w:val="24"/>
          <w:lang w:eastAsia="zh-CN"/>
        </w:rPr>
        <w:t xml:space="preserve">. </w:t>
      </w:r>
      <w:r w:rsidRPr="00BF07C2">
        <w:rPr>
          <w:rStyle w:val="StyleUnderline"/>
          <w:szCs w:val="24"/>
        </w:rPr>
        <w:t xml:space="preserve">Prior to 9/11, terror on domestic soil was seen as a criminal act, regardless of its scale. Conventional prosecutions followed the Oklahoma City and Air India bombings, and earlier events involving the IRA and other political groups. After 9/11, terrorism in much of the West came to be understood in terms of what can be called the harbinger theory. </w:t>
      </w:r>
      <w:r w:rsidRPr="00BF07C2">
        <w:rPr>
          <w:szCs w:val="24"/>
          <w:lang w:eastAsia="zh-CN"/>
        </w:rPr>
        <w:t xml:space="preserve">This was </w:t>
      </w:r>
      <w:r w:rsidRPr="00BF07C2">
        <w:rPr>
          <w:rStyle w:val="StyleUnderline"/>
          <w:szCs w:val="24"/>
        </w:rPr>
        <w:t>a belief that 9/11 was not an anomaly in the history of terrorism, but the harbinger of a new order of terror</w:t>
      </w:r>
      <w:r w:rsidRPr="00BF07C2">
        <w:rPr>
          <w:szCs w:val="24"/>
          <w:lang w:eastAsia="zh-CN"/>
        </w:rPr>
        <w:t xml:space="preserve"> — one in which future attacks on the part of al Qaeda or an analogous group would soon occur in a major Western city on a similar or greater scale, possibly involving weapons of mass destruction. </w:t>
      </w:r>
      <w:r w:rsidRPr="00BF07C2">
        <w:rPr>
          <w:rStyle w:val="StyleUnderline"/>
          <w:szCs w:val="24"/>
        </w:rPr>
        <w:t xml:space="preserve">It now seemed plausible that terrorism could involve tens or hundreds of thousand of casualties, even millions, the threat was comparable to war. As a consequence, for Dershowitz, Posner, and others, the conventional limits on state power in constitutional and human rights were no longer tenable. </w:t>
      </w:r>
      <w:r w:rsidRPr="00BF07C2">
        <w:rPr>
          <w:szCs w:val="24"/>
          <w:lang w:eastAsia="zh-CN"/>
        </w:rPr>
        <w:t xml:space="preserve">In the United States, the harbinger theory still forms a crucial basis for national security policy. Following the Snowden revelations, for example, President Obama defended the continuing use of bulk metadata surveillance by asserting: “the men and women at the NSA know that if another 9/11 or massive cyberattack occurs, they will be asked by Congress and the media why they failed to connect the dots.” A bill before Congress purporting to overhaul the Patriot Act has been lauded for ending bulk data collection by the NSA. But to appease concerns about “another 9/11,” it will retain the practice of bulk data collection by shifting it to third parties. </w:t>
      </w:r>
      <w:r w:rsidRPr="00BF07C2">
        <w:rPr>
          <w:rStyle w:val="StyleUnderline"/>
          <w:szCs w:val="24"/>
        </w:rPr>
        <w:t>The evidence of domestic terrorism in Western nations in recent years runs directly contrary to the harbinger theory.</w:t>
      </w:r>
      <w:r w:rsidRPr="00BF07C2">
        <w:rPr>
          <w:szCs w:val="24"/>
          <w:lang w:eastAsia="zh-CN"/>
        </w:rPr>
        <w:t xml:space="preserve"> </w:t>
      </w:r>
      <w:r w:rsidRPr="00BF07C2">
        <w:rPr>
          <w:szCs w:val="24"/>
        </w:rPr>
        <w:t>As Mueller and Stewart and others have shown,</w:t>
      </w:r>
      <w:r w:rsidRPr="00BF07C2">
        <w:rPr>
          <w:rStyle w:val="StyleUnderline"/>
          <w:szCs w:val="24"/>
        </w:rPr>
        <w:t xml:space="preserve"> the future of terrorism is likely to be more like the pre-9/11 past: lone-wolves or small, disparate groups with more limited capabilities</w:t>
      </w:r>
      <w:r w:rsidRPr="00BF07C2">
        <w:rPr>
          <w:szCs w:val="24"/>
          <w:lang w:eastAsia="zh-CN"/>
        </w:rPr>
        <w:t xml:space="preserve">. </w:t>
      </w:r>
      <w:r w:rsidRPr="00BF07C2">
        <w:rPr>
          <w:rStyle w:val="StyleUnderline"/>
          <w:szCs w:val="24"/>
        </w:rPr>
        <w:t>Recent attacks in Paris, Ottawa, and Sydney confirm this.</w:t>
      </w:r>
      <w:r w:rsidRPr="00BF07C2">
        <w:rPr>
          <w:szCs w:val="24"/>
          <w:lang w:eastAsia="zh-CN"/>
        </w:rPr>
        <w:t xml:space="preserve"> One of the principals in the Charlie Hebdo killings had received training from an al Qaeda affiliate in Yemen in 2011, but little more. The men involved in the Ottawa and Sydney events were known to police and acted alone. Security. CC0 via Pixabay. Security. CC0 via Pixabay. Yet, in keeping with the harbinger theory, governments have been quick to draw a connection between recent terror and ISIS, a large transnational entity with greater capacity. In the wake of the attack on Parliament, Canada’s Prime Minister Stephen Harper asserted: “The international jihadist movement has declared war…” The epicenter of the threat is the “entire jihadist army that is now occupying large parts of Iraq and Syria.” The US and French governments have also tied ISIS to the prospect of further domestic terror, ignoring ample evidence that ISIS is, as Ahmed Rashid put it, “not waging a war against the West.” Despite the tenuousness of a link to ISIS, Canada, France, and Australia have sought to justify significant new measures in light of it. Canada’s bill C-51 gives security intelligence service the unprecedented power to seek a warrant to breach any Charter right — not only those protecting against unreasonable search and seizure — if believed to be necessary to thwart a terror plot. France is debating a mass surveillance bill, while Australia will likely adopt a law that strips terror suspects of citizenship. In each case we have to ask: What will the new powers accomplish? Would they have prevented attacks in Sydney, Ottawa, or Paris? Looking back, it’s hard to see how. </w:t>
      </w:r>
      <w:r w:rsidRPr="00BF07C2">
        <w:rPr>
          <w:rStyle w:val="StyleUnderline"/>
          <w:szCs w:val="24"/>
        </w:rPr>
        <w:t xml:space="preserve">Even with full surveillance, it would likely have been impossible to know how far along the path of radicalization certain individuals were prepared to go, until they got there. Yet by maintaining the perception of domestic terrorism as part of a larger war, questions of cause and effect become moot, and de facto emergency powers persist. </w:t>
      </w:r>
    </w:p>
    <w:p w:rsidR="00A86256" w:rsidRPr="006816F4" w:rsidRDefault="00A86256" w:rsidP="00A86256">
      <w:pPr>
        <w:rPr>
          <w:rStyle w:val="BoldUnderline0"/>
          <w:rFonts w:asciiTheme="minorHAnsi" w:hAnsiTheme="minorHAnsi"/>
          <w:b w:val="0"/>
        </w:rPr>
      </w:pPr>
    </w:p>
    <w:p w:rsidR="00A86256" w:rsidRPr="00155C2A" w:rsidRDefault="00A86256" w:rsidP="00A86256">
      <w:pPr>
        <w:pStyle w:val="Heading4"/>
      </w:pPr>
      <w:r w:rsidRPr="00155C2A">
        <w:t xml:space="preserve">Terror-threat discourse is based in irrational fear sustained by corporate and government profit </w:t>
      </w:r>
    </w:p>
    <w:p w:rsidR="00A86256" w:rsidRPr="000B36AA" w:rsidRDefault="00A86256" w:rsidP="00A86256">
      <w:pPr>
        <w:rPr>
          <w:rStyle w:val="Style13ptBold"/>
        </w:rPr>
      </w:pPr>
      <w:r w:rsidRPr="000B36AA">
        <w:rPr>
          <w:rStyle w:val="Style13ptBold"/>
        </w:rPr>
        <w:t>Greenwald 12</w:t>
      </w:r>
    </w:p>
    <w:p w:rsidR="00A86256" w:rsidRPr="00155C2A" w:rsidRDefault="00A86256" w:rsidP="00A86256">
      <w:pPr>
        <w:rPr>
          <w:rFonts w:asciiTheme="minorHAnsi" w:hAnsiTheme="minorHAnsi"/>
        </w:rPr>
      </w:pPr>
      <w:r w:rsidRPr="00155C2A">
        <w:rPr>
          <w:rFonts w:asciiTheme="minorHAnsi" w:hAnsiTheme="minorHAnsi"/>
        </w:rPr>
        <w:t>(Glenn, JD in Constitutional Law and recipient of the first annual I.F. Stone Award for Independent Journalism and winner of the 2010 Online Journalism Association Award and author of three New York Times Bestselling books and named as one of the 25 most influential political commentators in the nation, “The sham “terrorism expert” industry” Aug 15, 2012, Salon)</w:t>
      </w:r>
    </w:p>
    <w:p w:rsidR="00A86256" w:rsidRPr="00155C2A" w:rsidRDefault="00A86256" w:rsidP="00A86256">
      <w:pPr>
        <w:rPr>
          <w:rFonts w:asciiTheme="minorHAnsi" w:hAnsiTheme="minorHAnsi"/>
        </w:rPr>
      </w:pPr>
    </w:p>
    <w:p w:rsidR="00A86256" w:rsidRPr="00155C2A" w:rsidRDefault="00A86256" w:rsidP="00A86256">
      <w:pPr>
        <w:rPr>
          <w:rStyle w:val="StyleUnderline"/>
          <w:rFonts w:asciiTheme="minorHAnsi" w:hAnsiTheme="minorHAnsi"/>
        </w:rPr>
      </w:pPr>
      <w:r w:rsidRPr="00155C2A">
        <w:rPr>
          <w:rFonts w:asciiTheme="minorHAnsi" w:hAnsiTheme="minorHAnsi"/>
        </w:rPr>
        <w:t xml:space="preserve">Shortly prior to the start of the London Olympics, </w:t>
      </w:r>
      <w:r w:rsidRPr="00155C2A">
        <w:rPr>
          <w:rStyle w:val="StyleUnderline"/>
          <w:rFonts w:asciiTheme="minorHAnsi" w:hAnsiTheme="minorHAnsi"/>
        </w:rPr>
        <w:t>there was an outburst of hysteria over the failure to provide sufficient security against Terrorism, but as Harvard Professor Stephen Walt noted</w:t>
      </w:r>
      <w:r w:rsidRPr="00155C2A">
        <w:rPr>
          <w:rFonts w:asciiTheme="minorHAnsi" w:hAnsiTheme="minorHAnsi"/>
        </w:rPr>
        <w:t xml:space="preserve"> yesterday in Foreign Policy, </w:t>
      </w:r>
      <w:r w:rsidRPr="00155C2A">
        <w:rPr>
          <w:rStyle w:val="BoldUnderline0"/>
          <w:rFonts w:asciiTheme="minorHAnsi" w:hAnsiTheme="minorHAnsi"/>
        </w:rPr>
        <w:t>this was all driven</w:t>
      </w:r>
      <w:r w:rsidRPr="00155C2A">
        <w:rPr>
          <w:rFonts w:asciiTheme="minorHAnsi" w:hAnsiTheme="minorHAnsi"/>
        </w:rPr>
        <w:t xml:space="preserve">, as usual, </w:t>
      </w:r>
      <w:r w:rsidRPr="00155C2A">
        <w:rPr>
          <w:rStyle w:val="BoldUnderline0"/>
          <w:rFonts w:asciiTheme="minorHAnsi" w:hAnsiTheme="minorHAnsi"/>
        </w:rPr>
        <w:t>by severe exaggerations of the threat</w:t>
      </w:r>
      <w:r w:rsidRPr="00155C2A">
        <w:rPr>
          <w:rFonts w:asciiTheme="minorHAnsi" w:hAnsiTheme="minorHAnsi"/>
        </w:rPr>
        <w:t xml:space="preserve">: “Well, surprise, surprise. Not only was there no terrorist attack, the Games themselves came off rather well.” </w:t>
      </w:r>
      <w:r w:rsidRPr="00155C2A">
        <w:rPr>
          <w:rStyle w:val="StyleUnderline"/>
          <w:rFonts w:asciiTheme="minorHAnsi" w:hAnsiTheme="minorHAnsi"/>
        </w:rPr>
        <w:t xml:space="preserve">Walt </w:t>
      </w:r>
      <w:r w:rsidRPr="00155C2A">
        <w:rPr>
          <w:rFonts w:asciiTheme="minorHAnsi" w:hAnsiTheme="minorHAnsi"/>
        </w:rPr>
        <w:t xml:space="preserve">then </w:t>
      </w:r>
      <w:r w:rsidRPr="00155C2A">
        <w:rPr>
          <w:rStyle w:val="StyleUnderline"/>
          <w:rFonts w:asciiTheme="minorHAnsi" w:hAnsiTheme="minorHAnsi"/>
        </w:rPr>
        <w:t>urges this lesson be learned:</w:t>
      </w:r>
    </w:p>
    <w:p w:rsidR="00A86256" w:rsidRPr="00155C2A" w:rsidRDefault="00A86256" w:rsidP="00A86256">
      <w:pPr>
        <w:rPr>
          <w:rFonts w:asciiTheme="minorHAnsi" w:hAnsiTheme="minorHAnsi"/>
        </w:rPr>
      </w:pPr>
      <w:r w:rsidRPr="00155C2A">
        <w:rPr>
          <w:rFonts w:asciiTheme="minorHAnsi" w:hAnsiTheme="minorHAnsi"/>
        </w:rPr>
        <w:t xml:space="preserve">    </w:t>
      </w:r>
      <w:r w:rsidRPr="00155C2A">
        <w:rPr>
          <w:rStyle w:val="StyleUnderline"/>
          <w:rFonts w:asciiTheme="minorHAnsi" w:hAnsiTheme="minorHAnsi"/>
        </w:rPr>
        <w:t>[W]e continue to over-react to the “terrorist threat</w:t>
      </w:r>
      <w:r w:rsidRPr="00155C2A">
        <w:rPr>
          <w:rFonts w:asciiTheme="minorHAnsi" w:hAnsiTheme="minorHAnsi"/>
        </w:rPr>
        <w:t xml:space="preserve">.” Here I recommend you read John Mueller and Mark G. Stewart’s The Terrorism Delusion: America’s Overwrought Response to September 11, in the latest issue of International Security. </w:t>
      </w:r>
      <w:r w:rsidRPr="00155C2A">
        <w:rPr>
          <w:rStyle w:val="StyleUnderline"/>
          <w:rFonts w:asciiTheme="minorHAnsi" w:hAnsiTheme="minorHAnsi"/>
        </w:rPr>
        <w:t xml:space="preserve">Mueller and Stewart analyze 50 cases of </w:t>
      </w:r>
      <w:r w:rsidRPr="00155C2A">
        <w:rPr>
          <w:rFonts w:asciiTheme="minorHAnsi" w:hAnsiTheme="minorHAnsi"/>
        </w:rPr>
        <w:t xml:space="preserve">supposed “Islamic </w:t>
      </w:r>
      <w:r w:rsidRPr="00155C2A">
        <w:rPr>
          <w:rStyle w:val="StyleUnderline"/>
          <w:rFonts w:asciiTheme="minorHAnsi" w:hAnsiTheme="minorHAnsi"/>
        </w:rPr>
        <w:t>terrorist plots</w:t>
      </w:r>
      <w:r w:rsidRPr="00155C2A">
        <w:rPr>
          <w:rFonts w:asciiTheme="minorHAnsi" w:hAnsiTheme="minorHAnsi"/>
        </w:rPr>
        <w:t xml:space="preserve">” against the United States, </w:t>
      </w:r>
      <w:r w:rsidRPr="00155C2A">
        <w:rPr>
          <w:rStyle w:val="StyleUnderline"/>
          <w:rFonts w:asciiTheme="minorHAnsi" w:hAnsiTheme="minorHAnsi"/>
        </w:rPr>
        <w:t>and show how</w:t>
      </w:r>
      <w:r w:rsidRPr="00155C2A">
        <w:rPr>
          <w:rFonts w:asciiTheme="minorHAnsi" w:hAnsiTheme="minorHAnsi"/>
        </w:rPr>
        <w:t xml:space="preserve"> virtually </w:t>
      </w:r>
      <w:r w:rsidRPr="00155C2A">
        <w:rPr>
          <w:rStyle w:val="StyleUnderline"/>
          <w:rFonts w:asciiTheme="minorHAnsi" w:hAnsiTheme="minorHAnsi"/>
        </w:rPr>
        <w:t xml:space="preserve">all of the perpetrators were </w:t>
      </w:r>
      <w:r w:rsidRPr="00155C2A">
        <w:rPr>
          <w:rFonts w:asciiTheme="minorHAnsi" w:hAnsiTheme="minorHAnsi"/>
        </w:rPr>
        <w:t>(in their words) “</w:t>
      </w:r>
      <w:r w:rsidRPr="00155C2A">
        <w:rPr>
          <w:rStyle w:val="StyleUnderline"/>
          <w:rFonts w:asciiTheme="minorHAnsi" w:hAnsiTheme="minorHAnsi"/>
        </w:rPr>
        <w:t>incompetent, ineffective, unintelligent, idiotic, ignorant, unorganized, misguided, muddled, amateurish, dopey, unrealistic, moronic, irrational and foolish</w:t>
      </w:r>
      <w:r w:rsidRPr="00155C2A">
        <w:rPr>
          <w:rFonts w:asciiTheme="minorHAnsi" w:hAnsiTheme="minorHAnsi"/>
        </w:rPr>
        <w:t xml:space="preserve">.” They quote former </w:t>
      </w:r>
      <w:r w:rsidRPr="00155C2A">
        <w:rPr>
          <w:rStyle w:val="StyleUnderline"/>
          <w:rFonts w:asciiTheme="minorHAnsi" w:hAnsiTheme="minorHAnsi"/>
        </w:rPr>
        <w:t>Glenn Carle, former deputy national intelligence officer for transnational threats saying “we must see jihadists for the small, lethal, disjointed and miserable opponents that they are</w:t>
      </w:r>
      <w:r w:rsidRPr="00155C2A">
        <w:rPr>
          <w:rFonts w:asciiTheme="minorHAnsi" w:hAnsiTheme="minorHAnsi"/>
        </w:rPr>
        <w:t>,” noting further that al Qaeda’s “capabilities are far inferior to its desires.”</w:t>
      </w:r>
    </w:p>
    <w:p w:rsidR="00A86256" w:rsidRPr="00155C2A" w:rsidRDefault="00A86256" w:rsidP="00A86256">
      <w:pPr>
        <w:rPr>
          <w:rFonts w:asciiTheme="minorHAnsi" w:hAnsiTheme="minorHAnsi"/>
        </w:rPr>
      </w:pPr>
      <w:r w:rsidRPr="00155C2A">
        <w:rPr>
          <w:rFonts w:asciiTheme="minorHAnsi" w:hAnsiTheme="minorHAnsi"/>
        </w:rPr>
        <w:t xml:space="preserve">In the next paragraph, Walt essentially makes clear why this lesson will not be learned: namely, because </w:t>
      </w:r>
      <w:r w:rsidRPr="00155C2A">
        <w:rPr>
          <w:rStyle w:val="BoldUnderline0"/>
          <w:rFonts w:asciiTheme="minorHAnsi" w:hAnsiTheme="minorHAnsi"/>
        </w:rPr>
        <w:t>there are too many American interests vested in the perpetuation of this irrational fear</w:t>
      </w:r>
      <w:r w:rsidRPr="00155C2A">
        <w:rPr>
          <w:rFonts w:asciiTheme="minorHAnsi" w:hAnsiTheme="minorHAnsi"/>
        </w:rPr>
        <w:t>:</w:t>
      </w:r>
    </w:p>
    <w:p w:rsidR="00A86256" w:rsidRPr="00155C2A" w:rsidRDefault="00A86256" w:rsidP="00A86256">
      <w:pPr>
        <w:rPr>
          <w:rFonts w:asciiTheme="minorHAnsi" w:hAnsiTheme="minorHAnsi"/>
        </w:rPr>
      </w:pPr>
      <w:r w:rsidRPr="00155C2A">
        <w:rPr>
          <w:rFonts w:asciiTheme="minorHAnsi" w:hAnsiTheme="minorHAnsi"/>
        </w:rPr>
        <w:t xml:space="preserve">    Mueller and Stewart estimate that </w:t>
      </w:r>
      <w:r w:rsidRPr="00155C2A">
        <w:rPr>
          <w:rStyle w:val="StyleUnderline"/>
          <w:rFonts w:asciiTheme="minorHAnsi" w:hAnsiTheme="minorHAnsi"/>
        </w:rPr>
        <w:t>expenditures on domestic homeland security</w:t>
      </w:r>
      <w:r w:rsidRPr="00155C2A">
        <w:rPr>
          <w:rFonts w:asciiTheme="minorHAnsi" w:hAnsiTheme="minorHAnsi"/>
        </w:rPr>
        <w:t xml:space="preserve"> (i.e., not counting the wars in Iraq or Afghanistan) </w:t>
      </w:r>
      <w:r w:rsidRPr="00155C2A">
        <w:rPr>
          <w:rStyle w:val="StyleUnderline"/>
          <w:rFonts w:asciiTheme="minorHAnsi" w:hAnsiTheme="minorHAnsi"/>
        </w:rPr>
        <w:t>have increased by more than $1 trillion since 9/11</w:t>
      </w:r>
      <w:r w:rsidRPr="00155C2A">
        <w:rPr>
          <w:rFonts w:asciiTheme="minorHAnsi" w:hAnsiTheme="minorHAnsi"/>
        </w:rPr>
        <w:t xml:space="preserve">, even though the annual risk of dying in a domestic terrorist attack is about 1 in 3.5 million. </w:t>
      </w:r>
      <w:r w:rsidRPr="00155C2A">
        <w:rPr>
          <w:rStyle w:val="StyleUnderline"/>
          <w:rFonts w:asciiTheme="minorHAnsi" w:hAnsiTheme="minorHAnsi"/>
        </w:rPr>
        <w:t>Using conservative assumptions and</w:t>
      </w:r>
      <w:r w:rsidRPr="00155C2A">
        <w:rPr>
          <w:rFonts w:asciiTheme="minorHAnsi" w:hAnsiTheme="minorHAnsi"/>
        </w:rPr>
        <w:t xml:space="preserve"> </w:t>
      </w:r>
      <w:r w:rsidRPr="00155C2A">
        <w:rPr>
          <w:rStyle w:val="StyleUnderline"/>
          <w:rFonts w:asciiTheme="minorHAnsi" w:hAnsiTheme="minorHAnsi"/>
        </w:rPr>
        <w:t>conventional risk-assessment</w:t>
      </w:r>
      <w:r w:rsidRPr="00155C2A">
        <w:rPr>
          <w:rFonts w:asciiTheme="minorHAnsi" w:hAnsiTheme="minorHAnsi"/>
        </w:rPr>
        <w:t xml:space="preserve"> </w:t>
      </w:r>
      <w:r w:rsidRPr="00155C2A">
        <w:rPr>
          <w:rStyle w:val="StyleUnderline"/>
          <w:rFonts w:asciiTheme="minorHAnsi" w:hAnsiTheme="minorHAnsi"/>
        </w:rPr>
        <w:t>methodology, they estimate that for these expenditures to be cost-effective “they would have had to</w:t>
      </w:r>
      <w:r w:rsidRPr="00155C2A">
        <w:rPr>
          <w:rFonts w:asciiTheme="minorHAnsi" w:hAnsiTheme="minorHAnsi"/>
        </w:rPr>
        <w:t xml:space="preserve"> deter, </w:t>
      </w:r>
      <w:r w:rsidRPr="00155C2A">
        <w:rPr>
          <w:rStyle w:val="StyleUnderline"/>
          <w:rFonts w:asciiTheme="minorHAnsi" w:hAnsiTheme="minorHAnsi"/>
        </w:rPr>
        <w:t>prevent</w:t>
      </w:r>
      <w:r w:rsidRPr="00155C2A">
        <w:rPr>
          <w:rFonts w:asciiTheme="minorHAnsi" w:hAnsiTheme="minorHAnsi"/>
        </w:rPr>
        <w:t xml:space="preserve">, foil or protect against </w:t>
      </w:r>
      <w:r w:rsidRPr="00155C2A">
        <w:rPr>
          <w:rStyle w:val="StyleUnderline"/>
          <w:rFonts w:asciiTheme="minorHAnsi" w:hAnsiTheme="minorHAnsi"/>
        </w:rPr>
        <w:t>333 very large attacks</w:t>
      </w:r>
      <w:r w:rsidRPr="00155C2A">
        <w:rPr>
          <w:rFonts w:asciiTheme="minorHAnsi" w:hAnsiTheme="minorHAnsi"/>
        </w:rPr>
        <w:t xml:space="preserve"> that would otherwise have been successful every year.” Finally, they worry that </w:t>
      </w:r>
      <w:r w:rsidRPr="00155C2A">
        <w:rPr>
          <w:rStyle w:val="Emphasis"/>
          <w:rFonts w:asciiTheme="minorHAnsi" w:hAnsiTheme="minorHAnsi"/>
        </w:rPr>
        <w:t xml:space="preserve">this exaggerated sense of danger has </w:t>
      </w:r>
      <w:r w:rsidRPr="00155C2A">
        <w:rPr>
          <w:rFonts w:asciiTheme="minorHAnsi" w:hAnsiTheme="minorHAnsi"/>
        </w:rPr>
        <w:t xml:space="preserve">now </w:t>
      </w:r>
      <w:r w:rsidRPr="00155C2A">
        <w:rPr>
          <w:rStyle w:val="Emphasis"/>
          <w:rFonts w:asciiTheme="minorHAnsi" w:hAnsiTheme="minorHAnsi"/>
        </w:rPr>
        <w:t>been “internalized”</w:t>
      </w:r>
      <w:r w:rsidRPr="00155C2A">
        <w:rPr>
          <w:rFonts w:asciiTheme="minorHAnsi" w:hAnsiTheme="minorHAnsi"/>
        </w:rPr>
        <w:t>: even when politicians and “terrorism experts” aren’t hyping the danger, the public still sees the threat as large and imminent.  As they conclude:</w:t>
      </w:r>
    </w:p>
    <w:p w:rsidR="00A86256" w:rsidRPr="00155C2A" w:rsidRDefault="00A86256" w:rsidP="00A86256">
      <w:pPr>
        <w:rPr>
          <w:rFonts w:asciiTheme="minorHAnsi" w:hAnsiTheme="minorHAnsi"/>
        </w:rPr>
      </w:pPr>
      <w:r w:rsidRPr="00155C2A">
        <w:rPr>
          <w:rFonts w:asciiTheme="minorHAnsi" w:hAnsiTheme="minorHAnsi"/>
        </w:rPr>
        <w:t xml:space="preserve">    … Americans seems to have internalized their anxiety about terrorism, and politicians and policymakers have come to believe that they can defy it only at their own peril.  </w:t>
      </w:r>
      <w:r w:rsidRPr="00155C2A">
        <w:rPr>
          <w:rStyle w:val="BoldUnderline0"/>
          <w:rFonts w:asciiTheme="minorHAnsi" w:hAnsiTheme="minorHAnsi"/>
        </w:rPr>
        <w:t>Concern about appearing to be soft on terrorism has replaced concern about seeming to be soft on communism</w:t>
      </w:r>
      <w:r w:rsidRPr="00155C2A">
        <w:rPr>
          <w:rFonts w:asciiTheme="minorHAnsi" w:hAnsiTheme="minorHAnsi"/>
        </w:rPr>
        <w:t xml:space="preserve">, a phenomenon that lasted far longer than the dramatic that generated it … </w:t>
      </w:r>
      <w:r w:rsidRPr="00155C2A">
        <w:rPr>
          <w:rStyle w:val="Emphasis"/>
          <w:rFonts w:asciiTheme="minorHAnsi" w:hAnsiTheme="minorHAnsi"/>
        </w:rPr>
        <w:t>This</w:t>
      </w:r>
      <w:r w:rsidRPr="00155C2A">
        <w:rPr>
          <w:rFonts w:asciiTheme="minorHAnsi" w:hAnsiTheme="minorHAnsi"/>
        </w:rPr>
        <w:t xml:space="preserve"> extraordinarily </w:t>
      </w:r>
      <w:r w:rsidRPr="00155C2A">
        <w:rPr>
          <w:rStyle w:val="Emphasis"/>
          <w:rFonts w:asciiTheme="minorHAnsi" w:hAnsiTheme="minorHAnsi"/>
        </w:rPr>
        <w:t>exaggerated and</w:t>
      </w:r>
      <w:r w:rsidRPr="00155C2A">
        <w:rPr>
          <w:rFonts w:asciiTheme="minorHAnsi" w:hAnsiTheme="minorHAnsi"/>
        </w:rPr>
        <w:t xml:space="preserve"> essentially </w:t>
      </w:r>
      <w:r w:rsidRPr="00155C2A">
        <w:rPr>
          <w:rStyle w:val="Emphasis"/>
          <w:rFonts w:asciiTheme="minorHAnsi" w:hAnsiTheme="minorHAnsi"/>
        </w:rPr>
        <w:t>delusional response may</w:t>
      </w:r>
      <w:r w:rsidRPr="00155C2A">
        <w:rPr>
          <w:rFonts w:asciiTheme="minorHAnsi" w:hAnsiTheme="minorHAnsi"/>
        </w:rPr>
        <w:t xml:space="preserve"> prove to </w:t>
      </w:r>
      <w:r w:rsidRPr="00155C2A">
        <w:rPr>
          <w:rStyle w:val="Emphasis"/>
          <w:rFonts w:asciiTheme="minorHAnsi" w:hAnsiTheme="minorHAnsi"/>
        </w:rPr>
        <w:t>be perpetual</w:t>
      </w:r>
      <w:r w:rsidRPr="00155C2A">
        <w:rPr>
          <w:rFonts w:asciiTheme="minorHAnsi" w:hAnsiTheme="minorHAnsi"/>
        </w:rPr>
        <w:t>.”</w:t>
      </w:r>
    </w:p>
    <w:p w:rsidR="00A86256" w:rsidRPr="00155C2A" w:rsidRDefault="00A86256" w:rsidP="00A86256">
      <w:pPr>
        <w:rPr>
          <w:rFonts w:asciiTheme="minorHAnsi" w:hAnsiTheme="minorHAnsi"/>
        </w:rPr>
      </w:pPr>
      <w:r w:rsidRPr="00155C2A">
        <w:rPr>
          <w:rFonts w:asciiTheme="minorHAnsi" w:hAnsiTheme="minorHAnsi"/>
        </w:rPr>
        <w:t xml:space="preserve">    Which is another way of saying that you should be prepared to keep standing in those pleasant and efficient TSA lines for the rest of your life, and to keep paying for far-flung foreign interventions designed to “root out” those nasty jihadis.</w:t>
      </w:r>
    </w:p>
    <w:p w:rsidR="00A86256" w:rsidRPr="00155C2A" w:rsidRDefault="00A86256" w:rsidP="00A86256">
      <w:pPr>
        <w:rPr>
          <w:rFonts w:asciiTheme="minorHAnsi" w:hAnsiTheme="minorHAnsi"/>
        </w:rPr>
      </w:pPr>
      <w:r w:rsidRPr="00155C2A">
        <w:rPr>
          <w:rFonts w:asciiTheme="minorHAnsi" w:hAnsiTheme="minorHAnsi"/>
        </w:rPr>
        <w:t xml:space="preserve">Many of the benefits from keeping Terrorism fear levels high are obvious. </w:t>
      </w:r>
      <w:r w:rsidRPr="00155C2A">
        <w:rPr>
          <w:rStyle w:val="BoldUnderline0"/>
          <w:rFonts w:asciiTheme="minorHAnsi" w:hAnsiTheme="minorHAnsi"/>
        </w:rPr>
        <w:t xml:space="preserve">Private corporations suck up </w:t>
      </w:r>
      <w:r w:rsidRPr="00155C2A">
        <w:rPr>
          <w:rFonts w:asciiTheme="minorHAnsi" w:hAnsiTheme="minorHAnsi"/>
        </w:rPr>
        <w:t xml:space="preserve">massive amounts of </w:t>
      </w:r>
      <w:r w:rsidRPr="00155C2A">
        <w:rPr>
          <w:rStyle w:val="BoldUnderline0"/>
          <w:rFonts w:asciiTheme="minorHAnsi" w:hAnsiTheme="minorHAnsi"/>
        </w:rPr>
        <w:t xml:space="preserve">Homeland Security cash as long as that fear persists, while government officials </w:t>
      </w:r>
      <w:r w:rsidRPr="00155C2A">
        <w:rPr>
          <w:rFonts w:asciiTheme="minorHAnsi" w:hAnsiTheme="minorHAnsi"/>
        </w:rPr>
        <w:t xml:space="preserve">in the National Security and Surveillance State </w:t>
      </w:r>
      <w:r w:rsidRPr="00155C2A">
        <w:rPr>
          <w:rStyle w:val="BoldUnderline0"/>
          <w:rFonts w:asciiTheme="minorHAnsi" w:hAnsiTheme="minorHAnsi"/>
        </w:rPr>
        <w:t>can claim unlimited powers, and operate with unlimited secrecy and no accountability</w:t>
      </w:r>
      <w:r w:rsidRPr="00155C2A">
        <w:rPr>
          <w:rStyle w:val="StyleUnderline"/>
          <w:rFonts w:asciiTheme="minorHAnsi" w:hAnsiTheme="minorHAnsi"/>
        </w:rPr>
        <w:t>.</w:t>
      </w:r>
      <w:r w:rsidRPr="00155C2A">
        <w:rPr>
          <w:rFonts w:asciiTheme="minorHAnsi" w:hAnsiTheme="minorHAnsi"/>
        </w:rPr>
        <w:t xml:space="preserve"> In sum, </w:t>
      </w:r>
      <w:r w:rsidRPr="00155C2A">
        <w:rPr>
          <w:rStyle w:val="StyleUnderline"/>
          <w:rFonts w:asciiTheme="minorHAnsi" w:hAnsiTheme="minorHAnsi"/>
        </w:rPr>
        <w:t>the private and public entities that shape government policy and drive political discourse profit</w:t>
      </w:r>
      <w:r w:rsidRPr="00155C2A">
        <w:rPr>
          <w:rFonts w:asciiTheme="minorHAnsi" w:hAnsiTheme="minorHAnsi"/>
        </w:rPr>
        <w:t xml:space="preserve"> far too much </w:t>
      </w:r>
      <w:r w:rsidRPr="00155C2A">
        <w:rPr>
          <w:rStyle w:val="StyleUnderline"/>
          <w:rFonts w:asciiTheme="minorHAnsi" w:hAnsiTheme="minorHAnsi"/>
        </w:rPr>
        <w:t>in numerous ways</w:t>
      </w:r>
      <w:r w:rsidRPr="00155C2A">
        <w:rPr>
          <w:rFonts w:asciiTheme="minorHAnsi" w:hAnsiTheme="minorHAnsi"/>
        </w:rPr>
        <w:t xml:space="preserve"> to allow rational considerations of the Terror threat.</w:t>
      </w:r>
    </w:p>
    <w:p w:rsidR="00A86256" w:rsidRPr="00155C2A" w:rsidRDefault="00A86256" w:rsidP="00A86256">
      <w:pPr>
        <w:rPr>
          <w:rFonts w:asciiTheme="minorHAnsi" w:hAnsiTheme="minorHAnsi"/>
        </w:rPr>
      </w:pPr>
    </w:p>
    <w:p w:rsidR="00A86256" w:rsidRPr="00155C2A" w:rsidRDefault="00A86256" w:rsidP="00A86256">
      <w:pPr>
        <w:pStyle w:val="TagText"/>
        <w:rPr>
          <w:rFonts w:asciiTheme="minorHAnsi" w:hAnsiTheme="minorHAnsi"/>
        </w:rPr>
      </w:pPr>
      <w:r w:rsidRPr="00155C2A">
        <w:rPr>
          <w:rFonts w:asciiTheme="minorHAnsi" w:hAnsiTheme="minorHAnsi"/>
        </w:rPr>
        <w:t xml:space="preserve">Terror threat-discourse is based in flawed scholarship driven by profit – it </w:t>
      </w:r>
      <w:r w:rsidRPr="00155C2A">
        <w:rPr>
          <w:rFonts w:asciiTheme="minorHAnsi" w:hAnsiTheme="minorHAnsi"/>
          <w:u w:val="single"/>
        </w:rPr>
        <w:t>shuts</w:t>
      </w:r>
      <w:r w:rsidRPr="00155C2A">
        <w:rPr>
          <w:rFonts w:asciiTheme="minorHAnsi" w:hAnsiTheme="minorHAnsi"/>
        </w:rPr>
        <w:t xml:space="preserve"> </w:t>
      </w:r>
      <w:r w:rsidRPr="00155C2A">
        <w:rPr>
          <w:rFonts w:asciiTheme="minorHAnsi" w:hAnsiTheme="minorHAnsi"/>
          <w:u w:val="single"/>
        </w:rPr>
        <w:t>down</w:t>
      </w:r>
      <w:r w:rsidRPr="00155C2A">
        <w:rPr>
          <w:rFonts w:asciiTheme="minorHAnsi" w:hAnsiTheme="minorHAnsi"/>
        </w:rPr>
        <w:t xml:space="preserve"> rational thought and political debate in favor of horrible atrocities</w:t>
      </w:r>
    </w:p>
    <w:p w:rsidR="00A86256" w:rsidRPr="00155C2A" w:rsidRDefault="00A86256" w:rsidP="00A86256">
      <w:pPr>
        <w:rPr>
          <w:rStyle w:val="Citation"/>
          <w:rFonts w:asciiTheme="minorHAnsi" w:hAnsiTheme="minorHAnsi"/>
        </w:rPr>
      </w:pPr>
      <w:r w:rsidRPr="00155C2A">
        <w:rPr>
          <w:rStyle w:val="Citation"/>
          <w:rFonts w:asciiTheme="minorHAnsi" w:hAnsiTheme="minorHAnsi"/>
        </w:rPr>
        <w:t>Greenwald 12</w:t>
      </w:r>
    </w:p>
    <w:p w:rsidR="00A86256" w:rsidRPr="00155C2A" w:rsidRDefault="00A86256" w:rsidP="00A86256">
      <w:pPr>
        <w:rPr>
          <w:rFonts w:asciiTheme="minorHAnsi" w:hAnsiTheme="minorHAnsi"/>
        </w:rPr>
      </w:pPr>
      <w:r w:rsidRPr="00155C2A">
        <w:rPr>
          <w:rFonts w:asciiTheme="minorHAnsi" w:hAnsiTheme="minorHAnsi"/>
        </w:rPr>
        <w:t>(Glenn, JD in Constitutional Law and recipient of the first annual I.F. Stone Award for Independent Journalism and winner of the 2010 Online Journalism Association Award and author of three New York Times Bestselling books and named as one of the 25 most influential political commentators in the nation, “The sham “terrorism expert” industry” Aug 15, 2012, Salon)</w:t>
      </w:r>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rPr>
      </w:pPr>
      <w:r w:rsidRPr="00155C2A">
        <w:rPr>
          <w:rFonts w:asciiTheme="minorHAnsi" w:hAnsiTheme="minorHAnsi"/>
        </w:rPr>
        <w:t xml:space="preserve">In a recently published journal article in International Security, entitled “The Terrorism Delusion,” </w:t>
      </w:r>
      <w:r w:rsidRPr="00155C2A">
        <w:rPr>
          <w:rStyle w:val="StyleUnderline"/>
          <w:rFonts w:asciiTheme="minorHAnsi" w:hAnsiTheme="minorHAnsi"/>
        </w:rPr>
        <w:t xml:space="preserve">Professors </w:t>
      </w:r>
      <w:r w:rsidRPr="00155C2A">
        <w:rPr>
          <w:rFonts w:asciiTheme="minorHAnsi" w:hAnsiTheme="minorHAnsi"/>
        </w:rPr>
        <w:t xml:space="preserve">John </w:t>
      </w:r>
      <w:r w:rsidRPr="00155C2A">
        <w:rPr>
          <w:rStyle w:val="StyleUnderline"/>
          <w:rFonts w:asciiTheme="minorHAnsi" w:hAnsiTheme="minorHAnsi"/>
        </w:rPr>
        <w:t xml:space="preserve">Mueller and </w:t>
      </w:r>
      <w:r w:rsidRPr="00155C2A">
        <w:rPr>
          <w:rFonts w:asciiTheme="minorHAnsi" w:hAnsiTheme="minorHAnsi"/>
        </w:rPr>
        <w:t xml:space="preserve">Mark G. </w:t>
      </w:r>
      <w:r w:rsidRPr="00155C2A">
        <w:rPr>
          <w:rStyle w:val="StyleUnderline"/>
          <w:rFonts w:asciiTheme="minorHAnsi" w:hAnsiTheme="minorHAnsi"/>
        </w:rPr>
        <w:t xml:space="preserve">Stewart </w:t>
      </w:r>
      <w:r w:rsidRPr="00155C2A">
        <w:rPr>
          <w:rFonts w:asciiTheme="minorHAnsi" w:hAnsiTheme="minorHAnsi"/>
        </w:rPr>
        <w:t xml:space="preserve">(cited by Walt) </w:t>
      </w:r>
      <w:r w:rsidRPr="00155C2A">
        <w:rPr>
          <w:rStyle w:val="StyleUnderline"/>
          <w:rFonts w:asciiTheme="minorHAnsi" w:hAnsiTheme="minorHAnsi"/>
        </w:rPr>
        <w:t>extensively document what a fraud the concept of “Terrorism” has becom</w:t>
      </w:r>
      <w:r w:rsidRPr="00155C2A">
        <w:rPr>
          <w:rFonts w:asciiTheme="minorHAnsi" w:hAnsiTheme="minorHAnsi"/>
        </w:rPr>
        <w:t>e over the last decade. Specifically, ”</w:t>
      </w:r>
      <w:r w:rsidRPr="00155C2A">
        <w:rPr>
          <w:rStyle w:val="StyleUnderline"/>
          <w:rFonts w:asciiTheme="minorHAnsi" w:hAnsiTheme="minorHAnsi"/>
        </w:rPr>
        <w:t>the exaggerations of</w:t>
      </w:r>
      <w:r w:rsidRPr="00155C2A">
        <w:rPr>
          <w:rFonts w:asciiTheme="minorHAnsi" w:hAnsiTheme="minorHAnsi"/>
        </w:rPr>
        <w:t xml:space="preserve"> the threat presented by </w:t>
      </w:r>
      <w:r w:rsidRPr="00155C2A">
        <w:rPr>
          <w:rStyle w:val="StyleUnderline"/>
          <w:rFonts w:asciiTheme="minorHAnsi" w:hAnsiTheme="minorHAnsi"/>
        </w:rPr>
        <w:t>terrorism and</w:t>
      </w:r>
      <w:r w:rsidRPr="00155C2A">
        <w:rPr>
          <w:rFonts w:asciiTheme="minorHAnsi" w:hAnsiTheme="minorHAnsi"/>
        </w:rPr>
        <w:t xml:space="preserve"> then on </w:t>
      </w:r>
      <w:r w:rsidRPr="00155C2A">
        <w:rPr>
          <w:rStyle w:val="StyleUnderline"/>
          <w:rFonts w:asciiTheme="minorHAnsi" w:hAnsiTheme="minorHAnsi"/>
        </w:rPr>
        <w:t>the distortions of perspective these exaggerations have inspired</w:t>
      </w:r>
      <w:r w:rsidRPr="00155C2A">
        <w:rPr>
          <w:rFonts w:asciiTheme="minorHAnsi" w:hAnsiTheme="minorHAnsi"/>
        </w:rPr>
        <w:t xml:space="preserve">— distortions </w:t>
      </w:r>
      <w:r w:rsidRPr="00155C2A">
        <w:rPr>
          <w:rStyle w:val="Emphasis"/>
          <w:rFonts w:asciiTheme="minorHAnsi" w:hAnsiTheme="minorHAnsi"/>
        </w:rPr>
        <w:t>that have</w:t>
      </w:r>
      <w:r w:rsidRPr="00155C2A">
        <w:rPr>
          <w:rFonts w:asciiTheme="minorHAnsi" w:hAnsiTheme="minorHAnsi"/>
        </w:rPr>
        <w:t xml:space="preserve"> in turn </w:t>
      </w:r>
      <w:r w:rsidRPr="00155C2A">
        <w:rPr>
          <w:rStyle w:val="Emphasis"/>
          <w:rFonts w:asciiTheme="minorHAnsi" w:hAnsiTheme="minorHAnsi"/>
        </w:rPr>
        <w:t>inspired a</w:t>
      </w:r>
      <w:r w:rsidRPr="00155C2A">
        <w:rPr>
          <w:rFonts w:asciiTheme="minorHAnsi" w:hAnsiTheme="minorHAnsi"/>
        </w:rPr>
        <w:t xml:space="preserve"> determined and expensive </w:t>
      </w:r>
      <w:r w:rsidRPr="00155C2A">
        <w:rPr>
          <w:rStyle w:val="Emphasis"/>
          <w:rFonts w:asciiTheme="minorHAnsi" w:hAnsiTheme="minorHAnsi"/>
        </w:rPr>
        <w:t>quest to</w:t>
      </w:r>
      <w:r w:rsidRPr="00155C2A">
        <w:rPr>
          <w:rFonts w:asciiTheme="minorHAnsi" w:hAnsiTheme="minorHAnsi"/>
        </w:rPr>
        <w:t xml:space="preserve"> ferret out, and even to </w:t>
      </w:r>
      <w:r w:rsidRPr="00155C2A">
        <w:rPr>
          <w:rStyle w:val="Emphasis"/>
          <w:rFonts w:asciiTheme="minorHAnsi" w:hAnsiTheme="minorHAnsi"/>
        </w:rPr>
        <w:t>create, the nearly nonexistent</w:t>
      </w:r>
      <w:r w:rsidRPr="00155C2A">
        <w:rPr>
          <w:rFonts w:asciiTheme="minorHAnsi" w:hAnsiTheme="minorHAnsi"/>
        </w:rPr>
        <w:t>.”</w:t>
      </w:r>
    </w:p>
    <w:p w:rsidR="00A86256" w:rsidRPr="00155C2A" w:rsidRDefault="00A86256" w:rsidP="00A86256">
      <w:pPr>
        <w:rPr>
          <w:rFonts w:asciiTheme="minorHAnsi" w:hAnsiTheme="minorHAnsi"/>
        </w:rPr>
      </w:pPr>
      <w:r w:rsidRPr="00155C2A">
        <w:rPr>
          <w:rStyle w:val="StyleUnderline"/>
          <w:rFonts w:asciiTheme="minorHAnsi" w:hAnsiTheme="minorHAnsi"/>
        </w:rPr>
        <w:t>Richard Jackson is a Professor at the The National Centre for Peace and Conflict Studies</w:t>
      </w:r>
      <w:r w:rsidRPr="00155C2A">
        <w:rPr>
          <w:rFonts w:asciiTheme="minorHAnsi" w:hAnsiTheme="minorHAnsi"/>
        </w:rPr>
        <w:t xml:space="preserve"> in New Zealand. </w:t>
      </w:r>
      <w:r w:rsidRPr="00155C2A">
        <w:rPr>
          <w:rStyle w:val="StyleUnderline"/>
          <w:rFonts w:asciiTheme="minorHAnsi" w:hAnsiTheme="minorHAnsi"/>
        </w:rPr>
        <w:t>He has written volumes on the fraud of “terrorism expertise” and the propagandistic purpose of this field of discipline.</w:t>
      </w:r>
      <w:r w:rsidRPr="00155C2A">
        <w:rPr>
          <w:rFonts w:asciiTheme="minorHAnsi" w:hAnsiTheme="minorHAnsi"/>
        </w:rPr>
        <w:t xml:space="preserve"> He has documented that most self-proclaimed </w:t>
      </w:r>
      <w:r w:rsidRPr="00155C2A">
        <w:rPr>
          <w:rStyle w:val="BoldUnderline0"/>
          <w:rFonts w:asciiTheme="minorHAnsi" w:hAnsiTheme="minorHAnsi"/>
        </w:rPr>
        <w:t>“terrorism experts” simply ignore the primary cause of the violence</w:t>
      </w:r>
      <w:r w:rsidRPr="00155C2A">
        <w:rPr>
          <w:rFonts w:asciiTheme="minorHAnsi" w:hAnsiTheme="minorHAnsi"/>
        </w:rPr>
        <w:t xml:space="preserve"> they claim to study: “most terrorism scholars, politicians and the media don’t seem to ‘know’ that </w:t>
      </w:r>
      <w:r w:rsidRPr="00155C2A">
        <w:rPr>
          <w:rStyle w:val="StyleUnderline"/>
          <w:rFonts w:asciiTheme="minorHAnsi" w:hAnsiTheme="minorHAnsi"/>
        </w:rPr>
        <w:t>terrorism is</w:t>
      </w:r>
      <w:r w:rsidRPr="00155C2A">
        <w:rPr>
          <w:rFonts w:asciiTheme="minorHAnsi" w:hAnsiTheme="minorHAnsi"/>
        </w:rPr>
        <w:t xml:space="preserve"> most </w:t>
      </w:r>
      <w:r w:rsidRPr="00155C2A">
        <w:rPr>
          <w:rStyle w:val="StyleUnderline"/>
          <w:rFonts w:asciiTheme="minorHAnsi" w:hAnsiTheme="minorHAnsi"/>
        </w:rPr>
        <w:t>often caused by military intervention overseas</w:t>
      </w:r>
      <w:r w:rsidRPr="00155C2A">
        <w:rPr>
          <w:rFonts w:asciiTheme="minorHAnsi" w:hAnsiTheme="minorHAnsi"/>
        </w:rPr>
        <w:t xml:space="preserve">, and </w:t>
      </w:r>
      <w:r w:rsidRPr="00155C2A">
        <w:rPr>
          <w:rStyle w:val="StyleUnderline"/>
          <w:rFonts w:asciiTheme="minorHAnsi" w:hAnsiTheme="minorHAnsi"/>
        </w:rPr>
        <w:t>not religion, radicalization, insanity, ideology, poverty or such like</w:t>
      </w:r>
      <w:r w:rsidRPr="00155C2A">
        <w:rPr>
          <w:rFonts w:asciiTheme="minorHAnsi" w:hAnsiTheme="minorHAnsi"/>
        </w:rPr>
        <w:t>” — even though “the Pentagon has known it for years.” In one article entitled “10 Things More Likely to Kill You Than Terrorism,” he notes that “</w:t>
      </w:r>
      <w:r w:rsidRPr="00155C2A">
        <w:rPr>
          <w:rStyle w:val="Emphasis"/>
          <w:rFonts w:asciiTheme="minorHAnsi" w:hAnsiTheme="minorHAnsi"/>
        </w:rPr>
        <w:t>The chances of</w:t>
      </w:r>
      <w:r w:rsidRPr="00155C2A">
        <w:rPr>
          <w:rFonts w:asciiTheme="minorHAnsi" w:hAnsiTheme="minorHAnsi"/>
        </w:rPr>
        <w:t xml:space="preserve"> you </w:t>
      </w:r>
      <w:r w:rsidRPr="00155C2A">
        <w:rPr>
          <w:rStyle w:val="Emphasis"/>
          <w:rFonts w:asciiTheme="minorHAnsi" w:hAnsiTheme="minorHAnsi"/>
        </w:rPr>
        <w:t>dying in a terrorist attack are</w:t>
      </w:r>
      <w:r w:rsidRPr="00155C2A">
        <w:rPr>
          <w:rFonts w:asciiTheme="minorHAnsi" w:hAnsiTheme="minorHAnsi"/>
        </w:rPr>
        <w:t xml:space="preserve"> in the range of </w:t>
      </w:r>
      <w:r w:rsidRPr="00155C2A">
        <w:rPr>
          <w:rStyle w:val="Emphasis"/>
          <w:rFonts w:asciiTheme="minorHAnsi" w:hAnsiTheme="minorHAnsi"/>
        </w:rPr>
        <w:t>1 in 80,000</w:t>
      </w:r>
      <w:r w:rsidRPr="00155C2A">
        <w:rPr>
          <w:rFonts w:asciiTheme="minorHAnsi" w:hAnsiTheme="minorHAnsi"/>
        </w:rPr>
        <w:t>, or about the same chance of being killed by a meteor,” and that bathtubs, vending machines, and lightning all pose a greater risk of death.</w:t>
      </w:r>
    </w:p>
    <w:p w:rsidR="00A86256" w:rsidRDefault="00A86256" w:rsidP="00A86256">
      <w:pPr>
        <w:rPr>
          <w:rStyle w:val="BoldUnderline0"/>
          <w:rFonts w:asciiTheme="minorHAnsi" w:hAnsiTheme="minorHAnsi"/>
        </w:rPr>
      </w:pPr>
      <w:r w:rsidRPr="00155C2A">
        <w:rPr>
          <w:rFonts w:asciiTheme="minorHAnsi" w:hAnsiTheme="minorHAnsi"/>
        </w:rPr>
        <w:t>In a book critiquing the “terrorism expert” field, Jackson argued that “</w:t>
      </w:r>
      <w:r w:rsidRPr="00155C2A">
        <w:rPr>
          <w:rStyle w:val="StyleUnderline"/>
          <w:rFonts w:asciiTheme="minorHAnsi" w:hAnsiTheme="minorHAnsi"/>
        </w:rPr>
        <w:t>most of what is accepted as well-founded ’knowledge’ in terrorism studies is</w:t>
      </w:r>
      <w:r w:rsidRPr="00155C2A">
        <w:rPr>
          <w:rFonts w:asciiTheme="minorHAnsi" w:hAnsiTheme="minorHAnsi"/>
        </w:rPr>
        <w:t xml:space="preserve">, in fact, </w:t>
      </w:r>
      <w:r w:rsidRPr="00155C2A">
        <w:rPr>
          <w:rStyle w:val="StyleUnderline"/>
          <w:rFonts w:asciiTheme="minorHAnsi" w:hAnsiTheme="minorHAnsi"/>
        </w:rPr>
        <w:t>highly debatable and unstable</w:t>
      </w:r>
      <w:r w:rsidRPr="00155C2A">
        <w:rPr>
          <w:rFonts w:asciiTheme="minorHAnsi" w:hAnsiTheme="minorHAnsi"/>
        </w:rPr>
        <w:t xml:space="preserve">.“ He therefore scorns almost </w:t>
      </w:r>
      <w:r w:rsidRPr="00155C2A">
        <w:rPr>
          <w:rStyle w:val="BoldUnderline0"/>
          <w:rFonts w:asciiTheme="minorHAnsi" w:hAnsiTheme="minorHAnsi"/>
        </w:rPr>
        <w:t xml:space="preserve">four decades of so-called Terrorism scholarship as ”based on </w:t>
      </w:r>
      <w:r w:rsidRPr="00155C2A">
        <w:rPr>
          <w:rFonts w:asciiTheme="minorHAnsi" w:hAnsiTheme="minorHAnsi"/>
        </w:rPr>
        <w:t xml:space="preserve">a series of </w:t>
      </w:r>
      <w:r w:rsidRPr="00155C2A">
        <w:rPr>
          <w:rStyle w:val="BoldUnderline0"/>
          <w:rFonts w:asciiTheme="minorHAnsi" w:hAnsiTheme="minorHAnsi"/>
        </w:rPr>
        <w:t>‘virulent myths’, ’half-truths’ and contested claims”</w:t>
      </w:r>
      <w:r w:rsidRPr="00155C2A">
        <w:rPr>
          <w:rFonts w:asciiTheme="minorHAnsi" w:hAnsiTheme="minorHAnsi"/>
        </w:rPr>
        <w:t xml:space="preserve"> that are plainly “</w:t>
      </w:r>
      <w:r w:rsidRPr="00155C2A">
        <w:rPr>
          <w:rStyle w:val="BoldUnderline0"/>
          <w:rFonts w:asciiTheme="minorHAnsi" w:hAnsiTheme="minorHAnsi"/>
        </w:rPr>
        <w:t>biased towards Western state priorities</w:t>
      </w:r>
      <w:r w:rsidRPr="00155C2A">
        <w:rPr>
          <w:rFonts w:asciiTheme="minorHAnsi" w:hAnsiTheme="minorHAnsi"/>
        </w:rPr>
        <w:t xml:space="preserve">.” To Jackson, terrorism is “a social fact rather than a brute fact” and “does not exist outside of the definitions and practices which seek to enclose it, including those of the terrorism studies field.” In sum, it means whatever the wielder of the term wants it to mean: something that cannot be the subject of legitimate “expertise.” * * * * * </w:t>
      </w:r>
      <w:r w:rsidRPr="00155C2A">
        <w:rPr>
          <w:rStyle w:val="Emphasis"/>
          <w:rFonts w:asciiTheme="minorHAnsi" w:hAnsiTheme="minorHAnsi"/>
        </w:rPr>
        <w:t>The</w:t>
      </w:r>
      <w:r w:rsidRPr="00155C2A">
        <w:rPr>
          <w:rFonts w:asciiTheme="minorHAnsi" w:hAnsiTheme="minorHAnsi"/>
        </w:rPr>
        <w:t xml:space="preserve">re is no </w:t>
      </w:r>
      <w:r w:rsidRPr="00155C2A">
        <w:rPr>
          <w:rStyle w:val="Emphasis"/>
          <w:rFonts w:asciiTheme="minorHAnsi" w:hAnsiTheme="minorHAnsi"/>
        </w:rPr>
        <w:t>term</w:t>
      </w:r>
      <w:r w:rsidRPr="00155C2A">
        <w:rPr>
          <w:rFonts w:asciiTheme="minorHAnsi" w:hAnsiTheme="minorHAnsi"/>
        </w:rPr>
        <w:t xml:space="preserve"> more potent in our political discourse and legal landscape than </w:t>
      </w:r>
      <w:r w:rsidRPr="00155C2A">
        <w:rPr>
          <w:rStyle w:val="Emphasis"/>
          <w:rFonts w:asciiTheme="minorHAnsi" w:hAnsiTheme="minorHAnsi"/>
        </w:rPr>
        <w:t>“Terrorism.”</w:t>
      </w:r>
      <w:r w:rsidRPr="00155C2A">
        <w:rPr>
          <w:rFonts w:asciiTheme="minorHAnsi" w:hAnsiTheme="minorHAnsi"/>
        </w:rPr>
        <w:t xml:space="preserve"> It </w:t>
      </w:r>
      <w:r w:rsidRPr="00155C2A">
        <w:rPr>
          <w:rStyle w:val="Emphasis"/>
          <w:rFonts w:asciiTheme="minorHAnsi" w:hAnsiTheme="minorHAnsi"/>
        </w:rPr>
        <w:t>shuts down every rational thought process and political debate the minute it is uttered</w:t>
      </w:r>
      <w:r w:rsidRPr="00155C2A">
        <w:rPr>
          <w:rFonts w:asciiTheme="minorHAnsi" w:hAnsiTheme="minorHAnsi"/>
        </w:rPr>
        <w:t xml:space="preserve">. </w:t>
      </w:r>
      <w:r w:rsidRPr="00155C2A">
        <w:rPr>
          <w:rStyle w:val="StyleUnderline"/>
          <w:rFonts w:asciiTheme="minorHAnsi" w:hAnsiTheme="minorHAnsi"/>
        </w:rPr>
        <w:t>It justifies torture</w:t>
      </w:r>
      <w:r w:rsidRPr="00155C2A">
        <w:rPr>
          <w:rFonts w:asciiTheme="minorHAnsi" w:hAnsiTheme="minorHAnsi"/>
        </w:rPr>
        <w:t xml:space="preserve"> (we have to get information from the Terrorists); </w:t>
      </w:r>
      <w:r w:rsidRPr="00155C2A">
        <w:rPr>
          <w:rStyle w:val="StyleUnderline"/>
          <w:rFonts w:asciiTheme="minorHAnsi" w:hAnsiTheme="minorHAnsi"/>
        </w:rPr>
        <w:t>due-process-free-assassinations</w:t>
      </w:r>
      <w:r w:rsidRPr="00155C2A">
        <w:rPr>
          <w:rFonts w:asciiTheme="minorHAnsi" w:hAnsiTheme="minorHAnsi"/>
        </w:rPr>
        <w:t xml:space="preserve"> </w:t>
      </w:r>
      <w:r w:rsidRPr="00155C2A">
        <w:rPr>
          <w:rStyle w:val="StyleUnderline"/>
          <w:rFonts w:asciiTheme="minorHAnsi" w:hAnsiTheme="minorHAnsi"/>
        </w:rPr>
        <w:t>even of our own</w:t>
      </w:r>
      <w:r w:rsidRPr="00155C2A">
        <w:rPr>
          <w:rFonts w:asciiTheme="minorHAnsi" w:hAnsiTheme="minorHAnsi"/>
        </w:rPr>
        <w:t xml:space="preserve"> </w:t>
      </w:r>
      <w:r w:rsidRPr="00155C2A">
        <w:rPr>
          <w:rStyle w:val="StyleUnderline"/>
          <w:rFonts w:asciiTheme="minorHAnsi" w:hAnsiTheme="minorHAnsi"/>
        </w:rPr>
        <w:t>citizens</w:t>
      </w:r>
      <w:r w:rsidRPr="00155C2A">
        <w:rPr>
          <w:rFonts w:asciiTheme="minorHAnsi" w:hAnsiTheme="minorHAnsi"/>
        </w:rPr>
        <w:t xml:space="preserve"> (Obama has to kill the Terrorists); </w:t>
      </w:r>
      <w:r w:rsidRPr="00155C2A">
        <w:rPr>
          <w:rStyle w:val="StyleUnderline"/>
          <w:rFonts w:asciiTheme="minorHAnsi" w:hAnsiTheme="minorHAnsi"/>
        </w:rPr>
        <w:t>and rampant secrecy</w:t>
      </w:r>
      <w:r w:rsidRPr="00155C2A">
        <w:rPr>
          <w:rFonts w:asciiTheme="minorHAnsi" w:hAnsiTheme="minorHAnsi"/>
        </w:rPr>
        <w:t xml:space="preserve"> (the Government can’t disclose what it’s doing or have courts rule on its legality because the Terrorists will learn of it), </w:t>
      </w:r>
      <w:r w:rsidRPr="00155C2A">
        <w:rPr>
          <w:rStyle w:val="StyleUnderline"/>
          <w:rFonts w:asciiTheme="minorHAnsi" w:hAnsiTheme="minorHAnsi"/>
        </w:rPr>
        <w:t>and</w:t>
      </w:r>
      <w:r w:rsidRPr="00155C2A">
        <w:rPr>
          <w:rFonts w:asciiTheme="minorHAnsi" w:hAnsiTheme="minorHAnsi"/>
        </w:rPr>
        <w:t xml:space="preserve"> it </w:t>
      </w:r>
      <w:r w:rsidRPr="00155C2A">
        <w:rPr>
          <w:rStyle w:val="StyleUnderline"/>
          <w:rFonts w:asciiTheme="minorHAnsi" w:hAnsiTheme="minorHAnsi"/>
        </w:rPr>
        <w:t>sends people to</w:t>
      </w:r>
      <w:r w:rsidRPr="00155C2A">
        <w:rPr>
          <w:rFonts w:asciiTheme="minorHAnsi" w:hAnsiTheme="minorHAnsi"/>
        </w:rPr>
        <w:t xml:space="preserve"> </w:t>
      </w:r>
      <w:r w:rsidRPr="00155C2A">
        <w:rPr>
          <w:rStyle w:val="StyleUnderline"/>
          <w:rFonts w:asciiTheme="minorHAnsi" w:hAnsiTheme="minorHAnsi"/>
        </w:rPr>
        <w:t>prison for decades</w:t>
      </w:r>
      <w:r w:rsidRPr="00155C2A">
        <w:rPr>
          <w:rFonts w:asciiTheme="minorHAnsi" w:hAnsiTheme="minorHAnsi"/>
        </w:rPr>
        <w:t xml:space="preserve"> (material supporters of Terrorism). It is a telling paradox indeed that </w:t>
      </w:r>
      <w:r w:rsidRPr="00155C2A">
        <w:rPr>
          <w:rStyle w:val="StyleUnderline"/>
          <w:rFonts w:asciiTheme="minorHAnsi" w:hAnsiTheme="minorHAnsi"/>
        </w:rPr>
        <w:t>this</w:t>
      </w:r>
      <w:r w:rsidRPr="00155C2A">
        <w:rPr>
          <w:rFonts w:asciiTheme="minorHAnsi" w:hAnsiTheme="minorHAnsi"/>
        </w:rPr>
        <w:t xml:space="preserve"> central, </w:t>
      </w:r>
      <w:r w:rsidRPr="00155C2A">
        <w:rPr>
          <w:rStyle w:val="StyleUnderline"/>
          <w:rFonts w:asciiTheme="minorHAnsi" w:hAnsiTheme="minorHAnsi"/>
        </w:rPr>
        <w:t>all-justifying word is simultaneously the most meaningless</w:t>
      </w:r>
      <w:r w:rsidRPr="00155C2A">
        <w:rPr>
          <w:rFonts w:asciiTheme="minorHAnsi" w:hAnsiTheme="minorHAnsi"/>
        </w:rPr>
        <w:t xml:space="preserve"> </w:t>
      </w:r>
      <w:r w:rsidRPr="00155C2A">
        <w:rPr>
          <w:rStyle w:val="StyleUnderline"/>
          <w:rFonts w:asciiTheme="minorHAnsi" w:hAnsiTheme="minorHAnsi"/>
        </w:rPr>
        <w:t>and</w:t>
      </w:r>
      <w:r w:rsidRPr="00155C2A">
        <w:rPr>
          <w:rFonts w:asciiTheme="minorHAnsi" w:hAnsiTheme="minorHAnsi"/>
        </w:rPr>
        <w:t xml:space="preserve"> therefore </w:t>
      </w:r>
      <w:r w:rsidRPr="00155C2A">
        <w:rPr>
          <w:rStyle w:val="StyleUnderline"/>
          <w:rFonts w:asciiTheme="minorHAnsi" w:hAnsiTheme="minorHAnsi"/>
        </w:rPr>
        <w:t>the most manipulated</w:t>
      </w:r>
      <w:r w:rsidRPr="00155C2A">
        <w:rPr>
          <w:rFonts w:asciiTheme="minorHAnsi" w:hAnsiTheme="minorHAnsi"/>
        </w:rPr>
        <w:t xml:space="preserve">. It is, as I have noted before, a word that simultaneously means nothing yet justifies everything. Indeed, that’s the point: it is such a useful concept precisely because it’s so malleable, because </w:t>
      </w:r>
      <w:r w:rsidRPr="00155C2A">
        <w:rPr>
          <w:rStyle w:val="StyleUnderline"/>
          <w:rFonts w:asciiTheme="minorHAnsi" w:hAnsiTheme="minorHAnsi"/>
        </w:rPr>
        <w:t>it means whatever those with power to shape discourse want it to mean</w:t>
      </w:r>
      <w:r w:rsidRPr="00155C2A">
        <w:rPr>
          <w:rFonts w:asciiTheme="minorHAnsi" w:hAnsiTheme="minorHAnsi"/>
        </w:rPr>
        <w:t xml:space="preserve">. And no faction has helped this process along as much as the group of self-proclaimed </w:t>
      </w:r>
      <w:r w:rsidRPr="00155C2A">
        <w:rPr>
          <w:rStyle w:val="StyleUnderline"/>
          <w:rFonts w:asciiTheme="minorHAnsi" w:hAnsiTheme="minorHAnsi"/>
        </w:rPr>
        <w:t xml:space="preserve">“terrorism experts” </w:t>
      </w:r>
      <w:r w:rsidRPr="00155C2A">
        <w:rPr>
          <w:rFonts w:asciiTheme="minorHAnsi" w:hAnsiTheme="minorHAnsi"/>
        </w:rPr>
        <w:t xml:space="preserve">that has attached itself to think tanks, academia, and media outlets. They </w:t>
      </w:r>
      <w:r w:rsidRPr="00155C2A">
        <w:rPr>
          <w:rStyle w:val="StyleUnderline"/>
          <w:rFonts w:asciiTheme="minorHAnsi" w:hAnsiTheme="minorHAnsi"/>
        </w:rPr>
        <w:t>enable pure political propaganda to masquerade as objective fact</w:t>
      </w:r>
      <w:r w:rsidRPr="00155C2A">
        <w:rPr>
          <w:rFonts w:asciiTheme="minorHAnsi" w:hAnsiTheme="minorHAnsi"/>
        </w:rPr>
        <w:t xml:space="preserve">, shining brightly with the veneer of scholarly rigor. </w:t>
      </w:r>
      <w:r w:rsidRPr="00155C2A">
        <w:rPr>
          <w:rStyle w:val="BoldUnderline0"/>
          <w:rFonts w:asciiTheme="minorHAnsi" w:hAnsiTheme="minorHAnsi"/>
        </w:rPr>
        <w:t>The industry itself is a fraud, as are those who profit from and within it.</w:t>
      </w:r>
    </w:p>
    <w:p w:rsidR="00A86256" w:rsidRPr="003158D9" w:rsidRDefault="00A86256" w:rsidP="00A86256">
      <w:pPr>
        <w:pStyle w:val="Heading2"/>
      </w:pPr>
      <w:r>
        <w:t>Terror = No Extinction</w:t>
      </w:r>
    </w:p>
    <w:p w:rsidR="00A86256" w:rsidRPr="00155C2A" w:rsidRDefault="00A86256" w:rsidP="00A86256">
      <w:pPr>
        <w:rPr>
          <w:rFonts w:asciiTheme="minorHAnsi" w:hAnsiTheme="minorHAnsi"/>
        </w:rPr>
      </w:pPr>
    </w:p>
    <w:p w:rsidR="00A86256" w:rsidRDefault="00A86256" w:rsidP="00A86256">
      <w:pPr>
        <w:pStyle w:val="Heading3"/>
      </w:pPr>
      <w:r>
        <w:t>2AC</w:t>
      </w:r>
    </w:p>
    <w:p w:rsidR="00A86256" w:rsidRPr="00155C2A" w:rsidRDefault="00A86256" w:rsidP="00A86256">
      <w:pPr>
        <w:pStyle w:val="Heading4"/>
      </w:pPr>
      <w:r w:rsidRPr="00155C2A">
        <w:t xml:space="preserve">Terror’s not </w:t>
      </w:r>
      <w:r w:rsidRPr="00155C2A">
        <w:rPr>
          <w:u w:val="single"/>
        </w:rPr>
        <w:t>existential</w:t>
      </w:r>
      <w:r w:rsidRPr="00155C2A">
        <w:t xml:space="preserve"> --- their ev is </w:t>
      </w:r>
      <w:r w:rsidRPr="00155C2A">
        <w:rPr>
          <w:u w:val="single"/>
        </w:rPr>
        <w:t>rhetoric</w:t>
      </w:r>
    </w:p>
    <w:p w:rsidR="00A86256" w:rsidRPr="00155C2A" w:rsidRDefault="00A86256" w:rsidP="00A86256">
      <w:pPr>
        <w:rPr>
          <w:rFonts w:asciiTheme="minorHAnsi" w:hAnsiTheme="minorHAnsi"/>
          <w:sz w:val="14"/>
        </w:rPr>
      </w:pPr>
      <w:r w:rsidRPr="00155C2A">
        <w:rPr>
          <w:rStyle w:val="Style13ptBold"/>
          <w:rFonts w:asciiTheme="minorHAnsi" w:hAnsiTheme="minorHAnsi"/>
        </w:rPr>
        <w:t>Mearsheimer 11</w:t>
      </w:r>
      <w:r w:rsidRPr="00155C2A">
        <w:rPr>
          <w:rFonts w:asciiTheme="minorHAnsi" w:hAnsiTheme="minorHAnsi"/>
          <w:b/>
        </w:rPr>
        <w:t xml:space="preserve"> </w:t>
      </w:r>
      <w:r w:rsidRPr="00155C2A">
        <w:rPr>
          <w:rFonts w:asciiTheme="minorHAnsi" w:hAnsiTheme="minorHAnsi"/>
          <w:sz w:val="14"/>
        </w:rPr>
        <w:t xml:space="preserve">(2/16, John, the R. Wendell Harrison Distinguished Service Professor of Political Science and the co-director of the Program on International Security Policy at the University of Chicago and PhD in Political Science from Cornell University, “Imperial by Design,” Published in the Jan-Feb Issue of the National Interest, </w:t>
      </w:r>
      <w:hyperlink r:id="rId18" w:history="1">
        <w:r w:rsidRPr="00155C2A">
          <w:rPr>
            <w:rFonts w:asciiTheme="minorHAnsi" w:hAnsiTheme="minorHAnsi"/>
            <w:sz w:val="14"/>
          </w:rPr>
          <w:t>http://nationalinterest.org/article/imperial-by-design-4576?page=2</w:t>
        </w:r>
      </w:hyperlink>
      <w:r w:rsidRPr="00155C2A">
        <w:rPr>
          <w:rFonts w:asciiTheme="minorHAnsi" w:hAnsiTheme="minorHAnsi"/>
          <w:sz w:val="14"/>
        </w:rPr>
        <w:t>, pg. 4, DA: 2/2/2011//JLENART)</w:t>
      </w:r>
    </w:p>
    <w:p w:rsidR="00A86256" w:rsidRPr="00155C2A" w:rsidRDefault="00A86256" w:rsidP="00A86256">
      <w:pPr>
        <w:rPr>
          <w:rStyle w:val="StyleUnderline"/>
          <w:rFonts w:asciiTheme="minorHAnsi" w:hAnsiTheme="minorHAnsi"/>
        </w:rPr>
      </w:pPr>
    </w:p>
    <w:p w:rsidR="00A86256" w:rsidRPr="00155C2A" w:rsidRDefault="00A86256" w:rsidP="00A86256">
      <w:pPr>
        <w:rPr>
          <w:rStyle w:val="StyleUnderline"/>
          <w:rFonts w:asciiTheme="minorHAnsi" w:hAnsiTheme="minorHAnsi"/>
        </w:rPr>
      </w:pPr>
      <w:r w:rsidRPr="00155C2A">
        <w:rPr>
          <w:rStyle w:val="StyleUnderline"/>
          <w:rFonts w:asciiTheme="minorHAnsi" w:hAnsiTheme="minorHAnsi"/>
        </w:rPr>
        <w:t>In the aftermath of 9/11, terrorism was described as an existential threat</w:t>
      </w:r>
      <w:r w:rsidRPr="00155C2A">
        <w:rPr>
          <w:rFonts w:asciiTheme="minorHAnsi" w:hAnsiTheme="minorHAnsi"/>
          <w:sz w:val="14"/>
        </w:rPr>
        <w:t xml:space="preserve">. President </w:t>
      </w:r>
      <w:r w:rsidRPr="00155C2A">
        <w:rPr>
          <w:rStyle w:val="StyleUnderline"/>
          <w:rFonts w:asciiTheme="minorHAnsi" w:hAnsiTheme="minorHAnsi"/>
        </w:rPr>
        <w:t>Bush emphasized that virtually every terrorist group on the planet—including those that had no beef with Washington—was our enemy and had to be eliminated if we hoped to win</w:t>
      </w:r>
      <w:r w:rsidRPr="00155C2A">
        <w:rPr>
          <w:rFonts w:asciiTheme="minorHAnsi" w:hAnsiTheme="minorHAnsi"/>
          <w:sz w:val="14"/>
        </w:rPr>
        <w:t xml:space="preserve"> what became known as </w:t>
      </w:r>
      <w:r w:rsidRPr="00155C2A">
        <w:rPr>
          <w:rStyle w:val="StyleUnderline"/>
          <w:rFonts w:asciiTheme="minorHAnsi" w:hAnsiTheme="minorHAnsi"/>
        </w:rPr>
        <w:t>the</w:t>
      </w:r>
      <w:r w:rsidRPr="00155C2A">
        <w:rPr>
          <w:rFonts w:asciiTheme="minorHAnsi" w:hAnsiTheme="minorHAnsi"/>
          <w:sz w:val="14"/>
        </w:rPr>
        <w:t xml:space="preserve"> global war on terror (</w:t>
      </w:r>
      <w:r w:rsidRPr="00155C2A">
        <w:rPr>
          <w:rStyle w:val="StyleUnderline"/>
          <w:rFonts w:asciiTheme="minorHAnsi" w:hAnsiTheme="minorHAnsi"/>
        </w:rPr>
        <w:t>GWOT). The administration</w:t>
      </w:r>
      <w:r w:rsidRPr="00155C2A">
        <w:rPr>
          <w:rFonts w:asciiTheme="minorHAnsi" w:hAnsiTheme="minorHAnsi"/>
          <w:sz w:val="14"/>
        </w:rPr>
        <w:t xml:space="preserve"> also </w:t>
      </w:r>
      <w:r w:rsidRPr="00155C2A">
        <w:rPr>
          <w:rStyle w:val="StyleUnderline"/>
          <w:rFonts w:asciiTheme="minorHAnsi" w:hAnsiTheme="minorHAnsi"/>
        </w:rPr>
        <w:t>maintained that states like Iran, Iraq and Syria were not only</w:t>
      </w:r>
      <w:r w:rsidRPr="00155C2A">
        <w:rPr>
          <w:rFonts w:asciiTheme="minorHAnsi" w:hAnsiTheme="minorHAnsi"/>
          <w:sz w:val="14"/>
        </w:rPr>
        <w:t xml:space="preserve"> actively </w:t>
      </w:r>
      <w:r w:rsidRPr="00155C2A">
        <w:rPr>
          <w:rStyle w:val="StyleUnderline"/>
          <w:rFonts w:asciiTheme="minorHAnsi" w:hAnsiTheme="minorHAnsi"/>
        </w:rPr>
        <w:t>supporting terrorist organizations but were also likely to provide terrorists with</w:t>
      </w:r>
      <w:r w:rsidRPr="00155C2A">
        <w:rPr>
          <w:rFonts w:asciiTheme="minorHAnsi" w:hAnsiTheme="minorHAnsi"/>
          <w:sz w:val="14"/>
        </w:rPr>
        <w:t xml:space="preserve"> weapons of mass destruction (</w:t>
      </w:r>
      <w:r w:rsidRPr="00155C2A">
        <w:rPr>
          <w:rStyle w:val="StyleUnderline"/>
          <w:rFonts w:asciiTheme="minorHAnsi" w:hAnsiTheme="minorHAnsi"/>
        </w:rPr>
        <w:t>WMD</w:t>
      </w:r>
      <w:r w:rsidRPr="00155C2A">
        <w:rPr>
          <w:rFonts w:asciiTheme="minorHAnsi" w:hAnsiTheme="minorHAnsi"/>
          <w:sz w:val="14"/>
        </w:rPr>
        <w:t xml:space="preserve">). Thus, it was imperative for the United States to target these rogue states if it hoped to win the GWOT—or what some neoconservatives like Norman Podhoretz called World War IV. Indeed, Bush said that any country which “continues to harbor or support terrorism will be regarded by the United States as a hostile regime.” Finally, </w:t>
      </w:r>
      <w:r w:rsidRPr="00155C2A">
        <w:rPr>
          <w:rStyle w:val="StyleUnderline"/>
          <w:rFonts w:asciiTheme="minorHAnsi" w:hAnsiTheme="minorHAnsi"/>
        </w:rPr>
        <w:t>the administration claimed that it was relatively easy for groups like al-Qaeda to infiltrate and strike the homeland, and that we should expect more disasters like 9/11 in the near future. The greatest danger for sure would be a WMD attack against a major American city. This assessment</w:t>
      </w:r>
      <w:r w:rsidRPr="00155C2A">
        <w:rPr>
          <w:rFonts w:asciiTheme="minorHAnsi" w:hAnsiTheme="minorHAnsi"/>
          <w:sz w:val="14"/>
        </w:rPr>
        <w:t xml:space="preserve"> of America’s terrorism problem </w:t>
      </w:r>
      <w:r w:rsidRPr="00155C2A">
        <w:rPr>
          <w:rFonts w:asciiTheme="minorHAnsi" w:hAnsiTheme="minorHAnsi"/>
          <w:b/>
          <w:u w:val="single"/>
          <w:bdr w:val="single" w:sz="4" w:space="0" w:color="auto"/>
        </w:rPr>
        <w:t>was flawed on every count</w:t>
      </w:r>
      <w:r w:rsidRPr="00155C2A">
        <w:rPr>
          <w:rFonts w:asciiTheme="minorHAnsi" w:hAnsiTheme="minorHAnsi"/>
          <w:sz w:val="14"/>
        </w:rPr>
        <w:t xml:space="preserve">. </w:t>
      </w:r>
      <w:r w:rsidRPr="00155C2A">
        <w:rPr>
          <w:rStyle w:val="StyleUnderline"/>
          <w:rFonts w:asciiTheme="minorHAnsi" w:hAnsiTheme="minorHAnsi"/>
        </w:rPr>
        <w:t xml:space="preserve">It was threat inflation of the highest order. It made no sense to declare war against groups that were not trying to harm the </w:t>
      </w:r>
      <w:r w:rsidRPr="00155C2A">
        <w:rPr>
          <w:rFonts w:asciiTheme="minorHAnsi" w:hAnsiTheme="minorHAnsi"/>
          <w:u w:val="single"/>
          <w:bdr w:val="single" w:sz="4" w:space="0" w:color="auto"/>
        </w:rPr>
        <w:t>U</w:t>
      </w:r>
      <w:r w:rsidRPr="00155C2A">
        <w:rPr>
          <w:rFonts w:asciiTheme="minorHAnsi" w:hAnsiTheme="minorHAnsi"/>
          <w:sz w:val="14"/>
        </w:rPr>
        <w:t xml:space="preserve">nited </w:t>
      </w:r>
      <w:r w:rsidRPr="00155C2A">
        <w:rPr>
          <w:rFonts w:asciiTheme="minorHAnsi" w:hAnsiTheme="minorHAnsi"/>
          <w:u w:val="single"/>
          <w:bdr w:val="single" w:sz="4" w:space="0" w:color="auto"/>
        </w:rPr>
        <w:t>S</w:t>
      </w:r>
      <w:r w:rsidRPr="00155C2A">
        <w:rPr>
          <w:rFonts w:asciiTheme="minorHAnsi" w:hAnsiTheme="minorHAnsi"/>
          <w:sz w:val="14"/>
        </w:rPr>
        <w:t xml:space="preserve">tates. </w:t>
      </w:r>
      <w:r w:rsidRPr="00155C2A">
        <w:rPr>
          <w:rStyle w:val="StyleUnderline"/>
          <w:rFonts w:asciiTheme="minorHAnsi" w:hAnsiTheme="minorHAnsi"/>
        </w:rPr>
        <w:t>They were not our enemies</w:t>
      </w:r>
      <w:r w:rsidRPr="00155C2A">
        <w:rPr>
          <w:rFonts w:asciiTheme="minorHAnsi" w:hAnsiTheme="minorHAnsi"/>
          <w:sz w:val="14"/>
        </w:rPr>
        <w:t xml:space="preserve">; and </w:t>
      </w:r>
      <w:r w:rsidRPr="00155C2A">
        <w:rPr>
          <w:rStyle w:val="StyleUnderline"/>
          <w:rFonts w:asciiTheme="minorHAnsi" w:hAnsiTheme="minorHAnsi"/>
        </w:rPr>
        <w:t>going after all terrorist organizations would greatly complicate the daunting task of eliminating those groups that did have us in their crosshairs</w:t>
      </w:r>
      <w:r w:rsidRPr="00155C2A">
        <w:rPr>
          <w:rFonts w:asciiTheme="minorHAnsi" w:hAnsiTheme="minorHAnsi"/>
          <w:sz w:val="14"/>
        </w:rPr>
        <w:t xml:space="preserve">. In addition, </w:t>
      </w:r>
      <w:r w:rsidRPr="00155C2A">
        <w:rPr>
          <w:rStyle w:val="StyleUnderline"/>
          <w:rFonts w:asciiTheme="minorHAnsi" w:hAnsiTheme="minorHAnsi"/>
        </w:rPr>
        <w:t>there was no alliance between the so-called rogue states and al-Qaeda</w:t>
      </w:r>
      <w:r w:rsidRPr="00155C2A">
        <w:rPr>
          <w:rFonts w:asciiTheme="minorHAnsi" w:hAnsiTheme="minorHAnsi"/>
          <w:sz w:val="14"/>
        </w:rPr>
        <w:t xml:space="preserve">. In fact, </w:t>
      </w:r>
      <w:r w:rsidRPr="00155C2A">
        <w:rPr>
          <w:rStyle w:val="StyleUnderline"/>
          <w:rFonts w:asciiTheme="minorHAnsi" w:hAnsiTheme="minorHAnsi"/>
        </w:rPr>
        <w:t>Iran and Syria cooperated with Washington after 9/11 to help quash Osama bin Laden</w:t>
      </w:r>
      <w:r w:rsidRPr="00155C2A">
        <w:rPr>
          <w:rFonts w:asciiTheme="minorHAnsi" w:hAnsiTheme="minorHAnsi"/>
          <w:sz w:val="14"/>
        </w:rPr>
        <w:t xml:space="preserve"> and his cohorts. Although the Bush administration and the neoconservatives repeatedly asserted that there was a genuine connection between Saddam Hussein and al-Qaeda, they never produced evidence to back up their claim for the simple reason that it did not exist. </w:t>
      </w:r>
      <w:r w:rsidRPr="00155C2A">
        <w:rPr>
          <w:rStyle w:val="StyleUnderline"/>
          <w:rFonts w:asciiTheme="minorHAnsi" w:hAnsiTheme="minorHAnsi"/>
        </w:rPr>
        <w:t>The fact is that states have strong incentives to distrust terrorist groups</w:t>
      </w:r>
      <w:r w:rsidRPr="00155C2A">
        <w:rPr>
          <w:rFonts w:asciiTheme="minorHAnsi" w:hAnsiTheme="minorHAnsi"/>
          <w:sz w:val="14"/>
        </w:rPr>
        <w:t xml:space="preserve">, in part </w:t>
      </w:r>
      <w:r w:rsidRPr="00155C2A">
        <w:rPr>
          <w:rStyle w:val="StyleUnderline"/>
          <w:rFonts w:asciiTheme="minorHAnsi" w:hAnsiTheme="minorHAnsi"/>
        </w:rPr>
        <w:t>because they might turn on them someday, but also because countries cannot control what terrorist organizations do, and they may do something that gets their patrons into serious trouble.</w:t>
      </w:r>
      <w:r w:rsidRPr="00155C2A">
        <w:rPr>
          <w:rFonts w:asciiTheme="minorHAnsi" w:hAnsiTheme="minorHAnsi"/>
          <w:sz w:val="14"/>
        </w:rPr>
        <w:t xml:space="preserve"> This is why </w:t>
      </w:r>
      <w:r w:rsidRPr="00155C2A">
        <w:rPr>
          <w:rStyle w:val="StyleUnderline"/>
          <w:rFonts w:asciiTheme="minorHAnsi" w:hAnsiTheme="minorHAnsi"/>
        </w:rPr>
        <w:t>there is hardly any chance that a rogue state will give a nuclear weapon to terrorists.</w:t>
      </w:r>
      <w:r w:rsidRPr="00155C2A">
        <w:rPr>
          <w:rFonts w:asciiTheme="minorHAnsi" w:hAnsiTheme="minorHAnsi"/>
          <w:sz w:val="14"/>
        </w:rPr>
        <w:t xml:space="preserve"> That </w:t>
      </w:r>
      <w:r w:rsidRPr="00155C2A">
        <w:rPr>
          <w:rStyle w:val="StyleUnderline"/>
          <w:rFonts w:asciiTheme="minorHAnsi" w:hAnsiTheme="minorHAnsi"/>
        </w:rPr>
        <w:t xml:space="preserve">regime’s leaders could never be sure that they would not be blamed and punished for a terrorist group’s actions. Nor could they be certain that the </w:t>
      </w:r>
      <w:r w:rsidRPr="00155C2A">
        <w:rPr>
          <w:rFonts w:asciiTheme="minorHAnsi" w:hAnsiTheme="minorHAnsi"/>
          <w:u w:val="single"/>
          <w:bdr w:val="single" w:sz="4" w:space="0" w:color="auto"/>
        </w:rPr>
        <w:t>U</w:t>
      </w:r>
      <w:r w:rsidRPr="00155C2A">
        <w:rPr>
          <w:rFonts w:asciiTheme="minorHAnsi" w:hAnsiTheme="minorHAnsi"/>
          <w:sz w:val="14"/>
        </w:rPr>
        <w:t xml:space="preserve">nited </w:t>
      </w:r>
      <w:r w:rsidRPr="00155C2A">
        <w:rPr>
          <w:rFonts w:asciiTheme="minorHAnsi" w:hAnsiTheme="minorHAnsi"/>
          <w:u w:val="single"/>
          <w:bdr w:val="single" w:sz="4" w:space="0" w:color="auto"/>
        </w:rPr>
        <w:t>S</w:t>
      </w:r>
      <w:r w:rsidRPr="00155C2A">
        <w:rPr>
          <w:rFonts w:asciiTheme="minorHAnsi" w:hAnsiTheme="minorHAnsi"/>
          <w:sz w:val="14"/>
        </w:rPr>
        <w:t xml:space="preserve">tates </w:t>
      </w:r>
      <w:r w:rsidRPr="00155C2A">
        <w:rPr>
          <w:rStyle w:val="StyleUnderline"/>
          <w:rFonts w:asciiTheme="minorHAnsi" w:hAnsiTheme="minorHAnsi"/>
        </w:rPr>
        <w:t>or Israel would not incinerate them if either country merely suspected that they had provided terrorists with the ability to carry out a WMD attack. A nuclear handoff</w:t>
      </w:r>
      <w:r w:rsidRPr="00155C2A">
        <w:rPr>
          <w:rFonts w:asciiTheme="minorHAnsi" w:hAnsiTheme="minorHAnsi"/>
          <w:sz w:val="14"/>
        </w:rPr>
        <w:t xml:space="preserve">, therefore, </w:t>
      </w:r>
      <w:r w:rsidRPr="00155C2A">
        <w:rPr>
          <w:rFonts w:asciiTheme="minorHAnsi" w:hAnsiTheme="minorHAnsi"/>
          <w:b/>
          <w:u w:val="single"/>
          <w:bdr w:val="single" w:sz="4" w:space="0" w:color="auto"/>
        </w:rPr>
        <w:t xml:space="preserve">is not a serious threat. </w:t>
      </w:r>
      <w:r w:rsidRPr="00155C2A">
        <w:rPr>
          <w:rFonts w:asciiTheme="minorHAnsi" w:hAnsiTheme="minorHAnsi"/>
          <w:sz w:val="14"/>
        </w:rPr>
        <w:t xml:space="preserve">When you get down to it, </w:t>
      </w:r>
      <w:r w:rsidRPr="00155C2A">
        <w:rPr>
          <w:rStyle w:val="StyleUnderline"/>
          <w:rFonts w:asciiTheme="minorHAnsi" w:hAnsiTheme="minorHAnsi"/>
        </w:rPr>
        <w:t>there is only a remote possibility that terrorists will get hold of an atomic bomb. The most likely way it would happen is if there were political chaos in a nuclear-armed state, and terrorists</w:t>
      </w:r>
      <w:r w:rsidRPr="00155C2A">
        <w:rPr>
          <w:rFonts w:asciiTheme="minorHAnsi" w:hAnsiTheme="minorHAnsi"/>
          <w:sz w:val="14"/>
        </w:rPr>
        <w:t xml:space="preserve"> or their friends </w:t>
      </w:r>
      <w:r w:rsidRPr="00155C2A">
        <w:rPr>
          <w:rStyle w:val="StyleUnderline"/>
          <w:rFonts w:asciiTheme="minorHAnsi" w:hAnsiTheme="minorHAnsi"/>
        </w:rPr>
        <w:t>were able to take advantage of the ensuing confusion to snatch a loose nuclear weapon</w:t>
      </w:r>
      <w:r w:rsidRPr="00155C2A">
        <w:rPr>
          <w:rFonts w:asciiTheme="minorHAnsi" w:hAnsiTheme="minorHAnsi"/>
          <w:sz w:val="14"/>
        </w:rPr>
        <w:t xml:space="preserve">. </w:t>
      </w:r>
      <w:r w:rsidRPr="00155C2A">
        <w:rPr>
          <w:rStyle w:val="StyleUnderline"/>
          <w:rFonts w:asciiTheme="minorHAnsi" w:hAnsiTheme="minorHAnsi"/>
        </w:rPr>
        <w:t>But even then, there are additional obstacles to overcome: some countries keep their weapons disassembled</w:t>
      </w:r>
      <w:r w:rsidRPr="00155C2A">
        <w:rPr>
          <w:rFonts w:asciiTheme="minorHAnsi" w:hAnsiTheme="minorHAnsi"/>
          <w:sz w:val="14"/>
        </w:rPr>
        <w:t xml:space="preserve">, </w:t>
      </w:r>
      <w:r w:rsidRPr="00155C2A">
        <w:rPr>
          <w:rStyle w:val="StyleUnderline"/>
          <w:rFonts w:asciiTheme="minorHAnsi" w:hAnsiTheme="minorHAnsi"/>
        </w:rPr>
        <w:t>detonating one is not easy and it would be difficult to transport the device without being detected.</w:t>
      </w:r>
      <w:r w:rsidRPr="00155C2A">
        <w:rPr>
          <w:rFonts w:asciiTheme="minorHAnsi" w:hAnsiTheme="minorHAnsi"/>
          <w:sz w:val="14"/>
        </w:rPr>
        <w:t xml:space="preserve"> Moreover, </w:t>
      </w:r>
      <w:r w:rsidRPr="00155C2A">
        <w:rPr>
          <w:rStyle w:val="StyleUnderline"/>
          <w:rFonts w:asciiTheme="minorHAnsi" w:hAnsiTheme="minorHAnsi"/>
        </w:rPr>
        <w:t>other countries would have powerful incentives to work with Washington to find the weapon before it could be used.</w:t>
      </w:r>
      <w:r w:rsidRPr="00155C2A">
        <w:rPr>
          <w:rFonts w:asciiTheme="minorHAnsi" w:hAnsiTheme="minorHAnsi"/>
          <w:sz w:val="14"/>
        </w:rPr>
        <w:t xml:space="preserve"> The obvious implication is that we should work with other states to improve nuclear security, so as to make this slim possibility even more unlikely. Finally, </w:t>
      </w:r>
      <w:r w:rsidRPr="00155C2A">
        <w:rPr>
          <w:rStyle w:val="StyleUnderline"/>
          <w:rFonts w:asciiTheme="minorHAnsi" w:hAnsiTheme="minorHAnsi"/>
        </w:rPr>
        <w:t xml:space="preserve">the ability of terrorists to strike the American homeland </w:t>
      </w:r>
      <w:r w:rsidRPr="00155C2A">
        <w:rPr>
          <w:rFonts w:asciiTheme="minorHAnsi" w:hAnsiTheme="minorHAnsi"/>
          <w:b/>
          <w:u w:val="single"/>
          <w:bdr w:val="single" w:sz="4" w:space="0" w:color="auto"/>
        </w:rPr>
        <w:t>has been blown out of all proportion</w:t>
      </w:r>
      <w:r w:rsidRPr="00155C2A">
        <w:rPr>
          <w:rStyle w:val="StyleUnderline"/>
          <w:rFonts w:asciiTheme="minorHAnsi" w:hAnsiTheme="minorHAnsi"/>
        </w:rPr>
        <w:t>.</w:t>
      </w:r>
      <w:r w:rsidRPr="00155C2A">
        <w:rPr>
          <w:rFonts w:asciiTheme="minorHAnsi" w:hAnsiTheme="minorHAnsi"/>
          <w:sz w:val="14"/>
        </w:rPr>
        <w:t xml:space="preserve"> In the nine years </w:t>
      </w:r>
      <w:r w:rsidRPr="00155C2A">
        <w:rPr>
          <w:rStyle w:val="StyleUnderline"/>
          <w:rFonts w:asciiTheme="minorHAnsi" w:hAnsiTheme="minorHAnsi"/>
        </w:rPr>
        <w:t>since 9/11, government officials and terrorist experts have issued countless warnings that another major attack on American soil is probable</w:t>
      </w:r>
      <w:r w:rsidRPr="00155C2A">
        <w:rPr>
          <w:rFonts w:asciiTheme="minorHAnsi" w:hAnsiTheme="minorHAnsi"/>
          <w:sz w:val="14"/>
        </w:rPr>
        <w:t xml:space="preserve">—even imminent. But </w:t>
      </w:r>
      <w:r w:rsidRPr="00155C2A">
        <w:rPr>
          <w:rFonts w:asciiTheme="minorHAnsi" w:hAnsiTheme="minorHAnsi"/>
          <w:b/>
          <w:u w:val="single"/>
          <w:bdr w:val="single" w:sz="4" w:space="0" w:color="auto"/>
        </w:rPr>
        <w:t>this is simply not the case</w:t>
      </w:r>
      <w:r w:rsidRPr="00155C2A">
        <w:rPr>
          <w:rFonts w:asciiTheme="minorHAnsi" w:hAnsiTheme="minorHAnsi"/>
          <w:sz w:val="14"/>
        </w:rPr>
        <w:t xml:space="preserve">.3 </w:t>
      </w:r>
      <w:r w:rsidRPr="00155C2A">
        <w:rPr>
          <w:rStyle w:val="StyleUnderline"/>
          <w:rFonts w:asciiTheme="minorHAnsi" w:hAnsiTheme="minorHAnsi"/>
        </w:rPr>
        <w:t>The only attempts we have seen are a few failed solo attacks by individuals with links to al-Qaeda like the “shoe bomber</w:t>
      </w:r>
      <w:r w:rsidRPr="00155C2A">
        <w:rPr>
          <w:rFonts w:asciiTheme="minorHAnsi" w:hAnsiTheme="minorHAnsi"/>
          <w:sz w:val="14"/>
        </w:rPr>
        <w:t xml:space="preserve">,” who attempted to blow up an American Airlines flight from Paris to Miami in December 2001, </w:t>
      </w:r>
      <w:r w:rsidRPr="00155C2A">
        <w:rPr>
          <w:rStyle w:val="StyleUnderline"/>
          <w:rFonts w:asciiTheme="minorHAnsi" w:hAnsiTheme="minorHAnsi"/>
        </w:rPr>
        <w:t>and the “underwear bomber,”</w:t>
      </w:r>
      <w:r w:rsidRPr="00155C2A">
        <w:rPr>
          <w:rFonts w:asciiTheme="minorHAnsi" w:hAnsiTheme="minorHAnsi"/>
          <w:sz w:val="14"/>
        </w:rPr>
        <w:t xml:space="preserve"> who tried to blow up a Northwest Airlines flight from Amsterdam to Detroit in December 2009. </w:t>
      </w:r>
      <w:r w:rsidRPr="00155C2A">
        <w:rPr>
          <w:rStyle w:val="StyleUnderline"/>
          <w:rFonts w:asciiTheme="minorHAnsi" w:hAnsiTheme="minorHAnsi"/>
        </w:rPr>
        <w:t xml:space="preserve">So, we do have a terrorism problem, but </w:t>
      </w:r>
      <w:r w:rsidRPr="00155C2A">
        <w:rPr>
          <w:rFonts w:asciiTheme="minorHAnsi" w:hAnsiTheme="minorHAnsi"/>
          <w:b/>
          <w:u w:val="single"/>
          <w:bdr w:val="single" w:sz="4" w:space="0" w:color="auto"/>
        </w:rPr>
        <w:t>it is hardly an existential threat.</w:t>
      </w:r>
      <w:r w:rsidRPr="00155C2A">
        <w:rPr>
          <w:rFonts w:asciiTheme="minorHAnsi" w:hAnsiTheme="minorHAnsi"/>
          <w:sz w:val="14"/>
        </w:rPr>
        <w:t xml:space="preserve"> In fact, it is a minor threat. Perhaps </w:t>
      </w:r>
      <w:r w:rsidRPr="00155C2A">
        <w:rPr>
          <w:rStyle w:val="StyleUnderline"/>
          <w:rFonts w:asciiTheme="minorHAnsi" w:hAnsiTheme="minorHAnsi"/>
        </w:rPr>
        <w:t>the scope of the challenge is best captured by</w:t>
      </w:r>
      <w:r w:rsidRPr="00155C2A">
        <w:rPr>
          <w:rFonts w:asciiTheme="minorHAnsi" w:hAnsiTheme="minorHAnsi"/>
          <w:sz w:val="14"/>
        </w:rPr>
        <w:t xml:space="preserve"> Ohio State political scientist John </w:t>
      </w:r>
      <w:r w:rsidRPr="00155C2A">
        <w:rPr>
          <w:rStyle w:val="StyleUnderline"/>
          <w:rFonts w:asciiTheme="minorHAnsi" w:hAnsiTheme="minorHAnsi"/>
        </w:rPr>
        <w:t>Mueller’s telling comment that “the number of Americans killed by international terrorism since the late 1960s . . . is about the same as the number killed over the same period by lightning, or by accident-causing deer, or by severe allergic reactions to peanuts.”</w:t>
      </w:r>
    </w:p>
    <w:p w:rsidR="00A86256" w:rsidRDefault="00A86256" w:rsidP="00A86256">
      <w:pPr>
        <w:pStyle w:val="Heading3"/>
      </w:pPr>
      <w:r>
        <w:t>1AR</w:t>
      </w:r>
    </w:p>
    <w:p w:rsidR="00A86256" w:rsidRPr="00155C2A" w:rsidRDefault="00A86256" w:rsidP="00A86256">
      <w:pPr>
        <w:pStyle w:val="Heading4"/>
      </w:pPr>
      <w:r w:rsidRPr="00155C2A">
        <w:t>This is common sense</w:t>
      </w:r>
    </w:p>
    <w:p w:rsidR="00A86256" w:rsidRPr="00155C2A" w:rsidRDefault="00A86256" w:rsidP="00A86256">
      <w:pPr>
        <w:rPr>
          <w:rFonts w:asciiTheme="minorHAnsi" w:hAnsiTheme="minorHAnsi"/>
        </w:rPr>
      </w:pPr>
      <w:r w:rsidRPr="00155C2A">
        <w:rPr>
          <w:rStyle w:val="Citation"/>
          <w:rFonts w:asciiTheme="minorHAnsi" w:hAnsiTheme="minorHAnsi"/>
        </w:rPr>
        <w:t>Buchanan</w:t>
      </w:r>
      <w:r w:rsidRPr="00155C2A">
        <w:rPr>
          <w:rFonts w:asciiTheme="minorHAnsi" w:hAnsiTheme="minorHAnsi"/>
        </w:rPr>
        <w:t>, Analyst – MSNBC, 9/21/</w:t>
      </w:r>
      <w:r w:rsidRPr="00155C2A">
        <w:rPr>
          <w:rStyle w:val="Citation"/>
          <w:rFonts w:asciiTheme="minorHAnsi" w:hAnsiTheme="minorHAnsi"/>
        </w:rPr>
        <w:t>’7</w:t>
      </w:r>
    </w:p>
    <w:p w:rsidR="00A86256" w:rsidRPr="00155C2A" w:rsidRDefault="00A86256" w:rsidP="00A86256">
      <w:pPr>
        <w:pStyle w:val="NormalText"/>
        <w:rPr>
          <w:rFonts w:asciiTheme="minorHAnsi" w:hAnsiTheme="minorHAnsi" w:cs="Arial"/>
        </w:rPr>
      </w:pPr>
      <w:r w:rsidRPr="00155C2A">
        <w:rPr>
          <w:rFonts w:asciiTheme="minorHAnsi" w:hAnsiTheme="minorHAnsi" w:cs="Arial"/>
        </w:rPr>
        <w:t xml:space="preserve">(Patrick, </w:t>
      </w:r>
      <w:hyperlink r:id="rId19" w:history="1">
        <w:r w:rsidRPr="00155C2A">
          <w:rPr>
            <w:rStyle w:val="Hyperlink"/>
            <w:rFonts w:asciiTheme="minorHAnsi" w:hAnsiTheme="minorHAnsi"/>
          </w:rPr>
          <w:t>http://www.realclearpolitics.com/articles/2007/09/is_terrorism_a_mortal_threat.html</w:t>
        </w:r>
      </w:hyperlink>
      <w:r w:rsidRPr="00155C2A">
        <w:rPr>
          <w:rFonts w:asciiTheme="minorHAnsi" w:hAnsiTheme="minorHAnsi" w:cs="Arial"/>
        </w:rPr>
        <w:t>)</w:t>
      </w:r>
    </w:p>
    <w:p w:rsidR="00A86256" w:rsidRPr="00155C2A" w:rsidRDefault="00A86256" w:rsidP="00A86256">
      <w:pPr>
        <w:pStyle w:val="NormalText"/>
        <w:rPr>
          <w:rFonts w:asciiTheme="minorHAnsi" w:hAnsiTheme="minorHAnsi" w:cs="Arial"/>
        </w:rPr>
      </w:pPr>
    </w:p>
    <w:p w:rsidR="00A86256" w:rsidRPr="00155C2A" w:rsidRDefault="00A86256" w:rsidP="00A86256">
      <w:pPr>
        <w:rPr>
          <w:rFonts w:asciiTheme="minorHAnsi" w:hAnsiTheme="minorHAnsi"/>
        </w:rPr>
      </w:pPr>
      <w:r w:rsidRPr="00155C2A">
        <w:rPr>
          <w:rStyle w:val="StyleUnderline"/>
          <w:rFonts w:asciiTheme="minorHAnsi" w:hAnsiTheme="minorHAnsi"/>
        </w:rPr>
        <w:t>Terrorism</w:t>
      </w:r>
      <w:r w:rsidRPr="00155C2A">
        <w:rPr>
          <w:rFonts w:asciiTheme="minorHAnsi" w:hAnsiTheme="minorHAnsi"/>
        </w:rPr>
        <w:t xml:space="preserve">, said Powell, </w:t>
      </w:r>
      <w:r w:rsidRPr="00155C2A">
        <w:rPr>
          <w:rStyle w:val="StyleUnderline"/>
          <w:rFonts w:asciiTheme="minorHAnsi" w:hAnsiTheme="minorHAnsi"/>
        </w:rPr>
        <w:t>is not a mortal threat</w:t>
      </w:r>
      <w:r w:rsidRPr="00155C2A">
        <w:rPr>
          <w:rFonts w:asciiTheme="minorHAnsi" w:hAnsiTheme="minorHAnsi"/>
        </w:rPr>
        <w:t xml:space="preserve"> to America. "What is the greatest threat facing us now?" Powell asked. "People will say it's terrorism. But are there any terrorists in the world who can change the American way of life or our political system? No. Can they knock down a building? Yes. Can they kill somebody? Yes. But can they change us? No. Only we can change ourselves. So what is the great threat we are facing?" History and common sense teach that Powell speaks truth. </w:t>
      </w:r>
      <w:r w:rsidRPr="00155C2A">
        <w:rPr>
          <w:rStyle w:val="StyleUnderline"/>
          <w:rFonts w:asciiTheme="minorHAnsi" w:hAnsiTheme="minorHAnsi"/>
        </w:rPr>
        <w:t>Since 9-11, 100,000 Americans have been murdered</w:t>
      </w:r>
      <w:r w:rsidRPr="00155C2A">
        <w:rPr>
          <w:rFonts w:asciiTheme="minorHAnsi" w:hAnsiTheme="minorHAnsi"/>
        </w:rPr>
        <w:t xml:space="preserve"> -- as many as we lost in Vietnam, Korea and Iraq combined. </w:t>
      </w:r>
      <w:r w:rsidRPr="00155C2A">
        <w:rPr>
          <w:rStyle w:val="StyleUnderline"/>
          <w:rFonts w:asciiTheme="minorHAnsi" w:hAnsiTheme="minorHAnsi"/>
        </w:rPr>
        <w:t>Yet, not one of these murders was the work of an Islamic terrorist</w:t>
      </w:r>
      <w:r w:rsidRPr="00155C2A">
        <w:rPr>
          <w:rFonts w:asciiTheme="minorHAnsi" w:hAnsiTheme="minorHAnsi"/>
        </w:rPr>
        <w:t xml:space="preserve">, and all of them, terrible as they are, did not imperil the survival of our republic. </w:t>
      </w:r>
      <w:r w:rsidRPr="00155C2A">
        <w:rPr>
          <w:rStyle w:val="StyleUnderline"/>
          <w:rFonts w:asciiTheme="minorHAnsi" w:hAnsiTheme="minorHAnsi"/>
        </w:rPr>
        <w:t>Terrorists can blow up our buildings</w:t>
      </w:r>
      <w:r w:rsidRPr="00155C2A">
        <w:rPr>
          <w:rFonts w:asciiTheme="minorHAnsi" w:hAnsiTheme="minorHAnsi"/>
        </w:rPr>
        <w:t xml:space="preserve">, assassinate our leaders, and bomb our malls and stadiums. </w:t>
      </w:r>
      <w:r w:rsidRPr="00155C2A">
        <w:rPr>
          <w:rStyle w:val="StyleUnderline"/>
          <w:rFonts w:asciiTheme="minorHAnsi" w:hAnsiTheme="minorHAnsi"/>
        </w:rPr>
        <w:t>They cannot destroy us. Assume the worst. Terrorists smuggle an atom bomb into New York</w:t>
      </w:r>
      <w:r w:rsidRPr="00155C2A">
        <w:rPr>
          <w:rFonts w:asciiTheme="minorHAnsi" w:hAnsiTheme="minorHAnsi"/>
        </w:rPr>
        <w:t xml:space="preserve"> harbor or into Washington, D.C., </w:t>
      </w:r>
      <w:r w:rsidRPr="00155C2A">
        <w:rPr>
          <w:rStyle w:val="StyleUnderline"/>
          <w:rFonts w:asciiTheme="minorHAnsi" w:hAnsiTheme="minorHAnsi"/>
        </w:rPr>
        <w:t>and detonate it.</w:t>
      </w:r>
      <w:r w:rsidRPr="00155C2A">
        <w:rPr>
          <w:rFonts w:asciiTheme="minorHAnsi" w:hAnsiTheme="minorHAnsi"/>
        </w:rPr>
        <w:t xml:space="preserve"> </w:t>
      </w:r>
      <w:r w:rsidRPr="00155C2A">
        <w:rPr>
          <w:rStyle w:val="StyleUnderline"/>
          <w:rFonts w:asciiTheme="minorHAnsi" w:hAnsiTheme="minorHAnsi"/>
        </w:rPr>
        <w:t>Horrible</w:t>
      </w:r>
      <w:r w:rsidRPr="00155C2A">
        <w:rPr>
          <w:rFonts w:asciiTheme="minorHAnsi" w:hAnsiTheme="minorHAnsi"/>
        </w:rPr>
        <w:t xml:space="preserve"> and horrifying </w:t>
      </w:r>
      <w:r w:rsidRPr="00155C2A">
        <w:rPr>
          <w:rStyle w:val="StyleUnderline"/>
          <w:rFonts w:asciiTheme="minorHAnsi" w:hAnsiTheme="minorHAnsi"/>
        </w:rPr>
        <w:t>as that would be</w:t>
      </w:r>
      <w:r w:rsidRPr="00155C2A">
        <w:rPr>
          <w:rFonts w:asciiTheme="minorHAnsi" w:hAnsiTheme="minorHAnsi"/>
        </w:rPr>
        <w:t xml:space="preserve"> -- perhaps 100,000 dead and wounded -- </w:t>
      </w:r>
      <w:r w:rsidRPr="00155C2A">
        <w:rPr>
          <w:rStyle w:val="StyleUnderline"/>
          <w:rFonts w:asciiTheme="minorHAnsi" w:hAnsiTheme="minorHAnsi"/>
        </w:rPr>
        <w:t>it would not mean the end of the U</w:t>
      </w:r>
      <w:r w:rsidRPr="00155C2A">
        <w:rPr>
          <w:rFonts w:asciiTheme="minorHAnsi" w:hAnsiTheme="minorHAnsi"/>
        </w:rPr>
        <w:t xml:space="preserve">nited </w:t>
      </w:r>
      <w:r w:rsidRPr="00155C2A">
        <w:rPr>
          <w:rStyle w:val="StyleUnderline"/>
          <w:rFonts w:asciiTheme="minorHAnsi" w:hAnsiTheme="minorHAnsi"/>
        </w:rPr>
        <w:t>S</w:t>
      </w:r>
      <w:r w:rsidRPr="00155C2A">
        <w:rPr>
          <w:rFonts w:asciiTheme="minorHAnsi" w:hAnsiTheme="minorHAnsi"/>
        </w:rPr>
        <w:t xml:space="preserve">tates. It would more likely mean the end of Iran, or whatever nation at which the United States chose to direct its rage and retribution. Consider. Between 1942 and 1945, </w:t>
      </w:r>
      <w:r w:rsidRPr="00155C2A">
        <w:rPr>
          <w:rStyle w:val="StyleUnderline"/>
          <w:rFonts w:asciiTheme="minorHAnsi" w:hAnsiTheme="minorHAnsi"/>
        </w:rPr>
        <w:t>Germany and Japan, nations not one-tenth the size of the United States</w:t>
      </w:r>
      <w:r w:rsidRPr="00155C2A">
        <w:rPr>
          <w:rFonts w:asciiTheme="minorHAnsi" w:hAnsiTheme="minorHAnsi"/>
        </w:rPr>
        <w:t xml:space="preserve">, </w:t>
      </w:r>
      <w:r w:rsidRPr="00155C2A">
        <w:rPr>
          <w:rStyle w:val="StyleUnderline"/>
          <w:rFonts w:asciiTheme="minorHAnsi" w:hAnsiTheme="minorHAnsi"/>
        </w:rPr>
        <w:t>saw their cities firebombed</w:t>
      </w:r>
      <w:r w:rsidRPr="00155C2A">
        <w:rPr>
          <w:rFonts w:asciiTheme="minorHAnsi" w:hAnsiTheme="minorHAnsi"/>
        </w:rPr>
        <w:t xml:space="preserve">, and their soldiers and civilians slaughtered in the millions. Japan lost an empire. Germany lost a third of its territory. Both were put under military occupation. </w:t>
      </w:r>
      <w:r w:rsidRPr="00155C2A">
        <w:rPr>
          <w:rStyle w:val="StyleUnderline"/>
          <w:rFonts w:asciiTheme="minorHAnsi" w:hAnsiTheme="minorHAnsi"/>
        </w:rPr>
        <w:t>Yet, 15 years later, Germany and Japan were the second and third most prosperous nations on Earth</w:t>
      </w:r>
      <w:r w:rsidRPr="00155C2A">
        <w:rPr>
          <w:rFonts w:asciiTheme="minorHAnsi" w:hAnsiTheme="minorHAnsi"/>
        </w:rPr>
        <w:t xml:space="preserve">, the dynamos of their respective continents, Europe and Asia. Powell's point is not that terrorism is not a threat. It is that the terror threat must be seen in perspective, that we ought not frighten ourselves to death with our own propaganda, that we cannot allow fear of terror to monopolize our every waking hour or cause us to give up our freedom. For all the blather of a restored caliphate, </w:t>
      </w:r>
      <w:r w:rsidRPr="00155C2A">
        <w:rPr>
          <w:rStyle w:val="StyleUnderline"/>
          <w:rFonts w:asciiTheme="minorHAnsi" w:hAnsiTheme="minorHAnsi"/>
        </w:rPr>
        <w:t>the "Islamofascists,"</w:t>
      </w:r>
      <w:r w:rsidRPr="00155C2A">
        <w:rPr>
          <w:rFonts w:asciiTheme="minorHAnsi" w:hAnsiTheme="minorHAnsi"/>
        </w:rPr>
        <w:t xml:space="preserve"> as the neocons call them, </w:t>
      </w:r>
      <w:r w:rsidRPr="00155C2A">
        <w:rPr>
          <w:rStyle w:val="StyleUnderline"/>
          <w:rFonts w:asciiTheme="minorHAnsi" w:hAnsiTheme="minorHAnsi"/>
        </w:rPr>
        <w:t>cannot create or run a modern state, or pose a mortal threat to America.</w:t>
      </w:r>
      <w:r w:rsidRPr="00155C2A">
        <w:rPr>
          <w:rFonts w:asciiTheme="minorHAnsi" w:hAnsiTheme="minorHAnsi"/>
        </w:rPr>
        <w:t xml:space="preserve"> The GNP of the entire Arab world is not equal to Spain's. Oil aside, its exports are equal to Finland's.</w:t>
      </w:r>
    </w:p>
    <w:p w:rsidR="00A86256" w:rsidRPr="00155C2A" w:rsidRDefault="00A86256" w:rsidP="00A86256">
      <w:pPr>
        <w:pStyle w:val="TagText"/>
        <w:rPr>
          <w:rFonts w:asciiTheme="minorHAnsi" w:hAnsiTheme="minorHAnsi"/>
        </w:rPr>
      </w:pPr>
      <w:r w:rsidRPr="00155C2A">
        <w:rPr>
          <w:rFonts w:asciiTheme="minorHAnsi" w:hAnsiTheme="minorHAnsi"/>
        </w:rPr>
        <w:t>Not an existentia</w:t>
      </w:r>
      <w:r w:rsidRPr="00D11AD3">
        <w:rPr>
          <w:rFonts w:eastAsiaTheme="majorEastAsia" w:cstheme="majorBidi"/>
          <w:iCs/>
          <w:sz w:val="26"/>
        </w:rPr>
        <w:t>l</w:t>
      </w:r>
      <w:r w:rsidRPr="00155C2A">
        <w:rPr>
          <w:rFonts w:asciiTheme="minorHAnsi" w:hAnsiTheme="minorHAnsi"/>
        </w:rPr>
        <w:t xml:space="preserve"> risk – threats declining</w:t>
      </w:r>
    </w:p>
    <w:p w:rsidR="00A86256" w:rsidRPr="00155C2A" w:rsidRDefault="00A86256" w:rsidP="00A86256">
      <w:pPr>
        <w:rPr>
          <w:rFonts w:asciiTheme="minorHAnsi" w:hAnsiTheme="minorHAnsi"/>
          <w:sz w:val="16"/>
        </w:rPr>
      </w:pPr>
      <w:r w:rsidRPr="00155C2A">
        <w:rPr>
          <w:rStyle w:val="Style13ptBold"/>
          <w:rFonts w:asciiTheme="minorHAnsi" w:hAnsiTheme="minorHAnsi"/>
        </w:rPr>
        <w:t>Burke, The Guardian, ’13</w:t>
      </w:r>
      <w:r w:rsidRPr="00155C2A">
        <w:rPr>
          <w:rFonts w:asciiTheme="minorHAnsi" w:hAnsiTheme="minorHAnsi"/>
          <w:sz w:val="16"/>
        </w:rPr>
        <w:t xml:space="preserve"> [Jason Burke, The Guardian, 1/28/13, “Al-Qaida: how great is the terrorism threat to the west now?,” http://www.guardian.co.uk/world/2013/jan/29/al-qaida-terrorism-threat-west, accessed 7/11/13, JTF]</w:t>
      </w:r>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rPr>
      </w:pPr>
      <w:r w:rsidRPr="00155C2A">
        <w:rPr>
          <w:rFonts w:asciiTheme="minorHAnsi" w:hAnsiTheme="minorHAnsi"/>
        </w:rPr>
        <w:t xml:space="preserve">Of course a threat remains. But </w:t>
      </w:r>
      <w:r w:rsidRPr="00155C2A">
        <w:rPr>
          <w:rStyle w:val="StyleUnderline"/>
          <w:rFonts w:asciiTheme="minorHAnsi" w:hAnsiTheme="minorHAnsi"/>
        </w:rPr>
        <w:t>the big attacks – those that could potentially pose something a little closer to "an existential threat" – are unlikely. These would need to be in a major European or US city or involve at least one passenger jet.</w:t>
      </w:r>
      <w:r w:rsidRPr="00155C2A">
        <w:rPr>
          <w:rFonts w:asciiTheme="minorHAnsi" w:hAnsiTheme="minorHAnsi"/>
        </w:rPr>
        <w:t xml:space="preserve"> If </w:t>
      </w:r>
      <w:r w:rsidRPr="00155C2A">
        <w:rPr>
          <w:rStyle w:val="StyleUnderline"/>
          <w:rFonts w:asciiTheme="minorHAnsi" w:hAnsiTheme="minorHAnsi"/>
        </w:rPr>
        <w:t>British intelligence</w:t>
      </w:r>
      <w:r w:rsidRPr="00155C2A">
        <w:rPr>
          <w:rFonts w:asciiTheme="minorHAnsi" w:hAnsiTheme="minorHAnsi"/>
        </w:rPr>
        <w:t xml:space="preserve">, despite having a team devoted for months to checking and rechecking every possible potential lead, </w:t>
      </w:r>
      <w:r w:rsidRPr="00155C2A">
        <w:rPr>
          <w:rStyle w:val="StyleUnderline"/>
          <w:rFonts w:asciiTheme="minorHAnsi" w:hAnsiTheme="minorHAnsi"/>
        </w:rPr>
        <w:t>could not come up with a single credible threat to the London Olympics</w:t>
      </w:r>
      <w:r w:rsidRPr="00155C2A">
        <w:rPr>
          <w:rFonts w:asciiTheme="minorHAnsi" w:hAnsiTheme="minorHAnsi"/>
        </w:rPr>
        <w:t xml:space="preserve"> last year and </w:t>
      </w:r>
      <w:r w:rsidRPr="00155C2A">
        <w:rPr>
          <w:rStyle w:val="StyleUnderline"/>
          <w:rFonts w:asciiTheme="minorHAnsi" w:hAnsiTheme="minorHAnsi"/>
        </w:rPr>
        <w:t>their US counterparts were confident enough to declare a similar lack of immediate danger during the recent presidential campaign</w:t>
      </w:r>
      <w:r w:rsidRPr="00155C2A">
        <w:rPr>
          <w:rFonts w:asciiTheme="minorHAnsi" w:hAnsiTheme="minorHAnsi"/>
        </w:rPr>
        <w:t xml:space="preserve">, it appears fair to assume that </w:t>
      </w:r>
      <w:r w:rsidRPr="00155C2A">
        <w:rPr>
          <w:rStyle w:val="StyleUnderline"/>
          <w:rFonts w:asciiTheme="minorHAnsi" w:hAnsiTheme="minorHAnsi"/>
        </w:rPr>
        <w:t>bombs in London or New York are a fairly distant prospect for the moment.</w:t>
      </w:r>
      <w:r w:rsidRPr="00155C2A">
        <w:rPr>
          <w:rFonts w:asciiTheme="minorHAnsi" w:hAnsiTheme="minorHAnsi"/>
        </w:rPr>
        <w:t xml:space="preserve"> The biggest threat to airplanes comes from a single highly proficient bombmaker in the Yemen.</w:t>
      </w:r>
    </w:p>
    <w:p w:rsidR="00A86256" w:rsidRPr="00155C2A" w:rsidRDefault="00A86256" w:rsidP="00A86256">
      <w:pPr>
        <w:pStyle w:val="Heading4"/>
      </w:pPr>
      <w:r w:rsidRPr="00155C2A">
        <w:t>Seriously</w:t>
      </w:r>
    </w:p>
    <w:p w:rsidR="00A86256" w:rsidRPr="00155C2A" w:rsidRDefault="00A86256" w:rsidP="00A86256">
      <w:pPr>
        <w:rPr>
          <w:rFonts w:asciiTheme="minorHAnsi" w:hAnsiTheme="minorHAnsi"/>
          <w:sz w:val="14"/>
        </w:rPr>
      </w:pPr>
      <w:r w:rsidRPr="00155C2A">
        <w:rPr>
          <w:rStyle w:val="Style13ptBold"/>
          <w:rFonts w:asciiTheme="minorHAnsi" w:hAnsiTheme="minorHAnsi"/>
        </w:rPr>
        <w:t>Cassidy 13</w:t>
      </w:r>
      <w:r w:rsidRPr="00155C2A">
        <w:rPr>
          <w:rFonts w:asciiTheme="minorHAnsi" w:hAnsiTheme="minorHAnsi"/>
          <w:sz w:val="14"/>
        </w:rPr>
        <w:t xml:space="preserve"> (John, 22 April 2013, Staff Writer – New Yorker, cites John Muller---Professor of Political Science at Ohio State University, “AFTER BOSTON, A FEW FACTS ABOUT TERRORISM,” http://www.newyorker.com/online/blogs/johncassidy/2013/04/after-boston-a-few-facts-about-terrorism.html)</w:t>
      </w:r>
    </w:p>
    <w:p w:rsidR="00A86256" w:rsidRPr="00155C2A" w:rsidRDefault="00A86256" w:rsidP="00A86256">
      <w:pPr>
        <w:rPr>
          <w:rFonts w:asciiTheme="minorHAnsi" w:hAnsiTheme="minorHAnsi"/>
        </w:rPr>
      </w:pPr>
    </w:p>
    <w:p w:rsidR="00A86256" w:rsidRPr="00155C2A" w:rsidRDefault="00A86256" w:rsidP="00A86256">
      <w:r w:rsidRPr="00155C2A">
        <w:rPr>
          <w:rStyle w:val="StyleUnderline"/>
          <w:rFonts w:asciiTheme="minorHAnsi" w:hAnsiTheme="minorHAnsi"/>
        </w:rPr>
        <w:t>According to “Terrorism Since 9/11: The American Cases,” a new book edited by</w:t>
      </w:r>
      <w:r w:rsidRPr="00155C2A">
        <w:rPr>
          <w:rFonts w:asciiTheme="minorHAnsi" w:hAnsiTheme="minorHAnsi"/>
          <w:sz w:val="14"/>
        </w:rPr>
        <w:t xml:space="preserve"> John Mueller, a </w:t>
      </w:r>
      <w:r w:rsidRPr="00155C2A">
        <w:rPr>
          <w:rStyle w:val="StyleUnderline"/>
          <w:rFonts w:asciiTheme="minorHAnsi" w:hAnsiTheme="minorHAnsi"/>
        </w:rPr>
        <w:t>political scientist at Ohio State University, since the World Trade Center attacks there have been fifty-two alleged Islamic plots to stage attacks on American soil or on planes bound for the U</w:t>
      </w:r>
      <w:r w:rsidRPr="00155C2A">
        <w:rPr>
          <w:rFonts w:asciiTheme="minorHAnsi" w:hAnsiTheme="minorHAnsi"/>
          <w:sz w:val="14"/>
        </w:rPr>
        <w:t xml:space="preserve">nited </w:t>
      </w:r>
      <w:r w:rsidRPr="00155C2A">
        <w:rPr>
          <w:rStyle w:val="StyleUnderline"/>
          <w:rFonts w:asciiTheme="minorHAnsi" w:hAnsiTheme="minorHAnsi"/>
        </w:rPr>
        <w:t>S</w:t>
      </w:r>
      <w:r w:rsidRPr="00155C2A">
        <w:rPr>
          <w:rFonts w:asciiTheme="minorHAnsi" w:hAnsiTheme="minorHAnsi"/>
          <w:sz w:val="14"/>
        </w:rPr>
        <w:t xml:space="preserve">tates. </w:t>
      </w:r>
      <w:r w:rsidRPr="00155C2A">
        <w:rPr>
          <w:rStyle w:val="StyleUnderline"/>
          <w:rFonts w:asciiTheme="minorHAnsi" w:hAnsiTheme="minorHAnsi"/>
        </w:rPr>
        <w:t>If Boston is added</w:t>
      </w:r>
      <w:r w:rsidRPr="00155C2A">
        <w:rPr>
          <w:rFonts w:asciiTheme="minorHAnsi" w:hAnsiTheme="minorHAnsi"/>
          <w:sz w:val="14"/>
        </w:rPr>
        <w:t xml:space="preserve"> to the list, </w:t>
      </w:r>
      <w:r w:rsidRPr="00155C2A">
        <w:rPr>
          <w:rStyle w:val="StyleUnderline"/>
          <w:rFonts w:asciiTheme="minorHAnsi" w:hAnsiTheme="minorHAnsi"/>
        </w:rPr>
        <w:t xml:space="preserve">the total is fifty-three. Most of these plots </w:t>
      </w:r>
      <w:r w:rsidRPr="00155C2A">
        <w:rPr>
          <w:rStyle w:val="BoldUnderline"/>
          <w:rFonts w:asciiTheme="minorHAnsi" w:hAnsiTheme="minorHAnsi"/>
        </w:rPr>
        <w:t>only got to the stage of talking</w:t>
      </w:r>
      <w:r w:rsidRPr="00155C2A">
        <w:rPr>
          <w:rFonts w:asciiTheme="minorHAnsi" w:hAnsiTheme="minorHAnsi"/>
          <w:sz w:val="14"/>
        </w:rPr>
        <w:t xml:space="preserve"> (often with disguised federal agents) </w:t>
      </w:r>
      <w:r w:rsidRPr="00155C2A">
        <w:rPr>
          <w:rStyle w:val="StyleUnderline"/>
          <w:rFonts w:asciiTheme="minorHAnsi" w:hAnsiTheme="minorHAnsi"/>
        </w:rPr>
        <w:t>before the authorities broke them up</w:t>
      </w:r>
      <w:r w:rsidRPr="00155C2A">
        <w:rPr>
          <w:rFonts w:asciiTheme="minorHAnsi" w:hAnsiTheme="minorHAnsi"/>
          <w:sz w:val="14"/>
        </w:rPr>
        <w:t xml:space="preserve">, but some went further than that, </w:t>
      </w:r>
      <w:r w:rsidRPr="00155C2A">
        <w:rPr>
          <w:rStyle w:val="StyleUnderline"/>
          <w:rFonts w:asciiTheme="minorHAnsi" w:hAnsiTheme="minorHAnsi"/>
        </w:rPr>
        <w:t xml:space="preserve">and a few—all </w:t>
      </w:r>
      <w:r w:rsidRPr="00155C2A">
        <w:rPr>
          <w:rStyle w:val="BoldUnderline"/>
          <w:rFonts w:asciiTheme="minorHAnsi" w:hAnsiTheme="minorHAnsi"/>
        </w:rPr>
        <w:t>shootings</w:t>
      </w:r>
      <w:r w:rsidRPr="00155C2A">
        <w:rPr>
          <w:rStyle w:val="StyleUnderline"/>
          <w:rFonts w:asciiTheme="minorHAnsi" w:hAnsiTheme="minorHAnsi"/>
        </w:rPr>
        <w:t xml:space="preserve"> rather than bombings—led to fatalities.</w:t>
      </w:r>
      <w:r w:rsidRPr="00155C2A">
        <w:rPr>
          <w:rFonts w:asciiTheme="minorHAnsi" w:hAnsiTheme="minorHAnsi"/>
          <w:sz w:val="14"/>
        </w:rPr>
        <w:t xml:space="preserve"> At Los Angeles International Airport, in 2002, an Egyptian national filled with a hatred of Israel killed two people at the El Al ticket counter. At a Little Rock military recruitment center, in 2009, an American convert to Islam killed a soldier. The same year, at Ford Hood, in Texas, the U.S. Army major Nidal Malik Hasan, a military psychiatrist, killed thirteen people. In total, </w:t>
      </w:r>
      <w:r w:rsidRPr="00155C2A">
        <w:rPr>
          <w:rStyle w:val="StyleUnderline"/>
          <w:rFonts w:asciiTheme="minorHAnsi" w:hAnsiTheme="minorHAnsi"/>
        </w:rPr>
        <w:t>sixteen people were killed in these attacks. Adding</w:t>
      </w:r>
      <w:r w:rsidRPr="00155C2A">
        <w:rPr>
          <w:rFonts w:asciiTheme="minorHAnsi" w:hAnsiTheme="minorHAnsi"/>
          <w:sz w:val="14"/>
        </w:rPr>
        <w:t xml:space="preserve"> the three fatalities in </w:t>
      </w:r>
      <w:r w:rsidRPr="00155C2A">
        <w:rPr>
          <w:rStyle w:val="StyleUnderline"/>
          <w:rFonts w:asciiTheme="minorHAnsi" w:hAnsiTheme="minorHAnsi"/>
        </w:rPr>
        <w:t xml:space="preserve">Boston, the total comes to nineteen. </w:t>
      </w:r>
      <w:r w:rsidRPr="00155C2A">
        <w:rPr>
          <w:rFonts w:asciiTheme="minorHAnsi" w:hAnsiTheme="minorHAnsi"/>
          <w:sz w:val="14"/>
        </w:rPr>
        <w:t xml:space="preserve">As with the Boston killings, each of these murders robbed a person of his or her life and left a family devastated. But </w:t>
      </w:r>
      <w:r w:rsidRPr="00155C2A">
        <w:rPr>
          <w:rStyle w:val="StyleUnderline"/>
          <w:rFonts w:asciiTheme="minorHAnsi" w:hAnsiTheme="minorHAnsi"/>
        </w:rPr>
        <w:t xml:space="preserve">compared to other types of violent deaths, the numbers are </w:t>
      </w:r>
      <w:r w:rsidRPr="00155C2A">
        <w:rPr>
          <w:rStyle w:val="BoldUnderline"/>
          <w:rFonts w:asciiTheme="minorHAnsi" w:hAnsiTheme="minorHAnsi"/>
        </w:rPr>
        <w:t>small</w:t>
      </w:r>
      <w:r w:rsidRPr="00155C2A">
        <w:rPr>
          <w:rStyle w:val="StyleUnderline"/>
          <w:rFonts w:asciiTheme="minorHAnsi" w:hAnsiTheme="minorHAnsi"/>
        </w:rPr>
        <w:t>. In 2010,</w:t>
      </w:r>
      <w:r w:rsidRPr="00155C2A">
        <w:rPr>
          <w:rFonts w:asciiTheme="minorHAnsi" w:hAnsiTheme="minorHAnsi"/>
          <w:sz w:val="14"/>
        </w:rPr>
        <w:t xml:space="preserve"> to take a year at random, </w:t>
      </w:r>
      <w:r w:rsidRPr="00155C2A">
        <w:rPr>
          <w:rStyle w:val="StyleUnderline"/>
          <w:rFonts w:asciiTheme="minorHAnsi" w:hAnsiTheme="minorHAnsi"/>
        </w:rPr>
        <w:t>there were 11,078 firearm homicides in the U</w:t>
      </w:r>
      <w:r w:rsidRPr="00155C2A">
        <w:rPr>
          <w:rFonts w:asciiTheme="minorHAnsi" w:hAnsiTheme="minorHAnsi"/>
          <w:sz w:val="14"/>
        </w:rPr>
        <w:t xml:space="preserve">nited </w:t>
      </w:r>
      <w:r w:rsidRPr="00155C2A">
        <w:rPr>
          <w:rStyle w:val="StyleUnderline"/>
          <w:rFonts w:asciiTheme="minorHAnsi" w:hAnsiTheme="minorHAnsi"/>
        </w:rPr>
        <w:t>S</w:t>
      </w:r>
      <w:r w:rsidRPr="00155C2A">
        <w:rPr>
          <w:rFonts w:asciiTheme="minorHAnsi" w:hAnsiTheme="minorHAnsi"/>
          <w:sz w:val="14"/>
        </w:rPr>
        <w:t xml:space="preserve">tates, </w:t>
      </w:r>
      <w:r w:rsidRPr="00155C2A">
        <w:rPr>
          <w:rStyle w:val="StyleUnderline"/>
          <w:rFonts w:asciiTheme="minorHAnsi" w:hAnsiTheme="minorHAnsi"/>
        </w:rPr>
        <w:t xml:space="preserve">and 19,392 firearm suicides. In the same year, there were 544 homicides by suffocation and 89 by fire, plus 79 intentional poisonings and 52 intentional drownings. Statistically speaking, people in American had a </w:t>
      </w:r>
      <w:r w:rsidRPr="00155C2A">
        <w:rPr>
          <w:rStyle w:val="Emphasis"/>
          <w:rFonts w:asciiTheme="minorHAnsi" w:hAnsiTheme="minorHAnsi"/>
        </w:rPr>
        <w:t>higher chance</w:t>
      </w:r>
      <w:r w:rsidRPr="00155C2A">
        <w:rPr>
          <w:rStyle w:val="StyleUnderline"/>
          <w:rFonts w:asciiTheme="minorHAnsi" w:hAnsiTheme="minorHAnsi"/>
        </w:rPr>
        <w:t xml:space="preserve"> of being killed by </w:t>
      </w:r>
      <w:r w:rsidRPr="00155C2A">
        <w:rPr>
          <w:rStyle w:val="Emphasis"/>
          <w:rFonts w:asciiTheme="minorHAnsi" w:hAnsiTheme="minorHAnsi"/>
        </w:rPr>
        <w:t>malaria</w:t>
      </w:r>
      <w:r w:rsidRPr="00155C2A">
        <w:rPr>
          <w:rStyle w:val="StyleUnderline"/>
          <w:rFonts w:asciiTheme="minorHAnsi" w:hAnsiTheme="minorHAnsi"/>
        </w:rPr>
        <w:t xml:space="preserve"> than by </w:t>
      </w:r>
      <w:r w:rsidRPr="00155C2A">
        <w:rPr>
          <w:rStyle w:val="Emphasis"/>
          <w:rFonts w:asciiTheme="minorHAnsi" w:hAnsiTheme="minorHAnsi"/>
        </w:rPr>
        <w:t>terrorists</w:t>
      </w:r>
      <w:r w:rsidRPr="00155C2A">
        <w:rPr>
          <w:rStyle w:val="StyleUnderline"/>
          <w:rFonts w:asciiTheme="minorHAnsi" w:hAnsiTheme="minorHAnsi"/>
        </w:rPr>
        <w:t>.</w:t>
      </w:r>
      <w:r w:rsidRPr="00155C2A">
        <w:rPr>
          <w:rFonts w:asciiTheme="minorHAnsi" w:hAnsiTheme="minorHAnsi"/>
          <w:sz w:val="14"/>
        </w:rPr>
        <w:t xml:space="preserve"> (These figures come from the Centers for Disease Control.) The </w:t>
      </w:r>
      <w:r w:rsidRPr="00155C2A">
        <w:rPr>
          <w:rStyle w:val="StyleUnderline"/>
          <w:rFonts w:asciiTheme="minorHAnsi" w:hAnsiTheme="minorHAnsi"/>
        </w:rPr>
        <w:t>small number of successful attacks on the U</w:t>
      </w:r>
      <w:r w:rsidRPr="00155C2A">
        <w:rPr>
          <w:rFonts w:asciiTheme="minorHAnsi" w:hAnsiTheme="minorHAnsi"/>
          <w:sz w:val="14"/>
        </w:rPr>
        <w:t xml:space="preserve">nited </w:t>
      </w:r>
      <w:r w:rsidRPr="00155C2A">
        <w:rPr>
          <w:rStyle w:val="StyleUnderline"/>
          <w:rFonts w:asciiTheme="minorHAnsi" w:hAnsiTheme="minorHAnsi"/>
        </w:rPr>
        <w:t>S</w:t>
      </w:r>
      <w:r w:rsidRPr="00155C2A">
        <w:rPr>
          <w:rFonts w:asciiTheme="minorHAnsi" w:hAnsiTheme="minorHAnsi"/>
          <w:sz w:val="14"/>
        </w:rPr>
        <w:t xml:space="preserve">tates </w:t>
      </w:r>
      <w:r w:rsidRPr="00155C2A">
        <w:rPr>
          <w:rStyle w:val="StyleUnderline"/>
          <w:rFonts w:asciiTheme="minorHAnsi" w:hAnsiTheme="minorHAnsi"/>
        </w:rPr>
        <w:t xml:space="preserve">reflects the country’s </w:t>
      </w:r>
      <w:r w:rsidRPr="00155C2A">
        <w:rPr>
          <w:rStyle w:val="BoldUnderline"/>
          <w:rFonts w:asciiTheme="minorHAnsi" w:hAnsiTheme="minorHAnsi"/>
        </w:rPr>
        <w:t>geographic isolation</w:t>
      </w:r>
      <w:r w:rsidRPr="00155C2A">
        <w:rPr>
          <w:rStyle w:val="StyleUnderline"/>
          <w:rFonts w:asciiTheme="minorHAnsi" w:hAnsiTheme="minorHAnsi"/>
        </w:rPr>
        <w:t xml:space="preserve"> and the </w:t>
      </w:r>
      <w:r w:rsidRPr="00155C2A">
        <w:rPr>
          <w:rStyle w:val="BoldUnderline"/>
          <w:rFonts w:asciiTheme="minorHAnsi" w:hAnsiTheme="minorHAnsi"/>
        </w:rPr>
        <w:t>efforts</w:t>
      </w:r>
      <w:r w:rsidRPr="00155C2A">
        <w:rPr>
          <w:rStyle w:val="StyleUnderline"/>
          <w:rFonts w:asciiTheme="minorHAnsi" w:hAnsiTheme="minorHAnsi"/>
        </w:rPr>
        <w:t xml:space="preserve"> of </w:t>
      </w:r>
      <w:r w:rsidRPr="00155C2A">
        <w:rPr>
          <w:rStyle w:val="BoldUnderline"/>
          <w:rFonts w:asciiTheme="minorHAnsi" w:hAnsiTheme="minorHAnsi"/>
        </w:rPr>
        <w:t>domestic law-enforcement authorities</w:t>
      </w:r>
      <w:r w:rsidRPr="00155C2A">
        <w:rPr>
          <w:rStyle w:val="StyleUnderline"/>
          <w:rFonts w:asciiTheme="minorHAnsi" w:hAnsiTheme="minorHAnsi"/>
        </w:rPr>
        <w:t xml:space="preserve">, but it also demonstrates the </w:t>
      </w:r>
      <w:r w:rsidRPr="00155C2A">
        <w:rPr>
          <w:rStyle w:val="BoldUnderline"/>
          <w:rFonts w:asciiTheme="minorHAnsi" w:hAnsiTheme="minorHAnsi"/>
        </w:rPr>
        <w:t>decline of Al Qaeda</w:t>
      </w:r>
      <w:r w:rsidRPr="00155C2A">
        <w:rPr>
          <w:rStyle w:val="StyleUnderline"/>
          <w:rFonts w:asciiTheme="minorHAnsi" w:hAnsiTheme="minorHAnsi"/>
        </w:rPr>
        <w:t xml:space="preserve"> in the face of a prolonged U.S. military onslaught. “We have Al Qaeda core in the crosshairs—and they know it,”</w:t>
      </w:r>
      <w:r w:rsidRPr="00155C2A">
        <w:rPr>
          <w:rFonts w:asciiTheme="minorHAnsi" w:hAnsiTheme="minorHAnsi"/>
          <w:sz w:val="14"/>
        </w:rPr>
        <w:t xml:space="preserve"> Matthew Olsen, the </w:t>
      </w:r>
      <w:r w:rsidRPr="00155C2A">
        <w:rPr>
          <w:rStyle w:val="StyleUnderline"/>
          <w:rFonts w:asciiTheme="minorHAnsi" w:hAnsiTheme="minorHAnsi"/>
        </w:rPr>
        <w:t>director of the National Counterterrorism Center</w:t>
      </w:r>
      <w:r w:rsidRPr="00155C2A">
        <w:rPr>
          <w:rFonts w:asciiTheme="minorHAnsi" w:hAnsiTheme="minorHAnsi"/>
          <w:sz w:val="14"/>
        </w:rPr>
        <w:t xml:space="preserve">, which the Bush Administration set up, </w:t>
      </w:r>
      <w:r w:rsidRPr="00155C2A">
        <w:rPr>
          <w:rStyle w:val="StyleUnderline"/>
          <w:rFonts w:asciiTheme="minorHAnsi" w:hAnsiTheme="minorHAnsi"/>
        </w:rPr>
        <w:t>said</w:t>
      </w:r>
      <w:r w:rsidRPr="00155C2A">
        <w:rPr>
          <w:rFonts w:asciiTheme="minorHAnsi" w:hAnsiTheme="minorHAnsi"/>
          <w:sz w:val="14"/>
        </w:rPr>
        <w:t xml:space="preserve"> in a speech </w:t>
      </w:r>
      <w:r w:rsidRPr="00155C2A">
        <w:rPr>
          <w:rStyle w:val="StyleUnderline"/>
          <w:rFonts w:asciiTheme="minorHAnsi" w:hAnsiTheme="minorHAnsi"/>
        </w:rPr>
        <w:t>last year. “Bin Laden knew it when he complained of ‘disaster after disaster’ in the documents seized from his compound</w:t>
      </w:r>
      <w:r w:rsidRPr="00155C2A">
        <w:rPr>
          <w:rFonts w:asciiTheme="minorHAnsi" w:hAnsiTheme="minorHAnsi"/>
          <w:sz w:val="14"/>
        </w:rPr>
        <w:t xml:space="preserve">. In short, </w:t>
      </w:r>
      <w:r w:rsidRPr="00155C2A">
        <w:rPr>
          <w:rStyle w:val="StyleUnderline"/>
          <w:rFonts w:asciiTheme="minorHAnsi" w:hAnsiTheme="minorHAnsi"/>
        </w:rPr>
        <w:t xml:space="preserve">the intelligence picture shows that Al Qaeda core is a shadow of its former self.” </w:t>
      </w:r>
      <w:r w:rsidRPr="00155C2A">
        <w:rPr>
          <w:rFonts w:asciiTheme="minorHAnsi" w:hAnsiTheme="minorHAnsi"/>
          <w:sz w:val="14"/>
        </w:rPr>
        <w:t xml:space="preserve">In the past few years, </w:t>
      </w:r>
      <w:r w:rsidRPr="00155C2A">
        <w:rPr>
          <w:rStyle w:val="StyleUnderline"/>
          <w:rFonts w:asciiTheme="minorHAnsi" w:hAnsiTheme="minorHAnsi"/>
        </w:rPr>
        <w:t>the number of terrorist attacks worldwide has been steadily declining, and so has the number of terrorism fatalities. In 2007</w:t>
      </w:r>
      <w:r w:rsidRPr="00155C2A">
        <w:rPr>
          <w:rFonts w:asciiTheme="minorHAnsi" w:hAnsiTheme="minorHAnsi"/>
          <w:sz w:val="14"/>
        </w:rPr>
        <w:t xml:space="preserve">, according to a report from the Counterterrorism Center, </w:t>
      </w:r>
      <w:r w:rsidRPr="00155C2A">
        <w:rPr>
          <w:rStyle w:val="StyleUnderline"/>
          <w:rFonts w:asciiTheme="minorHAnsi" w:hAnsiTheme="minorHAnsi"/>
        </w:rPr>
        <w:t>there were 14,415 terrorist attacks</w:t>
      </w:r>
      <w:r w:rsidRPr="00155C2A">
        <w:rPr>
          <w:rFonts w:asciiTheme="minorHAnsi" w:hAnsiTheme="minorHAnsi"/>
          <w:sz w:val="14"/>
        </w:rPr>
        <w:t xml:space="preserve"> of all kinds around the globe, </w:t>
      </w:r>
      <w:r w:rsidRPr="00155C2A">
        <w:rPr>
          <w:rStyle w:val="StyleUnderline"/>
          <w:rFonts w:asciiTheme="minorHAnsi" w:hAnsiTheme="minorHAnsi"/>
        </w:rPr>
        <w:t>which resulted in 22,720 deaths. In 2011, the most recent year for which figures are available, there were 10,283 attacks, and 12,533 deaths</w:t>
      </w:r>
      <w:r w:rsidRPr="00155C2A">
        <w:rPr>
          <w:rFonts w:asciiTheme="minorHAnsi" w:hAnsiTheme="minorHAnsi"/>
          <w:sz w:val="14"/>
        </w:rPr>
        <w:t>. (Much of the decline is accounted for by the changing situation in one country, Iraq, where the number of attacks declined from 6,210 in 2007 to 2,265 in 2011.)</w:t>
      </w:r>
    </w:p>
    <w:p w:rsidR="00A86256" w:rsidRDefault="00A86256" w:rsidP="00A86256">
      <w:pPr>
        <w:pStyle w:val="Heading2"/>
      </w:pPr>
      <w:r>
        <w:t>No retaliation</w:t>
      </w:r>
    </w:p>
    <w:p w:rsidR="00A86256" w:rsidRDefault="00A86256" w:rsidP="00A86256">
      <w:pPr>
        <w:pStyle w:val="Heading3"/>
      </w:pPr>
      <w:r>
        <w:t>2AC</w:t>
      </w:r>
    </w:p>
    <w:p w:rsidR="00A86256" w:rsidRPr="00155C2A" w:rsidRDefault="00A86256" w:rsidP="00A86256">
      <w:pPr>
        <w:pStyle w:val="Heading4"/>
      </w:pPr>
      <w:r w:rsidRPr="00155C2A">
        <w:t xml:space="preserve">Public won’t demand retaliation – even if they do they’ll demand we establish guilty targets first </w:t>
      </w:r>
    </w:p>
    <w:p w:rsidR="00A86256" w:rsidRPr="00155C2A" w:rsidRDefault="00A86256" w:rsidP="00A86256">
      <w:pPr>
        <w:rPr>
          <w:rFonts w:asciiTheme="minorHAnsi" w:hAnsiTheme="minorHAnsi"/>
        </w:rPr>
      </w:pPr>
      <w:r w:rsidRPr="00155C2A">
        <w:rPr>
          <w:rStyle w:val="Style13ptBold"/>
          <w:rFonts w:asciiTheme="minorHAnsi" w:hAnsiTheme="minorHAnsi"/>
        </w:rPr>
        <w:t>Smith and Herron 5</w:t>
      </w:r>
      <w:r w:rsidRPr="00155C2A">
        <w:rPr>
          <w:rFonts w:asciiTheme="minorHAnsi" w:hAnsiTheme="minorHAnsi"/>
        </w:rPr>
        <w:t xml:space="preserve">, *Professor, University of Oklahoma, * University of Oklahoma Norman Campus, (Hank C. Jenkins-Smith, Ph.D., and Kerry G., </w:t>
      </w:r>
      <w:r w:rsidRPr="00155C2A">
        <w:rPr>
          <w:rStyle w:val="citenon-boldChar"/>
          <w:rFonts w:asciiTheme="minorHAnsi" w:hAnsiTheme="minorHAnsi" w:cs="Arial"/>
        </w:rPr>
        <w:t>"United States Public Response to Terrorism: Fault Lines or Bedrock?" </w:t>
      </w:r>
      <w:r w:rsidRPr="00155C2A">
        <w:rPr>
          <w:rFonts w:asciiTheme="minorHAnsi" w:hAnsiTheme="minorHAnsi"/>
        </w:rPr>
        <w:t xml:space="preserve">Review of Policy Research 22.5 (2005): 599-623, </w:t>
      </w:r>
      <w:hyperlink r:id="rId20" w:history="1">
        <w:r w:rsidRPr="00155C2A">
          <w:rPr>
            <w:rFonts w:asciiTheme="minorHAnsi" w:hAnsiTheme="minorHAnsi"/>
          </w:rPr>
          <w:t>http://works.bepress.com/cgi/viewcontent.cgi?article=1000&amp;context=hjsmith</w:t>
        </w:r>
      </w:hyperlink>
      <w:r w:rsidRPr="00155C2A">
        <w:rPr>
          <w:rFonts w:asciiTheme="minorHAnsi" w:hAnsiTheme="minorHAnsi"/>
        </w:rPr>
        <w:t xml:space="preserve">) </w:t>
      </w:r>
    </w:p>
    <w:p w:rsidR="00A86256" w:rsidRPr="00155C2A" w:rsidRDefault="00A86256" w:rsidP="00A86256">
      <w:pPr>
        <w:tabs>
          <w:tab w:val="left" w:pos="7850"/>
        </w:tabs>
        <w:rPr>
          <w:rFonts w:asciiTheme="minorHAnsi" w:hAnsiTheme="minorHAnsi"/>
        </w:rPr>
      </w:pPr>
      <w:r w:rsidRPr="00155C2A">
        <w:rPr>
          <w:rFonts w:asciiTheme="minorHAnsi" w:hAnsiTheme="minorHAnsi"/>
        </w:rPr>
        <w:tab/>
      </w:r>
    </w:p>
    <w:p w:rsidR="00A86256" w:rsidRPr="00155C2A" w:rsidRDefault="00A86256" w:rsidP="00A86256">
      <w:pPr>
        <w:rPr>
          <w:rFonts w:asciiTheme="minorHAnsi" w:hAnsiTheme="minorHAnsi"/>
          <w:sz w:val="16"/>
        </w:rPr>
      </w:pPr>
      <w:r w:rsidRPr="00155C2A">
        <w:rPr>
          <w:rFonts w:asciiTheme="minorHAnsi" w:hAnsiTheme="minorHAnsi"/>
          <w:sz w:val="12"/>
        </w:rPr>
        <w:t xml:space="preserve">Our final contrasting set of expectations relates to the degree to which the public will support or demand retribution against terrorists and supporting states. Here </w:t>
      </w:r>
      <w:r w:rsidRPr="00155C2A">
        <w:rPr>
          <w:rStyle w:val="underline"/>
          <w:rFonts w:asciiTheme="minorHAnsi" w:hAnsiTheme="minorHAnsi"/>
        </w:rPr>
        <w:t>our data show that support for using</w:t>
      </w:r>
      <w:r w:rsidRPr="00155C2A">
        <w:rPr>
          <w:rFonts w:asciiTheme="minorHAnsi" w:hAnsiTheme="minorHAnsi"/>
          <w:sz w:val="12"/>
        </w:rPr>
        <w:t xml:space="preserve"> conventional United States </w:t>
      </w:r>
      <w:r w:rsidRPr="00155C2A">
        <w:rPr>
          <w:rStyle w:val="underline"/>
          <w:rFonts w:asciiTheme="minorHAnsi" w:hAnsiTheme="minorHAnsi"/>
        </w:rPr>
        <w:t>military force to retaliate against terrorists initially averaged above midscale, but did not reach a high level of demand for military action</w:t>
      </w:r>
      <w:r w:rsidRPr="00155C2A">
        <w:rPr>
          <w:rFonts w:asciiTheme="minorHAnsi" w:hAnsiTheme="minorHAnsi"/>
          <w:sz w:val="12"/>
        </w:rPr>
        <w:t xml:space="preserve">. Initial support declined significantly across all demographic and belief categories by the time of our survey in 2002. Furthermore, </w:t>
      </w:r>
      <w:r w:rsidRPr="00155C2A">
        <w:rPr>
          <w:rStyle w:val="underline"/>
          <w:rFonts w:asciiTheme="minorHAnsi" w:hAnsiTheme="minorHAnsi"/>
        </w:rPr>
        <w:t>panelists</w:t>
      </w:r>
      <w:r w:rsidRPr="00155C2A">
        <w:rPr>
          <w:rFonts w:asciiTheme="minorHAnsi" w:hAnsiTheme="minorHAnsi"/>
          <w:sz w:val="12"/>
        </w:rPr>
        <w:t xml:space="preserve"> both in 2001 and 2002 </w:t>
      </w:r>
      <w:r w:rsidRPr="00155C2A">
        <w:rPr>
          <w:rStyle w:val="underline"/>
          <w:rFonts w:asciiTheme="minorHAnsi" w:hAnsiTheme="minorHAnsi"/>
        </w:rPr>
        <w:t>preferred that high levels of certainty about culpability</w:t>
      </w:r>
      <w:r w:rsidRPr="00155C2A">
        <w:rPr>
          <w:rFonts w:asciiTheme="minorHAnsi" w:hAnsiTheme="minorHAnsi"/>
          <w:sz w:val="12"/>
        </w:rPr>
        <w:t xml:space="preserve"> (above 8.5 on a scale from zero to ten) </w:t>
      </w:r>
      <w:r w:rsidRPr="00155C2A">
        <w:rPr>
          <w:rStyle w:val="underline"/>
          <w:rFonts w:asciiTheme="minorHAnsi" w:hAnsiTheme="minorHAnsi"/>
        </w:rPr>
        <w:t>be established before taking military action. Again, we find the weight of evidence supporting revisionist expectations of public opinion</w:t>
      </w:r>
      <w:r w:rsidRPr="00155C2A">
        <w:rPr>
          <w:rFonts w:asciiTheme="minorHAnsi" w:hAnsiTheme="minorHAnsi"/>
          <w:sz w:val="12"/>
        </w:rPr>
        <w:t>.</w:t>
      </w:r>
    </w:p>
    <w:p w:rsidR="00A86256" w:rsidRPr="00155C2A" w:rsidRDefault="00A86256" w:rsidP="00A86256">
      <w:pPr>
        <w:rPr>
          <w:rFonts w:asciiTheme="minorHAnsi" w:hAnsiTheme="minorHAnsi"/>
          <w:sz w:val="16"/>
        </w:rPr>
      </w:pPr>
      <w:r w:rsidRPr="00155C2A">
        <w:rPr>
          <w:rFonts w:asciiTheme="minorHAnsi" w:hAnsiTheme="minorHAnsi"/>
          <w:sz w:val="12"/>
        </w:rPr>
        <w:t xml:space="preserve">Overall, </w:t>
      </w:r>
      <w:r w:rsidRPr="00155C2A">
        <w:rPr>
          <w:rStyle w:val="underline"/>
          <w:rFonts w:asciiTheme="minorHAnsi" w:hAnsiTheme="minorHAnsi"/>
        </w:rPr>
        <w:t>these results are inconsistent with the contention that highly charged events will result in volatile and unstructured responses among mass publics that prove problematic for policy processes.</w:t>
      </w:r>
      <w:r w:rsidRPr="00155C2A">
        <w:rPr>
          <w:rFonts w:asciiTheme="minorHAnsi" w:hAnsiTheme="minorHAnsi"/>
          <w:sz w:val="12"/>
        </w:rPr>
        <w:t xml:space="preserve"> The initial response to the terrorist strikes demonstrated a broad and consistent shift in public assessments toward a greater perceived threat from terrorism, and greater willingness to support policies to reduce that threat. But </w:t>
      </w:r>
      <w:r w:rsidRPr="00155C2A">
        <w:rPr>
          <w:rStyle w:val="underline"/>
          <w:rFonts w:asciiTheme="minorHAnsi" w:hAnsiTheme="minorHAnsi"/>
        </w:rPr>
        <w:t xml:space="preserve">even in the highly charged context of such a serious attack on the American homeland, the overall public response was quite measured. </w:t>
      </w:r>
      <w:r w:rsidRPr="00155C2A">
        <w:rPr>
          <w:rFonts w:asciiTheme="minorHAnsi" w:hAnsiTheme="minorHAnsi"/>
          <w:sz w:val="12"/>
        </w:rPr>
        <w:t>On average, the public showed very little propensity to undermine speech protections, and initial</w:t>
      </w:r>
      <w:r w:rsidRPr="00155C2A">
        <w:rPr>
          <w:rStyle w:val="underline"/>
          <w:rFonts w:asciiTheme="minorHAnsi" w:hAnsiTheme="minorHAnsi"/>
        </w:rPr>
        <w:t xml:space="preserve"> willingness to engage in military retaliation moderated significantly</w:t>
      </w:r>
      <w:r w:rsidRPr="00155C2A">
        <w:rPr>
          <w:rFonts w:asciiTheme="minorHAnsi" w:hAnsiTheme="minorHAnsi"/>
          <w:sz w:val="12"/>
        </w:rPr>
        <w:t xml:space="preserve"> over the following year.</w:t>
      </w:r>
    </w:p>
    <w:p w:rsidR="00A86256" w:rsidRPr="00155C2A" w:rsidRDefault="00A86256" w:rsidP="00A86256">
      <w:pPr>
        <w:rPr>
          <w:rStyle w:val="underline"/>
          <w:rFonts w:asciiTheme="minorHAnsi" w:hAnsiTheme="minorHAnsi"/>
        </w:rPr>
      </w:pPr>
      <w:r w:rsidRPr="00155C2A">
        <w:rPr>
          <w:rFonts w:asciiTheme="minorHAnsi" w:hAnsiTheme="minorHAnsi"/>
          <w:sz w:val="12"/>
        </w:rPr>
        <w:t xml:space="preserve">Perhaps most interesting is that the greatest propensity to change beliefs between 2001 and 2002 was evident among the best-educated and wealthiest of our respondents— hardly the expected source of volatility, but in this case they may have represented the leading edge of belief constraints reasserting their influence in the first year following 9/11. This post-9/11 change also reflected an increasing delineation of policy preferences by ideological and partisan positions. Put differently, </w:t>
      </w:r>
      <w:r w:rsidRPr="00155C2A">
        <w:rPr>
          <w:rStyle w:val="underline"/>
          <w:rFonts w:asciiTheme="minorHAnsi" w:hAnsiTheme="minorHAnsi"/>
        </w:rPr>
        <w:t>those whose beliefs changed the most in the year between surveys also were those with the greatest access to and facility with information</w:t>
      </w:r>
      <w:r w:rsidRPr="00155C2A">
        <w:rPr>
          <w:rFonts w:asciiTheme="minorHAnsi" w:hAnsiTheme="minorHAnsi"/>
          <w:sz w:val="12"/>
        </w:rPr>
        <w:t xml:space="preserve"> (the richest, best educated), </w:t>
      </w:r>
      <w:r w:rsidRPr="00155C2A">
        <w:rPr>
          <w:rStyle w:val="underline"/>
          <w:rFonts w:asciiTheme="minorHAnsi" w:hAnsiTheme="minorHAnsi"/>
        </w:rPr>
        <w:t>and the nature of the changes was entirely consistent with a structured and coherent pattern of public beliefs</w:t>
      </w:r>
      <w:r w:rsidRPr="00155C2A">
        <w:rPr>
          <w:rFonts w:asciiTheme="minorHAnsi" w:hAnsiTheme="minorHAnsi"/>
          <w:sz w:val="12"/>
        </w:rPr>
        <w:t xml:space="preserve">. Overall, we find these patterns to be quite reassuring, and consistent with the general findings of the revisionist theorists of public opinion. Our data suggest that </w:t>
      </w:r>
      <w:r w:rsidRPr="00155C2A">
        <w:rPr>
          <w:rStyle w:val="underline"/>
          <w:rFonts w:asciiTheme="minorHAnsi" w:hAnsiTheme="minorHAnsi"/>
        </w:rPr>
        <w:t>while United States public opinion may exhibit some fault lines in times of crises, it remains securely anchored in bedrock beliefs.</w:t>
      </w:r>
    </w:p>
    <w:p w:rsidR="00A86256" w:rsidRPr="00155C2A" w:rsidRDefault="00A86256" w:rsidP="00A86256">
      <w:pPr>
        <w:rPr>
          <w:rFonts w:asciiTheme="minorHAnsi" w:hAnsiTheme="minorHAnsi"/>
        </w:rPr>
      </w:pPr>
    </w:p>
    <w:p w:rsidR="00A86256" w:rsidRPr="00155C2A" w:rsidRDefault="00A86256" w:rsidP="00A86256">
      <w:pPr>
        <w:pStyle w:val="Heading3"/>
      </w:pPr>
      <w:r>
        <w:t>1AR</w:t>
      </w:r>
    </w:p>
    <w:p w:rsidR="00A86256" w:rsidRPr="00155C2A" w:rsidRDefault="00A86256" w:rsidP="00A86256">
      <w:pPr>
        <w:rPr>
          <w:rFonts w:asciiTheme="minorHAnsi" w:hAnsiTheme="minorHAnsi"/>
        </w:rPr>
      </w:pPr>
    </w:p>
    <w:p w:rsidR="00A86256" w:rsidRPr="00155C2A" w:rsidRDefault="00A86256" w:rsidP="00A86256">
      <w:pPr>
        <w:pStyle w:val="Heading4"/>
      </w:pPr>
      <w:r w:rsidRPr="00155C2A">
        <w:t>No retaliation – forensics fails</w:t>
      </w:r>
    </w:p>
    <w:p w:rsidR="00A86256" w:rsidRPr="00155C2A" w:rsidRDefault="00A86256" w:rsidP="00A86256">
      <w:pPr>
        <w:rPr>
          <w:rFonts w:asciiTheme="minorHAnsi" w:hAnsiTheme="minorHAnsi"/>
        </w:rPr>
      </w:pPr>
      <w:r w:rsidRPr="00155C2A">
        <w:rPr>
          <w:rFonts w:asciiTheme="minorHAnsi" w:hAnsiTheme="minorHAnsi"/>
          <w:b/>
          <w:sz w:val="24"/>
          <w:u w:val="single"/>
        </w:rPr>
        <w:t>Erwin and Magnuson 9</w:t>
      </w:r>
      <w:r w:rsidRPr="00155C2A">
        <w:rPr>
          <w:rFonts w:asciiTheme="minorHAnsi" w:hAnsiTheme="minorHAnsi"/>
        </w:rPr>
        <w:t xml:space="preserve"> (Sandra I. Erwin, editor of National Defense Magazine, Stew Magnuson, </w:t>
      </w:r>
      <w:r w:rsidRPr="00155C2A">
        <w:rPr>
          <w:rFonts w:asciiTheme="minorHAnsi" w:hAnsiTheme="minorHAnsi"/>
          <w:sz w:val="18"/>
          <w:szCs w:val="18"/>
        </w:rPr>
        <w:t>journalist and former foreign correspondent</w:t>
      </w:r>
      <w:r w:rsidRPr="00155C2A">
        <w:rPr>
          <w:rFonts w:asciiTheme="minorHAnsi" w:hAnsiTheme="minorHAnsi"/>
        </w:rPr>
        <w:t xml:space="preserve">, 7 Deadly Myths About Weapons of Terror, June, </w:t>
      </w:r>
      <w:hyperlink r:id="rId21" w:history="1">
        <w:r w:rsidRPr="00155C2A">
          <w:rPr>
            <w:rStyle w:val="Hyperlink"/>
            <w:rFonts w:asciiTheme="minorHAnsi" w:hAnsiTheme="minorHAnsi"/>
          </w:rPr>
          <w:t>http://www.nationaldefensemagazine.org/archive/2009/June/Pages/7Deadly.aspx</w:t>
        </w:r>
      </w:hyperlink>
      <w:r w:rsidRPr="00155C2A">
        <w:rPr>
          <w:rFonts w:asciiTheme="minorHAnsi" w:hAnsiTheme="minorHAnsi"/>
        </w:rPr>
        <w:t>)</w:t>
      </w:r>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rPr>
      </w:pPr>
      <w:r w:rsidRPr="00155C2A">
        <w:rPr>
          <w:rStyle w:val="StyleUnderline"/>
          <w:rFonts w:asciiTheme="minorHAnsi" w:hAnsiTheme="minorHAnsi"/>
        </w:rPr>
        <w:t>Under the nightmare scenario of a nuclear bomb exploding in a U.S. city, the implied assumption is that the nation’s leaders would immediately be able to fire back</w:t>
      </w:r>
      <w:r w:rsidRPr="00155C2A">
        <w:rPr>
          <w:rFonts w:asciiTheme="minorHAnsi" w:hAnsiTheme="minorHAnsi"/>
        </w:rPr>
        <w:t xml:space="preserve">. That would be the case under the Cold War rules of nuclear retaliation, but the situation is far more complicated when nuclear attacks are perpetrated by non-state actors such as terrorist organizations. </w:t>
      </w:r>
      <w:r w:rsidRPr="00155C2A">
        <w:rPr>
          <w:rStyle w:val="StyleUnderline"/>
          <w:rFonts w:asciiTheme="minorHAnsi" w:hAnsiTheme="minorHAnsi"/>
        </w:rPr>
        <w:t>Unless the weapon is delivered by a missile, immediate retaliation is not realistic</w:t>
      </w:r>
      <w:r w:rsidRPr="00155C2A">
        <w:rPr>
          <w:rFonts w:asciiTheme="minorHAnsi" w:hAnsiTheme="minorHAnsi"/>
        </w:rPr>
        <w:t xml:space="preserve">, experts said. </w:t>
      </w:r>
      <w:r w:rsidRPr="00155C2A">
        <w:rPr>
          <w:rStyle w:val="StyleUnderline"/>
          <w:rFonts w:asciiTheme="minorHAnsi" w:hAnsiTheme="minorHAnsi"/>
        </w:rPr>
        <w:t>It could take</w:t>
      </w:r>
      <w:r w:rsidRPr="00155C2A">
        <w:rPr>
          <w:rFonts w:asciiTheme="minorHAnsi" w:hAnsiTheme="minorHAnsi"/>
        </w:rPr>
        <w:t xml:space="preserve"> weeks or </w:t>
      </w:r>
      <w:r w:rsidRPr="00155C2A">
        <w:rPr>
          <w:rStyle w:val="StyleUnderline"/>
          <w:rFonts w:asciiTheme="minorHAnsi" w:hAnsiTheme="minorHAnsi"/>
        </w:rPr>
        <w:t>months to figure out where the nuclear materials came from</w:t>
      </w:r>
      <w:r w:rsidRPr="00155C2A">
        <w:rPr>
          <w:rFonts w:asciiTheme="minorHAnsi" w:hAnsiTheme="minorHAnsi"/>
        </w:rPr>
        <w:t xml:space="preserve"> or how the explosive device was built. </w:t>
      </w:r>
      <w:r w:rsidRPr="00155C2A">
        <w:rPr>
          <w:rStyle w:val="StyleUnderline"/>
          <w:rFonts w:asciiTheme="minorHAnsi" w:hAnsiTheme="minorHAnsi"/>
        </w:rPr>
        <w:t>No state or terrorist group would choose to launch a nuclear weapon by missile because we would know the origin</w:t>
      </w:r>
      <w:r w:rsidRPr="00155C2A">
        <w:rPr>
          <w:rFonts w:asciiTheme="minorHAnsi" w:hAnsiTheme="minorHAnsi"/>
        </w:rPr>
        <w:t xml:space="preserve">, said Evan Montgomery, of the Center for Strategic and Budgetary Assessments. The more likely means to execute a nuclear attack would be to smuggle the materials and build the bomb on U.S. soil, or steal a bomb and somehow manage to bring it into the United States. Either way, U.S. nuclear experts may not be able to quickly determine the origin of the weapon once it’s detonated. </w:t>
      </w:r>
      <w:r w:rsidRPr="00155C2A">
        <w:rPr>
          <w:rStyle w:val="StyleUnderline"/>
          <w:rFonts w:asciiTheme="minorHAnsi" w:hAnsiTheme="minorHAnsi"/>
        </w:rPr>
        <w:t>Forensics can take</w:t>
      </w:r>
      <w:r w:rsidRPr="00155C2A">
        <w:rPr>
          <w:rFonts w:asciiTheme="minorHAnsi" w:hAnsiTheme="minorHAnsi"/>
        </w:rPr>
        <w:t xml:space="preserve"> weeks or </w:t>
      </w:r>
      <w:r w:rsidRPr="00155C2A">
        <w:rPr>
          <w:rStyle w:val="StyleUnderline"/>
          <w:rFonts w:asciiTheme="minorHAnsi" w:hAnsiTheme="minorHAnsi"/>
        </w:rPr>
        <w:t>months</w:t>
      </w:r>
      <w:r w:rsidRPr="00155C2A">
        <w:rPr>
          <w:rFonts w:asciiTheme="minorHAnsi" w:hAnsiTheme="minorHAnsi"/>
        </w:rPr>
        <w:t xml:space="preserve">, said Charles Blair, director of the Center for Terrorism and Intelligence Studies and co-author of a recently published book titled, “Jihadists and Weapons of Mass Destruction.” “None of the systems we have now are very quick,” he said. “Government officials and the public would have to be willing to wait a while before we retaliate.” Nuclear forensics usually is based on fallout and debris. Within hours, U.S. authorities could determine that it was a nuclear explosion. It would take up to a couple of days to determine if there was uranium, plutonium or a mix of the two in the weapon. It’s known that eight nations have plutonium bombs, and six others have enough plutonium to build a bomb. If there were a nuclear explosion of a plutonium based weapon, it could be traced to one of 14 countries. With uranium-based weapons, it’s more complicated. </w:t>
      </w:r>
      <w:r w:rsidRPr="00155C2A">
        <w:rPr>
          <w:rStyle w:val="StyleUnderline"/>
          <w:rFonts w:asciiTheme="minorHAnsi" w:hAnsiTheme="minorHAnsi"/>
        </w:rPr>
        <w:t>There are 40 countries that have enough uranium to build at least one bomb</w:t>
      </w:r>
      <w:r w:rsidRPr="00155C2A">
        <w:rPr>
          <w:rFonts w:asciiTheme="minorHAnsi" w:hAnsiTheme="minorHAnsi"/>
        </w:rPr>
        <w:t xml:space="preserve">. That would take longer to track, said Blair. “You can take debris samples and compare them against known tests. You can within several weeks trace the design to known designs.” </w:t>
      </w:r>
      <w:r w:rsidRPr="00155C2A">
        <w:rPr>
          <w:rStyle w:val="StyleUnderline"/>
          <w:rFonts w:asciiTheme="minorHAnsi" w:hAnsiTheme="minorHAnsi"/>
        </w:rPr>
        <w:t>Nuclear forensics would be far easier if there were a single global database</w:t>
      </w:r>
      <w:r w:rsidRPr="00155C2A">
        <w:rPr>
          <w:rFonts w:asciiTheme="minorHAnsi" w:hAnsiTheme="minorHAnsi"/>
        </w:rPr>
        <w:t xml:space="preserve"> that listed all known methods of creating uranium or plutonium, and catalogued the weapon designs, Blair said. </w:t>
      </w:r>
      <w:r w:rsidRPr="00155C2A">
        <w:rPr>
          <w:rStyle w:val="StyleUnderline"/>
          <w:rFonts w:asciiTheme="minorHAnsi" w:hAnsiTheme="minorHAnsi"/>
        </w:rPr>
        <w:t>But such a database is unlikely to ever materialize. States prefer to not reveal information about the fissile materials they use or their methods for constructing a weapon</w:t>
      </w:r>
      <w:r w:rsidRPr="00155C2A">
        <w:rPr>
          <w:rFonts w:asciiTheme="minorHAnsi" w:hAnsiTheme="minorHAnsi"/>
        </w:rPr>
        <w:t xml:space="preserve">. The world’s largest nuclear powers, the United States and Russia, both go to great lengths to protect their top secret data on the isotopic composition of their weapons grade plutonium. Even for the United States it’s been a challenge to keep track of its own plutonium. Ola Dahlman, a nuclear physicist and advisor to the Swedish Ministry of Foreign Affairs, said there is one cubic meter of plutonium that the United States cannot account for. “Nobody is really concerned,” he told National Defense. “But it shows how hard it is to keep track of things.” Because plutonium is not a naturally occurring substance, it can only be made in reactors. Identifying the origin in this case would be somewhat easier because reactors have identifiable signatures. With uranium weapons the situation gets more complex because experts would have to figure out how it was enriched. “It doesn’t leave many traces,” said Blair. Considering how many nuclear weapons still exist on the planet, it may be shocking to many that nuclear forensics is a vanishing science in the United States. </w:t>
      </w:r>
      <w:r w:rsidRPr="00155C2A">
        <w:rPr>
          <w:rStyle w:val="StyleUnderline"/>
          <w:rFonts w:asciiTheme="minorHAnsi" w:hAnsiTheme="minorHAnsi"/>
        </w:rPr>
        <w:t>The nation currently has only 40</w:t>
      </w:r>
      <w:r w:rsidRPr="00155C2A">
        <w:rPr>
          <w:rFonts w:asciiTheme="minorHAnsi" w:hAnsiTheme="minorHAnsi"/>
        </w:rPr>
        <w:t xml:space="preserve"> to 45 </w:t>
      </w:r>
      <w:r w:rsidRPr="00155C2A">
        <w:rPr>
          <w:rStyle w:val="StyleUnderline"/>
          <w:rFonts w:asciiTheme="minorHAnsi" w:hAnsiTheme="minorHAnsi"/>
        </w:rPr>
        <w:t>scientists who are nuclear forensics experts</w:t>
      </w:r>
      <w:r w:rsidRPr="00155C2A">
        <w:rPr>
          <w:rFonts w:asciiTheme="minorHAnsi" w:hAnsiTheme="minorHAnsi"/>
        </w:rPr>
        <w:t xml:space="preserve"> working at national laboratories, said Blair. “</w:t>
      </w:r>
      <w:r w:rsidRPr="00155C2A">
        <w:rPr>
          <w:rStyle w:val="StyleUnderline"/>
          <w:rFonts w:asciiTheme="minorHAnsi" w:hAnsiTheme="minorHAnsi"/>
        </w:rPr>
        <w:t>Most are pretty old and will be dying soon</w:t>
      </w:r>
      <w:r w:rsidRPr="00155C2A">
        <w:rPr>
          <w:rFonts w:asciiTheme="minorHAnsi" w:hAnsiTheme="minorHAnsi"/>
        </w:rPr>
        <w:t xml:space="preserve">.” </w:t>
      </w:r>
      <w:r w:rsidRPr="00155C2A">
        <w:rPr>
          <w:rStyle w:val="StyleUnderline"/>
          <w:rFonts w:asciiTheme="minorHAnsi" w:hAnsiTheme="minorHAnsi"/>
        </w:rPr>
        <w:t>Only seven universities in the U</w:t>
      </w:r>
      <w:r w:rsidRPr="00155C2A">
        <w:rPr>
          <w:rFonts w:asciiTheme="minorHAnsi" w:hAnsiTheme="minorHAnsi"/>
        </w:rPr>
        <w:t xml:space="preserve">nited </w:t>
      </w:r>
      <w:r w:rsidRPr="00155C2A">
        <w:rPr>
          <w:rStyle w:val="StyleUnderline"/>
          <w:rFonts w:asciiTheme="minorHAnsi" w:hAnsiTheme="minorHAnsi"/>
        </w:rPr>
        <w:t>S</w:t>
      </w:r>
      <w:r w:rsidRPr="00155C2A">
        <w:rPr>
          <w:rFonts w:asciiTheme="minorHAnsi" w:hAnsiTheme="minorHAnsi"/>
        </w:rPr>
        <w:t xml:space="preserve">tates </w:t>
      </w:r>
      <w:r w:rsidRPr="00155C2A">
        <w:rPr>
          <w:rStyle w:val="StyleUnderline"/>
          <w:rFonts w:asciiTheme="minorHAnsi" w:hAnsiTheme="minorHAnsi"/>
        </w:rPr>
        <w:t>offer graduate degrees in radiochemistry, which is one of the primary drivers of nuclear forensics</w:t>
      </w:r>
      <w:r w:rsidRPr="00155C2A">
        <w:rPr>
          <w:rFonts w:asciiTheme="minorHAnsi" w:hAnsiTheme="minorHAnsi"/>
        </w:rPr>
        <w:t xml:space="preserve">, says Blair. Of those seven programs, </w:t>
      </w:r>
      <w:r w:rsidRPr="00155C2A">
        <w:rPr>
          <w:rStyle w:val="StyleUnderline"/>
          <w:rFonts w:asciiTheme="minorHAnsi" w:hAnsiTheme="minorHAnsi"/>
        </w:rPr>
        <w:t>four are staffed by just one faculty member</w:t>
      </w:r>
      <w:r w:rsidRPr="00155C2A">
        <w:rPr>
          <w:rFonts w:asciiTheme="minorHAnsi" w:hAnsiTheme="minorHAnsi"/>
        </w:rPr>
        <w:t xml:space="preserve">. “The U.S. doesn’t really have the brainpower right now to really attack this,” said Blair. It’s also worth noting that </w:t>
      </w:r>
      <w:r w:rsidRPr="00155C2A">
        <w:rPr>
          <w:rStyle w:val="StyleUnderline"/>
          <w:rFonts w:asciiTheme="minorHAnsi" w:hAnsiTheme="minorHAnsi"/>
        </w:rPr>
        <w:t>no single U.S. government agency is entirely responsible for nuclear attribution</w:t>
      </w:r>
      <w:r w:rsidRPr="00155C2A">
        <w:rPr>
          <w:rFonts w:asciiTheme="minorHAnsi" w:hAnsiTheme="minorHAnsi"/>
        </w:rPr>
        <w:t xml:space="preserve">. The Department of Homeland Security’s Domestic Nuclear Detection Office comes the closest. It operates a nuclear forensic center that coordinates the work of seven agencies. But the lines of responsibility are blurred, Blair said. If an attack occurred, the FBI would probably step in right away to investigate but the national labs would want to preserve the evidence untouched so they could collect debris, Blair said. </w:t>
      </w:r>
      <w:r w:rsidRPr="00155C2A">
        <w:rPr>
          <w:rStyle w:val="StyleUnderline"/>
          <w:rFonts w:asciiTheme="minorHAnsi" w:hAnsiTheme="minorHAnsi"/>
        </w:rPr>
        <w:t>There would be turf battles within the government</w:t>
      </w:r>
      <w:r w:rsidRPr="00155C2A">
        <w:rPr>
          <w:rFonts w:asciiTheme="minorHAnsi" w:hAnsiTheme="minorHAnsi"/>
        </w:rPr>
        <w:t>, which would complicate the forensics work.</w:t>
      </w:r>
    </w:p>
    <w:p w:rsidR="00A86256" w:rsidRPr="00155C2A" w:rsidRDefault="00A86256" w:rsidP="00A86256">
      <w:pPr>
        <w:rPr>
          <w:rFonts w:asciiTheme="minorHAnsi" w:hAnsiTheme="minorHAnsi"/>
        </w:rPr>
      </w:pPr>
    </w:p>
    <w:p w:rsidR="00A86256" w:rsidRPr="00155C2A" w:rsidRDefault="00A86256" w:rsidP="00A86256">
      <w:pPr>
        <w:pStyle w:val="Heading4"/>
      </w:pPr>
      <w:r w:rsidRPr="00155C2A">
        <w:t>Multiple options besides nuclear retal—they’re more likely</w:t>
      </w:r>
    </w:p>
    <w:p w:rsidR="00A86256" w:rsidRPr="00155C2A" w:rsidRDefault="00A86256" w:rsidP="00A86256">
      <w:pPr>
        <w:rPr>
          <w:rFonts w:asciiTheme="minorHAnsi" w:hAnsiTheme="minorHAnsi"/>
          <w:sz w:val="14"/>
        </w:rPr>
      </w:pPr>
      <w:r w:rsidRPr="00155C2A">
        <w:rPr>
          <w:rStyle w:val="Style13ptBold"/>
          <w:rFonts w:asciiTheme="minorHAnsi" w:hAnsiTheme="minorHAnsi"/>
        </w:rPr>
        <w:t>Neely 13</w:t>
      </w:r>
      <w:r w:rsidRPr="00155C2A">
        <w:rPr>
          <w:rFonts w:asciiTheme="minorHAnsi" w:hAnsiTheme="minorHAnsi"/>
          <w:sz w:val="14"/>
        </w:rPr>
        <w:t xml:space="preserve"> (Meghan, research intern for the Project on Nuclear Issues, 21 March 2013, “Doubting Deterrence of Nuclear Terrorism,” CSIS, http://csis.org/blog/doubting-deterrence-nuclear-terrorism)</w:t>
      </w:r>
    </w:p>
    <w:p w:rsidR="00A86256" w:rsidRPr="00155C2A" w:rsidRDefault="00A86256" w:rsidP="00A86256">
      <w:pPr>
        <w:rPr>
          <w:rFonts w:asciiTheme="minorHAnsi" w:hAnsiTheme="minorHAnsi"/>
        </w:rPr>
      </w:pPr>
    </w:p>
    <w:p w:rsidR="00A86256" w:rsidRPr="00155C2A" w:rsidRDefault="00A86256" w:rsidP="00A86256">
      <w:pPr>
        <w:rPr>
          <w:rStyle w:val="StyleUnderline"/>
          <w:rFonts w:asciiTheme="minorHAnsi" w:hAnsiTheme="minorHAnsi"/>
        </w:rPr>
      </w:pPr>
      <w:r w:rsidRPr="00155C2A">
        <w:rPr>
          <w:rFonts w:asciiTheme="minorHAnsi" w:hAnsiTheme="minorHAnsi"/>
          <w:sz w:val="14"/>
        </w:rPr>
        <w:t xml:space="preserve">Yet, </w:t>
      </w:r>
      <w:r w:rsidRPr="00155C2A">
        <w:rPr>
          <w:rStyle w:val="StyleUnderline"/>
          <w:rFonts w:asciiTheme="minorHAnsi" w:hAnsiTheme="minorHAnsi"/>
        </w:rPr>
        <w:t>let’s think about the series of events that would play out if a terrorist organization detonated a weapon in the U</w:t>
      </w:r>
      <w:r w:rsidRPr="00155C2A">
        <w:rPr>
          <w:rFonts w:asciiTheme="minorHAnsi" w:hAnsiTheme="minorHAnsi"/>
          <w:sz w:val="14"/>
        </w:rPr>
        <w:t xml:space="preserve">nited </w:t>
      </w:r>
      <w:r w:rsidRPr="00155C2A">
        <w:rPr>
          <w:rStyle w:val="StyleUnderline"/>
          <w:rFonts w:asciiTheme="minorHAnsi" w:hAnsiTheme="minorHAnsi"/>
        </w:rPr>
        <w:t>S</w:t>
      </w:r>
      <w:r w:rsidRPr="00155C2A">
        <w:rPr>
          <w:rFonts w:asciiTheme="minorHAnsi" w:hAnsiTheme="minorHAnsi"/>
          <w:sz w:val="14"/>
        </w:rPr>
        <w:t xml:space="preserve">tates. Let’s assume forensics confirmed the weapon’s origin, and </w:t>
      </w:r>
      <w:r w:rsidRPr="00155C2A">
        <w:rPr>
          <w:rStyle w:val="StyleUnderline"/>
          <w:rFonts w:asciiTheme="minorHAnsi" w:hAnsiTheme="minorHAnsi"/>
        </w:rPr>
        <w:t>let’s assume, for argument’s sake, that country was Pakistan. Would the U</w:t>
      </w:r>
      <w:r w:rsidRPr="00155C2A">
        <w:rPr>
          <w:rFonts w:asciiTheme="minorHAnsi" w:hAnsiTheme="minorHAnsi"/>
          <w:sz w:val="14"/>
        </w:rPr>
        <w:t xml:space="preserve">nited </w:t>
      </w:r>
      <w:r w:rsidRPr="00155C2A">
        <w:rPr>
          <w:rStyle w:val="StyleUnderline"/>
          <w:rFonts w:asciiTheme="minorHAnsi" w:hAnsiTheme="minorHAnsi"/>
        </w:rPr>
        <w:t>S</w:t>
      </w:r>
      <w:r w:rsidRPr="00155C2A">
        <w:rPr>
          <w:rFonts w:asciiTheme="minorHAnsi" w:hAnsiTheme="minorHAnsi"/>
          <w:sz w:val="14"/>
        </w:rPr>
        <w:t xml:space="preserve">tates then </w:t>
      </w:r>
      <w:r w:rsidRPr="00155C2A">
        <w:rPr>
          <w:rStyle w:val="StyleUnderline"/>
          <w:rFonts w:asciiTheme="minorHAnsi" w:hAnsiTheme="minorHAnsi"/>
        </w:rPr>
        <w:t>retaliate with a nuclear strike? If a nuclear attack occurs within the next four years</w:t>
      </w:r>
      <w:r w:rsidRPr="00155C2A">
        <w:rPr>
          <w:rFonts w:asciiTheme="minorHAnsi" w:hAnsiTheme="minorHAnsi"/>
          <w:sz w:val="14"/>
        </w:rPr>
        <w:t xml:space="preserve"> (a reasonable length of time for such predictions concerning current international and domestic politics), </w:t>
      </w:r>
      <w:r w:rsidRPr="00155C2A">
        <w:rPr>
          <w:rStyle w:val="Emphasis"/>
          <w:rFonts w:asciiTheme="minorHAnsi" w:hAnsiTheme="minorHAnsi"/>
        </w:rPr>
        <w:t>it seems unlikely.</w:t>
      </w:r>
      <w:r w:rsidRPr="00155C2A">
        <w:rPr>
          <w:rFonts w:asciiTheme="minorHAnsi" w:hAnsiTheme="minorHAnsi"/>
          <w:sz w:val="14"/>
        </w:rPr>
        <w:t xml:space="preserve"> </w:t>
      </w:r>
      <w:r w:rsidRPr="00155C2A">
        <w:rPr>
          <w:rStyle w:val="StyleUnderline"/>
          <w:rFonts w:asciiTheme="minorHAnsi" w:hAnsiTheme="minorHAnsi"/>
        </w:rPr>
        <w:t xml:space="preserve">Why? First, there’s the problem of </w:t>
      </w:r>
      <w:r w:rsidRPr="00155C2A">
        <w:rPr>
          <w:rStyle w:val="Emphasis"/>
          <w:rFonts w:asciiTheme="minorHAnsi" w:hAnsiTheme="minorHAnsi"/>
        </w:rPr>
        <w:t>time</w:t>
      </w:r>
      <w:r w:rsidRPr="00155C2A">
        <w:rPr>
          <w:rStyle w:val="StyleUnderline"/>
          <w:rFonts w:asciiTheme="minorHAnsi" w:hAnsiTheme="minorHAnsi"/>
        </w:rPr>
        <w:t>.</w:t>
      </w:r>
      <w:r w:rsidRPr="00155C2A">
        <w:rPr>
          <w:rFonts w:asciiTheme="minorHAnsi" w:hAnsiTheme="minorHAnsi"/>
          <w:sz w:val="14"/>
        </w:rPr>
        <w:t xml:space="preserve"> Though </w:t>
      </w:r>
      <w:r w:rsidRPr="00155C2A">
        <w:rPr>
          <w:rStyle w:val="StyleUnderline"/>
          <w:rFonts w:asciiTheme="minorHAnsi" w:hAnsiTheme="minorHAnsi"/>
        </w:rPr>
        <w:t>nuclear forensics</w:t>
      </w:r>
      <w:r w:rsidRPr="00155C2A">
        <w:rPr>
          <w:rFonts w:asciiTheme="minorHAnsi" w:hAnsiTheme="minorHAnsi"/>
          <w:sz w:val="14"/>
        </w:rPr>
        <w:t xml:space="preserve"> is useful, it </w:t>
      </w:r>
      <w:r w:rsidRPr="00155C2A">
        <w:rPr>
          <w:rStyle w:val="StyleUnderline"/>
          <w:rFonts w:asciiTheme="minorHAnsi" w:hAnsiTheme="minorHAnsi"/>
        </w:rPr>
        <w:t>takes time to analyze the data and determine the country of origin. Any justified response upon a state sponsor would not be swift.</w:t>
      </w:r>
      <w:r w:rsidRPr="00155C2A">
        <w:rPr>
          <w:rFonts w:asciiTheme="minorHAnsi" w:hAnsiTheme="minorHAnsi"/>
          <w:sz w:val="14"/>
        </w:rPr>
        <w:t xml:space="preserve"> Second, </w:t>
      </w:r>
      <w:r w:rsidRPr="00155C2A">
        <w:rPr>
          <w:rStyle w:val="StyleUnderline"/>
          <w:rFonts w:asciiTheme="minorHAnsi" w:hAnsiTheme="minorHAnsi"/>
        </w:rPr>
        <w:t>even if the U</w:t>
      </w:r>
      <w:r w:rsidRPr="00155C2A">
        <w:rPr>
          <w:rFonts w:asciiTheme="minorHAnsi" w:hAnsiTheme="minorHAnsi"/>
          <w:sz w:val="14"/>
        </w:rPr>
        <w:t xml:space="preserve">nited </w:t>
      </w:r>
      <w:r w:rsidRPr="00155C2A">
        <w:rPr>
          <w:rStyle w:val="StyleUnderline"/>
          <w:rFonts w:asciiTheme="minorHAnsi" w:hAnsiTheme="minorHAnsi"/>
        </w:rPr>
        <w:t>S</w:t>
      </w:r>
      <w:r w:rsidRPr="00155C2A">
        <w:rPr>
          <w:rFonts w:asciiTheme="minorHAnsi" w:hAnsiTheme="minorHAnsi"/>
          <w:sz w:val="14"/>
        </w:rPr>
        <w:t xml:space="preserve">tates </w:t>
      </w:r>
      <w:r w:rsidRPr="00155C2A">
        <w:rPr>
          <w:rStyle w:val="StyleUnderline"/>
          <w:rFonts w:asciiTheme="minorHAnsi" w:hAnsiTheme="minorHAnsi"/>
        </w:rPr>
        <w:t>proved the country of origin, it would</w:t>
      </w:r>
      <w:r w:rsidRPr="00155C2A">
        <w:rPr>
          <w:rFonts w:asciiTheme="minorHAnsi" w:hAnsiTheme="minorHAnsi"/>
          <w:sz w:val="14"/>
        </w:rPr>
        <w:t xml:space="preserve"> then </w:t>
      </w:r>
      <w:r w:rsidRPr="00155C2A">
        <w:rPr>
          <w:rStyle w:val="StyleUnderline"/>
          <w:rFonts w:asciiTheme="minorHAnsi" w:hAnsiTheme="minorHAnsi"/>
        </w:rPr>
        <w:t>be difficult to determine</w:t>
      </w:r>
      <w:r w:rsidRPr="00155C2A">
        <w:rPr>
          <w:rFonts w:asciiTheme="minorHAnsi" w:hAnsiTheme="minorHAnsi"/>
          <w:sz w:val="14"/>
        </w:rPr>
        <w:t xml:space="preserve"> that Pakistan </w:t>
      </w:r>
      <w:r w:rsidRPr="00155C2A">
        <w:rPr>
          <w:rStyle w:val="StyleUnderline"/>
          <w:rFonts w:asciiTheme="minorHAnsi" w:hAnsiTheme="minorHAnsi"/>
        </w:rPr>
        <w:t>willingly and intentionally sponsored nuclear terrorism</w:t>
      </w:r>
      <w:r w:rsidRPr="00155C2A">
        <w:rPr>
          <w:rFonts w:asciiTheme="minorHAnsi" w:hAnsiTheme="minorHAnsi"/>
          <w:sz w:val="14"/>
        </w:rPr>
        <w:t xml:space="preserve">. If Pakistan did, then nuclear retaliation might be justified. However, if Pakistan did not, </w:t>
      </w:r>
      <w:r w:rsidRPr="00155C2A">
        <w:rPr>
          <w:rStyle w:val="StyleUnderline"/>
          <w:rFonts w:asciiTheme="minorHAnsi" w:hAnsiTheme="minorHAnsi"/>
        </w:rPr>
        <w:t>nuclear retaliation over unsecured nuclear materials would be a disproportionate response and potentially further detrimental.</w:t>
      </w:r>
      <w:r w:rsidRPr="00155C2A">
        <w:rPr>
          <w:rFonts w:asciiTheme="minorHAnsi" w:hAnsiTheme="minorHAnsi"/>
          <w:sz w:val="14"/>
        </w:rPr>
        <w:t xml:space="preserve"> Should the United States launch a nuclear strike at Pakistan, Islamabad could see this as an initial hostility by the United States, and respond adversely. An obvious choice, given current tensions in South Asia, is for Pakistan to retaliate against a U.S. nuclear launch on its territory by initiating conflict with India, which could turn nuclear and increase the exchanges of nuclear weapons. Hence, </w:t>
      </w:r>
      <w:r w:rsidRPr="00155C2A">
        <w:rPr>
          <w:rStyle w:val="StyleUnderline"/>
          <w:rFonts w:asciiTheme="minorHAnsi" w:hAnsiTheme="minorHAnsi"/>
        </w:rPr>
        <w:t>it seems more likely that, after the international outrage at a terrorist group’s nuclear detonation, the U</w:t>
      </w:r>
      <w:r w:rsidRPr="00155C2A">
        <w:rPr>
          <w:rFonts w:asciiTheme="minorHAnsi" w:hAnsiTheme="minorHAnsi"/>
          <w:sz w:val="14"/>
        </w:rPr>
        <w:t xml:space="preserve">nited </w:t>
      </w:r>
      <w:r w:rsidRPr="00155C2A">
        <w:rPr>
          <w:rStyle w:val="StyleUnderline"/>
          <w:rFonts w:asciiTheme="minorHAnsi" w:hAnsiTheme="minorHAnsi"/>
        </w:rPr>
        <w:t>S</w:t>
      </w:r>
      <w:r w:rsidRPr="00155C2A">
        <w:rPr>
          <w:rFonts w:asciiTheme="minorHAnsi" w:hAnsiTheme="minorHAnsi"/>
          <w:sz w:val="14"/>
        </w:rPr>
        <w:t xml:space="preserve">tates </w:t>
      </w:r>
      <w:r w:rsidRPr="00155C2A">
        <w:rPr>
          <w:rStyle w:val="StyleUnderline"/>
          <w:rFonts w:asciiTheme="minorHAnsi" w:hAnsiTheme="minorHAnsi"/>
        </w:rPr>
        <w:t>would attempt to stop the bleeding without a nuclear strike</w:t>
      </w:r>
      <w:r w:rsidRPr="00155C2A">
        <w:rPr>
          <w:rFonts w:asciiTheme="minorHAnsi" w:hAnsiTheme="minorHAnsi"/>
          <w:sz w:val="14"/>
        </w:rPr>
        <w:t xml:space="preserve">. Instead, </w:t>
      </w:r>
      <w:r w:rsidRPr="00155C2A">
        <w:rPr>
          <w:rStyle w:val="StyleUnderline"/>
          <w:rFonts w:asciiTheme="minorHAnsi" w:hAnsiTheme="minorHAnsi"/>
        </w:rPr>
        <w:t>some choices might include deploying forces to track down those that supported the suicide terrorists that detonated the weapon</w:t>
      </w:r>
      <w:r w:rsidRPr="00155C2A">
        <w:rPr>
          <w:rFonts w:asciiTheme="minorHAnsi" w:hAnsiTheme="minorHAnsi"/>
          <w:sz w:val="14"/>
        </w:rPr>
        <w:t xml:space="preserve">, pressuring Pakistan to exert its sovereignty over fringe regions such as the Federally Administered Tribal Areas, </w:t>
      </w:r>
      <w:r w:rsidRPr="00155C2A">
        <w:rPr>
          <w:rStyle w:val="StyleUnderline"/>
          <w:rFonts w:asciiTheme="minorHAnsi" w:hAnsiTheme="minorHAnsi"/>
        </w:rPr>
        <w:t>and increasing the number of drone strikes</w:t>
      </w:r>
      <w:r w:rsidRPr="00155C2A">
        <w:rPr>
          <w:rFonts w:asciiTheme="minorHAnsi" w:hAnsiTheme="minorHAnsi"/>
          <w:sz w:val="14"/>
        </w:rPr>
        <w:t xml:space="preserve"> in Waziristan. </w:t>
      </w:r>
      <w:r w:rsidRPr="00155C2A">
        <w:rPr>
          <w:rStyle w:val="StyleUnderline"/>
          <w:rFonts w:asciiTheme="minorHAnsi" w:hAnsiTheme="minorHAnsi"/>
        </w:rPr>
        <w:t>Given the initial attack, such measures might</w:t>
      </w:r>
      <w:r w:rsidRPr="00155C2A">
        <w:rPr>
          <w:rFonts w:asciiTheme="minorHAnsi" w:hAnsiTheme="minorHAnsi"/>
          <w:sz w:val="14"/>
        </w:rPr>
        <w:t xml:space="preserve"> understandably </w:t>
      </w:r>
      <w:r w:rsidRPr="00155C2A">
        <w:rPr>
          <w:rStyle w:val="StyleUnderline"/>
          <w:rFonts w:asciiTheme="minorHAnsi" w:hAnsiTheme="minorHAnsi"/>
        </w:rPr>
        <w:t>seem more of a concession than the retaliation called for by deterrence models, even more so by the American public.</w:t>
      </w:r>
    </w:p>
    <w:p w:rsidR="00A86256" w:rsidRPr="00155C2A" w:rsidRDefault="00A86256" w:rsidP="00A86256">
      <w:pPr>
        <w:rPr>
          <w:rFonts w:asciiTheme="minorHAnsi" w:hAnsiTheme="minorHAnsi"/>
        </w:rPr>
      </w:pPr>
    </w:p>
    <w:p w:rsidR="00A86256" w:rsidRPr="00155C2A" w:rsidRDefault="00A86256" w:rsidP="00A86256">
      <w:pPr>
        <w:pStyle w:val="Heading4"/>
      </w:pPr>
      <w:r w:rsidRPr="00155C2A">
        <w:rPr>
          <w:u w:val="single"/>
        </w:rPr>
        <w:t>Extremely low threshold</w:t>
      </w:r>
      <w:r w:rsidRPr="00155C2A">
        <w:t xml:space="preserve"> for this argument---</w:t>
      </w:r>
      <w:r w:rsidRPr="00155C2A">
        <w:rPr>
          <w:u w:val="single"/>
        </w:rPr>
        <w:t>any</w:t>
      </w:r>
      <w:r w:rsidRPr="00155C2A">
        <w:t xml:space="preserve"> doubt holds back a strike</w:t>
      </w:r>
    </w:p>
    <w:p w:rsidR="00A86256" w:rsidRPr="00155C2A" w:rsidRDefault="00A86256" w:rsidP="00A86256">
      <w:pPr>
        <w:rPr>
          <w:rFonts w:asciiTheme="minorHAnsi" w:hAnsiTheme="minorHAnsi"/>
          <w:sz w:val="16"/>
        </w:rPr>
      </w:pPr>
      <w:r w:rsidRPr="00155C2A">
        <w:rPr>
          <w:rStyle w:val="Style13ptBold"/>
          <w:rFonts w:asciiTheme="minorHAnsi" w:hAnsiTheme="minorHAnsi"/>
        </w:rPr>
        <w:t>Neely 13</w:t>
      </w:r>
      <w:r w:rsidRPr="00155C2A">
        <w:rPr>
          <w:rFonts w:asciiTheme="minorHAnsi" w:hAnsiTheme="minorHAnsi"/>
          <w:sz w:val="16"/>
        </w:rPr>
        <w:t xml:space="preserve"> (Meghan, research intern for the Project on Nuclear Issues, 21 March 2013, “Doubting Deterrence of Nuclear Terrorism,” CSIS, http://csis.org/blog/doubting-deterrence-nuclear-terrorism)</w:t>
      </w:r>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sz w:val="16"/>
        </w:rPr>
      </w:pPr>
      <w:r w:rsidRPr="00155C2A">
        <w:rPr>
          <w:rFonts w:asciiTheme="minorHAnsi" w:hAnsiTheme="minorHAnsi"/>
          <w:sz w:val="16"/>
        </w:rPr>
        <w:t xml:space="preserve">Instead, </w:t>
      </w:r>
      <w:r w:rsidRPr="00155C2A">
        <w:rPr>
          <w:rStyle w:val="StyleUnderline"/>
          <w:rFonts w:asciiTheme="minorHAnsi" w:hAnsiTheme="minorHAnsi"/>
        </w:rPr>
        <w:t>I question the presumed American response that is promulgated by deterrence advocates. By looking at possibilities for a U.S. response to nuclear terrorism, a situation in which we assume that deterrence has failed, we cast doubt on the likelihood of a U.S. retaliatory nuclear strike and hence cast doubt on the credibility of a U.S. retaliatory nuclear strike as a deterrent. Would the U</w:t>
      </w:r>
      <w:r w:rsidRPr="00155C2A">
        <w:rPr>
          <w:rFonts w:asciiTheme="minorHAnsi" w:hAnsiTheme="minorHAnsi"/>
          <w:sz w:val="16"/>
        </w:rPr>
        <w:t xml:space="preserve">nited </w:t>
      </w:r>
      <w:r w:rsidRPr="00155C2A">
        <w:rPr>
          <w:rStyle w:val="StyleUnderline"/>
          <w:rFonts w:asciiTheme="minorHAnsi" w:hAnsiTheme="minorHAnsi"/>
        </w:rPr>
        <w:t>S</w:t>
      </w:r>
      <w:r w:rsidRPr="00155C2A">
        <w:rPr>
          <w:rFonts w:asciiTheme="minorHAnsi" w:hAnsiTheme="minorHAnsi"/>
          <w:sz w:val="16"/>
        </w:rPr>
        <w:t xml:space="preserve">tates </w:t>
      </w:r>
      <w:r w:rsidRPr="00155C2A">
        <w:rPr>
          <w:rStyle w:val="StyleUnderline"/>
          <w:rFonts w:asciiTheme="minorHAnsi" w:hAnsiTheme="minorHAnsi"/>
        </w:rPr>
        <w:t xml:space="preserve">launch a nuclear weapon now unless it was sure of another state’s intentional sponsorship of nuclear terrorism? </w:t>
      </w:r>
      <w:r w:rsidRPr="00155C2A">
        <w:rPr>
          <w:rStyle w:val="BoldUnderline"/>
          <w:rFonts w:asciiTheme="minorHAnsi" w:hAnsiTheme="minorHAnsi"/>
        </w:rPr>
        <w:t>Any</w:t>
      </w:r>
      <w:r w:rsidRPr="00155C2A">
        <w:rPr>
          <w:rStyle w:val="StyleUnderline"/>
          <w:rFonts w:asciiTheme="minorHAnsi" w:hAnsiTheme="minorHAnsi"/>
        </w:rPr>
        <w:t xml:space="preserve"> </w:t>
      </w:r>
      <w:r w:rsidRPr="00155C2A">
        <w:rPr>
          <w:rStyle w:val="Emphasis"/>
          <w:rFonts w:asciiTheme="minorHAnsi" w:hAnsiTheme="minorHAnsi"/>
        </w:rPr>
        <w:t>reasonable doubt</w:t>
      </w:r>
      <w:r w:rsidRPr="00155C2A">
        <w:rPr>
          <w:rStyle w:val="StyleUnderline"/>
          <w:rFonts w:asciiTheme="minorHAnsi" w:hAnsiTheme="minorHAnsi"/>
        </w:rPr>
        <w:t xml:space="preserve"> of sponsorship might </w:t>
      </w:r>
      <w:r w:rsidRPr="00155C2A">
        <w:rPr>
          <w:rStyle w:val="BoldUnderline"/>
          <w:rFonts w:asciiTheme="minorHAnsi" w:hAnsiTheme="minorHAnsi"/>
        </w:rPr>
        <w:t>stay the United States’ nuclear hand</w:t>
      </w:r>
      <w:r w:rsidRPr="00155C2A">
        <w:rPr>
          <w:rStyle w:val="StyleUnderline"/>
          <w:rFonts w:asciiTheme="minorHAnsi" w:hAnsiTheme="minorHAnsi"/>
        </w:rPr>
        <w:t xml:space="preserve">. Given the opaqueness of countries’ intentions, </w:t>
      </w:r>
      <w:r w:rsidRPr="00155C2A">
        <w:rPr>
          <w:rStyle w:val="BoldUnderline"/>
          <w:rFonts w:asciiTheme="minorHAnsi" w:hAnsiTheme="minorHAnsi"/>
        </w:rPr>
        <w:t>reasonable doubt</w:t>
      </w:r>
      <w:r w:rsidRPr="00155C2A">
        <w:rPr>
          <w:rStyle w:val="StyleUnderline"/>
          <w:rFonts w:asciiTheme="minorHAnsi" w:hAnsiTheme="minorHAnsi"/>
        </w:rPr>
        <w:t xml:space="preserve"> over sponsorship is </w:t>
      </w:r>
      <w:r w:rsidRPr="00155C2A">
        <w:rPr>
          <w:rStyle w:val="Emphasis"/>
          <w:rFonts w:asciiTheme="minorHAnsi" w:hAnsiTheme="minorHAnsi"/>
        </w:rPr>
        <w:t>inevitable</w:t>
      </w:r>
      <w:r w:rsidRPr="00155C2A">
        <w:rPr>
          <w:rStyle w:val="StyleUnderline"/>
          <w:rFonts w:asciiTheme="minorHAnsi" w:hAnsiTheme="minorHAnsi"/>
        </w:rPr>
        <w:t xml:space="preserve"> to some degree.</w:t>
      </w:r>
      <w:r w:rsidRPr="00155C2A">
        <w:rPr>
          <w:rFonts w:asciiTheme="minorHAnsi" w:hAnsiTheme="minorHAnsi"/>
          <w:sz w:val="16"/>
        </w:rPr>
        <w:t xml:space="preserve"> </w:t>
      </w:r>
      <w:r w:rsidRPr="00155C2A">
        <w:rPr>
          <w:rStyle w:val="StyleUnderline"/>
          <w:rFonts w:asciiTheme="minorHAnsi" w:hAnsiTheme="minorHAnsi"/>
        </w:rPr>
        <w:t>Other countries are</w:t>
      </w:r>
      <w:r w:rsidRPr="00155C2A">
        <w:rPr>
          <w:rFonts w:asciiTheme="minorHAnsi" w:hAnsiTheme="minorHAnsi"/>
          <w:sz w:val="16"/>
        </w:rPr>
        <w:t xml:space="preserve"> probably </w:t>
      </w:r>
      <w:r w:rsidRPr="00155C2A">
        <w:rPr>
          <w:rStyle w:val="StyleUnderline"/>
          <w:rFonts w:asciiTheme="minorHAnsi" w:hAnsiTheme="minorHAnsi"/>
        </w:rPr>
        <w:t>aware of U.S. hesitance</w:t>
      </w:r>
      <w:r w:rsidRPr="00155C2A">
        <w:rPr>
          <w:rFonts w:asciiTheme="minorHAnsi" w:hAnsiTheme="minorHAnsi"/>
          <w:sz w:val="16"/>
        </w:rPr>
        <w:t xml:space="preserve"> in response to terrorists’ use of nuclear weapons.  If this thought experiment is true, then the communication required for credible retaliatory strikes under deterrence of nuclear terrorism is missing.</w:t>
      </w:r>
    </w:p>
    <w:p w:rsidR="00A86256" w:rsidRDefault="00A86256" w:rsidP="00A86256">
      <w:pPr>
        <w:pStyle w:val="Heading2"/>
        <w:rPr>
          <w:rFonts w:asciiTheme="minorHAnsi" w:hAnsiTheme="minorHAnsi" w:cs="Arial"/>
        </w:rPr>
      </w:pPr>
      <w:r>
        <w:rPr>
          <w:rFonts w:asciiTheme="minorHAnsi" w:hAnsiTheme="minorHAnsi" w:cs="Arial"/>
        </w:rPr>
        <w:t>Electric Grid</w:t>
      </w:r>
    </w:p>
    <w:p w:rsidR="00A86256" w:rsidRDefault="00A86256" w:rsidP="00A86256">
      <w:pPr>
        <w:pStyle w:val="Heading3"/>
      </w:pPr>
      <w:r>
        <w:t xml:space="preserve">2AC </w:t>
      </w:r>
    </w:p>
    <w:p w:rsidR="00A86256" w:rsidRPr="00BF07C2" w:rsidRDefault="00A86256" w:rsidP="00A86256">
      <w:pPr>
        <w:pStyle w:val="Heading4"/>
        <w:rPr>
          <w:sz w:val="24"/>
        </w:rPr>
      </w:pPr>
      <w:r>
        <w:rPr>
          <w:sz w:val="24"/>
        </w:rPr>
        <w:t>It’s impossible</w:t>
      </w:r>
      <w:r w:rsidRPr="00BF07C2">
        <w:rPr>
          <w:sz w:val="24"/>
        </w:rPr>
        <w:t xml:space="preserve"> to take out </w:t>
      </w:r>
      <w:r>
        <w:rPr>
          <w:sz w:val="24"/>
        </w:rPr>
        <w:t xml:space="preserve">the grid. </w:t>
      </w:r>
      <w:r w:rsidRPr="00BF07C2">
        <w:rPr>
          <w:sz w:val="24"/>
        </w:rPr>
        <w:t xml:space="preserve">  </w:t>
      </w:r>
    </w:p>
    <w:p w:rsidR="00A86256" w:rsidRPr="00BF07C2" w:rsidRDefault="00A86256" w:rsidP="00A86256">
      <w:pPr>
        <w:rPr>
          <w:sz w:val="20"/>
        </w:rPr>
      </w:pPr>
      <w:r w:rsidRPr="00BF07C2">
        <w:rPr>
          <w:rStyle w:val="Style13ptBold"/>
          <w:sz w:val="24"/>
        </w:rPr>
        <w:t xml:space="preserve">Perera 14 – </w:t>
      </w:r>
      <w:r w:rsidRPr="00BF07C2">
        <w:rPr>
          <w:rStyle w:val="Style13ptBold"/>
          <w:b w:val="0"/>
          <w:sz w:val="24"/>
        </w:rPr>
        <w:t>David Perara, a cybersecurity reporter for POLITICO Pro, author of “Inside Guide to the Federal IT Market, 2014 (“U.S. grid safe from large-scale attack, experts say,” POLITICO Pro, September 10</w:t>
      </w:r>
      <w:r w:rsidRPr="00BF07C2">
        <w:rPr>
          <w:rStyle w:val="Style13ptBold"/>
          <w:b w:val="0"/>
          <w:sz w:val="24"/>
          <w:vertAlign w:val="superscript"/>
        </w:rPr>
        <w:t>th</w:t>
      </w:r>
      <w:r w:rsidRPr="00BF07C2">
        <w:rPr>
          <w:rStyle w:val="Style13ptBold"/>
          <w:b w:val="0"/>
          <w:sz w:val="24"/>
        </w:rPr>
        <w:t xml:space="preserve">, available online at </w:t>
      </w:r>
      <w:hyperlink r:id="rId22" w:anchor="ixzz3dkDaEAQ9" w:history="1">
        <w:r w:rsidRPr="00BF07C2">
          <w:rPr>
            <w:rStyle w:val="Hyperlink"/>
            <w:sz w:val="24"/>
          </w:rPr>
          <w:t>http://www.politico.com/story/2014/09/power-grid-safety-110815.html#ixzz3dkDaEAQ9</w:t>
        </w:r>
      </w:hyperlink>
      <w:r w:rsidRPr="00BF07C2">
        <w:rPr>
          <w:rStyle w:val="Style13ptBold"/>
          <w:b w:val="0"/>
          <w:sz w:val="24"/>
        </w:rPr>
        <w:t xml:space="preserve"> , accessed 6/21/2015, J.L.)</w:t>
      </w:r>
      <w:r w:rsidRPr="00BF07C2">
        <w:rPr>
          <w:sz w:val="20"/>
        </w:rPr>
        <w:t xml:space="preserve"> </w:t>
      </w:r>
    </w:p>
    <w:p w:rsidR="00A86256" w:rsidRPr="00BF07C2" w:rsidRDefault="00A86256" w:rsidP="00A86256">
      <w:pPr>
        <w:rPr>
          <w:rStyle w:val="StyleUnderline"/>
          <w:sz w:val="20"/>
        </w:rPr>
      </w:pPr>
      <w:r w:rsidRPr="00BF07C2">
        <w:rPr>
          <w:sz w:val="20"/>
        </w:rPr>
        <w:t xml:space="preserve">The specter of a large-scale, destructive attack on the U.S. power grid is at the center of much strategic thinking about cybersecurity. For years, Americans have been warned by a bevy of would-be Cassandras in Congress, the administration and the press that hackers are poised to shut it down. But in fact, the </w:t>
      </w:r>
      <w:r w:rsidRPr="00BF07C2">
        <w:rPr>
          <w:rStyle w:val="StyleUnderline"/>
          <w:sz w:val="20"/>
        </w:rPr>
        <w:t xml:space="preserve">half-dozen security experts interviewed for this article agreed </w:t>
      </w:r>
      <w:r w:rsidRPr="00A86256">
        <w:rPr>
          <w:rStyle w:val="StyleUnderline"/>
          <w:sz w:val="20"/>
          <w:highlight w:val="cyan"/>
        </w:rPr>
        <w:t xml:space="preserve">it’s </w:t>
      </w:r>
      <w:r w:rsidRPr="00BF07C2">
        <w:rPr>
          <w:rStyle w:val="StyleUnderline"/>
          <w:sz w:val="20"/>
        </w:rPr>
        <w:t xml:space="preserve">virtually </w:t>
      </w:r>
      <w:r w:rsidRPr="00A86256">
        <w:rPr>
          <w:rStyle w:val="StyleUnderline"/>
          <w:sz w:val="20"/>
          <w:highlight w:val="cyan"/>
        </w:rPr>
        <w:t>impossible for an online</w:t>
      </w:r>
      <w:r w:rsidRPr="00BF07C2">
        <w:rPr>
          <w:rStyle w:val="StyleUnderline"/>
          <w:sz w:val="20"/>
        </w:rPr>
        <w:t xml:space="preserve">-only </w:t>
      </w:r>
      <w:r w:rsidRPr="00A86256">
        <w:rPr>
          <w:rStyle w:val="StyleUnderline"/>
          <w:sz w:val="20"/>
          <w:highlight w:val="cyan"/>
        </w:rPr>
        <w:t>attack to cause a widespread or prolonged outage of the North American power grid</w:t>
      </w:r>
      <w:r w:rsidRPr="00BF07C2">
        <w:rPr>
          <w:rStyle w:val="StyleUnderline"/>
          <w:sz w:val="20"/>
        </w:rPr>
        <w:t xml:space="preserve">. Even laying the groundwork for </w:t>
      </w:r>
      <w:r w:rsidRPr="00A86256">
        <w:rPr>
          <w:rStyle w:val="StyleUnderline"/>
          <w:sz w:val="20"/>
          <w:highlight w:val="cyan"/>
        </w:rPr>
        <w:t>such a</w:t>
      </w:r>
      <w:r w:rsidRPr="00BF07C2">
        <w:rPr>
          <w:rStyle w:val="StyleUnderline"/>
          <w:sz w:val="20"/>
        </w:rPr>
        <w:t xml:space="preserve"> cyber </w:t>
      </w:r>
      <w:r w:rsidRPr="00A86256">
        <w:rPr>
          <w:rStyle w:val="StyleUnderline"/>
          <w:sz w:val="20"/>
          <w:highlight w:val="cyan"/>
        </w:rPr>
        <w:t xml:space="preserve">operation could qualify as an act of war </w:t>
      </w:r>
      <w:r w:rsidRPr="00BF07C2">
        <w:rPr>
          <w:rStyle w:val="StyleUnderline"/>
          <w:sz w:val="20"/>
        </w:rPr>
        <w:t xml:space="preserve">against the U.S. — </w:t>
      </w:r>
      <w:r w:rsidRPr="00A86256">
        <w:rPr>
          <w:rStyle w:val="StyleUnderline"/>
          <w:sz w:val="20"/>
          <w:highlight w:val="cyan"/>
        </w:rPr>
        <w:t xml:space="preserve">a line that few nation-state-backed </w:t>
      </w:r>
      <w:r w:rsidRPr="00BF07C2">
        <w:rPr>
          <w:rStyle w:val="StyleUnderline"/>
          <w:sz w:val="20"/>
        </w:rPr>
        <w:t>hacker</w:t>
      </w:r>
      <w:r w:rsidRPr="00A86256">
        <w:rPr>
          <w:rStyle w:val="StyleUnderline"/>
          <w:sz w:val="20"/>
          <w:highlight w:val="cyan"/>
        </w:rPr>
        <w:t xml:space="preserve"> crews would wish to cross</w:t>
      </w:r>
      <w:r w:rsidRPr="00BF07C2">
        <w:rPr>
          <w:rStyle w:val="StyleUnderline"/>
          <w:sz w:val="20"/>
        </w:rPr>
        <w:t xml:space="preserve">. </w:t>
      </w:r>
      <w:r w:rsidRPr="00BF07C2">
        <w:rPr>
          <w:sz w:val="20"/>
        </w:rPr>
        <w:t xml:space="preserve">Continue Reading Text Size -+reset Latest on POLITICO Longtime Rep. Phil Crane dies at 84 Cantor: Obama 'incendiary' on immigration Obama's big trade moment Obama: 'The buck stops right here' Airstrikes target ISIL leaders in Iraq DWS pledges party review </w:t>
      </w:r>
      <w:r w:rsidRPr="00BF07C2">
        <w:rPr>
          <w:rStyle w:val="StyleUnderline"/>
          <w:sz w:val="20"/>
        </w:rPr>
        <w:t xml:space="preserve">None denied that determined </w:t>
      </w:r>
      <w:r w:rsidRPr="00A86256">
        <w:rPr>
          <w:rStyle w:val="StyleUnderline"/>
          <w:sz w:val="20"/>
          <w:highlight w:val="cyan"/>
        </w:rPr>
        <w:t>hacke</w:t>
      </w:r>
      <w:r w:rsidRPr="00A86256">
        <w:rPr>
          <w:sz w:val="20"/>
          <w:highlight w:val="cyan"/>
        </w:rPr>
        <w:t>r</w:t>
      </w:r>
      <w:r w:rsidRPr="00A86256">
        <w:rPr>
          <w:rStyle w:val="StyleUnderline"/>
          <w:sz w:val="20"/>
          <w:highlight w:val="cyan"/>
        </w:rPr>
        <w:t>s could penetrate</w:t>
      </w:r>
      <w:r w:rsidRPr="00BF07C2">
        <w:rPr>
          <w:rStyle w:val="StyleUnderline"/>
          <w:sz w:val="20"/>
        </w:rPr>
        <w:t xml:space="preserve"> the networks of bulk power providers. </w:t>
      </w:r>
      <w:r w:rsidRPr="00A86256">
        <w:rPr>
          <w:rStyle w:val="StyleUnderline"/>
          <w:sz w:val="20"/>
          <w:highlight w:val="cyan"/>
        </w:rPr>
        <w:t>But there’s a</w:t>
      </w:r>
      <w:r w:rsidRPr="00BF07C2">
        <w:rPr>
          <w:rStyle w:val="StyleUnderline"/>
          <w:sz w:val="20"/>
        </w:rPr>
        <w:t xml:space="preserve"> huge </w:t>
      </w:r>
      <w:r w:rsidRPr="00A86256">
        <w:rPr>
          <w:rStyle w:val="StyleUnderline"/>
          <w:sz w:val="20"/>
          <w:highlight w:val="cyan"/>
        </w:rPr>
        <w:t>gap between that and causing a civilization-ending sustained outage of the grid</w:t>
      </w:r>
      <w:r w:rsidRPr="00BF07C2">
        <w:rPr>
          <w:rStyle w:val="StyleUnderline"/>
          <w:sz w:val="20"/>
        </w:rPr>
        <w:t xml:space="preserve">. </w:t>
      </w:r>
      <w:r w:rsidRPr="00A86256">
        <w:rPr>
          <w:rStyle w:val="StyleUnderline"/>
          <w:sz w:val="20"/>
          <w:highlight w:val="cyan"/>
        </w:rPr>
        <w:t>Electrical-grid hacking scenarios mostly overlook the</w:t>
      </w:r>
      <w:r w:rsidRPr="00BF07C2">
        <w:rPr>
          <w:rStyle w:val="StyleUnderline"/>
          <w:sz w:val="20"/>
        </w:rPr>
        <w:t xml:space="preserve"> engineering </w:t>
      </w:r>
      <w:r w:rsidRPr="00A86256">
        <w:rPr>
          <w:rStyle w:val="StyleUnderline"/>
          <w:sz w:val="20"/>
          <w:highlight w:val="cyan"/>
        </w:rPr>
        <w:t>expertise</w:t>
      </w:r>
      <w:r w:rsidRPr="00BF07C2">
        <w:rPr>
          <w:rStyle w:val="StyleUnderline"/>
          <w:sz w:val="20"/>
        </w:rPr>
        <w:t xml:space="preserve"> </w:t>
      </w:r>
      <w:r w:rsidRPr="00A86256">
        <w:rPr>
          <w:rStyle w:val="StyleUnderline"/>
          <w:sz w:val="20"/>
          <w:highlight w:val="cyan"/>
        </w:rPr>
        <w:t>necessary to</w:t>
      </w:r>
      <w:r w:rsidRPr="00BF07C2">
        <w:rPr>
          <w:rStyle w:val="StyleUnderline"/>
          <w:sz w:val="20"/>
        </w:rPr>
        <w:t xml:space="preserve"> intentionally cause </w:t>
      </w:r>
      <w:r w:rsidRPr="00A86256">
        <w:rPr>
          <w:rStyle w:val="StyleUnderline"/>
          <w:sz w:val="20"/>
          <w:highlight w:val="cyan"/>
        </w:rPr>
        <w:t>harm</w:t>
      </w:r>
      <w:r w:rsidRPr="00BF07C2">
        <w:rPr>
          <w:rStyle w:val="StyleUnderline"/>
          <w:sz w:val="20"/>
        </w:rPr>
        <w:t xml:space="preserve"> to </w:t>
      </w:r>
      <w:r w:rsidRPr="00A86256">
        <w:rPr>
          <w:rStyle w:val="StyleUnderline"/>
          <w:sz w:val="20"/>
          <w:highlight w:val="cyan"/>
        </w:rPr>
        <w:t>the grid</w:t>
      </w:r>
      <w:r w:rsidRPr="00BF07C2">
        <w:rPr>
          <w:sz w:val="20"/>
        </w:rPr>
        <w:t xml:space="preserve">, say experts knowledgeable about the power generators and high voltage transmission entities that constitute the backbone of the grid — what’s called the bulk power system. </w:t>
      </w:r>
      <w:r w:rsidRPr="00A86256">
        <w:rPr>
          <w:rStyle w:val="StyleUnderline"/>
          <w:sz w:val="20"/>
          <w:highlight w:val="cyan"/>
        </w:rPr>
        <w:t>There’s also the enormity of the grid and diversity of its equipment to consider</w:t>
      </w:r>
      <w:r w:rsidRPr="00BF07C2">
        <w:rPr>
          <w:sz w:val="20"/>
        </w:rPr>
        <w:t>. “</w:t>
      </w:r>
      <w:r w:rsidRPr="00A86256">
        <w:rPr>
          <w:rStyle w:val="StyleUnderline"/>
          <w:sz w:val="20"/>
          <w:highlight w:val="cyan"/>
        </w:rPr>
        <w:t>The grid is designed to lose utilities all the time</w:t>
      </w:r>
      <w:r w:rsidRPr="00BF07C2">
        <w:rPr>
          <w:rStyle w:val="StyleUnderline"/>
          <w:sz w:val="20"/>
        </w:rPr>
        <w:t xml:space="preserve">,” said Patrick Miller, founder and director of the Energy Sector Security Consortium. “I’m not trying to trivialize the situation, but </w:t>
      </w:r>
      <w:r w:rsidRPr="00A86256">
        <w:rPr>
          <w:rStyle w:val="StyleUnderline"/>
          <w:sz w:val="20"/>
          <w:highlight w:val="cyan"/>
        </w:rPr>
        <w:t>you’re not really able to cause this nationwide cascading failure for any extended duration of time</w:t>
      </w:r>
      <w:r w:rsidRPr="00BF07C2">
        <w:rPr>
          <w:rStyle w:val="StyleUnderline"/>
          <w:sz w:val="20"/>
        </w:rPr>
        <w:t>,”</w:t>
      </w:r>
      <w:r w:rsidRPr="00BF07C2">
        <w:rPr>
          <w:sz w:val="20"/>
        </w:rPr>
        <w:t xml:space="preserve"> he added. </w:t>
      </w:r>
      <w:r w:rsidRPr="00BF07C2">
        <w:rPr>
          <w:rStyle w:val="StyleUnderline"/>
          <w:sz w:val="20"/>
        </w:rPr>
        <w:t xml:space="preserve">“It’s just not possible.” </w:t>
      </w:r>
      <w:r w:rsidRPr="00BF07C2">
        <w:rPr>
          <w:sz w:val="20"/>
        </w:rPr>
        <w:t xml:space="preserve">ICS security in a nutshell </w:t>
      </w:r>
      <w:r w:rsidRPr="00BF07C2">
        <w:rPr>
          <w:rStyle w:val="StyleUnderline"/>
          <w:sz w:val="20"/>
        </w:rPr>
        <w:t>Controlling</w:t>
      </w:r>
      <w:r w:rsidRPr="00BF07C2">
        <w:rPr>
          <w:sz w:val="20"/>
        </w:rPr>
        <w:t xml:space="preserve"> the boilers, fans, valves and switches and other </w:t>
      </w:r>
      <w:r w:rsidRPr="00BF07C2">
        <w:rPr>
          <w:rStyle w:val="StyleUnderline"/>
          <w:sz w:val="20"/>
        </w:rPr>
        <w:t xml:space="preserve">mechanical devices that turn raw inputs and high-voltage transmission into flip-of-a-switch electricity is a class of computers known as </w:t>
      </w:r>
      <w:r w:rsidRPr="00A86256">
        <w:rPr>
          <w:rStyle w:val="StyleUnderline"/>
          <w:sz w:val="20"/>
          <w:highlight w:val="cyan"/>
        </w:rPr>
        <w:t>industrial control system</w:t>
      </w:r>
      <w:r w:rsidRPr="00BF07C2">
        <w:rPr>
          <w:rStyle w:val="StyleUnderline"/>
          <w:sz w:val="20"/>
        </w:rPr>
        <w:t xml:space="preserve">s. </w:t>
      </w:r>
      <w:r w:rsidRPr="00BF07C2">
        <w:rPr>
          <w:sz w:val="20"/>
        </w:rPr>
        <w:t>Su</w:t>
      </w:r>
      <w:r w:rsidRPr="00BF07C2">
        <w:rPr>
          <w:rStyle w:val="StyleUnderline"/>
          <w:sz w:val="20"/>
        </w:rPr>
        <w:t>p</w:t>
      </w:r>
      <w:r w:rsidRPr="00BF07C2">
        <w:rPr>
          <w:sz w:val="20"/>
        </w:rPr>
        <w:t xml:space="preserve">ervisory Control and Data Acquisition Systems, or SCADA, is a type of ICS. </w:t>
      </w:r>
      <w:r w:rsidRPr="00BF07C2">
        <w:rPr>
          <w:rStyle w:val="StyleUnderline"/>
          <w:sz w:val="20"/>
        </w:rPr>
        <w:t>ICSs aren’t general purpose computers like desktops. At the level of direct control over</w:t>
      </w:r>
      <w:r w:rsidRPr="00BF07C2">
        <w:rPr>
          <w:sz w:val="20"/>
        </w:rPr>
        <w:t xml:space="preserve"> </w:t>
      </w:r>
      <w:r w:rsidRPr="00BF07C2">
        <w:rPr>
          <w:rStyle w:val="StyleUnderline"/>
          <w:sz w:val="20"/>
        </w:rPr>
        <w:t xml:space="preserve">electromechanical processes — via a device often classified as a Programmable Logic Controller — </w:t>
      </w:r>
      <w:r w:rsidRPr="00A86256">
        <w:rPr>
          <w:rStyle w:val="StyleUnderline"/>
          <w:sz w:val="20"/>
          <w:highlight w:val="cyan"/>
        </w:rPr>
        <w:t>55 is mainly done in specialized languages on obscure operating systems</w:t>
      </w:r>
      <w:r w:rsidRPr="00A86256">
        <w:rPr>
          <w:sz w:val="20"/>
          <w:highlight w:val="cyan"/>
        </w:rPr>
        <w:t xml:space="preserve">. </w:t>
      </w:r>
      <w:r w:rsidRPr="00A86256">
        <w:rPr>
          <w:rStyle w:val="StyleUnderline"/>
          <w:sz w:val="20"/>
          <w:highlight w:val="cyan"/>
        </w:rPr>
        <w:t>Even just accessing a PLC requires particular software. Hiding malware in field devices is difficult to impossible</w:t>
      </w:r>
      <w:r w:rsidRPr="00BF07C2">
        <w:rPr>
          <w:rStyle w:val="StyleUnderline"/>
          <w:sz w:val="20"/>
        </w:rPr>
        <w:t xml:space="preserve">. Many of the devices “aren’t running multi-thread, multi-tasking operations like our laptops,” noted Chris Blask, chair of the Industrial Control System Information Sharing and Analysis Center. And penetration is just a starting point. “Just hacking into the system, and even taking complete control of a computer or crashing a bunch of computers, won’t necessarily bring down the bulk electric system,” said Dale Peterson, founder of Digital Bond, an industrial control system cybersecurity consultancy. </w:t>
      </w:r>
      <w:r w:rsidRPr="00BF07C2">
        <w:rPr>
          <w:sz w:val="20"/>
        </w:rPr>
        <w:t xml:space="preserve">For example, hackers could cause a SCADA system to crash, causing grid operators to lose system visibility — decidedly not a good thing. But the grid doesn’t need the SCADA system to continue operating. “There has to be an understanding that simply taking out the cyber assets doesn’t cause a blackout,” Peterson said. What Project Aurora proved Exhibit A in the cyber-Cassandra’s arsenal is Project Aurora, a Homeland Security Department test undertaken in 2007 at the Idaho National Laboratory. The object was to hack a working, 2.25-megawatt, grid-connected diesel power generator. Seeing on CNN the resulting grainy video of smoke pouring from the jolting 27-ton machine was the moment that convinced many their worst fears could come true. Seven years later, however, Project Aurora’s status as a thunderclap of warning has been undermined by questions about the test and its real-life applicability. “That was a contrived test in a contrived environment,” said Miller, also a former Western Electricity Coordinating Council manager of audits and investigation. The Aurora attack consisted of rapidly opening and closing circuit breakers, knocking the generator out of phase with the grid — a state that engineers have long known causes physical damage through accumulation of excessive torque inside the generator’s spinning parts. Even at the time, the odds of an Aurora attack occurring in the wild were very low, said David Whitehead, vice president of research and development at Schweitzer Engineering Laboratories, a power relay manufacturer. Whitehead participated in a mitigation working group formed after the test. “There were a lot of ideal conditions that had to be in place before the actual rapid cycling and opening of a circuit breaker could occur,” he said. “For it to work, all the stars have to line up.” An Aurora attack is possible, he allowed — but “the probability of it happening in my lifetime is pretty small.” Of course, it’s perfectly possible that other cyber-physical attacks await discovery. “I think it would be naive to think that there are no more,” said Perry Pederson, a former DHS Control Systems Security Program director who oversaw the test. But even the possible existence of additional vulnerabilities doesn’t necessarily mean the grid is highly vulnerable. “I tend to think </w:t>
      </w:r>
      <w:r w:rsidRPr="00BF07C2">
        <w:rPr>
          <w:rStyle w:val="StyleUnderline"/>
          <w:sz w:val="20"/>
        </w:rPr>
        <w:t>the grid is a little more robust than what we give it credit for. It’s not quite so fragile</w:t>
      </w:r>
      <w:r w:rsidRPr="00BF07C2">
        <w:rPr>
          <w:sz w:val="20"/>
        </w:rPr>
        <w:t xml:space="preserve">,” he added. Is the grid rigged? </w:t>
      </w:r>
      <w:r w:rsidRPr="00A86256">
        <w:rPr>
          <w:rStyle w:val="StyleUnderline"/>
          <w:sz w:val="20"/>
          <w:highlight w:val="cyan"/>
        </w:rPr>
        <w:t>Undergirding the widespread perception of a power system fragile to hackers’ touch is a belief that foreign states have already penetrated the grid system and left behind malware</w:t>
      </w:r>
      <w:r w:rsidRPr="00BF07C2">
        <w:rPr>
          <w:rStyle w:val="StyleUnderline"/>
          <w:sz w:val="20"/>
        </w:rPr>
        <w:t xml:space="preserve"> ready for activation at any time. </w:t>
      </w:r>
      <w:r w:rsidRPr="00A86256">
        <w:rPr>
          <w:rStyle w:val="StyleUnderline"/>
          <w:sz w:val="20"/>
          <w:highlight w:val="cyan"/>
        </w:rPr>
        <w:t>It’s a statement that pushes</w:t>
      </w:r>
      <w:r w:rsidRPr="00BF07C2">
        <w:rPr>
          <w:rStyle w:val="StyleUnderline"/>
          <w:sz w:val="20"/>
        </w:rPr>
        <w:t xml:space="preserve"> the envelope of technical and geopolitical </w:t>
      </w:r>
      <w:r w:rsidRPr="00A86256">
        <w:rPr>
          <w:rStyle w:val="StyleUnderline"/>
          <w:sz w:val="20"/>
          <w:highlight w:val="cyan"/>
        </w:rPr>
        <w:t>realities</w:t>
      </w:r>
      <w:r w:rsidRPr="00BF07C2">
        <w:rPr>
          <w:sz w:val="20"/>
        </w:rPr>
        <w:t xml:space="preserve"> — although it’s not impossible. “I think the U.S. is doing it, I assume Russia is doing it, I assume China is doing it,” said Peterson, also a former National Security Agency official, although not here claiming any direct knowledge. </w:t>
      </w:r>
      <w:r w:rsidRPr="00A86256">
        <w:rPr>
          <w:rStyle w:val="StyleUnderline"/>
          <w:sz w:val="20"/>
          <w:highlight w:val="cyan"/>
        </w:rPr>
        <w:t>No such implanted code has been discovered</w:t>
      </w:r>
      <w:r w:rsidRPr="00BF07C2">
        <w:rPr>
          <w:sz w:val="20"/>
        </w:rPr>
        <w:t xml:space="preserve">, he acknowledged — at least, “not that I’m aware of, and it might not exist.” </w:t>
      </w:r>
      <w:r w:rsidRPr="00BF07C2">
        <w:rPr>
          <w:rStyle w:val="StyleUnderline"/>
          <w:sz w:val="20"/>
        </w:rPr>
        <w:t>Planting power-grid malware, as opposed to hacking for purposes of reconnaissance, also “comes too</w:t>
      </w:r>
      <w:r w:rsidRPr="00BF07C2">
        <w:rPr>
          <w:sz w:val="20"/>
        </w:rPr>
        <w:t xml:space="preserve"> </w:t>
      </w:r>
      <w:r w:rsidRPr="00BF07C2">
        <w:rPr>
          <w:rStyle w:val="StyleUnderline"/>
          <w:sz w:val="20"/>
        </w:rPr>
        <w:t>close, and may even cross, a threshold that no one has been willing to cross</w:t>
      </w:r>
      <w:r w:rsidRPr="00BF07C2">
        <w:rPr>
          <w:sz w:val="20"/>
        </w:rPr>
        <w:t xml:space="preserve">,” asserted cybersecurity strategic thinker Jim Lewis. The electric grid will be a target for cyberattack during a future conflict, he said in a 2010 paper — but governments also have international norms of behavior to consider, and planting malware in a foreign nation’s grid could be considered an act of war. </w:t>
      </w:r>
      <w:r w:rsidRPr="00BF07C2">
        <w:rPr>
          <w:rStyle w:val="StyleUnderline"/>
          <w:sz w:val="20"/>
        </w:rPr>
        <w:t xml:space="preserve">Terror groups aren’t bound by international norms nor necessarily deterred by U.S. military might. But </w:t>
      </w:r>
      <w:r w:rsidRPr="00A86256">
        <w:rPr>
          <w:rStyle w:val="StyleUnderline"/>
          <w:sz w:val="20"/>
          <w:highlight w:val="cyan"/>
        </w:rPr>
        <w:t xml:space="preserve">absence of an attack against the grid to date suggests </w:t>
      </w:r>
      <w:r w:rsidRPr="00BF07C2">
        <w:rPr>
          <w:rStyle w:val="StyleUnderline"/>
          <w:sz w:val="20"/>
        </w:rPr>
        <w:t xml:space="preserve">to many that they </w:t>
      </w:r>
      <w:r w:rsidRPr="00A86256">
        <w:rPr>
          <w:rStyle w:val="StyleUnderline"/>
          <w:sz w:val="20"/>
          <w:highlight w:val="cyan"/>
        </w:rPr>
        <w:t>lack of the ability to launch one</w:t>
      </w:r>
      <w:r w:rsidRPr="00BF07C2">
        <w:rPr>
          <w:rStyle w:val="StyleUnderline"/>
          <w:sz w:val="20"/>
        </w:rPr>
        <w:t>.</w:t>
      </w:r>
    </w:p>
    <w:p w:rsidR="00A86256" w:rsidRDefault="00A86256" w:rsidP="00A86256">
      <w:pPr>
        <w:rPr>
          <w:rStyle w:val="StyleUnderline"/>
          <w:sz w:val="20"/>
        </w:rPr>
      </w:pPr>
    </w:p>
    <w:p w:rsidR="00A86256" w:rsidRDefault="00A86256" w:rsidP="00A86256">
      <w:pPr>
        <w:pStyle w:val="Heading3"/>
      </w:pPr>
      <w:r>
        <w:t xml:space="preserve">1AR </w:t>
      </w:r>
    </w:p>
    <w:p w:rsidR="00A86256" w:rsidRDefault="00A86256" w:rsidP="00A86256">
      <w:pPr>
        <w:pStyle w:val="Heading4"/>
      </w:pPr>
      <w:r>
        <w:t>Grid attacks fail – symmetrical and asymmetrical warfare, too tech dependent, and institutional resistance</w:t>
      </w:r>
    </w:p>
    <w:p w:rsidR="00A86256" w:rsidRPr="00ED2FC2" w:rsidRDefault="00A86256" w:rsidP="00A86256">
      <w:r>
        <w:rPr>
          <w:rStyle w:val="Style13ptBold"/>
        </w:rPr>
        <w:t>Blash 3</w:t>
      </w:r>
      <w:r w:rsidRPr="00ED2FC2">
        <w:rPr>
          <w:sz w:val="16"/>
          <w:szCs w:val="16"/>
        </w:rPr>
        <w:t xml:space="preserve"> [Lt. Col. Edmund C. Blash, USAR, military intelligence officer currently serving with U.S. Central Command in support of operations Enduring Freedom and Noble Eagle, May 2003, “Network-Centric Warfare Requires A Closer Look” http://www.afcea.org/signal/articles/templates/SIGNAL_Article_Template.asp?articleid=234&amp;zoneid=62 SS]</w:t>
      </w:r>
    </w:p>
    <w:p w:rsidR="00A86256" w:rsidRPr="008C1B2E" w:rsidRDefault="00A86256" w:rsidP="00A86256">
      <w:r w:rsidRPr="00ED2FC2">
        <w:rPr>
          <w:rStyle w:val="Emphasis"/>
        </w:rPr>
        <w:t>An antagonist employing a</w:t>
      </w:r>
      <w:r w:rsidRPr="00ED2FC2">
        <w:rPr>
          <w:rStyle w:val="TitleChar"/>
        </w:rPr>
        <w:t xml:space="preserve"> mathematical, </w:t>
      </w:r>
      <w:r w:rsidRPr="00ED2FC2">
        <w:rPr>
          <w:rStyle w:val="Emphasis"/>
        </w:rPr>
        <w:t>symmetrical battle match can still overwhelm superior technology.</w:t>
      </w:r>
      <w:r>
        <w:t xml:space="preserve"> </w:t>
      </w:r>
      <w:r w:rsidRPr="00A86256">
        <w:rPr>
          <w:rStyle w:val="Emphasis"/>
          <w:highlight w:val="cyan"/>
        </w:rPr>
        <w:t>This poses a problem to the United States’ ability to interdict militarily in the future in southwest Asia where the military’s order of battle, logistics and technology will be severely tested.</w:t>
      </w:r>
      <w:r>
        <w:rPr>
          <w:b/>
          <w:iCs/>
          <w:sz w:val="24"/>
          <w:u w:val="single"/>
        </w:rPr>
        <w:t xml:space="preserve"> </w:t>
      </w:r>
      <w:r>
        <w:t xml:space="preserve">Doctrinal breakthroughs are manifested and proven when operational commanders take advantage of developed or emerging technologies and use them to their operational advantage. Germany’s use of wireless radios, tanks, air power, motorized infantry and artillery in the Blitzkrieg is an example of this principle. The U.S. Army’s Training and Doctrine Command is key to future combat developments to a certain degree, yet the operational commanders will be key to its implementation and execution on the battlefield. </w:t>
      </w:r>
      <w:r w:rsidRPr="00ED2FC2">
        <w:rPr>
          <w:rStyle w:val="Emphasis"/>
        </w:rPr>
        <w:t>Successful use of information age technology for warfare is predicated on maintaining the strengths of previous ages of development:</w:t>
      </w:r>
      <w:r>
        <w:t xml:space="preserve"> </w:t>
      </w:r>
      <w:r w:rsidRPr="00ED2FC2">
        <w:rPr>
          <w:rStyle w:val="TitleChar"/>
        </w:rPr>
        <w:t>agricultural, maritime, industrial, aeronautical and electrical.</w:t>
      </w:r>
      <w:r w:rsidRPr="00ED2FC2">
        <w:t xml:space="preserve"> </w:t>
      </w:r>
      <w:r w:rsidRPr="00ED2FC2">
        <w:rPr>
          <w:rStyle w:val="Emphasis"/>
        </w:rPr>
        <w:t>The U</w:t>
      </w:r>
      <w:r w:rsidRPr="00ED2FC2">
        <w:t>nited</w:t>
      </w:r>
      <w:r>
        <w:t xml:space="preserve"> </w:t>
      </w:r>
      <w:r w:rsidRPr="00ED2FC2">
        <w:rPr>
          <w:rStyle w:val="Emphasis"/>
        </w:rPr>
        <w:t>S</w:t>
      </w:r>
      <w:r>
        <w:t xml:space="preserve">tates </w:t>
      </w:r>
      <w:r w:rsidRPr="00ED2FC2">
        <w:rPr>
          <w:rStyle w:val="Emphasis"/>
        </w:rPr>
        <w:t>does not maintain heg</w:t>
      </w:r>
      <w:r>
        <w:t xml:space="preserve">emony </w:t>
      </w:r>
      <w:r w:rsidRPr="00ED2FC2">
        <w:rPr>
          <w:rStyle w:val="Emphasis"/>
        </w:rPr>
        <w:t xml:space="preserve">in all of these </w:t>
      </w:r>
      <w:r w:rsidRPr="00ED2FC2">
        <w:rPr>
          <w:rStyle w:val="TitleChar"/>
        </w:rPr>
        <w:t>infrastructure</w:t>
      </w:r>
      <w:r w:rsidRPr="00ED2FC2">
        <w:rPr>
          <w:rStyle w:val="Emphasis"/>
        </w:rPr>
        <w:t xml:space="preserve"> areas, and a weakness </w:t>
      </w:r>
      <w:r w:rsidRPr="00D017C6">
        <w:t>or deficiency</w:t>
      </w:r>
      <w:r w:rsidRPr="00ED2FC2">
        <w:rPr>
          <w:rStyle w:val="Emphasis"/>
        </w:rPr>
        <w:t xml:space="preserve"> in any area will impact another </w:t>
      </w:r>
      <w:r w:rsidRPr="00D017C6">
        <w:rPr>
          <w:rStyle w:val="TitleChar"/>
        </w:rPr>
        <w:t>infrastructure</w:t>
      </w:r>
      <w:r w:rsidRPr="00ED2FC2">
        <w:rPr>
          <w:rStyle w:val="Emphasis"/>
        </w:rPr>
        <w:t xml:space="preserve"> area, including the information infrastructure.</w:t>
      </w:r>
      <w:r>
        <w:rPr>
          <w:b/>
          <w:iCs/>
          <w:sz w:val="24"/>
          <w:u w:val="single"/>
        </w:rPr>
        <w:t xml:space="preserve"> </w:t>
      </w:r>
      <w:r>
        <w:t xml:space="preserve">The comparison between civilian and military use of emerging technologies is too simplistically insufficient in scope to serve as a viable measurement. The extrapolation of network and information age commercial applications does not readily equate with either the capabilities, complexities, variables or functions that military units will face in the future dynamic battlespace. </w:t>
      </w:r>
      <w:r w:rsidRPr="00BF208A">
        <w:rPr>
          <w:rStyle w:val="TitleChar"/>
        </w:rPr>
        <w:t>To a large degree, network-centric warfare is fires, sensor and information oriented</w:t>
      </w:r>
      <w:r>
        <w:t xml:space="preserve">; </w:t>
      </w:r>
      <w:r w:rsidRPr="00BF208A">
        <w:rPr>
          <w:rStyle w:val="TitleChar"/>
        </w:rPr>
        <w:t>yet the tenets of mass, speed and maneuver are eclipsed</w:t>
      </w:r>
      <w:r>
        <w:t xml:space="preserve">. Survivability now shifts and is engineered through distributed modularity, not an inherent platform. System and platform independence is eliminated under the concept. Consequently, if the system is defeated, sensor or fire platforms are compromised. </w:t>
      </w:r>
      <w:r w:rsidRPr="00BF208A">
        <w:rPr>
          <w:rStyle w:val="TitleChar"/>
        </w:rPr>
        <w:t>In network-centric warfare, technology has become a substitute for sufficient, rapid logistical support. For the past 150 years, the national logistics base has been the premise to fight and win all of the United States’ wars and engagements.</w:t>
      </w:r>
      <w:r>
        <w:t xml:space="preserve"> </w:t>
      </w:r>
      <w:r w:rsidRPr="00A86256">
        <w:rPr>
          <w:rStyle w:val="Emphasis"/>
          <w:highlight w:val="cyan"/>
        </w:rPr>
        <w:t>There is no proof that technology alone will suffice for a weak or insufficient logistical capability.</w:t>
      </w:r>
      <w:r>
        <w:rPr>
          <w:rStyle w:val="Emphasis"/>
        </w:rPr>
        <w:t xml:space="preserve"> </w:t>
      </w:r>
      <w:r>
        <w:t xml:space="preserve">In addition, </w:t>
      </w:r>
      <w:r w:rsidRPr="00A86256">
        <w:rPr>
          <w:rStyle w:val="Emphasis"/>
          <w:highlight w:val="cyan"/>
        </w:rPr>
        <w:t>network-centric warfare is not optimized for asymmetric warfare</w:t>
      </w:r>
      <w:r>
        <w:t xml:space="preserve">. Rather, </w:t>
      </w:r>
      <w:r w:rsidRPr="00BF208A">
        <w:rPr>
          <w:rStyle w:val="TitleChar"/>
        </w:rPr>
        <w:t>it is optimized for a lighter logistical “tail” component</w:t>
      </w:r>
      <w:r>
        <w:t xml:space="preserve">. While this is fine for some forms of warfare, it is not optimal for others. </w:t>
      </w:r>
      <w:r w:rsidRPr="00BF208A">
        <w:rPr>
          <w:rStyle w:val="TitleChar"/>
        </w:rPr>
        <w:t>The concept of network-centric warfare has additional shortcomings.</w:t>
      </w:r>
      <w:r>
        <w:t xml:space="preserve"> </w:t>
      </w:r>
      <w:r w:rsidRPr="00A86256">
        <w:rPr>
          <w:rStyle w:val="Emphasis"/>
          <w:highlight w:val="cyan"/>
        </w:rPr>
        <w:t>It is still inherently vulnerable to the mathematical concept of warfare.</w:t>
      </w:r>
      <w:r w:rsidRPr="00A86256">
        <w:rPr>
          <w:highlight w:val="cyan"/>
        </w:rPr>
        <w:t xml:space="preserve"> </w:t>
      </w:r>
      <w:r w:rsidRPr="00A86256">
        <w:rPr>
          <w:rStyle w:val="TitleChar"/>
          <w:highlight w:val="cyan"/>
        </w:rPr>
        <w:t xml:space="preserve">Throw enough assets and chaos at the network, and </w:t>
      </w:r>
      <w:r w:rsidRPr="00A86256">
        <w:rPr>
          <w:rStyle w:val="Emphasis"/>
          <w:highlight w:val="cyan"/>
        </w:rPr>
        <w:t>it becomes vulnerable to enemy exploitation</w:t>
      </w:r>
      <w:r w:rsidRPr="00BF208A">
        <w:rPr>
          <w:rStyle w:val="TitleChar"/>
        </w:rPr>
        <w:t>.</w:t>
      </w:r>
      <w:r>
        <w:rPr>
          <w:rStyle w:val="TitleChar"/>
        </w:rPr>
        <w:t xml:space="preserve"> </w:t>
      </w:r>
      <w:r w:rsidRPr="00BF208A">
        <w:rPr>
          <w:rStyle w:val="TitleChar"/>
        </w:rPr>
        <w:t xml:space="preserve">Network-centric warfare will require a new type of combat leader, one who can master technology and information then make rapid and correct decisions. </w:t>
      </w:r>
      <w:r w:rsidRPr="00BF208A">
        <w:rPr>
          <w:rStyle w:val="Emphasis"/>
        </w:rPr>
        <w:t>There may be a bureaucratic inertia against the concept’s implementation</w:t>
      </w:r>
      <w:r>
        <w:t xml:space="preserve"> </w:t>
      </w:r>
      <w:r w:rsidRPr="00BF208A">
        <w:rPr>
          <w:rStyle w:val="TitleChar"/>
        </w:rPr>
        <w:t>and its optimal implementation once it is fielded in its objective configuration.</w:t>
      </w:r>
      <w:r>
        <w:t xml:space="preserve"> </w:t>
      </w:r>
      <w:r w:rsidRPr="00BF208A">
        <w:rPr>
          <w:rStyle w:val="Emphasis"/>
        </w:rPr>
        <w:t>Institutional resistance has often terminated viable programs in the past.</w:t>
      </w:r>
      <w:r>
        <w:rPr>
          <w:rStyle w:val="Emphasis"/>
        </w:rPr>
        <w:t xml:space="preserve"> </w:t>
      </w:r>
    </w:p>
    <w:p w:rsidR="00A86256" w:rsidRDefault="00A86256" w:rsidP="00A86256">
      <w:pPr>
        <w:pStyle w:val="Heading4"/>
      </w:pPr>
      <w:r>
        <w:t>FERC preventing cyber-attacks in the squo</w:t>
      </w:r>
    </w:p>
    <w:p w:rsidR="00A86256" w:rsidRPr="00557CDB" w:rsidRDefault="00A86256" w:rsidP="00A86256">
      <w:r w:rsidRPr="00557CDB">
        <w:rPr>
          <w:rStyle w:val="Style13ptBold"/>
        </w:rPr>
        <w:t>Savaenije</w:t>
      </w:r>
      <w:r>
        <w:t xml:space="preserve"> 3/24/</w:t>
      </w:r>
      <w:r w:rsidRPr="00557CDB">
        <w:rPr>
          <w:rStyle w:val="Style13ptBold"/>
        </w:rPr>
        <w:t>14</w:t>
      </w:r>
      <w:r>
        <w:t xml:space="preserve"> (Davide Savenije – senior editor, “Could terrorists really black out the power grid?” UtilityDrive </w:t>
      </w:r>
      <w:hyperlink r:id="rId23" w:history="1">
        <w:r w:rsidRPr="00E24D59">
          <w:rPr>
            <w:rStyle w:val="Hyperlink"/>
          </w:rPr>
          <w:t>http://www.utilitydive.com/news/could-terrorists-really-black-out-the-power-grid/241192/</w:t>
        </w:r>
      </w:hyperlink>
      <w:r>
        <w:t>) // CW</w:t>
      </w:r>
    </w:p>
    <w:p w:rsidR="00A86256" w:rsidRDefault="00A86256" w:rsidP="00A86256">
      <w:r>
        <w:t xml:space="preserve">Earlier this month, </w:t>
      </w:r>
      <w:r w:rsidRPr="00557CDB">
        <w:rPr>
          <w:rStyle w:val="StyleUnderline"/>
        </w:rPr>
        <w:t>FERC directed</w:t>
      </w:r>
      <w:r>
        <w:t xml:space="preserve"> the North American Electric Reliability Corporation (</w:t>
      </w:r>
      <w:r w:rsidRPr="00557CDB">
        <w:rPr>
          <w:rStyle w:val="StyleUnderline"/>
        </w:rPr>
        <w:t>NERC</w:t>
      </w:r>
      <w:r>
        <w:t xml:space="preserve">) </w:t>
      </w:r>
      <w:r w:rsidRPr="00557CDB">
        <w:rPr>
          <w:rStyle w:val="StyleUnderline"/>
        </w:rPr>
        <w:t>to develop reliability standards requiring bulk-power system owners and operators to address risks due to physical security threats and vulnerabilities</w:t>
      </w:r>
      <w:r>
        <w:t xml:space="preserve">. The new </w:t>
      </w:r>
      <w:r w:rsidRPr="00557CDB">
        <w:rPr>
          <w:rStyle w:val="StyleUnderline"/>
        </w:rPr>
        <w:t>standards will target specific facilities that if damaged could lead to blackouts or other major problems.</w:t>
      </w:r>
      <w:r>
        <w:rPr>
          <w:rStyle w:val="StyleUnderline"/>
        </w:rPr>
        <w:t xml:space="preserve"> </w:t>
      </w:r>
      <w:r>
        <w:t xml:space="preserve">But some, like FERC Commissioner John Norris, are worried that FERC may be overreacting. “My concern is that we don’t shift our focus and our resources,” Norris said. “The rush to do this seems to be based on a very incomplete set of facts about what happened.” The National Academy of Sciences (NAS) has other ideas. In its report prepared for Homeland Security on terrorism and the grid, the academy noted that high-voltage transformers, like the 17 that were shot up at the PG&amp;E substation, are of particular concern. These transformers are massive, hard to move and usually custom built. NAS recommends the U.S. make and store a set of universal transformers that could be used in emergencies. </w:t>
      </w:r>
      <w:r w:rsidRPr="00557CDB">
        <w:rPr>
          <w:rStyle w:val="StyleUnderline"/>
        </w:rPr>
        <w:t>"There are probably less than 100 critical high voltage substations on our grid in this country that need to be protected from a physical attack,"</w:t>
      </w:r>
      <w:r>
        <w:t xml:space="preserve"> former FERC Chairman Jon Wellinghoff told the Wall Street Journal. "</w:t>
      </w:r>
      <w:r w:rsidRPr="00557CDB">
        <w:rPr>
          <w:rStyle w:val="StyleUnderline"/>
        </w:rPr>
        <w:t>It is neither a monumental task, nor is it an inordinate sum of money that would be required to do so</w:t>
      </w:r>
      <w:r>
        <w:t xml:space="preserve">." In November, </w:t>
      </w:r>
      <w:r w:rsidRPr="00557CDB">
        <w:rPr>
          <w:rStyle w:val="StyleUnderline"/>
        </w:rPr>
        <w:t>NERC held a two-day exercise to see if the grid could withstand a massive physical and cyber attack. There were more than 2,000 participants from across North America, more than twice as many as the previous exercise</w:t>
      </w:r>
      <w:r>
        <w:t>. No one has publicly revealed detailed results from the exercise.</w:t>
      </w:r>
    </w:p>
    <w:p w:rsidR="00A86256" w:rsidRDefault="00A86256" w:rsidP="00A86256">
      <w:pPr>
        <w:pStyle w:val="Heading4"/>
      </w:pPr>
      <w:r>
        <w:t>Squo solves - utilities working to prevent cyber terror</w:t>
      </w:r>
    </w:p>
    <w:p w:rsidR="00A86256" w:rsidRPr="00604F80" w:rsidRDefault="00A86256" w:rsidP="00A86256">
      <w:r w:rsidRPr="00604F80">
        <w:rPr>
          <w:rStyle w:val="Style13ptBold"/>
        </w:rPr>
        <w:t>David 14</w:t>
      </w:r>
      <w:r>
        <w:t xml:space="preserve"> (Javier David – CNBC's weekend homepage editor. He joined the site as a writer in 2012, covering energy, markets and general business/financial topics. Prior to CNBC, he covered foreign exchange and macroeconomics for Dow Jones and The Wall Street Journal, where he on occasion covered top Federal Reserve officials. He got his first start in journalism reporting on Forex/macro, capital markets and corporate governance at Reuters, also covering global policymakers, 9/11/14, “Protecting America's power grid: Calls for action” CNBC, </w:t>
      </w:r>
      <w:hyperlink r:id="rId24" w:history="1">
        <w:r w:rsidRPr="00E24D59">
          <w:rPr>
            <w:rStyle w:val="Hyperlink"/>
          </w:rPr>
          <w:t>http://www.cnbc.com/id/101992466</w:t>
        </w:r>
      </w:hyperlink>
      <w:r>
        <w:t>) // CW</w:t>
      </w:r>
    </w:p>
    <w:p w:rsidR="00A86256" w:rsidRDefault="00A86256" w:rsidP="00A86256">
      <w:r>
        <w:t xml:space="preserve">For their part, </w:t>
      </w:r>
      <w:r w:rsidRPr="00604F80">
        <w:rPr>
          <w:rStyle w:val="StyleUnderline"/>
        </w:rPr>
        <w:t>utilities and regulators insist they are on the case</w:t>
      </w:r>
      <w:r>
        <w:t xml:space="preserve">, especially in the wake of two separate physical breaches at a Pacific Gas &amp; Electric (PG&amp;E) Silicon Valley substation that have heightened security fears within the industry. A PG&amp;E spokesman told CNBC that the </w:t>
      </w:r>
      <w:r w:rsidRPr="00604F80">
        <w:rPr>
          <w:rStyle w:val="StyleUnderline"/>
        </w:rPr>
        <w:t>utility company plans to spend $100 million over the next three years "to enhance security at our critical facilities."</w:t>
      </w:r>
      <w:r>
        <w:rPr>
          <w:rStyle w:val="StyleUnderline"/>
        </w:rPr>
        <w:t xml:space="preserve"> </w:t>
      </w:r>
      <w:r w:rsidRPr="00604F80">
        <w:rPr>
          <w:rStyle w:val="StyleUnderline"/>
        </w:rPr>
        <w:t>The Energy Policy Act of 2005 granted the</w:t>
      </w:r>
      <w:r>
        <w:t xml:space="preserve"> Federal Energy Regulatory Commission (</w:t>
      </w:r>
      <w:r w:rsidRPr="00604F80">
        <w:rPr>
          <w:rStyle w:val="StyleUnderline"/>
        </w:rPr>
        <w:t>FERC) responsibility to work in tandem with power companies to improve the grid's reliability, and enforce standards to keep the power flowing in the event of any contingency</w:t>
      </w:r>
      <w:r>
        <w:t xml:space="preserve">. In response to an inquiry from CNBC, Cheryl LeFleur of </w:t>
      </w:r>
      <w:r w:rsidRPr="00604F80">
        <w:rPr>
          <w:rStyle w:val="StyleUnderline"/>
        </w:rPr>
        <w:t>FERC</w:t>
      </w:r>
      <w:r>
        <w:t xml:space="preserve"> said her agency "</w:t>
      </w:r>
      <w:r w:rsidRPr="00604F80">
        <w:rPr>
          <w:rStyle w:val="StyleUnderline"/>
        </w:rPr>
        <w:t>works continuously with the electric industry to assess and respond to the threats posed by physical attacks, cyber-intrusions,</w:t>
      </w:r>
      <w:r>
        <w:t xml:space="preserve"> and severe weather," using mandates and voluntary initiatives. "I look at any vector of attack as troublesome," said Scott Aaronson, senior director of national security policy at the Edison Electric Institute, the association for all publicly traded electric companies. "Given that you have all digital equipment helping to operate the grid … all threats are taken very seriously," Aaronson said in an interview. "But if you mandate a 10-foot wall, our adversaries will try to bring a 12-foot ladder." However, he said that grid security has been on the industry's radar "for decades"—despite headlines that have only recently given the subject of technological breaches more attention. "Our standards on cybersecurity were first drafted in 2007, before the urge to follow the shiniest object or Chicken Little with movie-script scenarios," he said. "</w:t>
      </w:r>
      <w:r w:rsidRPr="00604F80">
        <w:rPr>
          <w:rStyle w:val="StyleUnderline"/>
        </w:rPr>
        <w:t>We're making sure people get the right intelligence at the right time, and that threats are mitigated in near-real time</w:t>
      </w:r>
      <w:r>
        <w:t>," he said, even as he acknowledged utilities aren't "pretending we can protect everyone from everything."</w:t>
      </w:r>
    </w:p>
    <w:p w:rsidR="00A86256" w:rsidRPr="00BF07C2" w:rsidRDefault="00A86256" w:rsidP="00A86256">
      <w:pPr>
        <w:rPr>
          <w:rStyle w:val="StyleUnderline"/>
          <w:sz w:val="20"/>
        </w:rPr>
      </w:pPr>
    </w:p>
    <w:p w:rsidR="00A86256" w:rsidRDefault="00A86256" w:rsidP="00A86256">
      <w:pPr>
        <w:pStyle w:val="Heading2"/>
      </w:pPr>
      <w:r>
        <w:t xml:space="preserve">Nuclear </w:t>
      </w:r>
      <w:r w:rsidRPr="00155C2A">
        <w:t>terrorism</w:t>
      </w:r>
    </w:p>
    <w:p w:rsidR="00A86256" w:rsidRPr="00021195" w:rsidRDefault="00A86256" w:rsidP="00A86256">
      <w:pPr>
        <w:pStyle w:val="Heading3"/>
      </w:pPr>
      <w:r>
        <w:t>2AC</w:t>
      </w:r>
    </w:p>
    <w:p w:rsidR="00A86256" w:rsidRPr="00155C2A" w:rsidRDefault="00A86256" w:rsidP="00A86256">
      <w:pPr>
        <w:pStyle w:val="Heading4"/>
      </w:pPr>
      <w:r w:rsidRPr="00155C2A">
        <w:t>No risk of nuclear terrorism</w:t>
      </w:r>
    </w:p>
    <w:p w:rsidR="00A86256" w:rsidRPr="00155C2A" w:rsidRDefault="00A86256" w:rsidP="00A86256">
      <w:pPr>
        <w:rPr>
          <w:rStyle w:val="Style13ptBold"/>
          <w:rFonts w:asciiTheme="minorHAnsi" w:hAnsiTheme="minorHAnsi"/>
        </w:rPr>
      </w:pPr>
      <w:r w:rsidRPr="00155C2A">
        <w:rPr>
          <w:rStyle w:val="Style13ptBold"/>
          <w:rFonts w:asciiTheme="minorHAnsi" w:hAnsiTheme="minorHAnsi"/>
        </w:rPr>
        <w:t>Mearsheimer 14</w:t>
      </w:r>
    </w:p>
    <w:p w:rsidR="00A86256" w:rsidRPr="00155C2A" w:rsidRDefault="00A86256" w:rsidP="00A86256">
      <w:pPr>
        <w:rPr>
          <w:rFonts w:asciiTheme="minorHAnsi" w:hAnsiTheme="minorHAnsi"/>
        </w:rPr>
      </w:pPr>
      <w:r w:rsidRPr="00155C2A">
        <w:rPr>
          <w:rFonts w:asciiTheme="minorHAnsi" w:hAnsiTheme="minorHAnsi"/>
        </w:rPr>
        <w:t>John Mearsheimer, IR Prof at UChicago, National Interest, January 2, 2014, "America Unhinged", http://nationalinterest.org/article/america-unhinged-9639?page=show</w:t>
      </w:r>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rPr>
      </w:pPr>
      <w:r w:rsidRPr="00155C2A">
        <w:rPr>
          <w:rFonts w:asciiTheme="minorHAnsi" w:hAnsiTheme="minorHAnsi"/>
        </w:rPr>
        <w:t xml:space="preserve">Am I overlooking the obvious threat that strikes fear into the hearts of so many Americans, which is terrorism? Not at all. Sure, the United States has a </w:t>
      </w:r>
      <w:r w:rsidRPr="00155C2A">
        <w:rPr>
          <w:rFonts w:asciiTheme="minorHAnsi" w:hAnsiTheme="minorHAnsi"/>
          <w:u w:val="single"/>
        </w:rPr>
        <w:t>terrorism</w:t>
      </w:r>
      <w:r w:rsidRPr="00155C2A">
        <w:rPr>
          <w:rFonts w:asciiTheme="minorHAnsi" w:hAnsiTheme="minorHAnsi"/>
        </w:rPr>
        <w:t xml:space="preserve"> problem. But it </w:t>
      </w:r>
      <w:r w:rsidRPr="00155C2A">
        <w:rPr>
          <w:rStyle w:val="BoldUnderline"/>
          <w:rFonts w:asciiTheme="minorHAnsi" w:hAnsiTheme="minorHAnsi"/>
        </w:rPr>
        <w:t>is a minor threat</w:t>
      </w:r>
      <w:r w:rsidRPr="00155C2A">
        <w:rPr>
          <w:rFonts w:asciiTheme="minorHAnsi" w:hAnsiTheme="minorHAnsi"/>
        </w:rPr>
        <w:t xml:space="preserve">. There is no question we fell victim to a spectacular attack on September 11, but it did not cripple the United States in any meaningful way and </w:t>
      </w:r>
      <w:r w:rsidRPr="00155C2A">
        <w:rPr>
          <w:rFonts w:asciiTheme="minorHAnsi" w:hAnsiTheme="minorHAnsi"/>
          <w:u w:val="single"/>
        </w:rPr>
        <w:t>another attack of</w:t>
      </w:r>
      <w:r w:rsidRPr="00155C2A">
        <w:rPr>
          <w:rFonts w:asciiTheme="minorHAnsi" w:hAnsiTheme="minorHAnsi"/>
        </w:rPr>
        <w:t xml:space="preserve"> that </w:t>
      </w:r>
      <w:r w:rsidRPr="00155C2A">
        <w:rPr>
          <w:rFonts w:asciiTheme="minorHAnsi" w:hAnsiTheme="minorHAnsi"/>
          <w:u w:val="single"/>
        </w:rPr>
        <w:t>magnitude</w:t>
      </w:r>
      <w:r w:rsidRPr="00155C2A">
        <w:rPr>
          <w:rFonts w:asciiTheme="minorHAnsi" w:hAnsiTheme="minorHAnsi"/>
        </w:rPr>
        <w:t xml:space="preserve"> </w:t>
      </w:r>
      <w:r w:rsidRPr="00155C2A">
        <w:rPr>
          <w:rStyle w:val="BoldUnderline"/>
          <w:rFonts w:asciiTheme="minorHAnsi" w:hAnsiTheme="minorHAnsi"/>
        </w:rPr>
        <w:t>is highly unlikely in the foreseeable future</w:t>
      </w:r>
      <w:r w:rsidRPr="00155C2A">
        <w:rPr>
          <w:rFonts w:asciiTheme="minorHAnsi" w:hAnsiTheme="minorHAnsi"/>
        </w:rPr>
        <w:t xml:space="preserve">. Indeed, </w:t>
      </w:r>
      <w:r w:rsidRPr="00155C2A">
        <w:rPr>
          <w:rFonts w:asciiTheme="minorHAnsi" w:hAnsiTheme="minorHAnsi"/>
          <w:u w:val="single"/>
        </w:rPr>
        <w:t>there has not been a single instance over</w:t>
      </w:r>
      <w:r w:rsidRPr="00155C2A">
        <w:rPr>
          <w:rFonts w:asciiTheme="minorHAnsi" w:hAnsiTheme="minorHAnsi"/>
        </w:rPr>
        <w:t xml:space="preserve"> the past </w:t>
      </w:r>
      <w:r w:rsidRPr="00155C2A">
        <w:rPr>
          <w:rFonts w:asciiTheme="minorHAnsi" w:hAnsiTheme="minorHAnsi"/>
          <w:u w:val="single"/>
        </w:rPr>
        <w:t>twelve years of a terrorist organization exploding a primitive bomb on American soil</w:t>
      </w:r>
      <w:r w:rsidRPr="00155C2A">
        <w:rPr>
          <w:rFonts w:asciiTheme="minorHAnsi" w:hAnsiTheme="minorHAnsi"/>
        </w:rPr>
        <w:t xml:space="preserve">, much less striking a major blow. </w:t>
      </w:r>
      <w:r w:rsidRPr="00155C2A">
        <w:rPr>
          <w:rFonts w:asciiTheme="minorHAnsi" w:hAnsiTheme="minorHAnsi"/>
          <w:u w:val="single"/>
        </w:rPr>
        <w:t>Terrorism</w:t>
      </w:r>
      <w:r w:rsidRPr="00155C2A">
        <w:rPr>
          <w:rFonts w:asciiTheme="minorHAnsi" w:hAnsiTheme="minorHAnsi"/>
        </w:rPr>
        <w:t>—most of it arising from domestic groups—</w:t>
      </w:r>
      <w:r w:rsidRPr="00155C2A">
        <w:rPr>
          <w:rFonts w:asciiTheme="minorHAnsi" w:hAnsiTheme="minorHAnsi"/>
          <w:u w:val="single"/>
        </w:rPr>
        <w:t>was a much bigger problem in</w:t>
      </w:r>
      <w:r w:rsidRPr="00155C2A">
        <w:rPr>
          <w:rFonts w:asciiTheme="minorHAnsi" w:hAnsiTheme="minorHAnsi"/>
        </w:rPr>
        <w:t xml:space="preserve"> the United States during </w:t>
      </w:r>
      <w:r w:rsidRPr="00155C2A">
        <w:rPr>
          <w:rFonts w:asciiTheme="minorHAnsi" w:hAnsiTheme="minorHAnsi"/>
          <w:u w:val="single"/>
        </w:rPr>
        <w:t>the</w:t>
      </w:r>
      <w:r w:rsidRPr="00155C2A">
        <w:rPr>
          <w:rFonts w:asciiTheme="minorHAnsi" w:hAnsiTheme="minorHAnsi"/>
        </w:rPr>
        <w:t xml:space="preserve"> 19</w:t>
      </w:r>
      <w:r w:rsidRPr="00155C2A">
        <w:rPr>
          <w:rFonts w:asciiTheme="minorHAnsi" w:hAnsiTheme="minorHAnsi"/>
          <w:u w:val="single"/>
        </w:rPr>
        <w:t>70s</w:t>
      </w:r>
      <w:r w:rsidRPr="00155C2A">
        <w:rPr>
          <w:rFonts w:asciiTheme="minorHAnsi" w:hAnsiTheme="minorHAnsi"/>
        </w:rPr>
        <w:t xml:space="preserve"> than it has been since the Twin Towers were toppled.</w:t>
      </w:r>
    </w:p>
    <w:p w:rsidR="00A86256" w:rsidRPr="00155C2A" w:rsidRDefault="00A86256" w:rsidP="00A86256">
      <w:pPr>
        <w:rPr>
          <w:rFonts w:asciiTheme="minorHAnsi" w:hAnsiTheme="minorHAnsi"/>
        </w:rPr>
      </w:pPr>
      <w:r w:rsidRPr="00155C2A">
        <w:rPr>
          <w:rFonts w:asciiTheme="minorHAnsi" w:hAnsiTheme="minorHAnsi"/>
        </w:rPr>
        <w:t xml:space="preserve">What about </w:t>
      </w:r>
      <w:r w:rsidRPr="00155C2A">
        <w:rPr>
          <w:rFonts w:asciiTheme="minorHAnsi" w:hAnsiTheme="minorHAnsi"/>
          <w:u w:val="single"/>
        </w:rPr>
        <w:t>the possibility</w:t>
      </w:r>
      <w:r w:rsidRPr="00155C2A">
        <w:rPr>
          <w:rFonts w:asciiTheme="minorHAnsi" w:hAnsiTheme="minorHAnsi"/>
        </w:rPr>
        <w:t xml:space="preserve"> that </w:t>
      </w:r>
      <w:r w:rsidRPr="00155C2A">
        <w:rPr>
          <w:rFonts w:asciiTheme="minorHAnsi" w:hAnsiTheme="minorHAnsi"/>
          <w:u w:val="single"/>
        </w:rPr>
        <w:t>a</w:t>
      </w:r>
      <w:r w:rsidRPr="00155C2A">
        <w:rPr>
          <w:rFonts w:asciiTheme="minorHAnsi" w:hAnsiTheme="minorHAnsi"/>
        </w:rPr>
        <w:t xml:space="preserve"> terrorist </w:t>
      </w:r>
      <w:r w:rsidRPr="00155C2A">
        <w:rPr>
          <w:rFonts w:asciiTheme="minorHAnsi" w:hAnsiTheme="minorHAnsi"/>
          <w:u w:val="single"/>
        </w:rPr>
        <w:t>group might obtain a nuclear weapon?</w:t>
      </w:r>
      <w:r w:rsidRPr="00155C2A">
        <w:rPr>
          <w:rFonts w:asciiTheme="minorHAnsi" w:hAnsiTheme="minorHAnsi"/>
        </w:rPr>
        <w:t xml:space="preserve"> Such an occurrence would be a game changer, but </w:t>
      </w:r>
      <w:r w:rsidRPr="00155C2A">
        <w:rPr>
          <w:rStyle w:val="BoldUnderline"/>
          <w:rFonts w:asciiTheme="minorHAnsi" w:hAnsiTheme="minorHAnsi"/>
        </w:rPr>
        <w:t>the chances of that happening are virtually nil</w:t>
      </w:r>
      <w:r w:rsidRPr="00155C2A">
        <w:rPr>
          <w:rFonts w:asciiTheme="minorHAnsi" w:hAnsiTheme="minorHAnsi"/>
        </w:rPr>
        <w:t xml:space="preserve">. </w:t>
      </w:r>
      <w:r w:rsidRPr="00155C2A">
        <w:rPr>
          <w:rFonts w:asciiTheme="minorHAnsi" w:hAnsiTheme="minorHAnsi"/>
          <w:u w:val="single"/>
        </w:rPr>
        <w:t>No nuclear-armed state is going to supply terrorists with a</w:t>
      </w:r>
      <w:r w:rsidRPr="00155C2A">
        <w:rPr>
          <w:rFonts w:asciiTheme="minorHAnsi" w:hAnsiTheme="minorHAnsi"/>
        </w:rPr>
        <w:t xml:space="preserve"> nuclear </w:t>
      </w:r>
      <w:r w:rsidRPr="00155C2A">
        <w:rPr>
          <w:rFonts w:asciiTheme="minorHAnsi" w:hAnsiTheme="minorHAnsi"/>
          <w:u w:val="single"/>
        </w:rPr>
        <w:t>weapon because it would have no control over how the recipients</w:t>
      </w:r>
      <w:r w:rsidRPr="00155C2A">
        <w:rPr>
          <w:rFonts w:asciiTheme="minorHAnsi" w:hAnsiTheme="minorHAnsi"/>
        </w:rPr>
        <w:t xml:space="preserve"> might </w:t>
      </w:r>
      <w:r w:rsidRPr="00155C2A">
        <w:rPr>
          <w:rFonts w:asciiTheme="minorHAnsi" w:hAnsiTheme="minorHAnsi"/>
          <w:u w:val="single"/>
        </w:rPr>
        <w:t>use that weapon. Political turmoil</w:t>
      </w:r>
      <w:r w:rsidRPr="00155C2A">
        <w:rPr>
          <w:rFonts w:asciiTheme="minorHAnsi" w:hAnsiTheme="minorHAnsi"/>
        </w:rPr>
        <w:t xml:space="preserve"> in a nuclear-armed state </w:t>
      </w:r>
      <w:r w:rsidRPr="00155C2A">
        <w:rPr>
          <w:rFonts w:asciiTheme="minorHAnsi" w:hAnsiTheme="minorHAnsi"/>
          <w:u w:val="single"/>
        </w:rPr>
        <w:t>could in theory allow terrorists to grab a loose</w:t>
      </w:r>
      <w:r w:rsidRPr="00155C2A">
        <w:rPr>
          <w:rFonts w:asciiTheme="minorHAnsi" w:hAnsiTheme="minorHAnsi"/>
        </w:rPr>
        <w:t xml:space="preserve"> nuclear </w:t>
      </w:r>
      <w:r w:rsidRPr="00155C2A">
        <w:rPr>
          <w:rFonts w:asciiTheme="minorHAnsi" w:hAnsiTheme="minorHAnsi"/>
          <w:u w:val="single"/>
        </w:rPr>
        <w:t xml:space="preserve">weapon, but the </w:t>
      </w:r>
      <w:r w:rsidRPr="00155C2A">
        <w:rPr>
          <w:rStyle w:val="Emphasis"/>
          <w:rFonts w:asciiTheme="minorHAnsi" w:hAnsiTheme="minorHAnsi"/>
        </w:rPr>
        <w:t>U</w:t>
      </w:r>
      <w:r w:rsidRPr="00155C2A">
        <w:rPr>
          <w:rFonts w:asciiTheme="minorHAnsi" w:hAnsiTheme="minorHAnsi"/>
        </w:rPr>
        <w:t xml:space="preserve">nited </w:t>
      </w:r>
      <w:r w:rsidRPr="00155C2A">
        <w:rPr>
          <w:rStyle w:val="Emphasis"/>
          <w:rFonts w:asciiTheme="minorHAnsi" w:hAnsiTheme="minorHAnsi"/>
        </w:rPr>
        <w:t>S</w:t>
      </w:r>
      <w:r w:rsidRPr="00155C2A">
        <w:rPr>
          <w:rFonts w:asciiTheme="minorHAnsi" w:hAnsiTheme="minorHAnsi"/>
        </w:rPr>
        <w:t xml:space="preserve">tates </w:t>
      </w:r>
      <w:r w:rsidRPr="00155C2A">
        <w:rPr>
          <w:rStyle w:val="BoldUnderline"/>
          <w:rFonts w:asciiTheme="minorHAnsi" w:hAnsiTheme="minorHAnsi"/>
        </w:rPr>
        <w:t>already has detailed plans to deal with that highly unlikely contingency.</w:t>
      </w:r>
    </w:p>
    <w:p w:rsidR="00A86256" w:rsidRPr="00155C2A" w:rsidRDefault="00A86256" w:rsidP="00A86256">
      <w:pPr>
        <w:rPr>
          <w:rFonts w:asciiTheme="minorHAnsi" w:hAnsiTheme="minorHAnsi"/>
        </w:rPr>
      </w:pPr>
      <w:r w:rsidRPr="00155C2A">
        <w:rPr>
          <w:rFonts w:asciiTheme="minorHAnsi" w:hAnsiTheme="minorHAnsi"/>
          <w:u w:val="single"/>
        </w:rPr>
        <w:t>Terrorists might</w:t>
      </w:r>
      <w:r w:rsidRPr="00155C2A">
        <w:rPr>
          <w:rFonts w:asciiTheme="minorHAnsi" w:hAnsiTheme="minorHAnsi"/>
        </w:rPr>
        <w:t xml:space="preserve"> also </w:t>
      </w:r>
      <w:r w:rsidRPr="00155C2A">
        <w:rPr>
          <w:rFonts w:asciiTheme="minorHAnsi" w:hAnsiTheme="minorHAnsi"/>
          <w:u w:val="single"/>
        </w:rPr>
        <w:t>try to</w:t>
      </w:r>
      <w:r w:rsidRPr="00155C2A">
        <w:rPr>
          <w:rFonts w:asciiTheme="minorHAnsi" w:hAnsiTheme="minorHAnsi"/>
        </w:rPr>
        <w:t xml:space="preserve"> acquire fissile material and </w:t>
      </w:r>
      <w:r w:rsidRPr="00155C2A">
        <w:rPr>
          <w:rFonts w:asciiTheme="minorHAnsi" w:hAnsiTheme="minorHAnsi"/>
          <w:u w:val="single"/>
        </w:rPr>
        <w:t>build their own bomb</w:t>
      </w:r>
      <w:r w:rsidRPr="00155C2A">
        <w:rPr>
          <w:rFonts w:asciiTheme="minorHAnsi" w:hAnsiTheme="minorHAnsi"/>
        </w:rPr>
        <w:t xml:space="preserve">. But </w:t>
      </w:r>
      <w:r w:rsidRPr="00155C2A">
        <w:rPr>
          <w:rStyle w:val="BoldUnderline"/>
          <w:rFonts w:asciiTheme="minorHAnsi" w:hAnsiTheme="minorHAnsi"/>
        </w:rPr>
        <w:t>that scenario is extremely unlikely as well</w:t>
      </w:r>
      <w:r w:rsidRPr="00155C2A">
        <w:rPr>
          <w:rFonts w:asciiTheme="minorHAnsi" w:hAnsiTheme="minorHAnsi"/>
        </w:rPr>
        <w:t xml:space="preserve">: </w:t>
      </w:r>
      <w:r w:rsidRPr="00155C2A">
        <w:rPr>
          <w:rFonts w:asciiTheme="minorHAnsi" w:hAnsiTheme="minorHAnsi"/>
          <w:u w:val="single"/>
        </w:rPr>
        <w:t>there are</w:t>
      </w:r>
      <w:r w:rsidRPr="00155C2A">
        <w:rPr>
          <w:rFonts w:asciiTheme="minorHAnsi" w:hAnsiTheme="minorHAnsi"/>
        </w:rPr>
        <w:t xml:space="preserve"> </w:t>
      </w:r>
      <w:r w:rsidRPr="00155C2A">
        <w:rPr>
          <w:rStyle w:val="BoldUnderline"/>
          <w:rFonts w:asciiTheme="minorHAnsi" w:hAnsiTheme="minorHAnsi"/>
        </w:rPr>
        <w:t>significant obstacles to getting enough material and even bigger obstacles to building a bomb and then delivering it</w:t>
      </w:r>
      <w:r w:rsidRPr="00155C2A">
        <w:rPr>
          <w:rFonts w:asciiTheme="minorHAnsi" w:hAnsiTheme="minorHAnsi"/>
        </w:rPr>
        <w:t xml:space="preserve">. More generally, virtually </w:t>
      </w:r>
      <w:r w:rsidRPr="00155C2A">
        <w:rPr>
          <w:rStyle w:val="BoldUnderline"/>
          <w:rFonts w:asciiTheme="minorHAnsi" w:hAnsiTheme="minorHAnsi"/>
        </w:rPr>
        <w:t>every country has a profound interest in making sure no terrorist group acquires a nuclear weapon</w:t>
      </w:r>
      <w:r w:rsidRPr="00155C2A">
        <w:rPr>
          <w:rFonts w:asciiTheme="minorHAnsi" w:hAnsiTheme="minorHAnsi"/>
          <w:u w:val="single"/>
        </w:rPr>
        <w:t>, because they cannot be sure they will not be the target</w:t>
      </w:r>
      <w:r w:rsidRPr="00155C2A">
        <w:rPr>
          <w:rFonts w:asciiTheme="minorHAnsi" w:hAnsiTheme="minorHAnsi"/>
        </w:rPr>
        <w:t xml:space="preserve"> of a nuclear attack, either by the terrorists or another country the terrorists strike. </w:t>
      </w:r>
      <w:r w:rsidRPr="00155C2A">
        <w:rPr>
          <w:rStyle w:val="BoldUnderline"/>
          <w:rFonts w:asciiTheme="minorHAnsi" w:hAnsiTheme="minorHAnsi"/>
        </w:rPr>
        <w:t>Nuclear terrorism</w:t>
      </w:r>
      <w:r w:rsidRPr="00155C2A">
        <w:rPr>
          <w:rFonts w:asciiTheme="minorHAnsi" w:hAnsiTheme="minorHAnsi"/>
        </w:rPr>
        <w:t xml:space="preserve">, in short, </w:t>
      </w:r>
      <w:r w:rsidRPr="00155C2A">
        <w:rPr>
          <w:rStyle w:val="BoldUnderline"/>
          <w:rFonts w:asciiTheme="minorHAnsi" w:hAnsiTheme="minorHAnsi"/>
        </w:rPr>
        <w:t>is not a serious threat</w:t>
      </w:r>
      <w:r w:rsidRPr="00155C2A">
        <w:rPr>
          <w:rFonts w:asciiTheme="minorHAnsi" w:hAnsiTheme="minorHAnsi"/>
        </w:rPr>
        <w:t>. And to the extent that we should worry about it, the main remedy is to encourage and help other states to place nuclear materials in highly secure custody.</w:t>
      </w:r>
    </w:p>
    <w:p w:rsidR="00A86256" w:rsidRDefault="00A86256" w:rsidP="00A86256">
      <w:pPr>
        <w:pStyle w:val="Heading3"/>
      </w:pPr>
      <w:r>
        <w:t>1AR</w:t>
      </w:r>
    </w:p>
    <w:p w:rsidR="00A86256" w:rsidRPr="00155C2A" w:rsidRDefault="00A86256" w:rsidP="00A86256">
      <w:pPr>
        <w:pStyle w:val="Heading4"/>
      </w:pPr>
      <w:r w:rsidRPr="00155C2A">
        <w:t>No scenario for nuclear terror---consensus of experts</w:t>
      </w:r>
    </w:p>
    <w:p w:rsidR="00A86256" w:rsidRPr="00155C2A" w:rsidRDefault="00A86256" w:rsidP="00A86256">
      <w:pPr>
        <w:rPr>
          <w:rFonts w:asciiTheme="minorHAnsi" w:hAnsiTheme="minorHAnsi"/>
        </w:rPr>
      </w:pPr>
      <w:r w:rsidRPr="00155C2A">
        <w:rPr>
          <w:rFonts w:asciiTheme="minorHAnsi" w:hAnsiTheme="minorHAnsi"/>
        </w:rPr>
        <w:t xml:space="preserve">Matt </w:t>
      </w:r>
      <w:r w:rsidRPr="00155C2A">
        <w:rPr>
          <w:rStyle w:val="Style13ptBold"/>
          <w:rFonts w:asciiTheme="minorHAnsi" w:hAnsiTheme="minorHAnsi"/>
        </w:rPr>
        <w:t>Fay ‘13</w:t>
      </w:r>
      <w:r w:rsidRPr="00155C2A">
        <w:rPr>
          <w:rFonts w:asciiTheme="minorHAnsi" w:hAnsiTheme="minorHAnsi"/>
        </w:rPr>
        <w:t>, PhD student in the history department at Temple University, has a Bachelor’s degree in Political Science from St. Xavier University and a Master’s in International Relations and Conflict Resolution with a minor in Transnational Security Studies from American Military University, 7/18/13, “The Ever-Shrinking Odds of Nuclear Terrorism”, webcache.googleusercontent.com/search?q=cache:HoItCUNhbgUJ:hegemonicobsessions.com/%3Fp%3D902+&amp;cd=1&amp;hl=en&amp;ct=clnk&amp;gl=us&amp;client=firefox-a</w:t>
      </w:r>
    </w:p>
    <w:p w:rsidR="00A86256" w:rsidRPr="00155C2A" w:rsidRDefault="00A86256" w:rsidP="00A86256">
      <w:pPr>
        <w:rPr>
          <w:rFonts w:asciiTheme="minorHAnsi" w:hAnsiTheme="minorHAnsi"/>
          <w:sz w:val="12"/>
        </w:rPr>
      </w:pPr>
      <w:r w:rsidRPr="00155C2A">
        <w:rPr>
          <w:rStyle w:val="StyleUnderline"/>
          <w:rFonts w:asciiTheme="minorHAnsi" w:hAnsiTheme="minorHAnsi"/>
        </w:rPr>
        <w:t>For over a decade now, one of the most oft-repeated threats</w:t>
      </w:r>
      <w:r w:rsidRPr="00155C2A">
        <w:rPr>
          <w:rFonts w:asciiTheme="minorHAnsi" w:hAnsiTheme="minorHAnsi"/>
          <w:sz w:val="12"/>
        </w:rPr>
        <w:t xml:space="preserve"> raised by policymakers—the one that in many ways justified the invasion of Iraq—</w:t>
      </w:r>
      <w:r w:rsidRPr="00155C2A">
        <w:rPr>
          <w:rStyle w:val="StyleUnderline"/>
          <w:rFonts w:asciiTheme="minorHAnsi" w:hAnsiTheme="minorHAnsi"/>
        </w:rPr>
        <w:t>has been that of nuclear terrorism. Officials</w:t>
      </w:r>
      <w:r w:rsidRPr="00155C2A">
        <w:rPr>
          <w:rFonts w:asciiTheme="minorHAnsi" w:hAnsiTheme="minorHAnsi"/>
          <w:sz w:val="12"/>
        </w:rPr>
        <w:t xml:space="preserve"> in both the Bush and Obama administrations, including the presidents themselves, </w:t>
      </w:r>
      <w:r w:rsidRPr="00155C2A">
        <w:rPr>
          <w:rStyle w:val="StyleUnderline"/>
          <w:rFonts w:asciiTheme="minorHAnsi" w:hAnsiTheme="minorHAnsi"/>
        </w:rPr>
        <w:t>have raised the specter of the atomic terrorist.</w:t>
      </w:r>
      <w:r w:rsidRPr="00155C2A">
        <w:rPr>
          <w:rFonts w:asciiTheme="minorHAnsi" w:hAnsiTheme="minorHAnsi"/>
          <w:sz w:val="12"/>
        </w:rPr>
        <w:t xml:space="preserve"> But </w:t>
      </w:r>
      <w:r w:rsidRPr="00155C2A">
        <w:rPr>
          <w:rStyle w:val="Emphasis"/>
          <w:rFonts w:asciiTheme="minorHAnsi" w:hAnsiTheme="minorHAnsi"/>
        </w:rPr>
        <w:t>beyond mere rhetoric, how likely is a nuclear terrorist attack</w:t>
      </w:r>
      <w:r w:rsidRPr="00155C2A">
        <w:rPr>
          <w:rFonts w:asciiTheme="minorHAnsi" w:hAnsiTheme="minorHAnsi"/>
          <w:sz w:val="12"/>
        </w:rPr>
        <w:t xml:space="preserve"> really?¶ While pessimistic estimates about America’s ability to avoid a nuclear terrorist attack became something of a cottage industry following the September 11th attacks, a number of </w:t>
      </w:r>
      <w:r w:rsidRPr="00155C2A">
        <w:rPr>
          <w:rStyle w:val="StyleUnderline"/>
          <w:rFonts w:asciiTheme="minorHAnsi" w:hAnsiTheme="minorHAnsi"/>
        </w:rPr>
        <w:t>scholars</w:t>
      </w:r>
      <w:r w:rsidRPr="00155C2A">
        <w:rPr>
          <w:rFonts w:asciiTheme="minorHAnsi" w:hAnsiTheme="minorHAnsi"/>
          <w:sz w:val="12"/>
        </w:rPr>
        <w:t xml:space="preserve"> in recent years </w:t>
      </w:r>
      <w:r w:rsidRPr="00155C2A">
        <w:rPr>
          <w:rStyle w:val="StyleUnderline"/>
          <w:rFonts w:asciiTheme="minorHAnsi" w:hAnsiTheme="minorHAnsi"/>
        </w:rPr>
        <w:t>have pushed back</w:t>
      </w:r>
      <w:r w:rsidRPr="00155C2A">
        <w:rPr>
          <w:rFonts w:asciiTheme="minorHAnsi" w:hAnsiTheme="minorHAnsi"/>
          <w:sz w:val="12"/>
        </w:rPr>
        <w:t xml:space="preserve"> against this trend. Frank </w:t>
      </w:r>
      <w:r w:rsidRPr="00155C2A">
        <w:rPr>
          <w:rStyle w:val="StyleUnderline"/>
          <w:rFonts w:asciiTheme="minorHAnsi" w:hAnsiTheme="minorHAnsi"/>
        </w:rPr>
        <w:t>Gavin has put post-9/11 fears of nuclear terrorism into historical context</w:t>
      </w:r>
      <w:r w:rsidRPr="00155C2A">
        <w:rPr>
          <w:rFonts w:asciiTheme="minorHAnsi" w:hAnsiTheme="minorHAnsi"/>
          <w:sz w:val="12"/>
        </w:rPr>
        <w:t xml:space="preserve"> (pdf) </w:t>
      </w:r>
      <w:r w:rsidRPr="00155C2A">
        <w:rPr>
          <w:rStyle w:val="StyleUnderline"/>
          <w:rFonts w:asciiTheme="minorHAnsi" w:hAnsiTheme="minorHAnsi"/>
        </w:rPr>
        <w:t xml:space="preserve">and </w:t>
      </w:r>
      <w:r w:rsidRPr="00155C2A">
        <w:rPr>
          <w:rStyle w:val="Emphasis"/>
          <w:rFonts w:asciiTheme="minorHAnsi" w:hAnsiTheme="minorHAnsi"/>
        </w:rPr>
        <w:t>argued against the prevailing alarmism</w:t>
      </w:r>
      <w:r w:rsidRPr="00155C2A">
        <w:rPr>
          <w:rFonts w:asciiTheme="minorHAnsi" w:hAnsiTheme="minorHAnsi"/>
          <w:sz w:val="12"/>
        </w:rPr>
        <w:t xml:space="preserve">. Anne </w:t>
      </w:r>
      <w:r w:rsidRPr="00155C2A">
        <w:rPr>
          <w:rStyle w:val="StyleUnderline"/>
          <w:rFonts w:asciiTheme="minorHAnsi" w:hAnsiTheme="minorHAnsi"/>
        </w:rPr>
        <w:t>Stenersen</w:t>
      </w:r>
      <w:r w:rsidRPr="00155C2A">
        <w:rPr>
          <w:rFonts w:asciiTheme="minorHAnsi" w:hAnsiTheme="minorHAnsi"/>
          <w:sz w:val="12"/>
        </w:rPr>
        <w:t xml:space="preserve"> of the Norwegian Defence Research Establishment </w:t>
      </w:r>
      <w:r w:rsidRPr="00155C2A">
        <w:rPr>
          <w:rStyle w:val="StyleUnderline"/>
          <w:rFonts w:asciiTheme="minorHAnsi" w:hAnsiTheme="minorHAnsi"/>
        </w:rPr>
        <w:t xml:space="preserve">has challenged the idea that al Qaeda was ever bound and determined to acquire a nuclear weapon. </w:t>
      </w:r>
      <w:r w:rsidRPr="00155C2A">
        <w:rPr>
          <w:rFonts w:asciiTheme="minorHAnsi" w:hAnsiTheme="minorHAnsi"/>
          <w:sz w:val="12"/>
        </w:rPr>
        <w:t xml:space="preserve">John </w:t>
      </w:r>
      <w:r w:rsidRPr="00155C2A">
        <w:rPr>
          <w:rStyle w:val="Emphasis"/>
          <w:rFonts w:asciiTheme="minorHAnsi" w:hAnsiTheme="minorHAnsi"/>
        </w:rPr>
        <w:t>Mueller ridiculed the notion of nuclear terrorism</w:t>
      </w:r>
      <w:r w:rsidRPr="00155C2A">
        <w:rPr>
          <w:rFonts w:asciiTheme="minorHAnsi" w:hAnsiTheme="minorHAnsi"/>
          <w:sz w:val="12"/>
        </w:rPr>
        <w:t xml:space="preserve"> in his book Atomic Obsessions </w:t>
      </w:r>
      <w:r w:rsidRPr="00155C2A">
        <w:rPr>
          <w:rStyle w:val="StyleUnderline"/>
          <w:rFonts w:asciiTheme="minorHAnsi" w:hAnsiTheme="minorHAnsi"/>
        </w:rPr>
        <w:t>and highlighted the numerous steps a terrorist group would need to take</w:t>
      </w:r>
      <w:r w:rsidRPr="00155C2A">
        <w:rPr>
          <w:rFonts w:asciiTheme="minorHAnsi" w:hAnsiTheme="minorHAnsi"/>
          <w:sz w:val="12"/>
        </w:rPr>
        <w:t>—all of which would have to be successful—</w:t>
      </w:r>
      <w:r w:rsidRPr="00155C2A">
        <w:rPr>
          <w:rStyle w:val="StyleUnderline"/>
          <w:rFonts w:asciiTheme="minorHAnsi" w:hAnsiTheme="minorHAnsi"/>
        </w:rPr>
        <w:t>in order to procure, deliver, and detonate an atomic weapon. And</w:t>
      </w:r>
      <w:r w:rsidRPr="00155C2A">
        <w:rPr>
          <w:rFonts w:asciiTheme="minorHAnsi" w:hAnsiTheme="minorHAnsi"/>
          <w:sz w:val="12"/>
        </w:rPr>
        <w:t xml:space="preserve"> in his excellent, and exceedingly even-handed, treatment of the subject, On Nuclear Terrorism, Michael </w:t>
      </w:r>
      <w:r w:rsidRPr="00155C2A">
        <w:rPr>
          <w:rStyle w:val="StyleUnderline"/>
          <w:rFonts w:asciiTheme="minorHAnsi" w:hAnsiTheme="minorHAnsi"/>
        </w:rPr>
        <w:t>Levi outlined the difficulties terrorists would face building their own nuclear weapon and discussed how a “system of systems” could be developed to interdict potential materials smuggled into the U</w:t>
      </w:r>
      <w:r w:rsidRPr="00155C2A">
        <w:rPr>
          <w:rFonts w:asciiTheme="minorHAnsi" w:hAnsiTheme="minorHAnsi"/>
          <w:sz w:val="12"/>
        </w:rPr>
        <w:t xml:space="preserve">nited </w:t>
      </w:r>
      <w:r w:rsidRPr="00155C2A">
        <w:rPr>
          <w:rStyle w:val="StyleUnderline"/>
          <w:rFonts w:asciiTheme="minorHAnsi" w:hAnsiTheme="minorHAnsi"/>
        </w:rPr>
        <w:t>S</w:t>
      </w:r>
      <w:r w:rsidRPr="00155C2A">
        <w:rPr>
          <w:rFonts w:asciiTheme="minorHAnsi" w:hAnsiTheme="minorHAnsi"/>
          <w:sz w:val="12"/>
        </w:rPr>
        <w:t>tates—</w:t>
      </w:r>
      <w:r w:rsidRPr="00155C2A">
        <w:rPr>
          <w:rStyle w:val="StyleUnderline"/>
          <w:rFonts w:asciiTheme="minorHAnsi" w:hAnsiTheme="minorHAnsi"/>
        </w:rPr>
        <w:t>citing a “Murphy’s law of nuclear terrorism” that could possibly dissuade terrorists from even trying in the first place</w:t>
      </w:r>
      <w:r w:rsidRPr="00155C2A">
        <w:rPr>
          <w:rFonts w:asciiTheme="minorHAnsi" w:hAnsiTheme="minorHAnsi"/>
          <w:sz w:val="12"/>
        </w:rPr>
        <w:t xml:space="preserve">.¶ But what about the possibility that a rogue state could transfer a nuclear weapon to a terrorist group? That was ostensibly why the United States deposed Saddam Hussein’s regime: fear he would turnover one of his hypothetical nuclear weapons for al Qaeda to use.¶ Enter into this discussion Keir Lieber and Daryl Press and their article in the most recent edition of International Security, “Why States Won’t Give Nuclear Weapons to Terrorists.” Lieber and Press have been writing on nuclear issues for just shy of a decade—doing innovative, if controversial work on American nuclear strategy. However, I believe this is their first venture into the debate over nuclear terrorism. And while </w:t>
      </w:r>
      <w:r w:rsidRPr="00155C2A">
        <w:rPr>
          <w:rStyle w:val="StyleUnderline"/>
          <w:rFonts w:asciiTheme="minorHAnsi" w:hAnsiTheme="minorHAnsi"/>
        </w:rPr>
        <w:t>others, such as Mueller, have argued that states are unlikely to transfer nuclear weapons to terrorists</w:t>
      </w:r>
      <w:r w:rsidRPr="00155C2A">
        <w:rPr>
          <w:rFonts w:asciiTheme="minorHAnsi" w:hAnsiTheme="minorHAnsi"/>
          <w:sz w:val="12"/>
        </w:rPr>
        <w:t xml:space="preserve">, this article is the first to tackle the subject with an empirical analysis.¶ The title of their article nicely sums up their argument: </w:t>
      </w:r>
      <w:r w:rsidRPr="00155C2A">
        <w:rPr>
          <w:rStyle w:val="Emphasis"/>
          <w:rFonts w:asciiTheme="minorHAnsi" w:hAnsiTheme="minorHAnsi"/>
        </w:rPr>
        <w:t>states will not turn over nuclear weapons terrorists</w:t>
      </w:r>
      <w:r w:rsidRPr="00155C2A">
        <w:rPr>
          <w:rFonts w:asciiTheme="minorHAnsi" w:hAnsiTheme="minorHAnsi"/>
          <w:sz w:val="12"/>
        </w:rPr>
        <w:t xml:space="preserve">. To back up this claim, </w:t>
      </w:r>
      <w:r w:rsidRPr="00155C2A">
        <w:rPr>
          <w:rStyle w:val="StyleUnderline"/>
          <w:rFonts w:asciiTheme="minorHAnsi" w:hAnsiTheme="minorHAnsi"/>
        </w:rPr>
        <w:t>Lieber and Press attack the idea that states will transfer nuclear weapons to terrorists because terrorists operate of absent a “return address</w:t>
      </w:r>
      <w:r w:rsidRPr="00155C2A">
        <w:rPr>
          <w:rFonts w:asciiTheme="minorHAnsi" w:hAnsiTheme="minorHAnsi"/>
          <w:sz w:val="12"/>
        </w:rPr>
        <w:t>.” Based on an examination of attribution following conventional terrorist attacks, the authors conclude:¶ [</w:t>
      </w:r>
      <w:r w:rsidRPr="00155C2A">
        <w:rPr>
          <w:rStyle w:val="StyleUnderline"/>
          <w:rFonts w:asciiTheme="minorHAnsi" w:hAnsiTheme="minorHAnsi"/>
        </w:rPr>
        <w:t>N]either a terror group nor a state sponsor would remain anonymous after a nuclear attack</w:t>
      </w:r>
      <w:r w:rsidRPr="00155C2A">
        <w:rPr>
          <w:rFonts w:asciiTheme="minorHAnsi" w:hAnsiTheme="minorHAnsi"/>
          <w:sz w:val="12"/>
        </w:rPr>
        <w:t xml:space="preserve">. We draw this conclusion on the basis of four main findings. First, data on a decade of terrorist incidents reveal a strong positive relationship between the number of fatalities caused in a terror attack and the likelihood of attribution. Roughly three-quarters of the attacks that kill 100 people or more are traced back to the perpetrators. Second, attribution rates are far higher for attacks on the U.S. homeland or the territory of a major U.S. ally—97 percent (thirty-six of thirty-seven) for incidents that killed ten or more people. Third, tracing culpability from a guilty terrorist group back to its state sponsor is not likely to be difficult: few countries sponsor terrorism; few terrorist groups have state sponsors; each sponsor terrorist group has few sponsors (typically one); and only one country that sponsors terrorism, has nuclear weapons or enough fissile material to manufacture a weapon. In sum, </w:t>
      </w:r>
      <w:r w:rsidRPr="00155C2A">
        <w:rPr>
          <w:rStyle w:val="StyleUnderline"/>
          <w:rFonts w:asciiTheme="minorHAnsi" w:hAnsiTheme="minorHAnsi"/>
        </w:rPr>
        <w:t>attribution of nuclear terror incidents would be easier than is typically suggested, and passing weapons to terrorists would not offer countries escape from</w:t>
      </w:r>
      <w:r w:rsidRPr="00155C2A">
        <w:rPr>
          <w:rFonts w:asciiTheme="minorHAnsi" w:hAnsiTheme="minorHAnsi"/>
          <w:sz w:val="12"/>
        </w:rPr>
        <w:t xml:space="preserve"> the constraints of </w:t>
      </w:r>
      <w:r w:rsidRPr="00155C2A">
        <w:rPr>
          <w:rStyle w:val="StyleUnderline"/>
          <w:rFonts w:asciiTheme="minorHAnsi" w:hAnsiTheme="minorHAnsi"/>
        </w:rPr>
        <w:t>deterrence</w:t>
      </w:r>
      <w:r w:rsidRPr="00155C2A">
        <w:rPr>
          <w:rFonts w:asciiTheme="minorHAnsi" w:hAnsiTheme="minorHAnsi"/>
          <w:sz w:val="12"/>
        </w:rPr>
        <w:t xml:space="preserve">.¶ From this analysis, Lieber and Press draw two major implications for U.S. foreign policy: claims that it is impossible to attribute nuclear terrorism to particular groups or potential states sponsors undermines deterrence; and fear of states transferring nuclear weapons to terrorist groups, by itself, does not justify extreme measures to prevent nuclear proliferation.¶ This is a key point. While there are other reasons nuclear proliferation is undesirable, </w:t>
      </w:r>
      <w:r w:rsidRPr="00155C2A">
        <w:rPr>
          <w:rStyle w:val="StyleUnderline"/>
          <w:rFonts w:asciiTheme="minorHAnsi" w:hAnsiTheme="minorHAnsi"/>
        </w:rPr>
        <w:t>fears of nuclear terrorism have been used to justify a wide-range of policies</w:t>
      </w:r>
      <w:r w:rsidRPr="00155C2A">
        <w:rPr>
          <w:rFonts w:asciiTheme="minorHAnsi" w:hAnsiTheme="minorHAnsi"/>
          <w:sz w:val="12"/>
        </w:rPr>
        <w:t xml:space="preserve">—up to, and including, military action. </w:t>
      </w:r>
      <w:r w:rsidRPr="00155C2A">
        <w:rPr>
          <w:rStyle w:val="StyleUnderline"/>
          <w:rFonts w:asciiTheme="minorHAnsi" w:hAnsiTheme="minorHAnsi"/>
        </w:rPr>
        <w:t>Put in its proper perspective however—given the difficulty in constructing and transporting a nuclear device and the improbability of state transfer—</w:t>
      </w:r>
      <w:r w:rsidRPr="00155C2A">
        <w:rPr>
          <w:rStyle w:val="Emphasis"/>
          <w:rFonts w:asciiTheme="minorHAnsi" w:hAnsiTheme="minorHAnsi"/>
        </w:rPr>
        <w:t>nuclear terrorism hardly warrants</w:t>
      </w:r>
      <w:r w:rsidRPr="00155C2A">
        <w:rPr>
          <w:rStyle w:val="StyleUnderline"/>
          <w:rFonts w:asciiTheme="minorHAnsi" w:hAnsiTheme="minorHAnsi"/>
        </w:rPr>
        <w:t xml:space="preserve"> </w:t>
      </w:r>
      <w:r w:rsidRPr="00155C2A">
        <w:rPr>
          <w:rFonts w:asciiTheme="minorHAnsi" w:hAnsiTheme="minorHAnsi"/>
          <w:sz w:val="12"/>
        </w:rPr>
        <w:t xml:space="preserve">the type of exertions many </w:t>
      </w:r>
      <w:r w:rsidRPr="00155C2A">
        <w:rPr>
          <w:rStyle w:val="Emphasis"/>
          <w:rFonts w:asciiTheme="minorHAnsi" w:hAnsiTheme="minorHAnsi"/>
        </w:rPr>
        <w:t>alarmist assessments</w:t>
      </w:r>
      <w:r w:rsidRPr="00155C2A">
        <w:rPr>
          <w:rFonts w:asciiTheme="minorHAnsi" w:hAnsiTheme="minorHAnsi"/>
          <w:sz w:val="12"/>
        </w:rPr>
        <w:t xml:space="preserve"> indicate it should.</w:t>
      </w:r>
    </w:p>
    <w:p w:rsidR="00A86256" w:rsidRPr="00155C2A" w:rsidRDefault="00A86256" w:rsidP="00A86256">
      <w:pPr>
        <w:rPr>
          <w:rFonts w:asciiTheme="minorHAnsi" w:hAnsiTheme="minorHAnsi"/>
          <w:sz w:val="12"/>
        </w:rPr>
      </w:pPr>
    </w:p>
    <w:p w:rsidR="00A86256" w:rsidRPr="00155C2A" w:rsidRDefault="00A86256" w:rsidP="00A86256">
      <w:pPr>
        <w:pStyle w:val="Heading4"/>
      </w:pPr>
      <w:r w:rsidRPr="00155C2A">
        <w:t>Zero risk of acquisition – miniaturization and enrichment are too difficult – even Al Qaeda sucks at it after years of trying</w:t>
      </w:r>
    </w:p>
    <w:p w:rsidR="00A86256" w:rsidRPr="00155C2A" w:rsidRDefault="00A86256" w:rsidP="00A86256">
      <w:pPr>
        <w:rPr>
          <w:rStyle w:val="Style13ptBold"/>
          <w:rFonts w:asciiTheme="minorHAnsi" w:hAnsiTheme="minorHAnsi"/>
        </w:rPr>
      </w:pPr>
      <w:r>
        <w:rPr>
          <w:rStyle w:val="Style13ptBold"/>
          <w:rFonts w:asciiTheme="minorHAnsi" w:hAnsiTheme="minorHAnsi"/>
        </w:rPr>
        <w:t>K</w:t>
      </w:r>
      <w:r w:rsidRPr="00155C2A">
        <w:rPr>
          <w:rStyle w:val="Style13ptBold"/>
          <w:rFonts w:asciiTheme="minorHAnsi" w:hAnsiTheme="minorHAnsi"/>
        </w:rPr>
        <w:t>han, 13</w:t>
      </w:r>
    </w:p>
    <w:p w:rsidR="00A86256" w:rsidRPr="00155C2A" w:rsidRDefault="00A86256" w:rsidP="00A86256">
      <w:pPr>
        <w:rPr>
          <w:rFonts w:asciiTheme="minorHAnsi" w:hAnsiTheme="minorHAnsi"/>
        </w:rPr>
      </w:pPr>
      <w:r w:rsidRPr="00155C2A">
        <w:rPr>
          <w:rFonts w:asciiTheme="minorHAnsi" w:hAnsiTheme="minorHAnsi"/>
        </w:rPr>
        <w:t>Adnan Khan 9-13-2013; lecturer on political and Islamic issues. The initial founder and editor-in-chief of The Revolution Observer. Debunking the Myths of Nuclear Terrorism http://www.revolutionobserver.com/2013/09/debunking-myths-of-nuclear-terrorism.html</w:t>
      </w:r>
    </w:p>
    <w:p w:rsidR="00A86256" w:rsidRPr="00155C2A" w:rsidRDefault="00A86256" w:rsidP="00A86256">
      <w:pPr>
        <w:rPr>
          <w:rStyle w:val="StyleUnderline"/>
          <w:rFonts w:asciiTheme="minorHAnsi" w:hAnsiTheme="minorHAnsi"/>
          <w:b w:val="0"/>
        </w:rPr>
      </w:pPr>
      <w:r w:rsidRPr="00155C2A">
        <w:rPr>
          <w:rFonts w:asciiTheme="minorHAnsi" w:hAnsiTheme="minorHAnsi"/>
          <w:sz w:val="16"/>
        </w:rPr>
        <w:t xml:space="preserve">Contrary to their popular portrayal in Hollywood, </w:t>
      </w:r>
      <w:r w:rsidRPr="00155C2A">
        <w:rPr>
          <w:rStyle w:val="StyleUnderline"/>
          <w:rFonts w:asciiTheme="minorHAnsi" w:hAnsiTheme="minorHAnsi"/>
        </w:rPr>
        <w:t xml:space="preserve">nuclear bombs are actually both </w:t>
      </w:r>
      <w:r w:rsidRPr="00155C2A">
        <w:rPr>
          <w:rStyle w:val="Emphasis"/>
          <w:rFonts w:asciiTheme="minorHAnsi" w:hAnsiTheme="minorHAnsi"/>
        </w:rPr>
        <w:t>difficult</w:t>
      </w:r>
      <w:r w:rsidRPr="00155C2A">
        <w:rPr>
          <w:rStyle w:val="StyleUnderline"/>
          <w:rFonts w:asciiTheme="minorHAnsi" w:hAnsiTheme="minorHAnsi"/>
        </w:rPr>
        <w:t xml:space="preserve"> to </w:t>
      </w:r>
      <w:r w:rsidRPr="00155C2A">
        <w:rPr>
          <w:rStyle w:val="Emphasis"/>
          <w:rFonts w:asciiTheme="minorHAnsi" w:hAnsiTheme="minorHAnsi"/>
        </w:rPr>
        <w:t>manufacture and</w:t>
      </w:r>
      <w:r w:rsidRPr="00155C2A">
        <w:rPr>
          <w:rStyle w:val="StyleUnderline"/>
          <w:rFonts w:asciiTheme="minorHAnsi" w:hAnsiTheme="minorHAnsi"/>
        </w:rPr>
        <w:t xml:space="preserve"> challenging </w:t>
      </w:r>
      <w:r w:rsidRPr="00155C2A">
        <w:rPr>
          <w:rStyle w:val="Emphasis"/>
          <w:rFonts w:asciiTheme="minorHAnsi" w:hAnsiTheme="minorHAnsi"/>
        </w:rPr>
        <w:t>to</w:t>
      </w:r>
      <w:r w:rsidRPr="00155C2A">
        <w:rPr>
          <w:rStyle w:val="StyleUnderline"/>
          <w:rFonts w:asciiTheme="minorHAnsi" w:hAnsiTheme="minorHAnsi"/>
        </w:rPr>
        <w:t xml:space="preserve"> effectively </w:t>
      </w:r>
      <w:r w:rsidRPr="00155C2A">
        <w:rPr>
          <w:rStyle w:val="Emphasis"/>
          <w:rFonts w:asciiTheme="minorHAnsi" w:hAnsiTheme="minorHAnsi"/>
        </w:rPr>
        <w:t>deploy</w:t>
      </w:r>
      <w:r w:rsidRPr="00155C2A">
        <w:rPr>
          <w:rStyle w:val="StyleUnderline"/>
          <w:rFonts w:asciiTheme="minorHAnsi" w:hAnsiTheme="minorHAnsi"/>
        </w:rPr>
        <w:t xml:space="preserve">, making it virtually </w:t>
      </w:r>
      <w:r w:rsidRPr="00155C2A">
        <w:rPr>
          <w:rStyle w:val="Emphasis"/>
          <w:rFonts w:asciiTheme="minorHAnsi" w:hAnsiTheme="minorHAnsi"/>
        </w:rPr>
        <w:t>impossible</w:t>
      </w:r>
      <w:r w:rsidRPr="00155C2A">
        <w:rPr>
          <w:rStyle w:val="StyleUnderline"/>
          <w:rFonts w:asciiTheme="minorHAnsi" w:hAnsiTheme="minorHAnsi"/>
        </w:rPr>
        <w:t xml:space="preserve"> for terrorist groups to acquire them.</w:t>
      </w:r>
      <w:r w:rsidRPr="00155C2A">
        <w:rPr>
          <w:rFonts w:asciiTheme="minorHAnsi" w:hAnsiTheme="minorHAnsi"/>
          <w:sz w:val="16"/>
        </w:rPr>
        <w:t xml:space="preserve"> Nuclear devices initiate nuclear chain reactions, and these reactions generate roughly a million times more energy than comparable chemical reactions. </w:t>
      </w:r>
      <w:r w:rsidRPr="00155C2A">
        <w:rPr>
          <w:rStyle w:val="StyleUnderline"/>
          <w:rFonts w:asciiTheme="minorHAnsi" w:hAnsiTheme="minorHAnsi"/>
        </w:rPr>
        <w:t>The enrichment of Uranium is probably the most complex aspect</w:t>
      </w:r>
      <w:r w:rsidRPr="00155C2A">
        <w:rPr>
          <w:rFonts w:asciiTheme="minorHAnsi" w:hAnsiTheme="minorHAnsi"/>
          <w:sz w:val="16"/>
        </w:rPr>
        <w:t xml:space="preserve"> of building a nuclear device; It presents numerous challenges for any nation in developing a nuclear programme. </w:t>
      </w:r>
      <w:r w:rsidRPr="00155C2A">
        <w:rPr>
          <w:rStyle w:val="StyleUnderline"/>
          <w:rFonts w:asciiTheme="minorHAnsi" w:hAnsiTheme="minorHAnsi"/>
        </w:rPr>
        <w:t xml:space="preserve">The concept requires separating a heavier isotope </w:t>
      </w:r>
      <w:r w:rsidRPr="00155C2A">
        <w:rPr>
          <w:rFonts w:asciiTheme="minorHAnsi" w:hAnsiTheme="minorHAnsi"/>
          <w:sz w:val="16"/>
        </w:rPr>
        <w:t xml:space="preserve">(atoms of the same element having a different number of neutrons) </w:t>
      </w:r>
      <w:r w:rsidRPr="00155C2A">
        <w:rPr>
          <w:rStyle w:val="StyleUnderline"/>
          <w:rFonts w:asciiTheme="minorHAnsi" w:hAnsiTheme="minorHAnsi"/>
        </w:rPr>
        <w:t>of uranium from a lighter isotop</w:t>
      </w:r>
      <w:r w:rsidRPr="00155C2A">
        <w:rPr>
          <w:rFonts w:asciiTheme="minorHAnsi" w:hAnsiTheme="minorHAnsi"/>
          <w:sz w:val="16"/>
        </w:rPr>
        <w:t xml:space="preserve">e of uranium </w:t>
      </w:r>
      <w:r w:rsidRPr="00155C2A">
        <w:rPr>
          <w:rStyle w:val="StyleUnderline"/>
          <w:rFonts w:asciiTheme="minorHAnsi" w:hAnsiTheme="minorHAnsi"/>
        </w:rPr>
        <w:t>in order to enrich or purify the stock to higher than 80%</w:t>
      </w:r>
      <w:r w:rsidRPr="00155C2A">
        <w:rPr>
          <w:rFonts w:asciiTheme="minorHAnsi" w:hAnsiTheme="minorHAnsi"/>
          <w:sz w:val="16"/>
        </w:rPr>
        <w:t xml:space="preserve"> of U235 - sufficient for use in weapons. </w:t>
      </w:r>
      <w:r w:rsidRPr="00155C2A">
        <w:rPr>
          <w:rStyle w:val="StyleUnderline"/>
          <w:rFonts w:asciiTheme="minorHAnsi" w:hAnsiTheme="minorHAnsi"/>
        </w:rPr>
        <w:t>Achieving this separation on a suitably refined level differentiated by only a few subatomic particles is an extremely complicated process.</w:t>
      </w:r>
      <w:r w:rsidRPr="00155C2A">
        <w:rPr>
          <w:rFonts w:asciiTheme="minorHAnsi" w:hAnsiTheme="minorHAnsi"/>
          <w:sz w:val="16"/>
        </w:rPr>
        <w:t xml:space="preserve"> A series of centrifuges carry out the delicate task of separating isotopes, these are finely tuned machine components, able to spin at high speeds while fully containing and separating highly corrosive gas. It is the combination of appropriate calibration and rotational speed that allow for enrichment to take place, low-quality bearings just would not do the job. Thereafter </w:t>
      </w:r>
      <w:r w:rsidRPr="00155C2A">
        <w:rPr>
          <w:rStyle w:val="StyleUnderline"/>
          <w:rFonts w:asciiTheme="minorHAnsi" w:hAnsiTheme="minorHAnsi"/>
        </w:rPr>
        <w:t>fabricating fissile material and developing either a gun-type device or implosion device is a process only 9-10 nations in the world have accomplished</w:t>
      </w:r>
      <w:r w:rsidRPr="00155C2A">
        <w:rPr>
          <w:rFonts w:asciiTheme="minorHAnsi" w:hAnsiTheme="minorHAnsi"/>
          <w:sz w:val="16"/>
        </w:rPr>
        <w:t xml:space="preserve">. South Africa has since renounced it, whilst North Korea is still working on it.[2] </w:t>
      </w:r>
      <w:r w:rsidRPr="00155C2A">
        <w:rPr>
          <w:rStyle w:val="StyleUnderline"/>
          <w:rFonts w:asciiTheme="minorHAnsi" w:hAnsiTheme="minorHAnsi"/>
        </w:rPr>
        <w:t>Today nuclear warheads sit in missiles and this would be another challenge any nation would face, i.e. delivering a bomb to its intended target</w:t>
      </w:r>
      <w:r w:rsidRPr="00155C2A">
        <w:rPr>
          <w:rFonts w:asciiTheme="minorHAnsi" w:hAnsiTheme="minorHAnsi"/>
          <w:sz w:val="16"/>
        </w:rPr>
        <w:t xml:space="preserve">. </w:t>
      </w:r>
      <w:r w:rsidRPr="00155C2A">
        <w:rPr>
          <w:rStyle w:val="StyleUnderline"/>
          <w:rFonts w:asciiTheme="minorHAnsi" w:hAnsiTheme="minorHAnsi"/>
        </w:rPr>
        <w:t>The components of the bomb that actually initiate a nuclear explosion must be miniaturized</w:t>
      </w:r>
      <w:r w:rsidRPr="00155C2A">
        <w:rPr>
          <w:rFonts w:asciiTheme="minorHAnsi" w:hAnsiTheme="minorHAnsi"/>
          <w:sz w:val="16"/>
        </w:rPr>
        <w:t xml:space="preserve"> in order to be placed in a missile. Modern missiles are smaller than a human being weighing only a few hundred pounds. </w:t>
      </w:r>
      <w:r w:rsidRPr="00155C2A">
        <w:rPr>
          <w:rStyle w:val="StyleUnderline"/>
          <w:rFonts w:asciiTheme="minorHAnsi" w:hAnsiTheme="minorHAnsi"/>
        </w:rPr>
        <w:t>Actually getting a warhead down to this size is no simple exercise.</w:t>
      </w:r>
      <w:r w:rsidRPr="00155C2A">
        <w:rPr>
          <w:rFonts w:asciiTheme="minorHAnsi" w:hAnsiTheme="minorHAnsi"/>
          <w:sz w:val="16"/>
        </w:rPr>
        <w:t xml:space="preserve"> </w:t>
      </w:r>
      <w:r w:rsidRPr="00155C2A">
        <w:rPr>
          <w:rStyle w:val="StyleUnderline"/>
          <w:rFonts w:asciiTheme="minorHAnsi" w:hAnsiTheme="minorHAnsi"/>
        </w:rPr>
        <w:t>It requires, among other things, precision manufacturing, exceptional quality control and a good understanding of nuclear physics. All of this would be after decades of testing to ensure detonation upon delivery.</w:t>
      </w:r>
      <w:r w:rsidRPr="00155C2A">
        <w:rPr>
          <w:rFonts w:asciiTheme="minorHAnsi" w:hAnsiTheme="minorHAnsi"/>
          <w:sz w:val="16"/>
        </w:rPr>
        <w:t xml:space="preserve"> Building a Nuclear weapon requires a comprehensive commitment from any nation for its national resources to be deployed in such a manner</w:t>
      </w:r>
      <w:r w:rsidRPr="00155C2A">
        <w:rPr>
          <w:rStyle w:val="StyleUnderline"/>
          <w:rFonts w:asciiTheme="minorHAnsi" w:hAnsiTheme="minorHAnsi"/>
        </w:rPr>
        <w:t>. It is not just about one facility, it needs an industrial base</w:t>
      </w:r>
      <w:r w:rsidRPr="00155C2A">
        <w:rPr>
          <w:rFonts w:asciiTheme="minorHAnsi" w:hAnsiTheme="minorHAnsi"/>
          <w:sz w:val="16"/>
        </w:rPr>
        <w:t xml:space="preserve">. </w:t>
      </w:r>
      <w:r w:rsidRPr="00155C2A">
        <w:rPr>
          <w:rStyle w:val="StyleUnderline"/>
          <w:rFonts w:asciiTheme="minorHAnsi" w:hAnsiTheme="minorHAnsi"/>
        </w:rPr>
        <w:t>A nuclear program requires long term facilities, which are very energy intensive, years of experimentation, fissionable material and high grade industrial machinery</w:t>
      </w:r>
      <w:r w:rsidRPr="00155C2A">
        <w:rPr>
          <w:rFonts w:asciiTheme="minorHAnsi" w:hAnsiTheme="minorHAnsi"/>
          <w:sz w:val="16"/>
        </w:rPr>
        <w:t xml:space="preserve">. </w:t>
      </w:r>
      <w:r w:rsidRPr="00155C2A">
        <w:rPr>
          <w:rStyle w:val="StyleUnderline"/>
          <w:rFonts w:asciiTheme="minorHAnsi" w:hAnsiTheme="minorHAnsi"/>
        </w:rPr>
        <w:t xml:space="preserve">All of this is beyond most countries let alone terrorist groups. In the case of al Qaeda, even after </w:t>
      </w:r>
      <w:r w:rsidRPr="00155C2A">
        <w:rPr>
          <w:rStyle w:val="Emphasis"/>
          <w:rFonts w:asciiTheme="minorHAnsi" w:hAnsiTheme="minorHAnsi"/>
        </w:rPr>
        <w:t>immense security</w:t>
      </w:r>
      <w:r w:rsidRPr="00155C2A">
        <w:rPr>
          <w:rStyle w:val="StyleUnderline"/>
          <w:rFonts w:asciiTheme="minorHAnsi" w:hAnsiTheme="minorHAnsi"/>
        </w:rPr>
        <w:t xml:space="preserve">, sanctuary </w:t>
      </w:r>
      <w:r w:rsidRPr="00155C2A">
        <w:rPr>
          <w:rStyle w:val="Emphasis"/>
          <w:rFonts w:asciiTheme="minorHAnsi" w:hAnsiTheme="minorHAnsi"/>
        </w:rPr>
        <w:t>and financial backing</w:t>
      </w:r>
      <w:r w:rsidRPr="00155C2A">
        <w:rPr>
          <w:rStyle w:val="StyleUnderline"/>
          <w:rFonts w:asciiTheme="minorHAnsi" w:hAnsiTheme="minorHAnsi"/>
        </w:rPr>
        <w:t xml:space="preserve"> they have been unable to produce a crude nuclear device in any meaningful way.</w:t>
      </w:r>
    </w:p>
    <w:p w:rsidR="00A86256" w:rsidRPr="00155C2A" w:rsidRDefault="00A86256" w:rsidP="00A86256">
      <w:pPr>
        <w:pStyle w:val="Heading4"/>
      </w:pPr>
      <w:r w:rsidRPr="00155C2A">
        <w:t>No risk of nuclear terror</w:t>
      </w:r>
    </w:p>
    <w:p w:rsidR="00A86256" w:rsidRPr="00155C2A" w:rsidRDefault="00A86256" w:rsidP="00A86256">
      <w:pPr>
        <w:rPr>
          <w:rFonts w:asciiTheme="minorHAnsi" w:hAnsiTheme="minorHAnsi"/>
        </w:rPr>
      </w:pPr>
      <w:r w:rsidRPr="00E45F36">
        <w:rPr>
          <w:rStyle w:val="Style13ptBold"/>
        </w:rPr>
        <w:t>Mueller 10</w:t>
      </w:r>
      <w:r w:rsidRPr="00155C2A">
        <w:rPr>
          <w:rFonts w:asciiTheme="minorHAnsi" w:hAnsiTheme="minorHAnsi"/>
        </w:rPr>
        <w:t xml:space="preserve"> (John, professor of political science at Ohio State, Calming Our Nuclear Jitters, Issues in Science and Technology, Winter, </w:t>
      </w:r>
      <w:hyperlink r:id="rId25" w:history="1">
        <w:r w:rsidRPr="00155C2A">
          <w:rPr>
            <w:rStyle w:val="Hyperlink"/>
            <w:rFonts w:asciiTheme="minorHAnsi" w:hAnsiTheme="minorHAnsi"/>
          </w:rPr>
          <w:t>http://www.issues.org/26.2/mueller.html</w:t>
        </w:r>
      </w:hyperlink>
      <w:r w:rsidRPr="00155C2A">
        <w:rPr>
          <w:rFonts w:asciiTheme="minorHAnsi" w:hAnsiTheme="minorHAnsi"/>
        </w:rPr>
        <w:t>)</w:t>
      </w:r>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rPr>
      </w:pPr>
      <w:r w:rsidRPr="00155C2A">
        <w:rPr>
          <w:rStyle w:val="StyleUnderline"/>
          <w:rFonts w:asciiTheme="minorHAnsi" w:hAnsiTheme="minorHAnsi"/>
        </w:rPr>
        <w:t>Politicians of all stripes preach to an anxious</w:t>
      </w:r>
      <w:r w:rsidRPr="00155C2A">
        <w:rPr>
          <w:rFonts w:asciiTheme="minorHAnsi" w:hAnsiTheme="minorHAnsi"/>
        </w:rPr>
        <w:t xml:space="preserve">, appreciative, and very numerous </w:t>
      </w:r>
      <w:r w:rsidRPr="00155C2A">
        <w:rPr>
          <w:rStyle w:val="StyleUnderline"/>
          <w:rFonts w:asciiTheme="minorHAnsi" w:hAnsiTheme="minorHAnsi"/>
        </w:rPr>
        <w:t>choir when they, like</w:t>
      </w:r>
      <w:r w:rsidRPr="00155C2A">
        <w:rPr>
          <w:rFonts w:asciiTheme="minorHAnsi" w:hAnsiTheme="minorHAnsi"/>
        </w:rPr>
        <w:t xml:space="preserve"> President </w:t>
      </w:r>
      <w:r w:rsidRPr="00155C2A">
        <w:rPr>
          <w:rStyle w:val="StyleUnderline"/>
          <w:rFonts w:asciiTheme="minorHAnsi" w:hAnsiTheme="minorHAnsi"/>
        </w:rPr>
        <w:t>Obama, proclaim atomic terrorism</w:t>
      </w:r>
      <w:r w:rsidRPr="00155C2A">
        <w:rPr>
          <w:rFonts w:asciiTheme="minorHAnsi" w:hAnsiTheme="minorHAnsi"/>
        </w:rPr>
        <w:t xml:space="preserve"> to be “</w:t>
      </w:r>
      <w:r w:rsidRPr="00155C2A">
        <w:rPr>
          <w:rStyle w:val="StyleUnderline"/>
          <w:rFonts w:asciiTheme="minorHAnsi" w:hAnsiTheme="minorHAnsi"/>
        </w:rPr>
        <w:t>the most immediate</w:t>
      </w:r>
      <w:r w:rsidRPr="00155C2A">
        <w:rPr>
          <w:rFonts w:asciiTheme="minorHAnsi" w:hAnsiTheme="minorHAnsi"/>
        </w:rPr>
        <w:t xml:space="preserve"> and extreme </w:t>
      </w:r>
      <w:r w:rsidRPr="00155C2A">
        <w:rPr>
          <w:rStyle w:val="StyleUnderline"/>
          <w:rFonts w:asciiTheme="minorHAnsi" w:hAnsiTheme="minorHAnsi"/>
        </w:rPr>
        <w:t>threat</w:t>
      </w:r>
      <w:r w:rsidRPr="00155C2A">
        <w:rPr>
          <w:rFonts w:asciiTheme="minorHAnsi" w:hAnsiTheme="minorHAnsi"/>
        </w:rPr>
        <w:t xml:space="preserve"> to global security.” It is the problem that, according to Defense Secretary Robert Gates, currently keeps every senior leader awake at night. </w:t>
      </w:r>
      <w:r w:rsidRPr="00155C2A">
        <w:rPr>
          <w:rStyle w:val="StyleUnderline"/>
          <w:rFonts w:asciiTheme="minorHAnsi" w:hAnsiTheme="minorHAnsi"/>
        </w:rPr>
        <w:t>This is hardly a new anxiety</w:t>
      </w:r>
      <w:r w:rsidRPr="00155C2A">
        <w:rPr>
          <w:rFonts w:asciiTheme="minorHAnsi" w:hAnsiTheme="minorHAnsi"/>
        </w:rPr>
        <w:t xml:space="preserve">. In 1946, atomic bomb maker J. Robert </w:t>
      </w:r>
      <w:r w:rsidRPr="00155C2A">
        <w:rPr>
          <w:rStyle w:val="StyleUnderline"/>
          <w:rFonts w:asciiTheme="minorHAnsi" w:hAnsiTheme="minorHAnsi"/>
        </w:rPr>
        <w:t>Oppenheimer</w:t>
      </w:r>
      <w:r w:rsidRPr="00155C2A">
        <w:rPr>
          <w:rFonts w:asciiTheme="minorHAnsi" w:hAnsiTheme="minorHAnsi"/>
        </w:rPr>
        <w:t xml:space="preserve"> ominously </w:t>
      </w:r>
      <w:r w:rsidRPr="00155C2A">
        <w:rPr>
          <w:rStyle w:val="StyleUnderline"/>
          <w:rFonts w:asciiTheme="minorHAnsi" w:hAnsiTheme="minorHAnsi"/>
        </w:rPr>
        <w:t>warned that</w:t>
      </w:r>
      <w:r w:rsidRPr="00155C2A">
        <w:rPr>
          <w:rFonts w:asciiTheme="minorHAnsi" w:hAnsiTheme="minorHAnsi"/>
        </w:rPr>
        <w:t xml:space="preserve"> if three or four men could smuggle in units for </w:t>
      </w:r>
      <w:r w:rsidRPr="00155C2A">
        <w:rPr>
          <w:rStyle w:val="StyleUnderline"/>
          <w:rFonts w:asciiTheme="minorHAnsi" w:hAnsiTheme="minorHAnsi"/>
        </w:rPr>
        <w:t>an atomic bomb</w:t>
      </w:r>
      <w:r w:rsidRPr="00155C2A">
        <w:rPr>
          <w:rFonts w:asciiTheme="minorHAnsi" w:hAnsiTheme="minorHAnsi"/>
        </w:rPr>
        <w:t xml:space="preserve">, they </w:t>
      </w:r>
      <w:r w:rsidRPr="00155C2A">
        <w:rPr>
          <w:rStyle w:val="StyleUnderline"/>
          <w:rFonts w:asciiTheme="minorHAnsi" w:hAnsiTheme="minorHAnsi"/>
        </w:rPr>
        <w:t>could blow up New York. This</w:t>
      </w:r>
      <w:r w:rsidRPr="00155C2A">
        <w:rPr>
          <w:rFonts w:asciiTheme="minorHAnsi" w:hAnsiTheme="minorHAnsi"/>
        </w:rPr>
        <w:t xml:space="preserve"> </w:t>
      </w:r>
      <w:r w:rsidRPr="00155C2A">
        <w:rPr>
          <w:rStyle w:val="StyleUnderline"/>
          <w:rFonts w:asciiTheme="minorHAnsi" w:hAnsiTheme="minorHAnsi"/>
        </w:rPr>
        <w:t>was an early expression of a pattern of dramatic risk inflation</w:t>
      </w:r>
      <w:r w:rsidRPr="00155C2A">
        <w:rPr>
          <w:rFonts w:asciiTheme="minorHAnsi" w:hAnsiTheme="minorHAnsi"/>
        </w:rPr>
        <w:t xml:space="preserve"> that has persisted throughout the nuclear age. In fact, although expanding fires and fallout might increase the effective destructive radius, </w:t>
      </w:r>
      <w:r w:rsidRPr="00155C2A">
        <w:rPr>
          <w:rStyle w:val="StyleUnderline"/>
          <w:rFonts w:asciiTheme="minorHAnsi" w:hAnsiTheme="minorHAnsi"/>
        </w:rPr>
        <w:t>the blast of a Hiroshima-size device would “blow up</w:t>
      </w:r>
      <w:r w:rsidRPr="00155C2A">
        <w:rPr>
          <w:rFonts w:asciiTheme="minorHAnsi" w:hAnsiTheme="minorHAnsi"/>
        </w:rPr>
        <w:t xml:space="preserve">” about </w:t>
      </w:r>
      <w:r w:rsidRPr="00155C2A">
        <w:rPr>
          <w:rStyle w:val="StyleUnderline"/>
          <w:rFonts w:asciiTheme="minorHAnsi" w:hAnsiTheme="minorHAnsi"/>
        </w:rPr>
        <w:t>1% of the city’s area</w:t>
      </w:r>
      <w:r w:rsidRPr="00155C2A">
        <w:rPr>
          <w:rFonts w:asciiTheme="minorHAnsi" w:hAnsiTheme="minorHAnsi"/>
        </w:rPr>
        <w:t xml:space="preserve">—a tragedy, of course, but not the same as one 100 times greater. In the early 1970s, nuclear physicist Theodore Taylor proclaimed the atomic terrorist problem to be “immediate,” explaining at length “how comparatively easy it would be to steal nuclear material and step by step make it into a bomb.” At the time he thought it was already too late to “prevent the making of a few bombs, here and there, now and then,” or “in another ten or fifteen years, it will be too late.” Three decades after Taylor, </w:t>
      </w:r>
      <w:r w:rsidRPr="00155C2A">
        <w:rPr>
          <w:rStyle w:val="StyleUnderline"/>
          <w:rFonts w:asciiTheme="minorHAnsi" w:hAnsiTheme="minorHAnsi"/>
        </w:rPr>
        <w:t>we continue to wait for terrorists to carry out their “easy” task</w:t>
      </w:r>
      <w:r w:rsidRPr="00155C2A">
        <w:rPr>
          <w:rFonts w:asciiTheme="minorHAnsi" w:hAnsiTheme="minorHAnsi"/>
        </w:rPr>
        <w:t xml:space="preserve">. </w:t>
      </w:r>
      <w:r w:rsidRPr="00155C2A">
        <w:rPr>
          <w:rStyle w:val="StyleUnderline"/>
          <w:rFonts w:asciiTheme="minorHAnsi" w:hAnsiTheme="minorHAnsi"/>
        </w:rPr>
        <w:t>In contrast to</w:t>
      </w:r>
      <w:r w:rsidRPr="00155C2A">
        <w:rPr>
          <w:rFonts w:asciiTheme="minorHAnsi" w:hAnsiTheme="minorHAnsi"/>
        </w:rPr>
        <w:t xml:space="preserve"> these </w:t>
      </w:r>
      <w:r w:rsidRPr="00155C2A">
        <w:rPr>
          <w:rStyle w:val="StyleUnderline"/>
          <w:rFonts w:asciiTheme="minorHAnsi" w:hAnsiTheme="minorHAnsi"/>
        </w:rPr>
        <w:t>predictions, terrorist groups</w:t>
      </w:r>
      <w:r w:rsidRPr="00155C2A">
        <w:rPr>
          <w:rFonts w:asciiTheme="minorHAnsi" w:hAnsiTheme="minorHAnsi"/>
        </w:rPr>
        <w:t xml:space="preserve"> seem to </w:t>
      </w:r>
      <w:r w:rsidRPr="00155C2A">
        <w:rPr>
          <w:rStyle w:val="StyleUnderline"/>
          <w:rFonts w:asciiTheme="minorHAnsi" w:hAnsiTheme="minorHAnsi"/>
        </w:rPr>
        <w:t>have exhibited only limited desire and even less progress in going atomic</w:t>
      </w:r>
      <w:r w:rsidRPr="00155C2A">
        <w:rPr>
          <w:rFonts w:asciiTheme="minorHAnsi" w:hAnsiTheme="minorHAnsi"/>
        </w:rPr>
        <w:t xml:space="preserve">. This may be because, after brief exploration of the possible routes, they, unlike generations of alarmists, have discovered that </w:t>
      </w:r>
      <w:r w:rsidRPr="00155C2A">
        <w:rPr>
          <w:rStyle w:val="StyleUnderline"/>
          <w:rFonts w:asciiTheme="minorHAnsi" w:hAnsiTheme="minorHAnsi"/>
        </w:rPr>
        <w:t>the tremendous effort required is scarcely likely to be successful</w:t>
      </w:r>
      <w:r w:rsidRPr="00155C2A">
        <w:rPr>
          <w:rFonts w:asciiTheme="minorHAnsi" w:hAnsiTheme="minorHAnsi"/>
        </w:rPr>
        <w:t xml:space="preserve">. The most plausible route for terrorists, according to most experts, would be to manufacture an atomic device themselves from purloined fissile material (plutonium or, more likely, highly enriched uranium). This task, however, remains a daunting one, requiring that a considerable series of difficult hurdles be conquered and in sequence. Outright </w:t>
      </w:r>
      <w:r w:rsidRPr="00155C2A">
        <w:rPr>
          <w:rStyle w:val="StyleUnderline"/>
          <w:rFonts w:asciiTheme="minorHAnsi" w:hAnsiTheme="minorHAnsi"/>
        </w:rPr>
        <w:t>armed theft of fissile material is exceedingly unlikely not only because of the resistance of guards, but because chase would be immediate</w:t>
      </w:r>
      <w:r w:rsidRPr="00155C2A">
        <w:rPr>
          <w:rFonts w:asciiTheme="minorHAnsi" w:hAnsiTheme="minorHAnsi"/>
        </w:rPr>
        <w:t xml:space="preserve">. A more promising approach would be to corrupt insiders to smuggle out the required substances. However, </w:t>
      </w:r>
      <w:r w:rsidRPr="00155C2A">
        <w:rPr>
          <w:rStyle w:val="StyleUnderline"/>
          <w:rFonts w:asciiTheme="minorHAnsi" w:hAnsiTheme="minorHAnsi"/>
        </w:rPr>
        <w:t>this requires the terrorists to pay off a host of greedy confederates</w:t>
      </w:r>
      <w:r w:rsidRPr="00155C2A">
        <w:rPr>
          <w:rFonts w:asciiTheme="minorHAnsi" w:hAnsiTheme="minorHAnsi"/>
        </w:rPr>
        <w:t xml:space="preserve">, including brokers and money-transmitters, </w:t>
      </w:r>
      <w:r w:rsidRPr="00155C2A">
        <w:rPr>
          <w:rStyle w:val="StyleUnderline"/>
          <w:rFonts w:asciiTheme="minorHAnsi" w:hAnsiTheme="minorHAnsi"/>
        </w:rPr>
        <w:t>any one of whom could turn on them or</w:t>
      </w:r>
      <w:r w:rsidRPr="00155C2A">
        <w:rPr>
          <w:rFonts w:asciiTheme="minorHAnsi" w:hAnsiTheme="minorHAnsi"/>
        </w:rPr>
        <w:t xml:space="preserve">, either out of guile or incompetence, </w:t>
      </w:r>
      <w:r w:rsidRPr="00155C2A">
        <w:rPr>
          <w:rStyle w:val="StyleUnderline"/>
          <w:rFonts w:asciiTheme="minorHAnsi" w:hAnsiTheme="minorHAnsi"/>
        </w:rPr>
        <w:t>furnish them with stuff that is useless</w:t>
      </w:r>
      <w:r w:rsidRPr="00155C2A">
        <w:rPr>
          <w:rFonts w:asciiTheme="minorHAnsi" w:hAnsiTheme="minorHAnsi"/>
        </w:rPr>
        <w:t xml:space="preserve">. Insiders might also consider the possibility that once the heist was accomplished, the terrorists would, as analyst Brian Jenkins none too delicately puts it, “have every incentive to cover their trail, beginning with eliminating their confederates.” </w:t>
      </w:r>
      <w:r w:rsidRPr="00155C2A">
        <w:rPr>
          <w:rStyle w:val="StyleUnderline"/>
          <w:rFonts w:asciiTheme="minorHAnsi" w:hAnsiTheme="minorHAnsi"/>
        </w:rPr>
        <w:t>If terrorists were somehow successful at obtaining</w:t>
      </w:r>
      <w:r w:rsidRPr="00155C2A">
        <w:rPr>
          <w:rFonts w:asciiTheme="minorHAnsi" w:hAnsiTheme="minorHAnsi"/>
        </w:rPr>
        <w:t xml:space="preserve"> a sufficient mass of </w:t>
      </w:r>
      <w:r w:rsidRPr="00155C2A">
        <w:rPr>
          <w:rStyle w:val="StyleUnderline"/>
          <w:rFonts w:asciiTheme="minorHAnsi" w:hAnsiTheme="minorHAnsi"/>
        </w:rPr>
        <w:t>relevant material, they would</w:t>
      </w:r>
      <w:r w:rsidRPr="00155C2A">
        <w:rPr>
          <w:rFonts w:asciiTheme="minorHAnsi" w:hAnsiTheme="minorHAnsi"/>
        </w:rPr>
        <w:t xml:space="preserve"> then probably </w:t>
      </w:r>
      <w:r w:rsidRPr="00155C2A">
        <w:rPr>
          <w:rStyle w:val="StyleUnderline"/>
          <w:rFonts w:asciiTheme="minorHAnsi" w:hAnsiTheme="minorHAnsi"/>
        </w:rPr>
        <w:t>have to transport it a long distance over unfamiliar terrain</w:t>
      </w:r>
      <w:r w:rsidRPr="00155C2A">
        <w:rPr>
          <w:rFonts w:asciiTheme="minorHAnsi" w:hAnsiTheme="minorHAnsi"/>
        </w:rPr>
        <w:t xml:space="preserve"> and probably </w:t>
      </w:r>
      <w:r w:rsidRPr="00155C2A">
        <w:rPr>
          <w:rStyle w:val="StyleUnderline"/>
          <w:rFonts w:asciiTheme="minorHAnsi" w:hAnsiTheme="minorHAnsi"/>
        </w:rPr>
        <w:t>while being pursued by security forces</w:t>
      </w:r>
      <w:r w:rsidRPr="00155C2A">
        <w:rPr>
          <w:rFonts w:asciiTheme="minorHAnsi" w:hAnsiTheme="minorHAnsi"/>
        </w:rPr>
        <w:t xml:space="preserve">. Crossing international borders would be facilitated by following established </w:t>
      </w:r>
      <w:r w:rsidRPr="00155C2A">
        <w:rPr>
          <w:rStyle w:val="StyleUnderline"/>
          <w:rFonts w:asciiTheme="minorHAnsi" w:hAnsiTheme="minorHAnsi"/>
        </w:rPr>
        <w:t>smuggling routes</w:t>
      </w:r>
      <w:r w:rsidRPr="00155C2A">
        <w:rPr>
          <w:rFonts w:asciiTheme="minorHAnsi" w:hAnsiTheme="minorHAnsi"/>
        </w:rPr>
        <w:t xml:space="preserve">, but these </w:t>
      </w:r>
      <w:r w:rsidRPr="00155C2A">
        <w:rPr>
          <w:rStyle w:val="StyleUnderline"/>
          <w:rFonts w:asciiTheme="minorHAnsi" w:hAnsiTheme="minorHAnsi"/>
        </w:rPr>
        <w:t>are not as chaotic as they appear and are</w:t>
      </w:r>
      <w:r w:rsidRPr="00155C2A">
        <w:rPr>
          <w:rFonts w:asciiTheme="minorHAnsi" w:hAnsiTheme="minorHAnsi"/>
        </w:rPr>
        <w:t xml:space="preserve"> often </w:t>
      </w:r>
      <w:r w:rsidRPr="00155C2A">
        <w:rPr>
          <w:rStyle w:val="StyleUnderline"/>
          <w:rFonts w:asciiTheme="minorHAnsi" w:hAnsiTheme="minorHAnsi"/>
        </w:rPr>
        <w:t>under the watch of suspicious and careful criminal regulators</w:t>
      </w:r>
      <w:r w:rsidRPr="00155C2A">
        <w:rPr>
          <w:rFonts w:asciiTheme="minorHAnsi" w:hAnsiTheme="minorHAnsi"/>
        </w:rPr>
        <w:t xml:space="preserve">. If border personnel became suspicious of the commodity being smuggled, some of them might find it in their interest to disrupt passage, perhaps to collect the bounteous reward money that would probably be offered by alarmed governments once the uranium theft had been discovered. </w:t>
      </w:r>
      <w:r w:rsidRPr="00155C2A">
        <w:rPr>
          <w:rStyle w:val="StyleUnderline"/>
          <w:rFonts w:asciiTheme="minorHAnsi" w:hAnsiTheme="minorHAnsi"/>
        </w:rPr>
        <w:t>Once outside the country</w:t>
      </w:r>
      <w:r w:rsidRPr="00155C2A">
        <w:rPr>
          <w:rFonts w:asciiTheme="minorHAnsi" w:hAnsiTheme="minorHAnsi"/>
        </w:rPr>
        <w:t xml:space="preserve"> with their precious booty, </w:t>
      </w:r>
      <w:r w:rsidRPr="00155C2A">
        <w:rPr>
          <w:rStyle w:val="StyleUnderline"/>
          <w:rFonts w:asciiTheme="minorHAnsi" w:hAnsiTheme="minorHAnsi"/>
        </w:rPr>
        <w:t>terrorists would need to set up a large and well-equipped machine shop to manufacture a bomb and then to populate it with a very select team of highly skilled scientists</w:t>
      </w:r>
      <w:r w:rsidRPr="00155C2A">
        <w:rPr>
          <w:rFonts w:asciiTheme="minorHAnsi" w:hAnsiTheme="minorHAnsi"/>
        </w:rPr>
        <w:t xml:space="preserve">, technicians, machinists, and administrators. </w:t>
      </w:r>
      <w:r w:rsidRPr="00155C2A">
        <w:rPr>
          <w:rStyle w:val="StyleUnderline"/>
          <w:rFonts w:asciiTheme="minorHAnsi" w:hAnsiTheme="minorHAnsi"/>
        </w:rPr>
        <w:t>The group would have to be assembled and retained for the monumental task while no consequential suspicions were generated</w:t>
      </w:r>
      <w:r w:rsidRPr="00155C2A">
        <w:rPr>
          <w:rFonts w:asciiTheme="minorHAnsi" w:hAnsiTheme="minorHAnsi"/>
        </w:rPr>
        <w:t xml:space="preserve"> among friends, family, and police about their curious and sudden absence from normal pursuits back home. </w:t>
      </w:r>
      <w:r w:rsidRPr="00155C2A">
        <w:rPr>
          <w:rStyle w:val="StyleUnderline"/>
          <w:rFonts w:asciiTheme="minorHAnsi" w:hAnsiTheme="minorHAnsi"/>
        </w:rPr>
        <w:t>Members of the bomb-building team</w:t>
      </w:r>
      <w:r w:rsidRPr="00155C2A">
        <w:rPr>
          <w:rFonts w:asciiTheme="minorHAnsi" w:hAnsiTheme="minorHAnsi"/>
        </w:rPr>
        <w:t xml:space="preserve"> would also have to be utterly devoted to the cause, of course, and they </w:t>
      </w:r>
      <w:r w:rsidRPr="00155C2A">
        <w:rPr>
          <w:rStyle w:val="StyleUnderline"/>
          <w:rFonts w:asciiTheme="minorHAnsi" w:hAnsiTheme="minorHAnsi"/>
        </w:rPr>
        <w:t>would have to be willing to put their lives</w:t>
      </w:r>
      <w:r w:rsidRPr="00155C2A">
        <w:rPr>
          <w:rFonts w:asciiTheme="minorHAnsi" w:hAnsiTheme="minorHAnsi"/>
        </w:rPr>
        <w:t xml:space="preserve"> and certainly their careers </w:t>
      </w:r>
      <w:r w:rsidRPr="00155C2A">
        <w:rPr>
          <w:rStyle w:val="StyleUnderline"/>
          <w:rFonts w:asciiTheme="minorHAnsi" w:hAnsiTheme="minorHAnsi"/>
        </w:rPr>
        <w:t>at high risk</w:t>
      </w:r>
      <w:r w:rsidRPr="00155C2A">
        <w:rPr>
          <w:rFonts w:asciiTheme="minorHAnsi" w:hAnsiTheme="minorHAnsi"/>
        </w:rPr>
        <w:t xml:space="preserve">, because after their bomb was discovered or exploded they would probably become the targets of an intense worldwide dragnet operation. Some observers have insisted that it would be easy for terrorists to assemble a crude bomb if they could get enough fissile material. But Christoph Wirz and Emmanuel Egger, two senior physicists in charge of nuclear issues at Switzerland‘s Spiez Laboratory, bluntly conclude that </w:t>
      </w:r>
      <w:r w:rsidRPr="00155C2A">
        <w:rPr>
          <w:rStyle w:val="StyleUnderline"/>
          <w:rFonts w:asciiTheme="minorHAnsi" w:hAnsiTheme="minorHAnsi"/>
        </w:rPr>
        <w:t>the task “could hardly be accomplished by a subnational group</w:t>
      </w:r>
      <w:r w:rsidRPr="00155C2A">
        <w:rPr>
          <w:rFonts w:asciiTheme="minorHAnsi" w:hAnsiTheme="minorHAnsi"/>
        </w:rPr>
        <w:t xml:space="preserve">.” They point out that </w:t>
      </w:r>
      <w:r w:rsidRPr="00155C2A">
        <w:rPr>
          <w:rStyle w:val="StyleUnderline"/>
          <w:rFonts w:asciiTheme="minorHAnsi" w:hAnsiTheme="minorHAnsi"/>
        </w:rPr>
        <w:t>precise blueprints are required</w:t>
      </w:r>
      <w:r w:rsidRPr="00155C2A">
        <w:rPr>
          <w:rFonts w:asciiTheme="minorHAnsi" w:hAnsiTheme="minorHAnsi"/>
        </w:rPr>
        <w:t xml:space="preserve">, not just sketches and general ideas, and that </w:t>
      </w:r>
      <w:r w:rsidRPr="00155C2A">
        <w:rPr>
          <w:rStyle w:val="StyleUnderline"/>
          <w:rFonts w:asciiTheme="minorHAnsi" w:hAnsiTheme="minorHAnsi"/>
        </w:rPr>
        <w:t>even with a good blueprint the terrorist group would</w:t>
      </w:r>
      <w:r w:rsidRPr="00155C2A">
        <w:rPr>
          <w:rFonts w:asciiTheme="minorHAnsi" w:hAnsiTheme="minorHAnsi"/>
        </w:rPr>
        <w:t xml:space="preserve"> most certainly </w:t>
      </w:r>
      <w:r w:rsidRPr="00155C2A">
        <w:rPr>
          <w:rStyle w:val="StyleUnderline"/>
          <w:rFonts w:asciiTheme="minorHAnsi" w:hAnsiTheme="minorHAnsi"/>
        </w:rPr>
        <w:t>be forced to redesign</w:t>
      </w:r>
      <w:r w:rsidRPr="00155C2A">
        <w:rPr>
          <w:rFonts w:asciiTheme="minorHAnsi" w:hAnsiTheme="minorHAnsi"/>
        </w:rPr>
        <w:t xml:space="preserve">. They also stress that </w:t>
      </w:r>
      <w:r w:rsidRPr="00155C2A">
        <w:rPr>
          <w:rStyle w:val="StyleUnderline"/>
          <w:rFonts w:asciiTheme="minorHAnsi" w:hAnsiTheme="minorHAnsi"/>
        </w:rPr>
        <w:t>the work is difficult, dangerous, and extremely exacting</w:t>
      </w:r>
      <w:r w:rsidRPr="00155C2A">
        <w:rPr>
          <w:rFonts w:asciiTheme="minorHAnsi" w:hAnsiTheme="minorHAnsi"/>
        </w:rPr>
        <w:t xml:space="preserve">, and that the </w:t>
      </w:r>
      <w:r w:rsidRPr="00155C2A">
        <w:rPr>
          <w:rStyle w:val="StyleUnderline"/>
          <w:rFonts w:asciiTheme="minorHAnsi" w:hAnsiTheme="minorHAnsi"/>
        </w:rPr>
        <w:t>technical requirements</w:t>
      </w:r>
      <w:r w:rsidRPr="00155C2A">
        <w:rPr>
          <w:rFonts w:asciiTheme="minorHAnsi" w:hAnsiTheme="minorHAnsi"/>
        </w:rPr>
        <w:t xml:space="preserve"> in several fields </w:t>
      </w:r>
      <w:r w:rsidRPr="00155C2A">
        <w:rPr>
          <w:rStyle w:val="StyleUnderline"/>
          <w:rFonts w:asciiTheme="minorHAnsi" w:hAnsiTheme="minorHAnsi"/>
        </w:rPr>
        <w:t>verge on the unfeasible</w:t>
      </w:r>
      <w:r w:rsidRPr="00155C2A">
        <w:rPr>
          <w:rFonts w:asciiTheme="minorHAnsi" w:hAnsiTheme="minorHAnsi"/>
        </w:rPr>
        <w:t xml:space="preserve">. Stephen Younger, former director of nuclear weapons research at Los Alamos Laboratories, has made a similar argument, pointing out that </w:t>
      </w:r>
      <w:r w:rsidRPr="00155C2A">
        <w:rPr>
          <w:rStyle w:val="StyleUnderline"/>
          <w:rFonts w:asciiTheme="minorHAnsi" w:hAnsiTheme="minorHAnsi"/>
        </w:rPr>
        <w:t>uranium is “exceptionally difficult to machine</w:t>
      </w:r>
      <w:r w:rsidRPr="00155C2A">
        <w:rPr>
          <w:rFonts w:asciiTheme="minorHAnsi" w:hAnsiTheme="minorHAnsi"/>
        </w:rPr>
        <w:t>” whereas “</w:t>
      </w:r>
      <w:r w:rsidRPr="00155C2A">
        <w:rPr>
          <w:rStyle w:val="StyleUnderline"/>
          <w:rFonts w:asciiTheme="minorHAnsi" w:hAnsiTheme="minorHAnsi"/>
        </w:rPr>
        <w:t>plutonium is one of the most complex metals ever discovered</w:t>
      </w:r>
      <w:r w:rsidRPr="00155C2A">
        <w:rPr>
          <w:rFonts w:asciiTheme="minorHAnsi" w:hAnsiTheme="minorHAnsi"/>
        </w:rPr>
        <w:t>, a material whose basic properties are sensitive to exactly how it is processed.“ Stressing the “daunting problems associated with material purity, machining, and a host of other issues,” Younger concludes, “</w:t>
      </w:r>
      <w:r w:rsidRPr="00155C2A">
        <w:rPr>
          <w:rStyle w:val="StyleUnderline"/>
          <w:rFonts w:asciiTheme="minorHAnsi" w:hAnsiTheme="minorHAnsi"/>
        </w:rPr>
        <w:t>to think that a terrorist group, working in isolation with an unreliable supply of electricity and little access to tools and supplies” could fabricate a bomb “is farfetched at best</w:t>
      </w:r>
      <w:r w:rsidRPr="00155C2A">
        <w:rPr>
          <w:rFonts w:asciiTheme="minorHAnsi" w:hAnsiTheme="minorHAnsi"/>
        </w:rPr>
        <w:t xml:space="preserve">.” </w:t>
      </w:r>
      <w:r w:rsidRPr="00155C2A">
        <w:rPr>
          <w:rStyle w:val="StyleUnderline"/>
          <w:rFonts w:asciiTheme="minorHAnsi" w:hAnsiTheme="minorHAnsi"/>
        </w:rPr>
        <w:t>Under the best circumstances,</w:t>
      </w:r>
      <w:r w:rsidRPr="00155C2A">
        <w:rPr>
          <w:rFonts w:asciiTheme="minorHAnsi" w:hAnsiTheme="minorHAnsi"/>
        </w:rPr>
        <w:t xml:space="preserve"> </w:t>
      </w:r>
      <w:r w:rsidRPr="00155C2A">
        <w:rPr>
          <w:rStyle w:val="StyleUnderline"/>
          <w:rFonts w:asciiTheme="minorHAnsi" w:hAnsiTheme="minorHAnsi"/>
        </w:rPr>
        <w:t>the process of making a bomb could take</w:t>
      </w:r>
      <w:r w:rsidRPr="00155C2A">
        <w:rPr>
          <w:rFonts w:asciiTheme="minorHAnsi" w:hAnsiTheme="minorHAnsi"/>
        </w:rPr>
        <w:t xml:space="preserve"> months or even </w:t>
      </w:r>
      <w:r w:rsidRPr="00155C2A">
        <w:rPr>
          <w:rStyle w:val="StyleUnderline"/>
          <w:rFonts w:asciiTheme="minorHAnsi" w:hAnsiTheme="minorHAnsi"/>
        </w:rPr>
        <w:t>a year or more</w:t>
      </w:r>
      <w:r w:rsidRPr="00155C2A">
        <w:rPr>
          <w:rFonts w:asciiTheme="minorHAnsi" w:hAnsiTheme="minorHAnsi"/>
        </w:rPr>
        <w:t xml:space="preserve">, </w:t>
      </w:r>
      <w:r w:rsidRPr="00155C2A">
        <w:rPr>
          <w:rStyle w:val="StyleUnderline"/>
          <w:rFonts w:asciiTheme="minorHAnsi" w:hAnsiTheme="minorHAnsi"/>
        </w:rPr>
        <w:t>which would</w:t>
      </w:r>
      <w:r w:rsidRPr="00155C2A">
        <w:rPr>
          <w:rFonts w:asciiTheme="minorHAnsi" w:hAnsiTheme="minorHAnsi"/>
        </w:rPr>
        <w:t xml:space="preserve">, of course, </w:t>
      </w:r>
      <w:r w:rsidRPr="00155C2A">
        <w:rPr>
          <w:rStyle w:val="StyleUnderline"/>
          <w:rFonts w:asciiTheme="minorHAnsi" w:hAnsiTheme="minorHAnsi"/>
        </w:rPr>
        <w:t>have to be carried out in utter secrecy</w:t>
      </w:r>
      <w:r w:rsidRPr="00155C2A">
        <w:rPr>
          <w:rFonts w:asciiTheme="minorHAnsi" w:hAnsiTheme="minorHAnsi"/>
        </w:rPr>
        <w:t xml:space="preserve">. In addition, people in the area, including criminals, may observe with increasing curiosity and puzzlement the constant coming and going of technicians unlikely to be locals. </w:t>
      </w:r>
      <w:r w:rsidRPr="00155C2A">
        <w:rPr>
          <w:rStyle w:val="StyleUnderline"/>
          <w:rFonts w:asciiTheme="minorHAnsi" w:hAnsiTheme="minorHAnsi"/>
        </w:rPr>
        <w:t>If the effort to build a bomb was successful, the finished product, weighing a ton</w:t>
      </w:r>
      <w:r w:rsidRPr="00155C2A">
        <w:rPr>
          <w:rFonts w:asciiTheme="minorHAnsi" w:hAnsiTheme="minorHAnsi"/>
        </w:rPr>
        <w:t xml:space="preserve"> or more, </w:t>
      </w:r>
      <w:r w:rsidRPr="00155C2A">
        <w:rPr>
          <w:rStyle w:val="StyleUnderline"/>
          <w:rFonts w:asciiTheme="minorHAnsi" w:hAnsiTheme="minorHAnsi"/>
        </w:rPr>
        <w:t>would then have to be transported to and smuggled into the relevant target country where it would have to be received by collaborators who are</w:t>
      </w:r>
      <w:r w:rsidRPr="00155C2A">
        <w:rPr>
          <w:rFonts w:asciiTheme="minorHAnsi" w:hAnsiTheme="minorHAnsi"/>
        </w:rPr>
        <w:t xml:space="preserve"> at once </w:t>
      </w:r>
      <w:r w:rsidRPr="00155C2A">
        <w:rPr>
          <w:rStyle w:val="StyleUnderline"/>
          <w:rFonts w:asciiTheme="minorHAnsi" w:hAnsiTheme="minorHAnsi"/>
        </w:rPr>
        <w:t>totally dedicated and technically proficient</w:t>
      </w:r>
      <w:r w:rsidRPr="00155C2A">
        <w:rPr>
          <w:rFonts w:asciiTheme="minorHAnsi" w:hAnsiTheme="minorHAnsi"/>
        </w:rPr>
        <w:t xml:space="preserve"> at handling, maintaining, detonating, and perhaps assembling the weapon after it arrives. </w:t>
      </w:r>
      <w:r w:rsidRPr="00155C2A">
        <w:rPr>
          <w:rStyle w:val="StyleUnderline"/>
          <w:rFonts w:asciiTheme="minorHAnsi" w:hAnsiTheme="minorHAnsi"/>
        </w:rPr>
        <w:t>The financial costs</w:t>
      </w:r>
      <w:r w:rsidRPr="00155C2A">
        <w:rPr>
          <w:rFonts w:asciiTheme="minorHAnsi" w:hAnsiTheme="minorHAnsi"/>
        </w:rPr>
        <w:t xml:space="preserve"> of this extensive and extended operation </w:t>
      </w:r>
      <w:r w:rsidRPr="00155C2A">
        <w:rPr>
          <w:rStyle w:val="StyleUnderline"/>
          <w:rFonts w:asciiTheme="minorHAnsi" w:hAnsiTheme="minorHAnsi"/>
        </w:rPr>
        <w:t>could</w:t>
      </w:r>
      <w:r w:rsidRPr="00155C2A">
        <w:rPr>
          <w:rFonts w:asciiTheme="minorHAnsi" w:hAnsiTheme="minorHAnsi"/>
        </w:rPr>
        <w:t xml:space="preserve"> easily </w:t>
      </w:r>
      <w:r w:rsidRPr="00155C2A">
        <w:rPr>
          <w:rStyle w:val="StyleUnderline"/>
          <w:rFonts w:asciiTheme="minorHAnsi" w:hAnsiTheme="minorHAnsi"/>
        </w:rPr>
        <w:t>become monumental. There would be expensive equipment to buy, smuggle, and set up and people to pay or pay off</w:t>
      </w:r>
      <w:r w:rsidRPr="00155C2A">
        <w:rPr>
          <w:rFonts w:asciiTheme="minorHAnsi" w:hAnsiTheme="minorHAnsi"/>
        </w:rPr>
        <w:t xml:space="preserve">. Some operatives might work for free out of utter dedication to the cause, but the </w:t>
      </w:r>
      <w:r w:rsidRPr="00155C2A">
        <w:rPr>
          <w:rStyle w:val="StyleUnderline"/>
          <w:rFonts w:asciiTheme="minorHAnsi" w:hAnsiTheme="minorHAnsi"/>
        </w:rPr>
        <w:t>vast conspiracy</w:t>
      </w:r>
      <w:r w:rsidRPr="00155C2A">
        <w:rPr>
          <w:rFonts w:asciiTheme="minorHAnsi" w:hAnsiTheme="minorHAnsi"/>
        </w:rPr>
        <w:t xml:space="preserve"> also </w:t>
      </w:r>
      <w:r w:rsidRPr="00155C2A">
        <w:rPr>
          <w:rStyle w:val="StyleUnderline"/>
          <w:rFonts w:asciiTheme="minorHAnsi" w:hAnsiTheme="minorHAnsi"/>
        </w:rPr>
        <w:t>requires</w:t>
      </w:r>
      <w:r w:rsidRPr="00155C2A">
        <w:rPr>
          <w:rFonts w:asciiTheme="minorHAnsi" w:hAnsiTheme="minorHAnsi"/>
        </w:rPr>
        <w:t xml:space="preserve"> the subversion of </w:t>
      </w:r>
      <w:r w:rsidRPr="00155C2A">
        <w:rPr>
          <w:rStyle w:val="StyleUnderline"/>
          <w:rFonts w:asciiTheme="minorHAnsi" w:hAnsiTheme="minorHAnsi"/>
        </w:rPr>
        <w:t>a considerable array of criminals</w:t>
      </w:r>
      <w:r w:rsidRPr="00155C2A">
        <w:rPr>
          <w:rFonts w:asciiTheme="minorHAnsi" w:hAnsiTheme="minorHAnsi"/>
        </w:rPr>
        <w:t xml:space="preserve"> and opportunists, </w:t>
      </w:r>
      <w:r w:rsidRPr="00155C2A">
        <w:rPr>
          <w:rStyle w:val="StyleUnderline"/>
          <w:rFonts w:asciiTheme="minorHAnsi" w:hAnsiTheme="minorHAnsi"/>
        </w:rPr>
        <w:t>each of whom has every incentive to push the price for cooperation as high as possible</w:t>
      </w:r>
      <w:r w:rsidRPr="00155C2A">
        <w:rPr>
          <w:rFonts w:asciiTheme="minorHAnsi" w:hAnsiTheme="minorHAnsi"/>
        </w:rPr>
        <w:t xml:space="preserve">. Any criminals competent and capable enough to be effective allies are also likely to be both smart enough to see boundless opportunities for extortion and psychologically equipped by their profession to be willing to exploit them. Those who warn about the likelihood of a terrorist bomb contend that a terrorist group could, if with great difficulty, overcome each obstacle and that doing so in each case is “not impossible.” But </w:t>
      </w:r>
      <w:r w:rsidRPr="00155C2A">
        <w:rPr>
          <w:rStyle w:val="StyleUnderline"/>
          <w:rFonts w:asciiTheme="minorHAnsi" w:hAnsiTheme="minorHAnsi"/>
        </w:rPr>
        <w:t>although it may not be impossible to surmount each individual step, the likelihood that a group could surmount a series of them quickly becomes vanishingly small</w:t>
      </w:r>
      <w:r w:rsidRPr="00155C2A">
        <w:rPr>
          <w:rFonts w:asciiTheme="minorHAnsi" w:hAnsiTheme="minorHAnsi"/>
        </w:rPr>
        <w:t xml:space="preserve">. Table 1 attempts to catalogue the barriers that must be overcome under the scenario considered most likely to be successful. In contemplating the task before them, would-be </w:t>
      </w:r>
      <w:r w:rsidRPr="00155C2A">
        <w:rPr>
          <w:rStyle w:val="StyleUnderline"/>
          <w:rFonts w:asciiTheme="minorHAnsi" w:hAnsiTheme="minorHAnsi"/>
        </w:rPr>
        <w:t>atomic terrorists</w:t>
      </w:r>
      <w:r w:rsidRPr="00155C2A">
        <w:rPr>
          <w:rFonts w:asciiTheme="minorHAnsi" w:hAnsiTheme="minorHAnsi"/>
        </w:rPr>
        <w:t xml:space="preserve"> would effectively be required to go though an exercise that looks much like this. If and when they do, they </w:t>
      </w:r>
      <w:r w:rsidRPr="00155C2A">
        <w:rPr>
          <w:rStyle w:val="StyleUnderline"/>
          <w:rFonts w:asciiTheme="minorHAnsi" w:hAnsiTheme="minorHAnsi"/>
        </w:rPr>
        <w:t>will undoubtedly conclude that their prospects are</w:t>
      </w:r>
      <w:r w:rsidRPr="00155C2A">
        <w:rPr>
          <w:rFonts w:asciiTheme="minorHAnsi" w:hAnsiTheme="minorHAnsi"/>
        </w:rPr>
        <w:t xml:space="preserve"> daunting and accordingly uninspiring or even </w:t>
      </w:r>
      <w:r w:rsidRPr="00155C2A">
        <w:rPr>
          <w:rStyle w:val="StyleUnderline"/>
          <w:rFonts w:asciiTheme="minorHAnsi" w:hAnsiTheme="minorHAnsi"/>
        </w:rPr>
        <w:t>terminally dispiriting</w:t>
      </w:r>
      <w:r w:rsidRPr="00155C2A">
        <w:rPr>
          <w:rFonts w:asciiTheme="minorHAnsi" w:hAnsiTheme="minorHAnsi"/>
        </w:rPr>
        <w:t xml:space="preserve">. It is possible to calculate the chances for success. </w:t>
      </w:r>
      <w:r w:rsidRPr="00155C2A">
        <w:rPr>
          <w:rStyle w:val="StyleUnderline"/>
          <w:rFonts w:asciiTheme="minorHAnsi" w:hAnsiTheme="minorHAnsi"/>
        </w:rPr>
        <w:t>Adopting probability estimates that</w:t>
      </w:r>
      <w:r w:rsidRPr="00155C2A">
        <w:rPr>
          <w:rFonts w:asciiTheme="minorHAnsi" w:hAnsiTheme="minorHAnsi"/>
        </w:rPr>
        <w:t xml:space="preserve"> purposely and </w:t>
      </w:r>
      <w:r w:rsidRPr="00155C2A">
        <w:rPr>
          <w:rStyle w:val="StyleUnderline"/>
          <w:rFonts w:asciiTheme="minorHAnsi" w:hAnsiTheme="minorHAnsi"/>
        </w:rPr>
        <w:t>heavily bias</w:t>
      </w:r>
      <w:r w:rsidRPr="00155C2A">
        <w:rPr>
          <w:rFonts w:asciiTheme="minorHAnsi" w:hAnsiTheme="minorHAnsi"/>
        </w:rPr>
        <w:t xml:space="preserve"> the case </w:t>
      </w:r>
      <w:r w:rsidRPr="00155C2A">
        <w:rPr>
          <w:rStyle w:val="StyleUnderline"/>
          <w:rFonts w:asciiTheme="minorHAnsi" w:hAnsiTheme="minorHAnsi"/>
        </w:rPr>
        <w:t>in the terrorists’ favor</w:t>
      </w:r>
      <w:r w:rsidRPr="00155C2A">
        <w:rPr>
          <w:rFonts w:asciiTheme="minorHAnsi" w:hAnsiTheme="minorHAnsi"/>
        </w:rPr>
        <w:t xml:space="preserve">—for example, assuming the terrorists have a 50% chance of overcoming each of the 20 obstacles—the chances that a concerted effort would be successful comes out to be less than one in a million. If one assumes, somewhat more realistically, that their chances at each barrier are one in three, </w:t>
      </w:r>
      <w:r w:rsidRPr="00155C2A">
        <w:rPr>
          <w:rStyle w:val="StyleUnderline"/>
          <w:rFonts w:asciiTheme="minorHAnsi" w:hAnsiTheme="minorHAnsi"/>
        </w:rPr>
        <w:t>the cumulative odds that they will be able to pull off the deed drop to one in well over three billion</w:t>
      </w:r>
      <w:r w:rsidRPr="00155C2A">
        <w:rPr>
          <w:rFonts w:asciiTheme="minorHAnsi" w:hAnsiTheme="minorHAnsi"/>
        </w:rPr>
        <w:t xml:space="preserve">. </w:t>
      </w:r>
      <w:r w:rsidRPr="00155C2A">
        <w:rPr>
          <w:rStyle w:val="StyleUnderline"/>
          <w:rFonts w:asciiTheme="minorHAnsi" w:hAnsiTheme="minorHAnsi"/>
        </w:rPr>
        <w:t>Other routes</w:t>
      </w:r>
      <w:r w:rsidRPr="00155C2A">
        <w:rPr>
          <w:rFonts w:asciiTheme="minorHAnsi" w:hAnsiTheme="minorHAnsi"/>
        </w:rPr>
        <w:t xml:space="preserve"> would-be </w:t>
      </w:r>
      <w:r w:rsidRPr="00155C2A">
        <w:rPr>
          <w:rStyle w:val="StyleUnderline"/>
          <w:rFonts w:asciiTheme="minorHAnsi" w:hAnsiTheme="minorHAnsi"/>
        </w:rPr>
        <w:t>terrorists might take to acquire a bomb are even more problematic. They are unlikely to be given or sold a bomb</w:t>
      </w:r>
      <w:r w:rsidRPr="00155C2A">
        <w:rPr>
          <w:rFonts w:asciiTheme="minorHAnsi" w:hAnsiTheme="minorHAnsi"/>
        </w:rPr>
        <w:t xml:space="preserve"> by a generous like-minded nuclear state for delivery abroad </w:t>
      </w:r>
      <w:r w:rsidRPr="00155C2A">
        <w:rPr>
          <w:rStyle w:val="StyleUnderline"/>
          <w:rFonts w:asciiTheme="minorHAnsi" w:hAnsiTheme="minorHAnsi"/>
        </w:rPr>
        <w:t>because the risk would be high</w:t>
      </w:r>
      <w:r w:rsidRPr="00155C2A">
        <w:rPr>
          <w:rFonts w:asciiTheme="minorHAnsi" w:hAnsiTheme="minorHAnsi"/>
        </w:rPr>
        <w:t xml:space="preserve">, even for a country led by extremists, </w:t>
      </w:r>
      <w:r w:rsidRPr="00155C2A">
        <w:rPr>
          <w:rStyle w:val="StyleUnderline"/>
          <w:rFonts w:asciiTheme="minorHAnsi" w:hAnsiTheme="minorHAnsi"/>
        </w:rPr>
        <w:t>that the bomb (and its source) would be discovered</w:t>
      </w:r>
      <w:r w:rsidRPr="00155C2A">
        <w:rPr>
          <w:rFonts w:asciiTheme="minorHAnsi" w:hAnsiTheme="minorHAnsi"/>
        </w:rPr>
        <w:t xml:space="preserve"> even before delivery or that it would be exploded in a manner and on a target the donor would not approve, including on the donor itself. Another concern would be that </w:t>
      </w:r>
      <w:r w:rsidRPr="00155C2A">
        <w:rPr>
          <w:rStyle w:val="StyleUnderline"/>
          <w:rFonts w:asciiTheme="minorHAnsi" w:hAnsiTheme="minorHAnsi"/>
        </w:rPr>
        <w:t>the terrorist group might be infiltrated by foreign intelligence</w:t>
      </w:r>
      <w:r w:rsidRPr="00155C2A">
        <w:rPr>
          <w:rFonts w:asciiTheme="minorHAnsi" w:hAnsiTheme="minorHAnsi"/>
        </w:rPr>
        <w:t xml:space="preserve">. </w:t>
      </w:r>
      <w:r w:rsidRPr="00155C2A">
        <w:rPr>
          <w:rStyle w:val="StyleUnderline"/>
          <w:rFonts w:asciiTheme="minorHAnsi" w:hAnsiTheme="minorHAnsi"/>
        </w:rPr>
        <w:t>The terrorist group might</w:t>
      </w:r>
      <w:r w:rsidRPr="00155C2A">
        <w:rPr>
          <w:rFonts w:asciiTheme="minorHAnsi" w:hAnsiTheme="minorHAnsi"/>
        </w:rPr>
        <w:t xml:space="preserve"> also seek to </w:t>
      </w:r>
      <w:r w:rsidRPr="00155C2A">
        <w:rPr>
          <w:rStyle w:val="StyleUnderline"/>
          <w:rFonts w:asciiTheme="minorHAnsi" w:hAnsiTheme="minorHAnsi"/>
        </w:rPr>
        <w:t>steal or illicitly purchase a “loose nuke</w:t>
      </w:r>
      <w:r w:rsidRPr="00155C2A">
        <w:rPr>
          <w:rFonts w:asciiTheme="minorHAnsi" w:hAnsiTheme="minorHAnsi"/>
        </w:rPr>
        <w:t xml:space="preserve">“ somewhere. However, it seems probable that </w:t>
      </w:r>
      <w:r w:rsidRPr="00155C2A">
        <w:rPr>
          <w:rStyle w:val="UnderlineBold"/>
          <w:rFonts w:asciiTheme="minorHAnsi" w:hAnsiTheme="minorHAnsi"/>
        </w:rPr>
        <w:t>none exist</w:t>
      </w:r>
      <w:r w:rsidRPr="00155C2A">
        <w:rPr>
          <w:rStyle w:val="StyleUnderline"/>
          <w:rFonts w:asciiTheme="minorHAnsi" w:hAnsiTheme="minorHAnsi"/>
        </w:rPr>
        <w:t>. All governments have an intense interest in controlling any weapons on their territory</w:t>
      </w:r>
      <w:r w:rsidRPr="00155C2A">
        <w:rPr>
          <w:rFonts w:asciiTheme="minorHAnsi" w:hAnsiTheme="minorHAnsi"/>
        </w:rPr>
        <w:t xml:space="preserve"> because of fears that they might become the primary target. Moreover, as technology has developed, </w:t>
      </w:r>
      <w:r w:rsidRPr="00155C2A">
        <w:rPr>
          <w:rStyle w:val="StyleUnderline"/>
          <w:rFonts w:asciiTheme="minorHAnsi" w:hAnsiTheme="minorHAnsi"/>
        </w:rPr>
        <w:t>finished bombs have been out-fitted with devices that</w:t>
      </w:r>
      <w:r w:rsidRPr="00155C2A">
        <w:rPr>
          <w:rFonts w:asciiTheme="minorHAnsi" w:hAnsiTheme="minorHAnsi"/>
        </w:rPr>
        <w:t xml:space="preserve"> trigger a non-nuclear explosion that </w:t>
      </w:r>
      <w:r w:rsidRPr="00155C2A">
        <w:rPr>
          <w:rStyle w:val="StyleUnderline"/>
          <w:rFonts w:asciiTheme="minorHAnsi" w:hAnsiTheme="minorHAnsi"/>
        </w:rPr>
        <w:t>destroys the bomb if it is tampered with. And there are other security techniques</w:t>
      </w:r>
      <w:r w:rsidRPr="00155C2A">
        <w:rPr>
          <w:rFonts w:asciiTheme="minorHAnsi" w:hAnsiTheme="minorHAnsi"/>
        </w:rPr>
        <w:t xml:space="preserve">: Bombs can be kept disassembled with the component parts stored in separate high-security vaults, and a process can be set up in which two people and </w:t>
      </w:r>
      <w:r w:rsidRPr="00155C2A">
        <w:rPr>
          <w:rStyle w:val="StyleUnderline"/>
          <w:rFonts w:asciiTheme="minorHAnsi" w:hAnsiTheme="minorHAnsi"/>
        </w:rPr>
        <w:t>multiple codes are required not only to use the bomb but to store, maintain, and deploy it</w:t>
      </w:r>
      <w:r w:rsidRPr="00155C2A">
        <w:rPr>
          <w:rFonts w:asciiTheme="minorHAnsi" w:hAnsiTheme="minorHAnsi"/>
        </w:rPr>
        <w:t xml:space="preserve">. As Younger points out, “only a few people in the world have the knowledge to cause an unauthorized detonation of a nuclear weapon.” There could be dangers in the chaos that would emerge </w:t>
      </w:r>
      <w:r w:rsidRPr="00155C2A">
        <w:rPr>
          <w:rStyle w:val="StyleUnderline"/>
          <w:rFonts w:asciiTheme="minorHAnsi" w:hAnsiTheme="minorHAnsi"/>
        </w:rPr>
        <w:t>if a nuclear state were to utterly collapse</w:t>
      </w:r>
      <w:r w:rsidRPr="00155C2A">
        <w:rPr>
          <w:rFonts w:asciiTheme="minorHAnsi" w:hAnsiTheme="minorHAnsi"/>
        </w:rPr>
        <w:t xml:space="preserve">; Pakistan is frequently cited in this context and sometimes North Korea as well. However, even under such conditions, </w:t>
      </w:r>
      <w:r w:rsidRPr="00155C2A">
        <w:rPr>
          <w:rStyle w:val="StyleUnderline"/>
          <w:rFonts w:asciiTheme="minorHAnsi" w:hAnsiTheme="minorHAnsi"/>
        </w:rPr>
        <w:t>nuclear weapons would</w:t>
      </w:r>
      <w:r w:rsidRPr="00155C2A">
        <w:rPr>
          <w:rFonts w:asciiTheme="minorHAnsi" w:hAnsiTheme="minorHAnsi"/>
        </w:rPr>
        <w:t xml:space="preserve"> probably </w:t>
      </w:r>
      <w:r w:rsidRPr="00155C2A">
        <w:rPr>
          <w:rStyle w:val="StyleUnderline"/>
          <w:rFonts w:asciiTheme="minorHAnsi" w:hAnsiTheme="minorHAnsi"/>
        </w:rPr>
        <w:t>remain under heavy guard</w:t>
      </w:r>
      <w:r w:rsidRPr="00155C2A">
        <w:rPr>
          <w:rFonts w:asciiTheme="minorHAnsi" w:hAnsiTheme="minorHAnsi"/>
        </w:rPr>
        <w:t xml:space="preserve"> by people who know that a purloined bomb might be used in their own territory. </w:t>
      </w:r>
      <w:r w:rsidRPr="00155C2A">
        <w:rPr>
          <w:rStyle w:val="StyleUnderline"/>
          <w:rFonts w:asciiTheme="minorHAnsi" w:hAnsiTheme="minorHAnsi"/>
        </w:rPr>
        <w:t>They would still have locks and, in</w:t>
      </w:r>
      <w:r w:rsidRPr="00155C2A">
        <w:rPr>
          <w:rFonts w:asciiTheme="minorHAnsi" w:hAnsiTheme="minorHAnsi"/>
        </w:rPr>
        <w:t xml:space="preserve"> the case of </w:t>
      </w:r>
      <w:r w:rsidRPr="00155C2A">
        <w:rPr>
          <w:rStyle w:val="StyleUnderline"/>
          <w:rFonts w:asciiTheme="minorHAnsi" w:hAnsiTheme="minorHAnsi"/>
        </w:rPr>
        <w:t>Pakistan, the weapons would be disassembled</w:t>
      </w:r>
      <w:r w:rsidRPr="00155C2A">
        <w:rPr>
          <w:rFonts w:asciiTheme="minorHAnsi" w:hAnsiTheme="minorHAnsi"/>
        </w:rPr>
        <w:t xml:space="preserve">. The al Qaeda factor </w:t>
      </w:r>
      <w:r w:rsidRPr="00155C2A">
        <w:rPr>
          <w:rStyle w:val="StyleUnderline"/>
          <w:rFonts w:asciiTheme="minorHAnsi" w:hAnsiTheme="minorHAnsi"/>
        </w:rPr>
        <w:t>The degree to which al Qaeda</w:t>
      </w:r>
      <w:r w:rsidRPr="00155C2A">
        <w:rPr>
          <w:rFonts w:asciiTheme="minorHAnsi" w:hAnsiTheme="minorHAnsi"/>
        </w:rPr>
        <w:t xml:space="preserve">, the only terrorist group that seems to want to target the United States, </w:t>
      </w:r>
      <w:r w:rsidRPr="00155C2A">
        <w:rPr>
          <w:rStyle w:val="StyleUnderline"/>
          <w:rFonts w:asciiTheme="minorHAnsi" w:hAnsiTheme="minorHAnsi"/>
        </w:rPr>
        <w:t>has pursued or even has much interest in a nuclear weapon may have been exaggerated</w:t>
      </w:r>
      <w:r w:rsidRPr="00155C2A">
        <w:rPr>
          <w:rFonts w:asciiTheme="minorHAnsi" w:hAnsiTheme="minorHAnsi"/>
        </w:rPr>
        <w:t xml:space="preserve">. The 9/11 Commission stated that “al Qaeda has tried to acquire or make nuclear weapons for at least ten years,” but the only substantial evidence it supplies comes from an episode that is supposed to have taken place about 1993 in Sudan, when al Qaeda members may have sought to purchase some uranium that turned out to be bogus. Information about this supposed venture apparently comes entirely from Jamal al Fadl, who defected from al Qaeda in 1996 after being caught stealing $110,000 from the organization. Others, including the man who allegedly purchased the uranium, assert that although there were various other scams taking place at the time that may have served as grist for Fadl, </w:t>
      </w:r>
      <w:r w:rsidRPr="00155C2A">
        <w:rPr>
          <w:rStyle w:val="StyleUnderline"/>
          <w:rFonts w:asciiTheme="minorHAnsi" w:hAnsiTheme="minorHAnsi"/>
        </w:rPr>
        <w:t>the uranium episode never happened</w:t>
      </w:r>
      <w:r w:rsidRPr="00155C2A">
        <w:rPr>
          <w:rFonts w:asciiTheme="minorHAnsi" w:hAnsiTheme="minorHAnsi"/>
        </w:rPr>
        <w:t xml:space="preserve">. As a key indication of al Qaeda’s desire to obtain atomic weapons, many have focused on a set of conversations in Afghanistan in August 2001 that two Pakistani nuclear scientists reportedly had with Osama bin Laden and three other al Qaeda officials. Pakistani intelligence officers characterize the discussions as “academic” in nature. It seems that the discussion was wide-ranging and rudimentary and that the scientists provided no material or specific plans. Moreover, the </w:t>
      </w:r>
      <w:r w:rsidRPr="00155C2A">
        <w:rPr>
          <w:rStyle w:val="StyleUnderline"/>
          <w:rFonts w:asciiTheme="minorHAnsi" w:hAnsiTheme="minorHAnsi"/>
        </w:rPr>
        <w:t>scientists</w:t>
      </w:r>
      <w:r w:rsidRPr="00155C2A">
        <w:rPr>
          <w:rFonts w:asciiTheme="minorHAnsi" w:hAnsiTheme="minorHAnsi"/>
        </w:rPr>
        <w:t xml:space="preserve"> probably </w:t>
      </w:r>
      <w:r w:rsidRPr="00155C2A">
        <w:rPr>
          <w:rStyle w:val="StyleUnderline"/>
          <w:rFonts w:asciiTheme="minorHAnsi" w:hAnsiTheme="minorHAnsi"/>
        </w:rPr>
        <w:t>were incapable of providing truly helpful information because their expertise was not in bomb design</w:t>
      </w:r>
      <w:r w:rsidRPr="00155C2A">
        <w:rPr>
          <w:rFonts w:asciiTheme="minorHAnsi" w:hAnsiTheme="minorHAnsi"/>
        </w:rPr>
        <w:t xml:space="preserve"> but in the processing of fissile material, </w:t>
      </w:r>
      <w:r w:rsidRPr="00155C2A">
        <w:rPr>
          <w:rStyle w:val="StyleUnderline"/>
          <w:rFonts w:asciiTheme="minorHAnsi" w:hAnsiTheme="minorHAnsi"/>
        </w:rPr>
        <w:t>which is</w:t>
      </w:r>
      <w:r w:rsidRPr="00155C2A">
        <w:rPr>
          <w:rFonts w:asciiTheme="minorHAnsi" w:hAnsiTheme="minorHAnsi"/>
        </w:rPr>
        <w:t xml:space="preserve"> almost </w:t>
      </w:r>
      <w:r w:rsidRPr="00155C2A">
        <w:rPr>
          <w:rStyle w:val="StyleUnderline"/>
          <w:rFonts w:asciiTheme="minorHAnsi" w:hAnsiTheme="minorHAnsi"/>
        </w:rPr>
        <w:t>certainly beyond the capacities of a nonstate group</w:t>
      </w:r>
      <w:r w:rsidRPr="00155C2A">
        <w:rPr>
          <w:rFonts w:asciiTheme="minorHAnsi" w:hAnsiTheme="minorHAnsi"/>
        </w:rPr>
        <w:t xml:space="preserve">. Kalid Sheikh Mohammed, the apparent planner of the 9/11 attacks, reportedly says that </w:t>
      </w:r>
      <w:r w:rsidRPr="00155C2A">
        <w:rPr>
          <w:rStyle w:val="StyleUnderline"/>
          <w:rFonts w:asciiTheme="minorHAnsi" w:hAnsiTheme="minorHAnsi"/>
        </w:rPr>
        <w:t>al Qaeda’s bomb efforts never went beyond searching the Internet</w:t>
      </w:r>
      <w:r w:rsidRPr="00155C2A">
        <w:rPr>
          <w:rFonts w:asciiTheme="minorHAnsi" w:hAnsiTheme="minorHAnsi"/>
        </w:rPr>
        <w:t xml:space="preserve">. After the fall of the Taliban in 2001, technical experts from the CIA and the Department of Energy examined documents and other information that were uncovered by intelligence agencies and the media in Afghanistan. They uncovered no credible information that al Qaeda had obtained fissile material or acquired a nuclear weapon. Moreover, they found no evidence of any radioactive material suitable for weapons. They did uncover, however, a “nuclear-related” document discussing “openly available concepts about the nuclear fuel cycle and some weapons-related issues.” Just a day or two before al Qaeda was to flee from Afghanistan in 2001, bin Laden supposedly told a Pakistani journalist, “If the United States uses chemical or nuclear weapons against us, we might respond with chemical and nuclear weapons. We possess these weapons as a deterrent.” Given the military pressure that they were then under and taking into account the evidence of the primitive or more probably nonexistent nature of al Qaeda’s nuclear program, </w:t>
      </w:r>
      <w:r w:rsidRPr="00155C2A">
        <w:rPr>
          <w:rStyle w:val="StyleUnderline"/>
          <w:rFonts w:asciiTheme="minorHAnsi" w:hAnsiTheme="minorHAnsi"/>
        </w:rPr>
        <w:t>the reported assertions</w:t>
      </w:r>
      <w:r w:rsidRPr="00155C2A">
        <w:rPr>
          <w:rFonts w:asciiTheme="minorHAnsi" w:hAnsiTheme="minorHAnsi"/>
        </w:rPr>
        <w:t xml:space="preserve">, although unsettling, </w:t>
      </w:r>
      <w:r w:rsidRPr="00155C2A">
        <w:rPr>
          <w:rStyle w:val="StyleUnderline"/>
          <w:rFonts w:asciiTheme="minorHAnsi" w:hAnsiTheme="minorHAnsi"/>
        </w:rPr>
        <w:t>appear at best to be a desperate bluff</w:t>
      </w:r>
      <w:r w:rsidRPr="00155C2A">
        <w:rPr>
          <w:rFonts w:asciiTheme="minorHAnsi" w:hAnsiTheme="minorHAnsi"/>
        </w:rPr>
        <w:t>. Bin Laden has made statements about nuclear weapons a few other times. Some of these pronouncements can be seen to be threatening, but they are rather coy and indirect, indicating perhaps something of an interest, but not acknowledging a capability. And as terrorism specialist Louise Richardson observes, “</w:t>
      </w:r>
      <w:r w:rsidRPr="00155C2A">
        <w:rPr>
          <w:rStyle w:val="StyleUnderline"/>
          <w:rFonts w:asciiTheme="minorHAnsi" w:hAnsiTheme="minorHAnsi"/>
        </w:rPr>
        <w:t>Statements claiming a right to possess nuclear weapons have been misinterpreted</w:t>
      </w:r>
      <w:r w:rsidRPr="00155C2A">
        <w:rPr>
          <w:rFonts w:asciiTheme="minorHAnsi" w:hAnsiTheme="minorHAnsi"/>
        </w:rPr>
        <w:t xml:space="preserve"> as expressing a determination to use them. </w:t>
      </w:r>
      <w:r w:rsidRPr="00155C2A">
        <w:rPr>
          <w:rStyle w:val="StyleUnderline"/>
          <w:rFonts w:asciiTheme="minorHAnsi" w:hAnsiTheme="minorHAnsi"/>
        </w:rPr>
        <w:t>This</w:t>
      </w:r>
      <w:r w:rsidRPr="00155C2A">
        <w:rPr>
          <w:rFonts w:asciiTheme="minorHAnsi" w:hAnsiTheme="minorHAnsi"/>
        </w:rPr>
        <w:t xml:space="preserve"> in turn </w:t>
      </w:r>
      <w:r w:rsidRPr="00155C2A">
        <w:rPr>
          <w:rStyle w:val="StyleUnderline"/>
          <w:rFonts w:asciiTheme="minorHAnsi" w:hAnsiTheme="minorHAnsi"/>
        </w:rPr>
        <w:t>has fed the exaggeration of the threat we face</w:t>
      </w:r>
      <w:r w:rsidRPr="00155C2A">
        <w:rPr>
          <w:rFonts w:asciiTheme="minorHAnsi" w:hAnsiTheme="minorHAnsi"/>
        </w:rPr>
        <w:t xml:space="preserve">.” Norwegian researcher Anne Stenersen concluded after an exhaustive study of available materials that, although “it is likely that al Qaeda central has considered the option of using non-conventional weapons,” </w:t>
      </w:r>
      <w:r w:rsidRPr="00155C2A">
        <w:rPr>
          <w:rStyle w:val="StyleUnderline"/>
          <w:rFonts w:asciiTheme="minorHAnsi" w:hAnsiTheme="minorHAnsi"/>
        </w:rPr>
        <w:t>there is “little evidence that</w:t>
      </w:r>
      <w:r w:rsidRPr="00155C2A">
        <w:rPr>
          <w:rFonts w:asciiTheme="minorHAnsi" w:hAnsiTheme="minorHAnsi"/>
        </w:rPr>
        <w:t xml:space="preserve"> such </w:t>
      </w:r>
      <w:r w:rsidRPr="00155C2A">
        <w:rPr>
          <w:rStyle w:val="StyleUnderline"/>
          <w:rFonts w:asciiTheme="minorHAnsi" w:hAnsiTheme="minorHAnsi"/>
        </w:rPr>
        <w:t>ideas ever developed into actual plans</w:t>
      </w:r>
      <w:r w:rsidRPr="00155C2A">
        <w:rPr>
          <w:rFonts w:asciiTheme="minorHAnsi" w:hAnsiTheme="minorHAnsi"/>
        </w:rPr>
        <w:t xml:space="preserve">, or that they were given any kind of priority at the expense of more traditional types of terrorist attacks.” She also notes that information on an al Qaeda computer left behind in Afghanistan in 2001 indicates that only $2,000 to </w:t>
      </w:r>
      <w:r w:rsidRPr="00155C2A">
        <w:rPr>
          <w:rStyle w:val="StyleUnderline"/>
          <w:rFonts w:asciiTheme="minorHAnsi" w:hAnsiTheme="minorHAnsi"/>
        </w:rPr>
        <w:t>$4,000 was earmarked for weapons of mass destruction research</w:t>
      </w:r>
      <w:r w:rsidRPr="00155C2A">
        <w:rPr>
          <w:rFonts w:asciiTheme="minorHAnsi" w:hAnsiTheme="minorHAnsi"/>
        </w:rPr>
        <w:t xml:space="preserve"> and that </w:t>
      </w:r>
      <w:r w:rsidRPr="00155C2A">
        <w:rPr>
          <w:rStyle w:val="StyleUnderline"/>
          <w:rFonts w:asciiTheme="minorHAnsi" w:hAnsiTheme="minorHAnsi"/>
        </w:rPr>
        <w:t>the money was</w:t>
      </w:r>
      <w:r w:rsidRPr="00155C2A">
        <w:rPr>
          <w:rFonts w:asciiTheme="minorHAnsi" w:hAnsiTheme="minorHAnsi"/>
        </w:rPr>
        <w:t xml:space="preserve"> mainly </w:t>
      </w:r>
      <w:r w:rsidRPr="00155C2A">
        <w:rPr>
          <w:rStyle w:val="StyleUnderline"/>
          <w:rFonts w:asciiTheme="minorHAnsi" w:hAnsiTheme="minorHAnsi"/>
        </w:rPr>
        <w:t>for</w:t>
      </w:r>
      <w:r w:rsidRPr="00155C2A">
        <w:rPr>
          <w:rFonts w:asciiTheme="minorHAnsi" w:hAnsiTheme="minorHAnsi"/>
        </w:rPr>
        <w:t xml:space="preserve"> very crude work on </w:t>
      </w:r>
      <w:r w:rsidRPr="00155C2A">
        <w:rPr>
          <w:rStyle w:val="StyleUnderline"/>
          <w:rFonts w:asciiTheme="minorHAnsi" w:hAnsiTheme="minorHAnsi"/>
        </w:rPr>
        <w:t>chemical weapons</w:t>
      </w:r>
      <w:r w:rsidRPr="00155C2A">
        <w:rPr>
          <w:rFonts w:asciiTheme="minorHAnsi" w:hAnsiTheme="minorHAnsi"/>
        </w:rPr>
        <w:t xml:space="preserve">. Today, the key portions of al Qaeda central may well total only a few hundred people, apparently assisting the Taliban’s distinctly separate, far larger, and very troublesome insurgency in Afghanistan. Beyond this tiny band, there are thousands of sympathizers and would-be jihadists spread around the globe. They mainly connect in Internet chat rooms, engage in radicalizing conversations, and variously dare each other to actually do something. </w:t>
      </w:r>
      <w:r w:rsidRPr="00155C2A">
        <w:rPr>
          <w:rStyle w:val="StyleUnderline"/>
          <w:rFonts w:asciiTheme="minorHAnsi" w:hAnsiTheme="minorHAnsi"/>
        </w:rPr>
        <w:t>Any “threat</w:t>
      </w:r>
      <w:r w:rsidRPr="00155C2A">
        <w:rPr>
          <w:rFonts w:asciiTheme="minorHAnsi" w:hAnsiTheme="minorHAnsi"/>
        </w:rPr>
        <w:t xml:space="preserve">,” particularly to the West, </w:t>
      </w:r>
      <w:r w:rsidRPr="00155C2A">
        <w:rPr>
          <w:rStyle w:val="StyleUnderline"/>
          <w:rFonts w:asciiTheme="minorHAnsi" w:hAnsiTheme="minorHAnsi"/>
        </w:rPr>
        <w:t>appears</w:t>
      </w:r>
      <w:r w:rsidRPr="00155C2A">
        <w:rPr>
          <w:rFonts w:asciiTheme="minorHAnsi" w:hAnsiTheme="minorHAnsi"/>
        </w:rPr>
        <w:t xml:space="preserve">, then, </w:t>
      </w:r>
      <w:r w:rsidRPr="00155C2A">
        <w:rPr>
          <w:rStyle w:val="StyleUnderline"/>
          <w:rFonts w:asciiTheme="minorHAnsi" w:hAnsiTheme="minorHAnsi"/>
        </w:rPr>
        <w:t>principally to derive from self-selected people</w:t>
      </w:r>
      <w:r w:rsidRPr="00155C2A">
        <w:rPr>
          <w:rFonts w:asciiTheme="minorHAnsi" w:hAnsiTheme="minorHAnsi"/>
        </w:rPr>
        <w:t xml:space="preserve">, often isolated from each other, </w:t>
      </w:r>
      <w:r w:rsidRPr="00155C2A">
        <w:rPr>
          <w:rStyle w:val="StyleUnderline"/>
          <w:rFonts w:asciiTheme="minorHAnsi" w:hAnsiTheme="minorHAnsi"/>
        </w:rPr>
        <w:t>who fantasize about performing dire deeds</w:t>
      </w:r>
      <w:r w:rsidRPr="00155C2A">
        <w:rPr>
          <w:rFonts w:asciiTheme="minorHAnsi" w:hAnsiTheme="minorHAnsi"/>
        </w:rPr>
        <w:t xml:space="preserve">. From time to time some of these people, or ones closer to al Qaeda central, actually manage to do some harm. And occasionally, they may even be able to pull off something large, such as 9/11. But in most cases, </w:t>
      </w:r>
      <w:r w:rsidRPr="00155C2A">
        <w:rPr>
          <w:rStyle w:val="StyleUnderline"/>
          <w:rFonts w:asciiTheme="minorHAnsi" w:hAnsiTheme="minorHAnsi"/>
        </w:rPr>
        <w:t>their capacities and schemes</w:t>
      </w:r>
      <w:r w:rsidRPr="00155C2A">
        <w:rPr>
          <w:rFonts w:asciiTheme="minorHAnsi" w:hAnsiTheme="minorHAnsi"/>
        </w:rPr>
        <w:t xml:space="preserve">, or alleged schemes, </w:t>
      </w:r>
      <w:r w:rsidRPr="00155C2A">
        <w:rPr>
          <w:rStyle w:val="StyleUnderline"/>
          <w:rFonts w:asciiTheme="minorHAnsi" w:hAnsiTheme="minorHAnsi"/>
        </w:rPr>
        <w:t>seem to be far less dangerous than initial press reports vividly, even hysterically, suggest</w:t>
      </w:r>
      <w:r w:rsidRPr="00155C2A">
        <w:rPr>
          <w:rFonts w:asciiTheme="minorHAnsi" w:hAnsiTheme="minorHAnsi"/>
        </w:rPr>
        <w:t xml:space="preserve">. Most important for present purposes, however, is that </w:t>
      </w:r>
      <w:r w:rsidRPr="00155C2A">
        <w:rPr>
          <w:rStyle w:val="StyleUnderline"/>
          <w:rFonts w:asciiTheme="minorHAnsi" w:hAnsiTheme="minorHAnsi"/>
        </w:rPr>
        <w:t>any notion that al Qaeda has the capacity to acquire nuclear weapons, even if it wanted to, looks farfetched in the extreme</w:t>
      </w:r>
      <w:r w:rsidRPr="00155C2A">
        <w:rPr>
          <w:rFonts w:asciiTheme="minorHAnsi" w:hAnsiTheme="minorHAnsi"/>
        </w:rPr>
        <w:t xml:space="preserve">. It is also noteworthy that, although there have been plenty of terrorist attacks in the world since 2001, all have relied on conventional destructive methods. For the most part, terrorists seem to be heeding the advice found in a memo on an al Qaeda laptop seized in Pakistan in 2004: “Make use of that which is available … rather than waste valuable time becoming despondent over that which is not within your reach.” In fact, </w:t>
      </w:r>
      <w:r w:rsidRPr="00155C2A">
        <w:rPr>
          <w:rStyle w:val="StyleUnderline"/>
          <w:rFonts w:asciiTheme="minorHAnsi" w:hAnsiTheme="minorHAnsi"/>
        </w:rPr>
        <w:t>history consistently demonstrates that terrorists prefer weapons that they know and understand, not new, exotic ones</w:t>
      </w:r>
      <w:r w:rsidRPr="00155C2A">
        <w:rPr>
          <w:rFonts w:asciiTheme="minorHAnsi" w:hAnsiTheme="minorHAnsi"/>
        </w:rPr>
        <w:t>. Glenn Carle, a 23-year CIA veteran and once its deputy intelligence officer for transnational threats, warns, “</w:t>
      </w:r>
      <w:r w:rsidRPr="00155C2A">
        <w:rPr>
          <w:rStyle w:val="StyleUnderline"/>
          <w:rFonts w:asciiTheme="minorHAnsi" w:hAnsiTheme="minorHAnsi"/>
        </w:rPr>
        <w:t>We must not take fright at the specter our leaders have exaggerated</w:t>
      </w:r>
      <w:r w:rsidRPr="00155C2A">
        <w:rPr>
          <w:rFonts w:asciiTheme="minorHAnsi" w:hAnsiTheme="minorHAnsi"/>
        </w:rPr>
        <w:t xml:space="preserve">. In fact, </w:t>
      </w:r>
      <w:r w:rsidRPr="00155C2A">
        <w:rPr>
          <w:rStyle w:val="StyleUnderline"/>
          <w:rFonts w:asciiTheme="minorHAnsi" w:hAnsiTheme="minorHAnsi"/>
        </w:rPr>
        <w:t>we must see jihadists for the small, lethal, disjointed, and miserable opponents that they are</w:t>
      </w:r>
      <w:r w:rsidRPr="00155C2A">
        <w:rPr>
          <w:rFonts w:asciiTheme="minorHAnsi" w:hAnsiTheme="minorHAnsi"/>
        </w:rPr>
        <w:t>.” al Qaeda, he says, has only a handful of individuals capable of planning, organizing, and leading a terrorist organization, and although the group has threatened attacks with nuclear weapons, “</w:t>
      </w:r>
      <w:r w:rsidRPr="00155C2A">
        <w:rPr>
          <w:rStyle w:val="StyleUnderline"/>
          <w:rFonts w:asciiTheme="minorHAnsi" w:hAnsiTheme="minorHAnsi"/>
        </w:rPr>
        <w:t>its capabilities are far inferior to its desires</w:t>
      </w:r>
      <w:r w:rsidRPr="00155C2A">
        <w:rPr>
          <w:rFonts w:asciiTheme="minorHAnsi" w:hAnsiTheme="minorHAnsi"/>
        </w:rPr>
        <w:t xml:space="preserve">.” Policy alternatives The purpose here has not been to argue that policies designed to inconvenience the atomic terrorist are necessarily unneeded or unwise. Rather, in contrast with the many who insist that </w:t>
      </w:r>
      <w:r w:rsidRPr="00155C2A">
        <w:rPr>
          <w:rStyle w:val="StyleUnderline"/>
          <w:rFonts w:asciiTheme="minorHAnsi" w:hAnsiTheme="minorHAnsi"/>
        </w:rPr>
        <w:t>atomic terrorism</w:t>
      </w:r>
      <w:r w:rsidRPr="00155C2A">
        <w:rPr>
          <w:rFonts w:asciiTheme="minorHAnsi" w:hAnsiTheme="minorHAnsi"/>
        </w:rPr>
        <w:t xml:space="preserve"> under current conditions is rather likely— indeed, exceedingly likely—to come about, I have contended that it </w:t>
      </w:r>
      <w:r w:rsidRPr="00155C2A">
        <w:rPr>
          <w:rStyle w:val="StyleUnderline"/>
          <w:rFonts w:asciiTheme="minorHAnsi" w:hAnsiTheme="minorHAnsi"/>
        </w:rPr>
        <w:t>is hugely unlikely</w:t>
      </w:r>
      <w:r w:rsidRPr="00155C2A">
        <w:rPr>
          <w:rFonts w:asciiTheme="minorHAnsi" w:hAnsiTheme="minorHAnsi"/>
        </w:rPr>
        <w:t xml:space="preserve">. However, it is important to consider not only the likelihood that an event will take place, but also its consequences. Therefore, one must be concerned about catastrophic events even if their probability is small, and efforts to reduce that likelihood even further may well be justified. </w:t>
      </w:r>
      <w:r w:rsidRPr="00155C2A">
        <w:rPr>
          <w:rStyle w:val="StyleUnderline"/>
          <w:rFonts w:asciiTheme="minorHAnsi" w:hAnsiTheme="minorHAnsi"/>
        </w:rPr>
        <w:t>At some point</w:t>
      </w:r>
      <w:r w:rsidRPr="00155C2A">
        <w:rPr>
          <w:rFonts w:asciiTheme="minorHAnsi" w:hAnsiTheme="minorHAnsi"/>
        </w:rPr>
        <w:t xml:space="preserve">, however, </w:t>
      </w:r>
      <w:r w:rsidRPr="00155C2A">
        <w:rPr>
          <w:rStyle w:val="StyleUnderline"/>
          <w:rFonts w:asciiTheme="minorHAnsi" w:hAnsiTheme="minorHAnsi"/>
        </w:rPr>
        <w:t>probabilities become so low that</w:t>
      </w:r>
      <w:r w:rsidRPr="00155C2A">
        <w:rPr>
          <w:rFonts w:asciiTheme="minorHAnsi" w:hAnsiTheme="minorHAnsi"/>
        </w:rPr>
        <w:t xml:space="preserve">, even for catastrophic events, </w:t>
      </w:r>
      <w:r w:rsidRPr="00155C2A">
        <w:rPr>
          <w:rStyle w:val="StyleUnderline"/>
          <w:rFonts w:asciiTheme="minorHAnsi" w:hAnsiTheme="minorHAnsi"/>
        </w:rPr>
        <w:t>it may make sense to ignore them</w:t>
      </w:r>
      <w:r w:rsidRPr="00155C2A">
        <w:rPr>
          <w:rFonts w:asciiTheme="minorHAnsi" w:hAnsiTheme="minorHAnsi"/>
        </w:rPr>
        <w:t xml:space="preserve"> or at least put them on the back burner; in short, </w:t>
      </w:r>
      <w:r w:rsidRPr="00155C2A">
        <w:rPr>
          <w:rStyle w:val="StyleUnderline"/>
          <w:rFonts w:asciiTheme="minorHAnsi" w:hAnsiTheme="minorHAnsi"/>
        </w:rPr>
        <w:t>the risk becomes acceptable</w:t>
      </w:r>
      <w:r w:rsidRPr="00155C2A">
        <w:rPr>
          <w:rFonts w:asciiTheme="minorHAnsi" w:hAnsiTheme="minorHAnsi"/>
        </w:rPr>
        <w:t xml:space="preserve">. For example, the British could at any time attack the United States with their submarine-launched missiles and kill millions of Americans, far more than even the most monumentally gifted and lucky terrorist group. Yet the risk that this potential calamity might take place evokes little concern; essentially it is an acceptable risk. Meanwhile, Russia, with whom the United States has a rather strained relationship, could at any time do vastly more damage with its nuclear weapons, a fully imaginable calamity that is substantially ignored. In constructing what he calls “a case for fear,” Cass Sunstein, a scholar and current Obama administration official, has pointed out that if there is a yearly probability of 1 in 100,000 that terrorists could launch a nuclear or massive biological attack, the risk would cumulate to 1 in 10,000 over 10 years and to 1 in 5,000 over 20. These odds, he suggests, are “not the most comforting.” Comfort, of course, lies in the viscera of those to be comforted, and, as he suggests, many would probably have difficulty settling down with odds like that. But </w:t>
      </w:r>
      <w:r w:rsidRPr="00155C2A">
        <w:rPr>
          <w:rStyle w:val="StyleUnderline"/>
          <w:rFonts w:asciiTheme="minorHAnsi" w:hAnsiTheme="minorHAnsi"/>
        </w:rPr>
        <w:t>there must be some point at which the concerns</w:t>
      </w:r>
      <w:r w:rsidRPr="00155C2A">
        <w:rPr>
          <w:rFonts w:asciiTheme="minorHAnsi" w:hAnsiTheme="minorHAnsi"/>
        </w:rPr>
        <w:t xml:space="preserve"> even of these people </w:t>
      </w:r>
      <w:r w:rsidRPr="00155C2A">
        <w:rPr>
          <w:rStyle w:val="StyleUnderline"/>
          <w:rFonts w:asciiTheme="minorHAnsi" w:hAnsiTheme="minorHAnsi"/>
        </w:rPr>
        <w:t>would ease</w:t>
      </w:r>
      <w:r w:rsidRPr="00155C2A">
        <w:rPr>
          <w:rFonts w:asciiTheme="minorHAnsi" w:hAnsiTheme="minorHAnsi"/>
        </w:rPr>
        <w:t xml:space="preserve">. Just perhaps </w:t>
      </w:r>
      <w:r w:rsidRPr="00155C2A">
        <w:rPr>
          <w:rStyle w:val="StyleUnderline"/>
          <w:rFonts w:asciiTheme="minorHAnsi" w:hAnsiTheme="minorHAnsi"/>
        </w:rPr>
        <w:t>it is at</w:t>
      </w:r>
      <w:r w:rsidRPr="00155C2A">
        <w:rPr>
          <w:rFonts w:asciiTheme="minorHAnsi" w:hAnsiTheme="minorHAnsi"/>
        </w:rPr>
        <w:t xml:space="preserve"> one of the levels suggested above: one in a million or </w:t>
      </w:r>
      <w:r w:rsidRPr="00155C2A">
        <w:rPr>
          <w:rStyle w:val="StyleUnderline"/>
          <w:rFonts w:asciiTheme="minorHAnsi" w:hAnsiTheme="minorHAnsi"/>
        </w:rPr>
        <w:t>one in three billion</w:t>
      </w:r>
      <w:r w:rsidRPr="00155C2A">
        <w:rPr>
          <w:rFonts w:asciiTheme="minorHAnsi" w:hAnsiTheme="minorHAnsi"/>
        </w:rPr>
        <w:t xml:space="preserve"> per attempt.</w:t>
      </w:r>
    </w:p>
    <w:p w:rsidR="00A86256" w:rsidRPr="00155C2A" w:rsidRDefault="00A86256" w:rsidP="00A86256">
      <w:pPr>
        <w:rPr>
          <w:rFonts w:asciiTheme="minorHAnsi" w:hAnsiTheme="minorHAnsi"/>
        </w:rPr>
      </w:pPr>
    </w:p>
    <w:p w:rsidR="00A86256" w:rsidRPr="00155C2A" w:rsidRDefault="00A86256" w:rsidP="00A86256">
      <w:pPr>
        <w:pStyle w:val="Heading4"/>
      </w:pPr>
      <w:r w:rsidRPr="00155C2A">
        <w:t>It’s too hard – groups will use other methods</w:t>
      </w:r>
    </w:p>
    <w:p w:rsidR="00A86256" w:rsidRPr="00155C2A" w:rsidRDefault="00A86256" w:rsidP="00A86256">
      <w:pPr>
        <w:rPr>
          <w:rFonts w:asciiTheme="minorHAnsi" w:hAnsiTheme="minorHAnsi"/>
        </w:rPr>
      </w:pPr>
      <w:r w:rsidRPr="00E45F36">
        <w:rPr>
          <w:rStyle w:val="Style13ptBold"/>
        </w:rPr>
        <w:t xml:space="preserve">Weiss 15 </w:t>
      </w:r>
      <w:r>
        <w:rPr>
          <w:rStyle w:val="Style13ptBold"/>
        </w:rPr>
        <w:t xml:space="preserve">– </w:t>
      </w:r>
      <w:r w:rsidRPr="00155C2A">
        <w:rPr>
          <w:rFonts w:asciiTheme="minorHAnsi" w:hAnsiTheme="minorHAnsi"/>
        </w:rPr>
        <w:t xml:space="preserve">Leonard </w:t>
      </w:r>
      <w:r>
        <w:rPr>
          <w:rFonts w:asciiTheme="minorHAnsi" w:hAnsiTheme="minorHAnsi"/>
        </w:rPr>
        <w:t xml:space="preserve">Weiss </w:t>
      </w:r>
      <w:r w:rsidRPr="00155C2A">
        <w:rPr>
          <w:rFonts w:asciiTheme="minorHAnsi" w:hAnsiTheme="minorHAnsi"/>
        </w:rPr>
        <w:t>is a visiting scholar at the Center for International Security and Cooperation at Stanford University, USA, and a member of the National Advisory Board of the Center for Arms Control and Non-Proliferation in Washington, DC. For more than two decades, he was staff director of the US Senate Committee on Governmental Affairs and its Subcommittee on Energy and Nuclear Proliferation, during which time he wrote major legislation on nuclear nonproliferation and led investigations of nuclear programs of other countries. He is a former professor of applied mathematics and engineering at Brown University and the University of Maryland, “On fear and nuclear terrorism,” Bulletin of the Atomic Scientists, Vol. 71(2) 75–87</w:t>
      </w:r>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rPr>
      </w:pPr>
      <w:r w:rsidRPr="00155C2A">
        <w:rPr>
          <w:rFonts w:asciiTheme="minorHAnsi" w:hAnsiTheme="minorHAnsi"/>
        </w:rPr>
        <w:t>The bottom line on the risk of</w:t>
      </w:r>
    </w:p>
    <w:p w:rsidR="00A86256" w:rsidRPr="00155C2A" w:rsidRDefault="00A86256" w:rsidP="00A86256">
      <w:pPr>
        <w:rPr>
          <w:rFonts w:asciiTheme="minorHAnsi" w:hAnsiTheme="minorHAnsi"/>
        </w:rPr>
      </w:pPr>
      <w:r w:rsidRPr="00155C2A">
        <w:rPr>
          <w:rFonts w:asciiTheme="minorHAnsi" w:hAnsiTheme="minorHAnsi"/>
        </w:rPr>
        <w:t>nuclear terrorism</w:t>
      </w:r>
    </w:p>
    <w:p w:rsidR="00A86256" w:rsidRPr="00155C2A" w:rsidRDefault="00A86256" w:rsidP="00A86256">
      <w:pPr>
        <w:rPr>
          <w:rFonts w:asciiTheme="minorHAnsi" w:hAnsiTheme="minorHAnsi"/>
          <w:b/>
          <w:u w:val="single"/>
        </w:rPr>
      </w:pPr>
      <w:r w:rsidRPr="00155C2A">
        <w:rPr>
          <w:rFonts w:asciiTheme="minorHAnsi" w:hAnsiTheme="minorHAnsi"/>
          <w:u w:val="single"/>
        </w:rPr>
        <w:t xml:space="preserve">There is clearly some risk of nuclear terrorism via theft </w:t>
      </w:r>
      <w:r w:rsidRPr="00155C2A">
        <w:rPr>
          <w:rFonts w:asciiTheme="minorHAnsi" w:hAnsiTheme="minorHAnsi"/>
        </w:rPr>
        <w:t xml:space="preserve">of weapons, </w:t>
      </w:r>
      <w:r w:rsidRPr="00155C2A">
        <w:rPr>
          <w:rFonts w:asciiTheme="minorHAnsi" w:hAnsiTheme="minorHAnsi"/>
          <w:b/>
          <w:u w:val="single"/>
        </w:rPr>
        <w:t>but the risk is low,</w:t>
      </w:r>
      <w:r w:rsidRPr="00155C2A">
        <w:rPr>
          <w:rFonts w:asciiTheme="minorHAnsi" w:hAnsiTheme="minorHAnsi"/>
        </w:rPr>
        <w:t xml:space="preserve"> and </w:t>
      </w:r>
      <w:r w:rsidRPr="00155C2A">
        <w:rPr>
          <w:rFonts w:asciiTheme="minorHAnsi" w:hAnsiTheme="minorHAnsi"/>
          <w:u w:val="single"/>
        </w:rPr>
        <w:t>a successful theft</w:t>
      </w:r>
      <w:r w:rsidRPr="00155C2A">
        <w:rPr>
          <w:rFonts w:asciiTheme="minorHAnsi" w:hAnsiTheme="minorHAnsi"/>
        </w:rPr>
        <w:t xml:space="preserve"> of a nuclear weapon </w:t>
      </w:r>
      <w:r w:rsidRPr="00155C2A">
        <w:rPr>
          <w:rFonts w:asciiTheme="minorHAnsi" w:hAnsiTheme="minorHAnsi"/>
          <w:u w:val="single"/>
        </w:rPr>
        <w:t xml:space="preserve">would </w:t>
      </w:r>
      <w:r w:rsidRPr="00155C2A">
        <w:rPr>
          <w:rFonts w:asciiTheme="minorHAnsi" w:hAnsiTheme="minorHAnsi"/>
        </w:rPr>
        <w:t xml:space="preserve">likely </w:t>
      </w:r>
      <w:r w:rsidRPr="00155C2A">
        <w:rPr>
          <w:rFonts w:asciiTheme="minorHAnsi" w:hAnsiTheme="minorHAnsi"/>
          <w:u w:val="single"/>
        </w:rPr>
        <w:t>require a team of insiders working within an otherwise highly secure environment</w:t>
      </w:r>
      <w:r w:rsidRPr="00155C2A">
        <w:rPr>
          <w:rFonts w:asciiTheme="minorHAnsi" w:hAnsiTheme="minorHAnsi"/>
        </w:rPr>
        <w:t xml:space="preserve">. </w:t>
      </w:r>
      <w:r w:rsidRPr="00155C2A">
        <w:rPr>
          <w:rFonts w:asciiTheme="minorHAnsi" w:hAnsiTheme="minorHAnsi"/>
          <w:u w:val="single"/>
        </w:rPr>
        <w:t xml:space="preserve">There is also some risk that a nuclear-armed country might use a terrorist group to launch a nuclear attack on an adversary. </w:t>
      </w:r>
      <w:r w:rsidRPr="00155C2A">
        <w:rPr>
          <w:rFonts w:asciiTheme="minorHAnsi" w:hAnsiTheme="minorHAnsi"/>
          <w:b/>
          <w:u w:val="single"/>
        </w:rPr>
        <w:t>This possibility is also of low probability</w:t>
      </w:r>
      <w:r w:rsidRPr="00155C2A">
        <w:rPr>
          <w:rFonts w:asciiTheme="minorHAnsi" w:hAnsiTheme="minorHAnsi"/>
        </w:rPr>
        <w:t xml:space="preserve">, </w:t>
      </w:r>
      <w:r w:rsidRPr="00155C2A">
        <w:rPr>
          <w:rFonts w:asciiTheme="minorHAnsi" w:hAnsiTheme="minorHAnsi"/>
          <w:u w:val="single"/>
        </w:rPr>
        <w:t>because the sponsor country would</w:t>
      </w:r>
      <w:r w:rsidRPr="00155C2A">
        <w:rPr>
          <w:rFonts w:asciiTheme="minorHAnsi" w:hAnsiTheme="minorHAnsi"/>
        </w:rPr>
        <w:t xml:space="preserve"> almost inevitably </w:t>
      </w:r>
      <w:r w:rsidRPr="00155C2A">
        <w:rPr>
          <w:rFonts w:asciiTheme="minorHAnsi" w:hAnsiTheme="minorHAnsi"/>
          <w:u w:val="single"/>
        </w:rPr>
        <w:t>risk nuclear annihilation</w:t>
      </w:r>
      <w:r w:rsidRPr="00155C2A">
        <w:rPr>
          <w:rFonts w:asciiTheme="minorHAnsi" w:hAnsiTheme="minorHAnsi"/>
        </w:rPr>
        <w:t xml:space="preserve"> itself. Finally, </w:t>
      </w:r>
      <w:r w:rsidRPr="00155C2A">
        <w:rPr>
          <w:rFonts w:asciiTheme="minorHAnsi" w:hAnsiTheme="minorHAnsi"/>
          <w:u w:val="single"/>
        </w:rPr>
        <w:t>a terrorist group might try to design and build its own weapon</w:t>
      </w:r>
      <w:r w:rsidRPr="00155C2A">
        <w:rPr>
          <w:rFonts w:asciiTheme="minorHAnsi" w:hAnsiTheme="minorHAnsi"/>
        </w:rPr>
        <w:t xml:space="preserve">, </w:t>
      </w:r>
      <w:r w:rsidRPr="00155C2A">
        <w:rPr>
          <w:rFonts w:asciiTheme="minorHAnsi" w:hAnsiTheme="minorHAnsi"/>
          <w:u w:val="single"/>
        </w:rPr>
        <w:t>possibly</w:t>
      </w:r>
      <w:r w:rsidRPr="00155C2A">
        <w:rPr>
          <w:rFonts w:asciiTheme="minorHAnsi" w:hAnsiTheme="minorHAnsi"/>
        </w:rPr>
        <w:t xml:space="preserve"> </w:t>
      </w:r>
      <w:r w:rsidRPr="00155C2A">
        <w:rPr>
          <w:rFonts w:asciiTheme="minorHAnsi" w:hAnsiTheme="minorHAnsi"/>
          <w:u w:val="single"/>
        </w:rPr>
        <w:t xml:space="preserve">with the help of disaffected persons </w:t>
      </w:r>
      <w:r w:rsidRPr="00155C2A">
        <w:rPr>
          <w:rFonts w:asciiTheme="minorHAnsi" w:hAnsiTheme="minorHAnsi"/>
        </w:rPr>
        <w:t xml:space="preserve">from a weapon state who might provide them with nuclear know-how and/or materials. </w:t>
      </w:r>
      <w:r w:rsidRPr="00155C2A">
        <w:rPr>
          <w:rFonts w:asciiTheme="minorHAnsi" w:hAnsiTheme="minorHAnsi"/>
          <w:u w:val="single"/>
        </w:rPr>
        <w:t>Given all the steps needed to achieve a weapon</w:t>
      </w:r>
      <w:r w:rsidRPr="00155C2A">
        <w:rPr>
          <w:rFonts w:asciiTheme="minorHAnsi" w:hAnsiTheme="minorHAnsi"/>
        </w:rPr>
        <w:t xml:space="preserve"> that is </w:t>
      </w:r>
      <w:r w:rsidRPr="00155C2A">
        <w:rPr>
          <w:rFonts w:asciiTheme="minorHAnsi" w:hAnsiTheme="minorHAnsi"/>
          <w:u w:val="single"/>
        </w:rPr>
        <w:t>workable with high probability</w:t>
      </w:r>
      <w:r w:rsidRPr="00155C2A">
        <w:rPr>
          <w:rFonts w:asciiTheme="minorHAnsi" w:hAnsiTheme="minorHAnsi"/>
        </w:rPr>
        <w:t>—</w:t>
      </w:r>
      <w:r w:rsidRPr="00155C2A">
        <w:rPr>
          <w:rFonts w:asciiTheme="minorHAnsi" w:hAnsiTheme="minorHAnsi"/>
          <w:b/>
          <w:u w:val="single"/>
        </w:rPr>
        <w:t>without</w:t>
      </w:r>
      <w:r w:rsidRPr="00155C2A">
        <w:rPr>
          <w:rFonts w:asciiTheme="minorHAnsi" w:hAnsiTheme="minorHAnsi"/>
        </w:rPr>
        <w:t xml:space="preserve"> </w:t>
      </w:r>
      <w:r w:rsidRPr="00155C2A">
        <w:rPr>
          <w:rFonts w:asciiTheme="minorHAnsi" w:hAnsiTheme="minorHAnsi"/>
          <w:b/>
          <w:u w:val="single"/>
        </w:rPr>
        <w:t>being discovered and</w:t>
      </w:r>
      <w:r w:rsidRPr="00155C2A">
        <w:rPr>
          <w:rFonts w:asciiTheme="minorHAnsi" w:hAnsiTheme="minorHAnsi"/>
        </w:rPr>
        <w:t xml:space="preserve"> </w:t>
      </w:r>
      <w:r w:rsidRPr="00155C2A">
        <w:rPr>
          <w:rFonts w:asciiTheme="minorHAnsi" w:hAnsiTheme="minorHAnsi"/>
          <w:b/>
          <w:u w:val="single"/>
        </w:rPr>
        <w:t xml:space="preserve">without </w:t>
      </w:r>
      <w:r w:rsidRPr="00155C2A">
        <w:rPr>
          <w:rFonts w:asciiTheme="minorHAnsi" w:hAnsiTheme="minorHAnsi"/>
        </w:rPr>
        <w:t xml:space="preserve">suffering an </w:t>
      </w:r>
      <w:r w:rsidRPr="00155C2A">
        <w:rPr>
          <w:rFonts w:asciiTheme="minorHAnsi" w:hAnsiTheme="minorHAnsi"/>
          <w:b/>
          <w:u w:val="single"/>
        </w:rPr>
        <w:t>accident</w:t>
      </w:r>
      <w:r w:rsidRPr="00155C2A">
        <w:rPr>
          <w:rFonts w:asciiTheme="minorHAnsi" w:hAnsiTheme="minorHAnsi"/>
        </w:rPr>
        <w:t>—</w:t>
      </w:r>
      <w:r w:rsidRPr="00155C2A">
        <w:rPr>
          <w:rFonts w:asciiTheme="minorHAnsi" w:hAnsiTheme="minorHAnsi"/>
          <w:b/>
          <w:u w:val="single"/>
        </w:rPr>
        <w:t>this scenario is also fraught with risk</w:t>
      </w:r>
      <w:r w:rsidRPr="00155C2A">
        <w:rPr>
          <w:rFonts w:asciiTheme="minorHAnsi" w:hAnsiTheme="minorHAnsi"/>
        </w:rPr>
        <w:t xml:space="preserve"> for the terrorists. As a result, </w:t>
      </w:r>
      <w:r w:rsidRPr="00155C2A">
        <w:rPr>
          <w:rFonts w:asciiTheme="minorHAnsi" w:hAnsiTheme="minorHAnsi"/>
          <w:b/>
          <w:u w:val="single"/>
        </w:rPr>
        <w:t>terrorists are</w:t>
      </w:r>
      <w:r w:rsidRPr="00155C2A">
        <w:rPr>
          <w:rFonts w:asciiTheme="minorHAnsi" w:hAnsiTheme="minorHAnsi"/>
        </w:rPr>
        <w:t xml:space="preserve"> </w:t>
      </w:r>
      <w:r w:rsidRPr="00155C2A">
        <w:rPr>
          <w:rStyle w:val="Emphasis"/>
          <w:rFonts w:asciiTheme="minorHAnsi" w:hAnsiTheme="minorHAnsi"/>
        </w:rPr>
        <w:t>much more likely</w:t>
      </w:r>
      <w:r w:rsidRPr="00155C2A">
        <w:rPr>
          <w:rFonts w:asciiTheme="minorHAnsi" w:hAnsiTheme="minorHAnsi"/>
        </w:rPr>
        <w:t xml:space="preserve"> </w:t>
      </w:r>
      <w:r w:rsidRPr="00155C2A">
        <w:rPr>
          <w:rFonts w:asciiTheme="minorHAnsi" w:hAnsiTheme="minorHAnsi"/>
          <w:b/>
          <w:u w:val="single"/>
        </w:rPr>
        <w:t xml:space="preserve">to try to achieve their aims using conventional weapons, </w:t>
      </w:r>
      <w:r w:rsidRPr="00155C2A">
        <w:rPr>
          <w:rFonts w:asciiTheme="minorHAnsi" w:hAnsiTheme="minorHAnsi"/>
          <w:u w:val="single"/>
        </w:rPr>
        <w:t>which are cheaper</w:t>
      </w:r>
      <w:r w:rsidRPr="00155C2A">
        <w:rPr>
          <w:rFonts w:asciiTheme="minorHAnsi" w:hAnsiTheme="minorHAnsi"/>
        </w:rPr>
        <w:t xml:space="preserve">, </w:t>
      </w:r>
      <w:r w:rsidRPr="00155C2A">
        <w:rPr>
          <w:rFonts w:asciiTheme="minorHAnsi" w:hAnsiTheme="minorHAnsi"/>
          <w:u w:val="single"/>
        </w:rPr>
        <w:t>safer, and technically more reliable</w:t>
      </w:r>
      <w:r w:rsidRPr="00155C2A">
        <w:rPr>
          <w:rFonts w:asciiTheme="minorHAnsi" w:hAnsiTheme="minorHAnsi"/>
        </w:rPr>
        <w:t xml:space="preserve">. Thus, </w:t>
      </w:r>
      <w:r w:rsidRPr="00155C2A">
        <w:rPr>
          <w:rFonts w:asciiTheme="minorHAnsi" w:hAnsiTheme="minorHAnsi"/>
          <w:u w:val="single"/>
        </w:rPr>
        <w:t xml:space="preserve">while no one can discount </w:t>
      </w:r>
      <w:r w:rsidRPr="00155C2A">
        <w:rPr>
          <w:rFonts w:asciiTheme="minorHAnsi" w:hAnsiTheme="minorHAnsi"/>
          <w:b/>
          <w:u w:val="single"/>
        </w:rPr>
        <w:t xml:space="preserve">completely </w:t>
      </w:r>
      <w:r w:rsidRPr="00155C2A">
        <w:rPr>
          <w:rFonts w:asciiTheme="minorHAnsi" w:hAnsiTheme="minorHAnsi"/>
          <w:u w:val="single"/>
        </w:rPr>
        <w:t>the acquisition</w:t>
      </w:r>
      <w:r w:rsidRPr="00155C2A">
        <w:rPr>
          <w:rFonts w:asciiTheme="minorHAnsi" w:hAnsiTheme="minorHAnsi"/>
        </w:rPr>
        <w:t xml:space="preserve"> </w:t>
      </w:r>
      <w:r w:rsidRPr="00155C2A">
        <w:rPr>
          <w:rFonts w:asciiTheme="minorHAnsi" w:hAnsiTheme="minorHAnsi"/>
          <w:u w:val="single"/>
        </w:rPr>
        <w:t>by a terrorist group</w:t>
      </w:r>
      <w:r w:rsidRPr="00155C2A">
        <w:rPr>
          <w:rFonts w:asciiTheme="minorHAnsi" w:hAnsiTheme="minorHAnsi"/>
        </w:rPr>
        <w:t xml:space="preserve"> of a nuclear explosive weapon, </w:t>
      </w:r>
      <w:r w:rsidRPr="00155C2A">
        <w:rPr>
          <w:rFonts w:asciiTheme="minorHAnsi" w:hAnsiTheme="minorHAnsi"/>
          <w:u w:val="single"/>
        </w:rPr>
        <w:t xml:space="preserve">such an event appears to be of </w:t>
      </w:r>
      <w:r w:rsidRPr="00155C2A">
        <w:rPr>
          <w:rFonts w:asciiTheme="minorHAnsi" w:hAnsiTheme="minorHAnsi"/>
          <w:b/>
          <w:u w:val="single"/>
        </w:rPr>
        <w:t>very low probability</w:t>
      </w:r>
      <w:r w:rsidRPr="00155C2A">
        <w:rPr>
          <w:rFonts w:asciiTheme="minorHAnsi" w:hAnsiTheme="minorHAnsi"/>
        </w:rPr>
        <w:t xml:space="preserve"> over the next decade at least, and can be made still lower using techniques or policies that do not require constitutionally problematic steps by the federal government or an optional war whose death rate could match or exceed what the terrorists are capable of. </w:t>
      </w:r>
      <w:r w:rsidRPr="00155C2A">
        <w:rPr>
          <w:rFonts w:asciiTheme="minorHAnsi" w:hAnsiTheme="minorHAnsi"/>
          <w:b/>
          <w:u w:val="single"/>
        </w:rPr>
        <w:t>There is a tendency on the part of security policy advocates to</w:t>
      </w:r>
      <w:r w:rsidRPr="00155C2A">
        <w:rPr>
          <w:rFonts w:asciiTheme="minorHAnsi" w:hAnsiTheme="minorHAnsi"/>
          <w:u w:val="single"/>
        </w:rPr>
        <w:t xml:space="preserve"> </w:t>
      </w:r>
      <w:r w:rsidRPr="00155C2A">
        <w:rPr>
          <w:rStyle w:val="Emphasis"/>
          <w:rFonts w:asciiTheme="minorHAnsi" w:hAnsiTheme="minorHAnsi"/>
        </w:rPr>
        <w:t xml:space="preserve">hype security threats </w:t>
      </w:r>
      <w:r w:rsidRPr="00155C2A">
        <w:rPr>
          <w:rFonts w:asciiTheme="minorHAnsi" w:hAnsiTheme="minorHAnsi"/>
          <w:b/>
          <w:u w:val="single"/>
        </w:rPr>
        <w:t>to obtain support for their desired policy outcomes</w:t>
      </w:r>
      <w:r w:rsidRPr="00155C2A">
        <w:rPr>
          <w:rFonts w:asciiTheme="minorHAnsi" w:hAnsiTheme="minorHAnsi"/>
        </w:rPr>
        <w:t xml:space="preserve">. They are free to do so in a democratic society, and most come by their advocacy through genuine conviction that a real security threat is receiving insufficient attention. But there is now enough evidence of how such advocacy has been distorted for the purpose of overcoming political opposition to policies stemming from ideology that careful public exposure and examination of data on claimed threats should be part of any such debate. Until this happens, </w:t>
      </w:r>
      <w:r w:rsidRPr="00155C2A">
        <w:rPr>
          <w:rFonts w:asciiTheme="minorHAnsi" w:hAnsiTheme="minorHAnsi"/>
          <w:u w:val="single"/>
        </w:rPr>
        <w:t xml:space="preserve">the </w:t>
      </w:r>
      <w:r w:rsidRPr="00155C2A">
        <w:rPr>
          <w:rFonts w:asciiTheme="minorHAnsi" w:hAnsiTheme="minorHAnsi"/>
          <w:b/>
          <w:u w:val="single"/>
        </w:rPr>
        <w:t>most appropriate attitude</w:t>
      </w:r>
      <w:r w:rsidRPr="00155C2A">
        <w:rPr>
          <w:rFonts w:asciiTheme="minorHAnsi" w:hAnsiTheme="minorHAnsi"/>
          <w:u w:val="single"/>
        </w:rPr>
        <w:t xml:space="preserve"> toward </w:t>
      </w:r>
      <w:r w:rsidRPr="00155C2A">
        <w:rPr>
          <w:rFonts w:asciiTheme="minorHAnsi" w:hAnsiTheme="minorHAnsi"/>
        </w:rPr>
        <w:t xml:space="preserve">claimed threats of </w:t>
      </w:r>
      <w:r w:rsidRPr="00155C2A">
        <w:rPr>
          <w:rFonts w:asciiTheme="minorHAnsi" w:hAnsiTheme="minorHAnsi"/>
          <w:u w:val="single"/>
        </w:rPr>
        <w:t xml:space="preserve">nuclear terrorism, </w:t>
      </w:r>
      <w:r w:rsidRPr="00155C2A">
        <w:rPr>
          <w:rFonts w:asciiTheme="minorHAnsi" w:hAnsiTheme="minorHAnsi"/>
        </w:rPr>
        <w:t xml:space="preserve">especially when accompanied by advocacy of policies intruding on individual freedom, </w:t>
      </w:r>
      <w:r w:rsidRPr="00155C2A">
        <w:rPr>
          <w:rFonts w:asciiTheme="minorHAnsi" w:hAnsiTheme="minorHAnsi"/>
          <w:b/>
          <w:u w:val="single"/>
        </w:rPr>
        <w:t xml:space="preserve">should be one of </w:t>
      </w:r>
      <w:r w:rsidRPr="00155C2A">
        <w:rPr>
          <w:rStyle w:val="Emphasis"/>
          <w:rFonts w:asciiTheme="minorHAnsi" w:hAnsiTheme="minorHAnsi"/>
        </w:rPr>
        <w:t>skepticism</w:t>
      </w:r>
      <w:r w:rsidRPr="00155C2A">
        <w:rPr>
          <w:rFonts w:asciiTheme="minorHAnsi" w:hAnsiTheme="minorHAnsi"/>
          <w:b/>
          <w:u w:val="single"/>
        </w:rPr>
        <w:t>.</w:t>
      </w:r>
    </w:p>
    <w:p w:rsidR="00A86256" w:rsidRPr="00155C2A" w:rsidRDefault="00A86256" w:rsidP="00A86256">
      <w:pPr>
        <w:rPr>
          <w:rFonts w:asciiTheme="minorHAnsi" w:hAnsiTheme="minorHAnsi"/>
        </w:rPr>
      </w:pPr>
    </w:p>
    <w:p w:rsidR="00A86256" w:rsidRPr="00155C2A" w:rsidRDefault="00A86256" w:rsidP="00A86256">
      <w:pPr>
        <w:pStyle w:val="TagText"/>
        <w:rPr>
          <w:rFonts w:asciiTheme="minorHAnsi" w:hAnsiTheme="minorHAnsi"/>
        </w:rPr>
      </w:pPr>
      <w:r w:rsidRPr="00155C2A">
        <w:rPr>
          <w:rFonts w:asciiTheme="minorHAnsi" w:hAnsiTheme="minorHAnsi"/>
        </w:rPr>
        <w:t xml:space="preserve">WMD use would be a </w:t>
      </w:r>
      <w:r w:rsidRPr="00155C2A">
        <w:rPr>
          <w:rFonts w:asciiTheme="minorHAnsi" w:hAnsiTheme="minorHAnsi"/>
          <w:u w:val="single"/>
        </w:rPr>
        <w:t>disaster</w:t>
      </w:r>
      <w:r w:rsidRPr="00155C2A">
        <w:rPr>
          <w:rFonts w:asciiTheme="minorHAnsi" w:hAnsiTheme="minorHAnsi"/>
        </w:rPr>
        <w:t xml:space="preserve"> for terrorists</w:t>
      </w:r>
    </w:p>
    <w:p w:rsidR="00A86256" w:rsidRPr="00155C2A" w:rsidRDefault="00A86256" w:rsidP="00A86256">
      <w:pPr>
        <w:rPr>
          <w:rFonts w:asciiTheme="minorHAnsi" w:hAnsiTheme="minorHAnsi"/>
          <w:sz w:val="16"/>
        </w:rPr>
      </w:pPr>
      <w:r w:rsidRPr="00155C2A">
        <w:rPr>
          <w:rStyle w:val="Style13ptBold"/>
          <w:rFonts w:asciiTheme="minorHAnsi" w:hAnsiTheme="minorHAnsi"/>
        </w:rPr>
        <w:t>Forest 12</w:t>
      </w:r>
      <w:r w:rsidRPr="00155C2A">
        <w:rPr>
          <w:rFonts w:asciiTheme="minorHAnsi" w:hAnsiTheme="minorHAnsi"/>
          <w:sz w:val="16"/>
        </w:rPr>
        <w:t xml:space="preserve"> (James, PhD and Director of Terrorism Studies and an associate professor at the United States Military Academy, “Framework for Analyzing the Future Threat of WMD Terrorism,” Journal of Strategic Security, Volume 5, Number 4, Article 9, Winter 2012, </w:t>
      </w:r>
      <w:hyperlink r:id="rId26" w:history="1">
        <w:r w:rsidRPr="00155C2A">
          <w:rPr>
            <w:rStyle w:val="Hyperlink"/>
            <w:rFonts w:asciiTheme="minorHAnsi" w:hAnsiTheme="minorHAnsi"/>
            <w:sz w:val="16"/>
          </w:rPr>
          <w:t>http://scholarcommons.usf.edu/cgi/viewcontent.cgi?article=1193&amp;context=jss</w:t>
        </w:r>
      </w:hyperlink>
      <w:r w:rsidRPr="00155C2A">
        <w:rPr>
          <w:rFonts w:asciiTheme="minorHAnsi" w:hAnsiTheme="minorHAnsi"/>
          <w:sz w:val="16"/>
        </w:rPr>
        <w:t>) **NOTE---CBRN weapon = chemical, biological, radiological or nuclear weapon</w:t>
      </w:r>
    </w:p>
    <w:p w:rsidR="00A86256" w:rsidRPr="00155C2A" w:rsidRDefault="00A86256" w:rsidP="00A86256">
      <w:pPr>
        <w:rPr>
          <w:rFonts w:asciiTheme="minorHAnsi" w:hAnsiTheme="minorHAnsi"/>
          <w:sz w:val="16"/>
        </w:rPr>
      </w:pPr>
    </w:p>
    <w:p w:rsidR="00A86256" w:rsidRPr="00155C2A" w:rsidRDefault="00A86256" w:rsidP="00A86256">
      <w:pPr>
        <w:rPr>
          <w:rStyle w:val="StyleUnderline"/>
          <w:rFonts w:asciiTheme="minorHAnsi" w:hAnsiTheme="minorHAnsi"/>
          <w:bCs/>
        </w:rPr>
      </w:pPr>
      <w:r w:rsidRPr="00155C2A">
        <w:rPr>
          <w:rFonts w:asciiTheme="minorHAnsi" w:hAnsiTheme="minorHAnsi"/>
          <w:sz w:val="16"/>
        </w:rPr>
        <w:t xml:space="preserve">The terrorist group would additionally </w:t>
      </w:r>
      <w:r w:rsidRPr="00155C2A">
        <w:rPr>
          <w:rStyle w:val="StyleUnderline"/>
          <w:rFonts w:asciiTheme="minorHAnsi" w:hAnsiTheme="minorHAnsi"/>
        </w:rPr>
        <w:t xml:space="preserve">need to consider whether a WMD attack would be </w:t>
      </w:r>
      <w:r w:rsidRPr="00155C2A">
        <w:rPr>
          <w:rStyle w:val="Emphasis"/>
          <w:rFonts w:asciiTheme="minorHAnsi" w:hAnsiTheme="minorHAnsi"/>
        </w:rPr>
        <w:t>counterproductive</w:t>
      </w:r>
      <w:r w:rsidRPr="00155C2A">
        <w:rPr>
          <w:rStyle w:val="StyleUnderline"/>
          <w:rFonts w:asciiTheme="minorHAnsi" w:hAnsiTheme="minorHAnsi"/>
        </w:rPr>
        <w:t xml:space="preserve"> by generating</w:t>
      </w:r>
      <w:r w:rsidRPr="00155C2A">
        <w:rPr>
          <w:rFonts w:asciiTheme="minorHAnsi" w:hAnsiTheme="minorHAnsi"/>
          <w:sz w:val="16"/>
        </w:rPr>
        <w:t xml:space="preserve">, for example, </w:t>
      </w:r>
      <w:r w:rsidRPr="00155C2A">
        <w:rPr>
          <w:rStyle w:val="Emphasis"/>
          <w:rFonts w:asciiTheme="minorHAnsi" w:hAnsiTheme="minorHAnsi"/>
        </w:rPr>
        <w:t>condemnation</w:t>
      </w:r>
      <w:r w:rsidRPr="00155C2A">
        <w:rPr>
          <w:rStyle w:val="StyleUnderline"/>
          <w:rFonts w:asciiTheme="minorHAnsi" w:hAnsiTheme="minorHAnsi"/>
        </w:rPr>
        <w:t xml:space="preserve"> among the group's potential supporters. This</w:t>
      </w:r>
      <w:r w:rsidRPr="00155C2A">
        <w:rPr>
          <w:rFonts w:asciiTheme="minorHAnsi" w:hAnsiTheme="minorHAnsi"/>
          <w:sz w:val="16"/>
        </w:rPr>
        <w:t xml:space="preserve"> possible </w:t>
      </w:r>
      <w:r w:rsidRPr="00155C2A">
        <w:rPr>
          <w:rStyle w:val="StyleUnderline"/>
          <w:rFonts w:asciiTheme="minorHAnsi" w:hAnsiTheme="minorHAnsi"/>
        </w:rPr>
        <w:t>erosion in support</w:t>
      </w:r>
      <w:r w:rsidRPr="00155C2A">
        <w:rPr>
          <w:rFonts w:asciiTheme="minorHAnsi" w:hAnsiTheme="minorHAnsi"/>
          <w:sz w:val="16"/>
        </w:rPr>
        <w:t xml:space="preserve">, in turn, </w:t>
      </w:r>
      <w:r w:rsidRPr="00155C2A">
        <w:rPr>
          <w:rStyle w:val="StyleUnderline"/>
          <w:rFonts w:asciiTheme="minorHAnsi" w:hAnsiTheme="minorHAnsi"/>
        </w:rPr>
        <w:t xml:space="preserve">would </w:t>
      </w:r>
      <w:r w:rsidRPr="00155C2A">
        <w:rPr>
          <w:rStyle w:val="Emphasis"/>
          <w:rFonts w:asciiTheme="minorHAnsi" w:hAnsiTheme="minorHAnsi"/>
        </w:rPr>
        <w:t>degrade</w:t>
      </w:r>
      <w:r w:rsidRPr="00155C2A">
        <w:rPr>
          <w:rStyle w:val="StyleUnderline"/>
          <w:rFonts w:asciiTheme="minorHAnsi" w:hAnsiTheme="minorHAnsi"/>
        </w:rPr>
        <w:t xml:space="preserve"> the group's </w:t>
      </w:r>
      <w:r w:rsidRPr="00155C2A">
        <w:rPr>
          <w:rStyle w:val="Emphasis"/>
          <w:rFonts w:asciiTheme="minorHAnsi" w:hAnsiTheme="minorHAnsi"/>
        </w:rPr>
        <w:t>political legitimacy</w:t>
      </w:r>
      <w:r w:rsidRPr="00155C2A">
        <w:rPr>
          <w:rFonts w:asciiTheme="minorHAnsi" w:hAnsiTheme="minorHAnsi"/>
          <w:sz w:val="16"/>
        </w:rPr>
        <w:t xml:space="preserve"> among its constituencies, who are viewed as critical to the group's long-term survival. </w:t>
      </w:r>
      <w:r w:rsidRPr="00155C2A">
        <w:rPr>
          <w:rStyle w:val="StyleUnderline"/>
          <w:rFonts w:asciiTheme="minorHAnsi" w:hAnsiTheme="minorHAnsi"/>
        </w:rPr>
        <w:t>By crossing this WMD threshold, the group could</w:t>
      </w:r>
      <w:r w:rsidRPr="00155C2A">
        <w:rPr>
          <w:rFonts w:asciiTheme="minorHAnsi" w:hAnsiTheme="minorHAnsi"/>
          <w:sz w:val="16"/>
        </w:rPr>
        <w:t xml:space="preserve"> feasibly </w:t>
      </w:r>
      <w:r w:rsidRPr="00155C2A">
        <w:rPr>
          <w:rStyle w:val="StyleUnderline"/>
          <w:rFonts w:asciiTheme="minorHAnsi" w:hAnsiTheme="minorHAnsi"/>
        </w:rPr>
        <w:t xml:space="preserve">undermine its popular support, encouraging a </w:t>
      </w:r>
      <w:r w:rsidRPr="00155C2A">
        <w:rPr>
          <w:rStyle w:val="Emphasis"/>
          <w:rFonts w:asciiTheme="minorHAnsi" w:hAnsiTheme="minorHAnsi"/>
        </w:rPr>
        <w:t>perception</w:t>
      </w:r>
      <w:r w:rsidRPr="00155C2A">
        <w:rPr>
          <w:rStyle w:val="StyleUnderline"/>
          <w:rFonts w:asciiTheme="minorHAnsi" w:hAnsiTheme="minorHAnsi"/>
        </w:rPr>
        <w:t xml:space="preserve"> of the group as </w:t>
      </w:r>
      <w:r w:rsidRPr="00155C2A">
        <w:rPr>
          <w:rStyle w:val="Emphasis"/>
          <w:rFonts w:asciiTheme="minorHAnsi" w:hAnsiTheme="minorHAnsi"/>
        </w:rPr>
        <w:t>deranged mass murders</w:t>
      </w:r>
      <w:r w:rsidRPr="00155C2A">
        <w:rPr>
          <w:rStyle w:val="StyleUnderline"/>
          <w:rFonts w:asciiTheme="minorHAnsi" w:hAnsiTheme="minorHAnsi"/>
        </w:rPr>
        <w:t xml:space="preserve">, rather than righteous vanguards of a movement </w:t>
      </w:r>
      <w:r w:rsidRPr="00155C2A">
        <w:rPr>
          <w:rFonts w:asciiTheme="minorHAnsi" w:hAnsiTheme="minorHAnsi"/>
          <w:sz w:val="16"/>
        </w:rPr>
        <w:t xml:space="preserve">or warriors fighting for a legitimate cause.16 </w:t>
      </w:r>
      <w:r w:rsidRPr="00155C2A">
        <w:rPr>
          <w:rStyle w:val="StyleUnderline"/>
          <w:rFonts w:asciiTheme="minorHAnsi" w:hAnsiTheme="minorHAnsi"/>
        </w:rPr>
        <w:t>The importance of perception and popular support</w:t>
      </w:r>
      <w:r w:rsidRPr="00155C2A">
        <w:rPr>
          <w:rFonts w:asciiTheme="minorHAnsi" w:hAnsiTheme="minorHAnsi"/>
          <w:sz w:val="16"/>
        </w:rPr>
        <w:t>—or at least tolerance—</w:t>
      </w:r>
      <w:r w:rsidRPr="00155C2A">
        <w:rPr>
          <w:rStyle w:val="StyleUnderline"/>
          <w:rFonts w:asciiTheme="minorHAnsi" w:hAnsiTheme="minorHAnsi"/>
        </w:rPr>
        <w:t>gives a group reason to think twice before crossing the threshold of</w:t>
      </w:r>
      <w:r w:rsidRPr="00155C2A">
        <w:rPr>
          <w:rFonts w:asciiTheme="minorHAnsi" w:hAnsiTheme="minorHAnsi"/>
          <w:sz w:val="16"/>
        </w:rPr>
        <w:t xml:space="preserve"> catastrophic </w:t>
      </w:r>
      <w:r w:rsidRPr="00155C2A">
        <w:rPr>
          <w:rStyle w:val="StyleUnderline"/>
          <w:rFonts w:asciiTheme="minorHAnsi" w:hAnsiTheme="minorHAnsi"/>
        </w:rPr>
        <w:t xml:space="preserve">terrorism. A negative perception can </w:t>
      </w:r>
      <w:r w:rsidRPr="00155C2A">
        <w:rPr>
          <w:rStyle w:val="Emphasis"/>
          <w:rFonts w:asciiTheme="minorHAnsi" w:hAnsiTheme="minorHAnsi"/>
        </w:rPr>
        <w:t>impact</w:t>
      </w:r>
      <w:r w:rsidRPr="00155C2A">
        <w:rPr>
          <w:rStyle w:val="StyleUnderline"/>
          <w:rFonts w:asciiTheme="minorHAnsi" w:hAnsiTheme="minorHAnsi"/>
        </w:rPr>
        <w:t xml:space="preserve"> a broad range of critical necessities, including </w:t>
      </w:r>
      <w:r w:rsidRPr="00155C2A">
        <w:rPr>
          <w:rStyle w:val="Emphasis"/>
          <w:rFonts w:asciiTheme="minorHAnsi" w:hAnsiTheme="minorHAnsi"/>
        </w:rPr>
        <w:t>finances</w:t>
      </w:r>
      <w:r w:rsidRPr="00155C2A">
        <w:rPr>
          <w:rStyle w:val="StyleUnderline"/>
          <w:rFonts w:asciiTheme="minorHAnsi" w:hAnsiTheme="minorHAnsi"/>
        </w:rPr>
        <w:t xml:space="preserve">, </w:t>
      </w:r>
      <w:r w:rsidRPr="00155C2A">
        <w:rPr>
          <w:rStyle w:val="Emphasis"/>
          <w:rFonts w:asciiTheme="minorHAnsi" w:hAnsiTheme="minorHAnsi"/>
        </w:rPr>
        <w:t>safe haven</w:t>
      </w:r>
      <w:r w:rsidRPr="00155C2A">
        <w:rPr>
          <w:rStyle w:val="StyleUnderline"/>
          <w:rFonts w:asciiTheme="minorHAnsi" w:hAnsiTheme="minorHAnsi"/>
        </w:rPr>
        <w:t xml:space="preserve">, </w:t>
      </w:r>
      <w:r w:rsidRPr="00155C2A">
        <w:rPr>
          <w:rStyle w:val="Emphasis"/>
          <w:rFonts w:asciiTheme="minorHAnsi" w:hAnsiTheme="minorHAnsi"/>
        </w:rPr>
        <w:t>transportation</w:t>
      </w:r>
      <w:r w:rsidRPr="00155C2A">
        <w:rPr>
          <w:rStyle w:val="StyleUnderline"/>
          <w:rFonts w:asciiTheme="minorHAnsi" w:hAnsiTheme="minorHAnsi"/>
        </w:rPr>
        <w:t xml:space="preserve"> logistics, and </w:t>
      </w:r>
      <w:r w:rsidRPr="00155C2A">
        <w:rPr>
          <w:rStyle w:val="Emphasis"/>
          <w:rFonts w:asciiTheme="minorHAnsi" w:hAnsiTheme="minorHAnsi"/>
        </w:rPr>
        <w:t>recruitment</w:t>
      </w:r>
      <w:r w:rsidRPr="00155C2A">
        <w:rPr>
          <w:rStyle w:val="StyleUnderline"/>
          <w:rFonts w:asciiTheme="minorHAnsi" w:hAnsiTheme="minorHAnsi"/>
        </w:rPr>
        <w:t>.</w:t>
      </w:r>
      <w:r w:rsidRPr="00155C2A">
        <w:rPr>
          <w:rFonts w:asciiTheme="minorHAnsi" w:hAnsiTheme="minorHAnsi"/>
          <w:sz w:val="16"/>
        </w:rPr>
        <w:t xml:space="preserve"> Many terrorist groups throughout history have had to learn this lesson the hard way; </w:t>
      </w:r>
      <w:r w:rsidRPr="00155C2A">
        <w:rPr>
          <w:rStyle w:val="StyleUnderline"/>
          <w:rFonts w:asciiTheme="minorHAnsi" w:hAnsiTheme="minorHAnsi"/>
        </w:rPr>
        <w:t xml:space="preserve">the terrorist groups we worry about most today have learned from the failures and mistakes of the past, and take these into consideration in their strategic deliberations. </w:t>
      </w:r>
      <w:r w:rsidRPr="00155C2A">
        <w:rPr>
          <w:rFonts w:asciiTheme="minorHAnsi" w:hAnsiTheme="minorHAnsi"/>
          <w:sz w:val="16"/>
        </w:rPr>
        <w:t xml:space="preserve">Furthermore, </w:t>
      </w:r>
      <w:r w:rsidRPr="00155C2A">
        <w:rPr>
          <w:rStyle w:val="StyleUnderline"/>
          <w:rFonts w:asciiTheme="minorHAnsi" w:hAnsiTheme="minorHAnsi"/>
        </w:rPr>
        <w:t xml:space="preserve">a WMD attack could prove </w:t>
      </w:r>
      <w:r w:rsidRPr="00155C2A">
        <w:rPr>
          <w:rStyle w:val="Emphasis"/>
          <w:rFonts w:asciiTheme="minorHAnsi" w:hAnsiTheme="minorHAnsi"/>
        </w:rPr>
        <w:t>counterproductive</w:t>
      </w:r>
      <w:r w:rsidRPr="00155C2A">
        <w:rPr>
          <w:rStyle w:val="StyleUnderline"/>
          <w:rFonts w:asciiTheme="minorHAnsi" w:hAnsiTheme="minorHAnsi"/>
        </w:rPr>
        <w:t xml:space="preserve"> by provoking a government</w:t>
      </w:r>
      <w:r w:rsidRPr="00155C2A">
        <w:rPr>
          <w:rFonts w:asciiTheme="minorHAnsi" w:hAnsiTheme="minorHAnsi"/>
          <w:sz w:val="16"/>
        </w:rPr>
        <w:t xml:space="preserve"> (or possibly multiple governments) </w:t>
      </w:r>
      <w:r w:rsidRPr="00155C2A">
        <w:rPr>
          <w:rStyle w:val="StyleUnderline"/>
          <w:rFonts w:asciiTheme="minorHAnsi" w:hAnsiTheme="minorHAnsi"/>
        </w:rPr>
        <w:t>to significantly expand their efforts to destroy the terrorist group. Following a WMD attack in a democracy, there would surely be a great deal of domestic pressure on elected leaders to respond quickly and with a massive show of force</w:t>
      </w:r>
      <w:r w:rsidRPr="00155C2A">
        <w:rPr>
          <w:rFonts w:asciiTheme="minorHAnsi" w:hAnsiTheme="minorHAnsi"/>
          <w:sz w:val="16"/>
        </w:rPr>
        <w:t xml:space="preserve">. A </w:t>
      </w:r>
      <w:r w:rsidRPr="00155C2A">
        <w:rPr>
          <w:rStyle w:val="StyleUnderline"/>
          <w:rFonts w:asciiTheme="minorHAnsi" w:hAnsiTheme="minorHAnsi"/>
        </w:rPr>
        <w:t>recognition of his reality is</w:t>
      </w:r>
      <w:r w:rsidRPr="00155C2A">
        <w:rPr>
          <w:rFonts w:asciiTheme="minorHAnsi" w:hAnsiTheme="minorHAnsi"/>
          <w:sz w:val="16"/>
        </w:rPr>
        <w:t xml:space="preserve"> surely </w:t>
      </w:r>
      <w:r w:rsidRPr="00155C2A">
        <w:rPr>
          <w:rStyle w:val="StyleUnderline"/>
          <w:rFonts w:asciiTheme="minorHAnsi" w:hAnsiTheme="minorHAnsi"/>
        </w:rPr>
        <w:t>a constraining factor on Hezbollah deliberations about attacking Israel, or the Chechen's deliberations about attacking Russia</w:t>
      </w:r>
      <w:r w:rsidRPr="00155C2A">
        <w:rPr>
          <w:rFonts w:asciiTheme="minorHAnsi" w:hAnsiTheme="minorHAnsi"/>
          <w:sz w:val="16"/>
        </w:rPr>
        <w:t>, with such a weapon.</w:t>
      </w:r>
    </w:p>
    <w:p w:rsidR="00A86256" w:rsidRPr="00155C2A" w:rsidRDefault="00A86256" w:rsidP="00A86256">
      <w:pPr>
        <w:rPr>
          <w:rFonts w:asciiTheme="minorHAnsi" w:hAnsiTheme="minorHAnsi"/>
        </w:rPr>
      </w:pPr>
    </w:p>
    <w:p w:rsidR="00A86256" w:rsidRPr="00155C2A" w:rsidRDefault="00A86256" w:rsidP="00A86256">
      <w:pPr>
        <w:pStyle w:val="Tag2"/>
        <w:rPr>
          <w:rFonts w:asciiTheme="minorHAnsi" w:hAnsiTheme="minorHAnsi"/>
        </w:rPr>
      </w:pPr>
      <w:r w:rsidRPr="00155C2A">
        <w:rPr>
          <w:rFonts w:asciiTheme="minorHAnsi" w:hAnsiTheme="minorHAnsi"/>
        </w:rPr>
        <w:t>No motivation for nuke terror</w:t>
      </w:r>
    </w:p>
    <w:p w:rsidR="00A86256" w:rsidRPr="00155C2A" w:rsidRDefault="00A86256" w:rsidP="00A86256">
      <w:pPr>
        <w:rPr>
          <w:rStyle w:val="Style13ptBold"/>
          <w:rFonts w:asciiTheme="minorHAnsi" w:hAnsiTheme="minorHAnsi"/>
        </w:rPr>
      </w:pPr>
      <w:r w:rsidRPr="00155C2A">
        <w:rPr>
          <w:rStyle w:val="Style13ptBold"/>
          <w:rFonts w:asciiTheme="minorHAnsi" w:hAnsiTheme="minorHAnsi"/>
        </w:rPr>
        <w:t>Mauroni 12</w:t>
      </w:r>
    </w:p>
    <w:p w:rsidR="00A86256" w:rsidRPr="00155C2A" w:rsidRDefault="00A86256" w:rsidP="00A86256">
      <w:pPr>
        <w:rPr>
          <w:rFonts w:asciiTheme="minorHAnsi" w:hAnsiTheme="minorHAnsi"/>
        </w:rPr>
      </w:pPr>
      <w:r w:rsidRPr="00155C2A">
        <w:rPr>
          <w:rFonts w:asciiTheme="minorHAnsi" w:hAnsiTheme="minorHAnsi"/>
        </w:rPr>
        <w:t xml:space="preserve">Al Mauroni, Air Force senior policy analyst, “Nuclear Terrorism: Are We Prepared?”, Homeland Security Affairs, </w:t>
      </w:r>
      <w:hyperlink r:id="rId27" w:history="1">
        <w:r w:rsidRPr="00155C2A">
          <w:rPr>
            <w:rStyle w:val="Hyperlink"/>
            <w:rFonts w:asciiTheme="minorHAnsi" w:hAnsiTheme="minorHAnsi"/>
          </w:rPr>
          <w:t>http://www.hsaj.org/?fullarticle=8.1.9</w:t>
        </w:r>
      </w:hyperlink>
    </w:p>
    <w:p w:rsidR="00A86256" w:rsidRPr="00155C2A" w:rsidRDefault="00A86256" w:rsidP="00A86256">
      <w:pPr>
        <w:rPr>
          <w:rFonts w:asciiTheme="minorHAnsi" w:hAnsiTheme="minorHAnsi"/>
        </w:rPr>
      </w:pPr>
    </w:p>
    <w:p w:rsidR="00A86256" w:rsidRPr="00155C2A" w:rsidRDefault="00A86256" w:rsidP="00A86256">
      <w:pPr>
        <w:rPr>
          <w:rStyle w:val="Emphasis"/>
          <w:rFonts w:asciiTheme="minorHAnsi" w:hAnsiTheme="minorHAnsi"/>
        </w:rPr>
      </w:pPr>
      <w:r w:rsidRPr="00155C2A">
        <w:rPr>
          <w:rFonts w:asciiTheme="minorHAnsi" w:hAnsiTheme="minorHAnsi"/>
        </w:rPr>
        <w:t xml:space="preserve">The popular assumption is that terrorists are actively working with “rogue nations” to exploit WMD materials and technology, or bidding for materials and technology on some nebulous global black market. They might be buying access to scientists and engineers who used to work on state WMD programs. The historical record doesn’t demonstrate that. </w:t>
      </w:r>
      <w:r w:rsidRPr="00155C2A">
        <w:rPr>
          <w:rStyle w:val="StyleUnderline"/>
          <w:rFonts w:asciiTheme="minorHAnsi" w:hAnsiTheme="minorHAnsi"/>
        </w:rPr>
        <w:t>An examination of any of the past annual reports of the National Counterterrorism Center reveals that the basic modus operandi of terrorists and insurgents is to use conventional military weapons, easily acquired commercial (or improvised) explosives, and knives and machetes</w:t>
      </w:r>
      <w:r w:rsidRPr="00155C2A">
        <w:rPr>
          <w:rFonts w:asciiTheme="minorHAnsi" w:hAnsiTheme="minorHAnsi"/>
        </w:rPr>
        <w:t xml:space="preserve">.8 It is </w:t>
      </w:r>
      <w:r w:rsidRPr="00155C2A">
        <w:rPr>
          <w:rStyle w:val="StyleUnderline"/>
          <w:rFonts w:asciiTheme="minorHAnsi" w:hAnsiTheme="minorHAnsi"/>
        </w:rPr>
        <w:t>relatively easy to train laypersons to use military firearms</w:t>
      </w:r>
      <w:r w:rsidRPr="00155C2A">
        <w:rPr>
          <w:rFonts w:asciiTheme="minorHAnsi" w:hAnsiTheme="minorHAnsi"/>
        </w:rPr>
        <w:t xml:space="preserve">, such as the AK-47 automatic rifle and the RPG-7 rocket launcher. </w:t>
      </w:r>
      <w:r w:rsidRPr="00155C2A">
        <w:rPr>
          <w:rStyle w:val="StyleUnderline"/>
          <w:rFonts w:asciiTheme="minorHAnsi" w:hAnsiTheme="minorHAnsi"/>
        </w:rPr>
        <w:t>These groups have technical experts who develop improvised explosive devices using available and accessible materials from the local economy. Conventional weapons have known weapon effects and minimal challenges in handling and storing</w:t>
      </w:r>
      <w:r w:rsidRPr="00155C2A">
        <w:rPr>
          <w:rFonts w:asciiTheme="minorHAnsi" w:hAnsiTheme="minorHAnsi"/>
        </w:rPr>
        <w:t xml:space="preserve">. </w:t>
      </w:r>
      <w:r w:rsidRPr="00155C2A">
        <w:rPr>
          <w:rStyle w:val="Emphasis"/>
          <w:rFonts w:asciiTheme="minorHAnsi" w:hAnsiTheme="minorHAnsi"/>
        </w:rPr>
        <w:t>Terrorists get their material and technology where they can. They don’t have the time, funds, or interests to get exotic. It’s what we see, over and over again.</w:t>
      </w:r>
    </w:p>
    <w:p w:rsidR="00A86256" w:rsidRPr="00155C2A" w:rsidRDefault="00A86256" w:rsidP="00A86256">
      <w:pPr>
        <w:pStyle w:val="Heading4"/>
      </w:pPr>
      <w:r w:rsidRPr="00155C2A">
        <w:t>Catastrophic terrorism is not going to happen—robust defenses regardless—past decade prove</w:t>
      </w:r>
    </w:p>
    <w:p w:rsidR="00A86256" w:rsidRPr="00155C2A" w:rsidRDefault="00A86256" w:rsidP="00A86256">
      <w:pPr>
        <w:rPr>
          <w:rFonts w:asciiTheme="minorHAnsi" w:hAnsiTheme="minorHAnsi"/>
        </w:rPr>
      </w:pPr>
      <w:r w:rsidRPr="00155C2A">
        <w:rPr>
          <w:rFonts w:asciiTheme="minorHAnsi" w:hAnsiTheme="minorHAnsi"/>
        </w:rPr>
        <w:t xml:space="preserve">Peter </w:t>
      </w:r>
      <w:r w:rsidRPr="00155C2A">
        <w:rPr>
          <w:rStyle w:val="Style13ptBold"/>
          <w:rFonts w:asciiTheme="minorHAnsi" w:hAnsiTheme="minorHAnsi"/>
        </w:rPr>
        <w:t>Bergen</w:t>
      </w:r>
      <w:r w:rsidRPr="00155C2A">
        <w:rPr>
          <w:rFonts w:asciiTheme="minorHAnsi" w:hAnsiTheme="minorHAnsi"/>
        </w:rPr>
        <w:t>, CNN Natinoal Security Analyst, 2/26/</w:t>
      </w:r>
      <w:r w:rsidRPr="00155C2A">
        <w:rPr>
          <w:rStyle w:val="Style13ptBold"/>
          <w:rFonts w:asciiTheme="minorHAnsi" w:hAnsiTheme="minorHAnsi"/>
        </w:rPr>
        <w:t>14</w:t>
      </w:r>
      <w:r w:rsidRPr="00155C2A">
        <w:rPr>
          <w:rFonts w:asciiTheme="minorHAnsi" w:hAnsiTheme="minorHAnsi"/>
        </w:rPr>
        <w:t>, Forecasts of terrorist apocalypse? Never mind, edition.cnn.com/2014/02/26/opinion/bergen-sochi-terrorism-predictions/index.html</w:t>
      </w:r>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rPr>
      </w:pPr>
      <w:r w:rsidRPr="00155C2A">
        <w:rPr>
          <w:rStyle w:val="StyleUnderline"/>
          <w:rFonts w:asciiTheme="minorHAnsi" w:hAnsiTheme="minorHAnsi"/>
        </w:rPr>
        <w:t>It's tough to make predictions</w:t>
      </w:r>
      <w:r w:rsidRPr="00155C2A">
        <w:rPr>
          <w:rFonts w:asciiTheme="minorHAnsi" w:hAnsiTheme="minorHAnsi"/>
        </w:rPr>
        <w:t xml:space="preserve">, </w:t>
      </w:r>
      <w:r w:rsidRPr="00155C2A">
        <w:rPr>
          <w:rStyle w:val="StyleUnderline"/>
          <w:rFonts w:asciiTheme="minorHAnsi" w:hAnsiTheme="minorHAnsi"/>
        </w:rPr>
        <w:t>especially about the future</w:t>
      </w:r>
      <w:r w:rsidRPr="00155C2A">
        <w:rPr>
          <w:rFonts w:asciiTheme="minorHAnsi" w:hAnsiTheme="minorHAnsi"/>
        </w:rPr>
        <w:t>" is an aphorism attributed to the great baseball player Yogi Berra.</w:t>
      </w:r>
    </w:p>
    <w:p w:rsidR="00A86256" w:rsidRPr="00155C2A" w:rsidRDefault="00A86256" w:rsidP="00A86256">
      <w:pPr>
        <w:rPr>
          <w:rFonts w:asciiTheme="minorHAnsi" w:hAnsiTheme="minorHAnsi"/>
        </w:rPr>
      </w:pPr>
      <w:r w:rsidRPr="00155C2A">
        <w:rPr>
          <w:rStyle w:val="StyleUnderline"/>
          <w:rFonts w:asciiTheme="minorHAnsi" w:hAnsiTheme="minorHAnsi"/>
        </w:rPr>
        <w:t>But one topic where pundits</w:t>
      </w:r>
      <w:r w:rsidRPr="00155C2A">
        <w:rPr>
          <w:rFonts w:asciiTheme="minorHAnsi" w:hAnsiTheme="minorHAnsi"/>
        </w:rPr>
        <w:t xml:space="preserve">, politicians and prognosticators </w:t>
      </w:r>
      <w:r w:rsidRPr="00155C2A">
        <w:rPr>
          <w:rStyle w:val="StyleUnderline"/>
          <w:rFonts w:asciiTheme="minorHAnsi" w:hAnsiTheme="minorHAnsi"/>
        </w:rPr>
        <w:t>of every persuasion don't have any problem about making pessimistic predictions is terrorism</w:t>
      </w:r>
      <w:r w:rsidRPr="00155C2A">
        <w:rPr>
          <w:rFonts w:asciiTheme="minorHAnsi" w:hAnsiTheme="minorHAnsi"/>
        </w:rPr>
        <w:t>.</w:t>
      </w:r>
    </w:p>
    <w:p w:rsidR="00A86256" w:rsidRPr="00155C2A" w:rsidRDefault="00A86256" w:rsidP="00A86256">
      <w:pPr>
        <w:rPr>
          <w:rFonts w:asciiTheme="minorHAnsi" w:hAnsiTheme="minorHAnsi"/>
        </w:rPr>
      </w:pPr>
      <w:r w:rsidRPr="00155C2A">
        <w:rPr>
          <w:rFonts w:asciiTheme="minorHAnsi" w:hAnsiTheme="minorHAnsi"/>
        </w:rPr>
        <w:t xml:space="preserve">The Winter Olympics in </w:t>
      </w:r>
      <w:r w:rsidRPr="00155C2A">
        <w:rPr>
          <w:rStyle w:val="StyleUnderline"/>
          <w:rFonts w:asciiTheme="minorHAnsi" w:hAnsiTheme="minorHAnsi"/>
        </w:rPr>
        <w:t>Sochi</w:t>
      </w:r>
      <w:r w:rsidRPr="00155C2A">
        <w:rPr>
          <w:rFonts w:asciiTheme="minorHAnsi" w:hAnsiTheme="minorHAnsi"/>
        </w:rPr>
        <w:t xml:space="preserve">, Russia, was an Olympic-level example of this. In the lead-up to the Games, the airwaves </w:t>
      </w:r>
      <w:r w:rsidRPr="00155C2A">
        <w:rPr>
          <w:rStyle w:val="StyleUnderline"/>
          <w:rFonts w:asciiTheme="minorHAnsi" w:hAnsiTheme="minorHAnsi"/>
        </w:rPr>
        <w:t>were filled with glum predictions</w:t>
      </w:r>
      <w:r w:rsidRPr="00155C2A">
        <w:rPr>
          <w:rFonts w:asciiTheme="minorHAnsi" w:hAnsiTheme="minorHAnsi"/>
        </w:rPr>
        <w:t xml:space="preserve"> that Sochi would be the 1972 Munich Olympics on steroids.</w:t>
      </w:r>
    </w:p>
    <w:p w:rsidR="00A86256" w:rsidRPr="00155C2A" w:rsidRDefault="00A86256" w:rsidP="00A86256">
      <w:pPr>
        <w:rPr>
          <w:rFonts w:asciiTheme="minorHAnsi" w:hAnsiTheme="minorHAnsi"/>
        </w:rPr>
      </w:pPr>
      <w:r w:rsidRPr="00155C2A">
        <w:rPr>
          <w:rFonts w:asciiTheme="minorHAnsi" w:hAnsiTheme="minorHAnsi"/>
        </w:rPr>
        <w:t>Rep. Michael McCaul, R-Texas, chairman of the U.S. House Homeland Security Committee, told Fox News, "There's a high degree of probability that something will detonate, something will go off. ... But I do think it's probably, most likely going to happen outside the 'ring of steel' at the Olympic Village."</w:t>
      </w:r>
    </w:p>
    <w:p w:rsidR="00A86256" w:rsidRPr="00155C2A" w:rsidRDefault="00A86256" w:rsidP="00A86256">
      <w:pPr>
        <w:rPr>
          <w:rFonts w:asciiTheme="minorHAnsi" w:hAnsiTheme="minorHAnsi"/>
        </w:rPr>
      </w:pPr>
      <w:r w:rsidRPr="00155C2A">
        <w:rPr>
          <w:rFonts w:asciiTheme="minorHAnsi" w:hAnsiTheme="minorHAnsi"/>
        </w:rPr>
        <w:t>Similarly, Michael G. Grimm, co-chair of the House Russian Caucus, issued a press release headlined, "Sochi Olympics Cannot Become a Benghazi Nightmare." The New York Republican warned, "We cannot sweep these threats under the rug, like we did with Benghazi or the warnings from Russia on the Tsarnaev brother behind the Boston Marathon bombing. Each time we fail to recognize these threats, we not only risk the lives of innocent Americans, but appear weaker and vulnerable in the eyes of the enemy."</w:t>
      </w:r>
    </w:p>
    <w:p w:rsidR="00A86256" w:rsidRPr="00155C2A" w:rsidRDefault="00A86256" w:rsidP="00A86256">
      <w:pPr>
        <w:rPr>
          <w:rStyle w:val="StyleUnderline"/>
          <w:rFonts w:asciiTheme="minorHAnsi" w:hAnsiTheme="minorHAnsi"/>
        </w:rPr>
      </w:pPr>
      <w:r w:rsidRPr="00155C2A">
        <w:rPr>
          <w:rFonts w:asciiTheme="minorHAnsi" w:hAnsiTheme="minorHAnsi"/>
        </w:rPr>
        <w:t>Bill Rathburn, who directed security for the 1996 Summer Olympics in Atlanta, in an interview with Yahoo News predicted of Sochi, "</w:t>
      </w:r>
      <w:r w:rsidRPr="00155C2A">
        <w:rPr>
          <w:rStyle w:val="StyleUnderline"/>
          <w:rFonts w:asciiTheme="minorHAnsi" w:hAnsiTheme="minorHAnsi"/>
        </w:rPr>
        <w:t>It's not a matter of whether there will be some incident, it's just a matter of how bad it's going to be."</w:t>
      </w:r>
    </w:p>
    <w:p w:rsidR="00A86256" w:rsidRPr="00155C2A" w:rsidRDefault="00A86256" w:rsidP="00A86256">
      <w:pPr>
        <w:rPr>
          <w:rFonts w:asciiTheme="minorHAnsi" w:hAnsiTheme="minorHAnsi"/>
        </w:rPr>
      </w:pPr>
      <w:r w:rsidRPr="00155C2A">
        <w:rPr>
          <w:rFonts w:asciiTheme="minorHAnsi" w:hAnsiTheme="minorHAnsi"/>
        </w:rPr>
        <w:t>No wonder that two days before the Sochi Olympics, more than half of Americans believed a terrorist attack on the Games was likely, according to a CNN/ORC poll.</w:t>
      </w:r>
    </w:p>
    <w:p w:rsidR="00A86256" w:rsidRPr="00155C2A" w:rsidRDefault="00A86256" w:rsidP="00A86256">
      <w:pPr>
        <w:rPr>
          <w:rFonts w:asciiTheme="minorHAnsi" w:hAnsiTheme="minorHAnsi"/>
        </w:rPr>
      </w:pPr>
      <w:r w:rsidRPr="00155C2A">
        <w:rPr>
          <w:rFonts w:asciiTheme="minorHAnsi" w:hAnsiTheme="minorHAnsi"/>
        </w:rPr>
        <w:t xml:space="preserve">Now </w:t>
      </w:r>
      <w:r w:rsidRPr="00155C2A">
        <w:rPr>
          <w:rStyle w:val="StyleUnderline"/>
          <w:rFonts w:asciiTheme="minorHAnsi" w:hAnsiTheme="minorHAnsi"/>
        </w:rPr>
        <w:t>cue up the swarms of "black widows</w:t>
      </w:r>
      <w:r w:rsidRPr="00155C2A">
        <w:rPr>
          <w:rFonts w:asciiTheme="minorHAnsi" w:hAnsiTheme="minorHAnsi"/>
        </w:rPr>
        <w:t>" descending on Sochi to kill themselves along with many Olympic spectators.</w:t>
      </w:r>
    </w:p>
    <w:p w:rsidR="00A86256" w:rsidRPr="00155C2A" w:rsidRDefault="00A86256" w:rsidP="00A86256">
      <w:pPr>
        <w:rPr>
          <w:rFonts w:asciiTheme="minorHAnsi" w:hAnsiTheme="minorHAnsi"/>
        </w:rPr>
      </w:pPr>
      <w:r w:rsidRPr="00155C2A">
        <w:rPr>
          <w:rFonts w:asciiTheme="minorHAnsi" w:hAnsiTheme="minorHAnsi"/>
        </w:rPr>
        <w:t xml:space="preserve">And then the Games were held and ... </w:t>
      </w:r>
      <w:r w:rsidRPr="00155C2A">
        <w:rPr>
          <w:rStyle w:val="Emphasis"/>
          <w:rFonts w:asciiTheme="minorHAnsi" w:hAnsiTheme="minorHAnsi"/>
        </w:rPr>
        <w:t>nothing happened</w:t>
      </w:r>
    </w:p>
    <w:p w:rsidR="00A86256" w:rsidRPr="00155C2A" w:rsidRDefault="00A86256" w:rsidP="00A86256">
      <w:pPr>
        <w:rPr>
          <w:rFonts w:asciiTheme="minorHAnsi" w:hAnsiTheme="minorHAnsi"/>
        </w:rPr>
      </w:pPr>
      <w:r w:rsidRPr="00155C2A">
        <w:rPr>
          <w:rFonts w:asciiTheme="minorHAnsi" w:hAnsiTheme="minorHAnsi"/>
        </w:rPr>
        <w:t>It turned out that the most terrifying image from Sochi was the look of disgust on the face of American figure skater Ashley Wagner when she learned of her lower-than-expected score.</w:t>
      </w:r>
    </w:p>
    <w:p w:rsidR="00A86256" w:rsidRPr="00155C2A" w:rsidRDefault="00A86256" w:rsidP="00A86256">
      <w:pPr>
        <w:rPr>
          <w:rFonts w:asciiTheme="minorHAnsi" w:hAnsiTheme="minorHAnsi"/>
        </w:rPr>
      </w:pPr>
      <w:r w:rsidRPr="00155C2A">
        <w:rPr>
          <w:rStyle w:val="StyleUnderline"/>
          <w:rFonts w:asciiTheme="minorHAnsi" w:hAnsiTheme="minorHAnsi"/>
        </w:rPr>
        <w:t>Sochi is only the most recent example of the hyperventilating hyperbole of the doomsday terrorism prognosticators</w:t>
      </w:r>
      <w:r w:rsidRPr="00155C2A">
        <w:rPr>
          <w:rFonts w:asciiTheme="minorHAnsi" w:hAnsiTheme="minorHAnsi"/>
        </w:rPr>
        <w:t xml:space="preserve">. </w:t>
      </w:r>
      <w:r w:rsidRPr="00155C2A">
        <w:rPr>
          <w:rStyle w:val="StyleUnderline"/>
          <w:rFonts w:asciiTheme="minorHAnsi" w:hAnsiTheme="minorHAnsi"/>
        </w:rPr>
        <w:t>Because so many folks were caught flat-footed by 9/11</w:t>
      </w:r>
      <w:r w:rsidRPr="00155C2A">
        <w:rPr>
          <w:rFonts w:asciiTheme="minorHAnsi" w:hAnsiTheme="minorHAnsi"/>
        </w:rPr>
        <w:t xml:space="preserve">, </w:t>
      </w:r>
      <w:r w:rsidRPr="00155C2A">
        <w:rPr>
          <w:rStyle w:val="StyleUnderline"/>
          <w:rFonts w:asciiTheme="minorHAnsi" w:hAnsiTheme="minorHAnsi"/>
        </w:rPr>
        <w:t>some</w:t>
      </w:r>
      <w:r w:rsidRPr="00155C2A">
        <w:rPr>
          <w:rFonts w:asciiTheme="minorHAnsi" w:hAnsiTheme="minorHAnsi"/>
        </w:rPr>
        <w:t xml:space="preserve"> seem to </w:t>
      </w:r>
      <w:r w:rsidRPr="00155C2A">
        <w:rPr>
          <w:rStyle w:val="StyleUnderline"/>
          <w:rFonts w:asciiTheme="minorHAnsi" w:hAnsiTheme="minorHAnsi"/>
        </w:rPr>
        <w:t>overcompensate by keeping up a steady drumbeat of dire terror warnings</w:t>
      </w:r>
      <w:r w:rsidRPr="00155C2A">
        <w:rPr>
          <w:rFonts w:asciiTheme="minorHAnsi" w:hAnsiTheme="minorHAnsi"/>
        </w:rPr>
        <w:t>.</w:t>
      </w:r>
    </w:p>
    <w:p w:rsidR="00A86256" w:rsidRPr="00155C2A" w:rsidRDefault="00A86256" w:rsidP="00A86256">
      <w:pPr>
        <w:rPr>
          <w:rStyle w:val="StyleUnderline"/>
          <w:rFonts w:asciiTheme="minorHAnsi" w:hAnsiTheme="minorHAnsi"/>
        </w:rPr>
      </w:pPr>
      <w:r w:rsidRPr="00155C2A">
        <w:rPr>
          <w:rFonts w:asciiTheme="minorHAnsi" w:hAnsiTheme="minorHAnsi"/>
        </w:rPr>
        <w:t xml:space="preserve">In November, House Intelligence Committee Chairman Mike </w:t>
      </w:r>
      <w:r w:rsidRPr="00155C2A">
        <w:rPr>
          <w:rStyle w:val="StyleUnderline"/>
          <w:rFonts w:asciiTheme="minorHAnsi" w:hAnsiTheme="minorHAnsi"/>
        </w:rPr>
        <w:t>Rogers</w:t>
      </w:r>
      <w:r w:rsidRPr="00155C2A">
        <w:rPr>
          <w:rFonts w:asciiTheme="minorHAnsi" w:hAnsiTheme="minorHAnsi"/>
        </w:rPr>
        <w:t xml:space="preserve">, R-Michigan, </w:t>
      </w:r>
      <w:r w:rsidRPr="00155C2A">
        <w:rPr>
          <w:rStyle w:val="StyleUnderline"/>
          <w:rFonts w:asciiTheme="minorHAnsi" w:hAnsiTheme="minorHAnsi"/>
        </w:rPr>
        <w:t>told CNN</w:t>
      </w:r>
      <w:r w:rsidRPr="00155C2A">
        <w:rPr>
          <w:rFonts w:asciiTheme="minorHAnsi" w:hAnsiTheme="minorHAnsi"/>
        </w:rPr>
        <w:t xml:space="preserve"> that </w:t>
      </w:r>
      <w:r w:rsidRPr="00155C2A">
        <w:rPr>
          <w:rStyle w:val="StyleUnderline"/>
          <w:rFonts w:asciiTheme="minorHAnsi" w:hAnsiTheme="minorHAnsi"/>
        </w:rPr>
        <w:t>al Qaeda "poses a bigger threat to attack inside the U.S. right now than it did before 9/11."</w:t>
      </w:r>
    </w:p>
    <w:p w:rsidR="00A86256" w:rsidRPr="00155C2A" w:rsidRDefault="00A86256" w:rsidP="00A86256">
      <w:pPr>
        <w:rPr>
          <w:rStyle w:val="StyleUnderline"/>
          <w:rFonts w:asciiTheme="minorHAnsi" w:hAnsiTheme="minorHAnsi"/>
          <w:b w:val="0"/>
        </w:rPr>
      </w:pPr>
      <w:r w:rsidRPr="00155C2A">
        <w:rPr>
          <w:rStyle w:val="StyleUnderline"/>
          <w:rFonts w:asciiTheme="minorHAnsi" w:hAnsiTheme="minorHAnsi"/>
        </w:rPr>
        <w:t>Rogers' statement defies common sense.</w:t>
      </w:r>
    </w:p>
    <w:p w:rsidR="00A86256" w:rsidRPr="00155C2A" w:rsidRDefault="00A86256" w:rsidP="00A86256">
      <w:pPr>
        <w:rPr>
          <w:rFonts w:asciiTheme="minorHAnsi" w:hAnsiTheme="minorHAnsi"/>
        </w:rPr>
      </w:pPr>
      <w:r w:rsidRPr="00155C2A">
        <w:rPr>
          <w:rStyle w:val="StyleUnderline"/>
          <w:rFonts w:asciiTheme="minorHAnsi" w:hAnsiTheme="minorHAnsi"/>
        </w:rPr>
        <w:t>Before 9/11, al Qaeda had an entire county</w:t>
      </w:r>
      <w:r w:rsidRPr="00155C2A">
        <w:rPr>
          <w:rFonts w:asciiTheme="minorHAnsi" w:hAnsiTheme="minorHAnsi"/>
        </w:rPr>
        <w:t xml:space="preserve">, Afghanistan, </w:t>
      </w:r>
      <w:r w:rsidRPr="00155C2A">
        <w:rPr>
          <w:rStyle w:val="StyleUnderline"/>
          <w:rFonts w:asciiTheme="minorHAnsi" w:hAnsiTheme="minorHAnsi"/>
        </w:rPr>
        <w:t>as a safe haven</w:t>
      </w:r>
      <w:r w:rsidRPr="00155C2A">
        <w:rPr>
          <w:rFonts w:asciiTheme="minorHAnsi" w:hAnsiTheme="minorHAnsi"/>
        </w:rPr>
        <w:t xml:space="preserve">; its </w:t>
      </w:r>
      <w:r w:rsidRPr="00155C2A">
        <w:rPr>
          <w:rStyle w:val="StyleUnderline"/>
          <w:rFonts w:asciiTheme="minorHAnsi" w:hAnsiTheme="minorHAnsi"/>
        </w:rPr>
        <w:t>training camps</w:t>
      </w:r>
      <w:r w:rsidRPr="00155C2A">
        <w:rPr>
          <w:rFonts w:asciiTheme="minorHAnsi" w:hAnsiTheme="minorHAnsi"/>
        </w:rPr>
        <w:t xml:space="preserve"> there </w:t>
      </w:r>
      <w:r w:rsidRPr="00155C2A">
        <w:rPr>
          <w:rStyle w:val="StyleUnderline"/>
          <w:rFonts w:asciiTheme="minorHAnsi" w:hAnsiTheme="minorHAnsi"/>
        </w:rPr>
        <w:t>churned out thousands</w:t>
      </w:r>
      <w:r w:rsidRPr="00155C2A">
        <w:rPr>
          <w:rFonts w:asciiTheme="minorHAnsi" w:hAnsiTheme="minorHAnsi"/>
        </w:rPr>
        <w:t xml:space="preserve"> of militants every year; </w:t>
      </w:r>
      <w:r w:rsidRPr="00155C2A">
        <w:rPr>
          <w:rStyle w:val="StyleUnderline"/>
          <w:rFonts w:asciiTheme="minorHAnsi" w:hAnsiTheme="minorHAnsi"/>
        </w:rPr>
        <w:t xml:space="preserve">it had access to funding </w:t>
      </w:r>
      <w:r w:rsidRPr="00155C2A">
        <w:rPr>
          <w:rFonts w:asciiTheme="minorHAnsi" w:hAnsiTheme="minorHAnsi"/>
        </w:rPr>
        <w:t>substantial enough so that it could spend several hundred thousand dollars on the 9/11 plot. It was a formidable enemy.</w:t>
      </w:r>
    </w:p>
    <w:p w:rsidR="00A86256" w:rsidRPr="00155C2A" w:rsidRDefault="00A86256" w:rsidP="00A86256">
      <w:pPr>
        <w:rPr>
          <w:rFonts w:asciiTheme="minorHAnsi" w:hAnsiTheme="minorHAnsi"/>
        </w:rPr>
      </w:pPr>
      <w:r w:rsidRPr="00155C2A">
        <w:rPr>
          <w:rStyle w:val="StyleUnderline"/>
          <w:rFonts w:asciiTheme="minorHAnsi" w:hAnsiTheme="minorHAnsi"/>
        </w:rPr>
        <w:t>Now al Qaeda's safe haven is long gone; the group hasn't mounted any successful attack</w:t>
      </w:r>
      <w:r w:rsidRPr="00155C2A">
        <w:rPr>
          <w:rFonts w:asciiTheme="minorHAnsi" w:hAnsiTheme="minorHAnsi"/>
        </w:rPr>
        <w:t xml:space="preserve"> in the States since 9/11 or, for that matter, </w:t>
      </w:r>
      <w:r w:rsidRPr="00155C2A">
        <w:rPr>
          <w:rStyle w:val="StyleUnderline"/>
          <w:rFonts w:asciiTheme="minorHAnsi" w:hAnsiTheme="minorHAnsi"/>
        </w:rPr>
        <w:t>anywhere in the West since</w:t>
      </w:r>
      <w:r w:rsidRPr="00155C2A">
        <w:rPr>
          <w:rFonts w:asciiTheme="minorHAnsi" w:hAnsiTheme="minorHAnsi"/>
        </w:rPr>
        <w:t xml:space="preserve"> the London transportation system bombings in </w:t>
      </w:r>
      <w:r w:rsidRPr="00155C2A">
        <w:rPr>
          <w:rStyle w:val="StyleUnderline"/>
          <w:rFonts w:asciiTheme="minorHAnsi" w:hAnsiTheme="minorHAnsi"/>
        </w:rPr>
        <w:t>2005</w:t>
      </w:r>
      <w:r w:rsidRPr="00155C2A">
        <w:rPr>
          <w:rFonts w:asciiTheme="minorHAnsi" w:hAnsiTheme="minorHAnsi"/>
        </w:rPr>
        <w:t>.</w:t>
      </w:r>
    </w:p>
    <w:p w:rsidR="00A86256" w:rsidRPr="00155C2A" w:rsidRDefault="00A86256" w:rsidP="00A86256">
      <w:pPr>
        <w:rPr>
          <w:rFonts w:asciiTheme="minorHAnsi" w:hAnsiTheme="minorHAnsi"/>
        </w:rPr>
      </w:pPr>
      <w:r w:rsidRPr="00155C2A">
        <w:rPr>
          <w:rFonts w:asciiTheme="minorHAnsi" w:hAnsiTheme="minorHAnsi"/>
        </w:rPr>
        <w:t>On 9/11, the United States had never used armed drones in combat. Since then, the CIA has launched 370 drone strikes at suspected militant targets in Pakistan. During President Barack Obama's tenure alone, those drone strikes have killed more than 30 of al Qaeda's leaders in Pakistan.</w:t>
      </w:r>
    </w:p>
    <w:p w:rsidR="00A86256" w:rsidRPr="00155C2A" w:rsidRDefault="00A86256" w:rsidP="00A86256">
      <w:pPr>
        <w:rPr>
          <w:rStyle w:val="StyleUnderline"/>
          <w:rFonts w:asciiTheme="minorHAnsi" w:hAnsiTheme="minorHAnsi"/>
        </w:rPr>
      </w:pPr>
      <w:r w:rsidRPr="00155C2A">
        <w:rPr>
          <w:rFonts w:asciiTheme="minorHAnsi" w:hAnsiTheme="minorHAnsi"/>
        </w:rPr>
        <w:t xml:space="preserve">Not only that: </w:t>
      </w:r>
      <w:r w:rsidRPr="00155C2A">
        <w:rPr>
          <w:rStyle w:val="StyleUnderline"/>
          <w:rFonts w:asciiTheme="minorHAnsi" w:hAnsiTheme="minorHAnsi"/>
        </w:rPr>
        <w:t>The U</w:t>
      </w:r>
      <w:r w:rsidRPr="00155C2A">
        <w:rPr>
          <w:rFonts w:asciiTheme="minorHAnsi" w:hAnsiTheme="minorHAnsi"/>
        </w:rPr>
        <w:t xml:space="preserve">nited </w:t>
      </w:r>
      <w:r w:rsidRPr="00155C2A">
        <w:rPr>
          <w:rStyle w:val="StyleUnderline"/>
          <w:rFonts w:asciiTheme="minorHAnsi" w:hAnsiTheme="minorHAnsi"/>
        </w:rPr>
        <w:t>S</w:t>
      </w:r>
      <w:r w:rsidRPr="00155C2A">
        <w:rPr>
          <w:rFonts w:asciiTheme="minorHAnsi" w:hAnsiTheme="minorHAnsi"/>
        </w:rPr>
        <w:t xml:space="preserve">tates </w:t>
      </w:r>
      <w:r w:rsidRPr="00155C2A">
        <w:rPr>
          <w:rStyle w:val="StyleUnderline"/>
          <w:rFonts w:asciiTheme="minorHAnsi" w:hAnsiTheme="minorHAnsi"/>
        </w:rPr>
        <w:t>is a much harder target than it was on 9/11</w:t>
      </w:r>
      <w:r w:rsidRPr="00155C2A">
        <w:rPr>
          <w:rFonts w:asciiTheme="minorHAnsi" w:hAnsiTheme="minorHAnsi"/>
        </w:rPr>
        <w:t xml:space="preserve">. </w:t>
      </w:r>
      <w:r w:rsidRPr="00155C2A">
        <w:rPr>
          <w:rStyle w:val="StyleUnderline"/>
          <w:rFonts w:asciiTheme="minorHAnsi" w:hAnsiTheme="minorHAnsi"/>
        </w:rPr>
        <w:t>Then there were 16 people on the U.S. "no fly" list.</w:t>
      </w:r>
    </w:p>
    <w:p w:rsidR="00A86256" w:rsidRPr="00155C2A" w:rsidRDefault="00A86256" w:rsidP="00A86256">
      <w:pPr>
        <w:rPr>
          <w:rFonts w:asciiTheme="minorHAnsi" w:hAnsiTheme="minorHAnsi"/>
          <w:u w:val="single"/>
        </w:rPr>
      </w:pPr>
      <w:r w:rsidRPr="00155C2A">
        <w:rPr>
          <w:rStyle w:val="StyleUnderline"/>
          <w:rFonts w:asciiTheme="minorHAnsi" w:hAnsiTheme="minorHAnsi"/>
        </w:rPr>
        <w:t>Today there are more than 20,000.</w:t>
      </w:r>
      <w:r w:rsidRPr="00155C2A">
        <w:rPr>
          <w:rFonts w:asciiTheme="minorHAnsi" w:hAnsiTheme="minorHAnsi"/>
        </w:rPr>
        <w:t xml:space="preserve"> </w:t>
      </w:r>
      <w:r w:rsidRPr="00155C2A">
        <w:rPr>
          <w:rStyle w:val="StyleUnderline"/>
          <w:rFonts w:asciiTheme="minorHAnsi" w:hAnsiTheme="minorHAnsi"/>
        </w:rPr>
        <w:t>In 2001, there were 32</w:t>
      </w:r>
      <w:r w:rsidRPr="00155C2A">
        <w:rPr>
          <w:rFonts w:asciiTheme="minorHAnsi" w:hAnsiTheme="minorHAnsi"/>
        </w:rPr>
        <w:t xml:space="preserve"> Joint </w:t>
      </w:r>
      <w:r w:rsidRPr="00155C2A">
        <w:rPr>
          <w:rStyle w:val="StyleUnderline"/>
          <w:rFonts w:asciiTheme="minorHAnsi" w:hAnsiTheme="minorHAnsi"/>
        </w:rPr>
        <w:t>Terrorism Task Force</w:t>
      </w:r>
      <w:r w:rsidRPr="00155C2A">
        <w:rPr>
          <w:rFonts w:asciiTheme="minorHAnsi" w:hAnsiTheme="minorHAnsi"/>
        </w:rPr>
        <w:t xml:space="preserve"> "fusion </w:t>
      </w:r>
      <w:r w:rsidRPr="00155C2A">
        <w:rPr>
          <w:rStyle w:val="StyleUnderline"/>
          <w:rFonts w:asciiTheme="minorHAnsi" w:hAnsiTheme="minorHAnsi"/>
        </w:rPr>
        <w:t>centers</w:t>
      </w:r>
      <w:r w:rsidRPr="00155C2A">
        <w:rPr>
          <w:rFonts w:asciiTheme="minorHAnsi" w:hAnsiTheme="minorHAnsi"/>
        </w:rPr>
        <w:t xml:space="preserve">," </w:t>
      </w:r>
      <w:r w:rsidRPr="00155C2A">
        <w:rPr>
          <w:rStyle w:val="StyleUnderline"/>
          <w:rFonts w:asciiTheme="minorHAnsi" w:hAnsiTheme="minorHAnsi"/>
        </w:rPr>
        <w:t>where multiple law enforcement agencies worked together to chase down leads and build terrorism cases. Now there are 103.</w:t>
      </w:r>
    </w:p>
    <w:p w:rsidR="00A86256" w:rsidRPr="00155C2A" w:rsidRDefault="00A86256" w:rsidP="00A86256">
      <w:pPr>
        <w:rPr>
          <w:rFonts w:asciiTheme="minorHAnsi" w:hAnsiTheme="minorHAnsi"/>
          <w:u w:val="single"/>
        </w:rPr>
      </w:pPr>
      <w:r w:rsidRPr="00155C2A">
        <w:rPr>
          <w:rStyle w:val="StyleUnderline"/>
          <w:rFonts w:asciiTheme="minorHAnsi" w:hAnsiTheme="minorHAnsi"/>
        </w:rPr>
        <w:t>The U.S. intelligence budget</w:t>
      </w:r>
      <w:r w:rsidRPr="00155C2A">
        <w:rPr>
          <w:rFonts w:asciiTheme="minorHAnsi" w:hAnsiTheme="minorHAnsi"/>
        </w:rPr>
        <w:t xml:space="preserve"> also </w:t>
      </w:r>
      <w:r w:rsidRPr="00155C2A">
        <w:rPr>
          <w:rStyle w:val="StyleUnderline"/>
          <w:rFonts w:asciiTheme="minorHAnsi" w:hAnsiTheme="minorHAnsi"/>
        </w:rPr>
        <w:t>grew dramatically</w:t>
      </w:r>
      <w:r w:rsidRPr="00155C2A">
        <w:rPr>
          <w:rFonts w:asciiTheme="minorHAnsi" w:hAnsiTheme="minorHAnsi"/>
        </w:rPr>
        <w:t xml:space="preserve"> after 9/11. </w:t>
      </w:r>
      <w:r w:rsidRPr="00155C2A">
        <w:rPr>
          <w:rStyle w:val="StyleUnderline"/>
          <w:rFonts w:asciiTheme="minorHAnsi" w:hAnsiTheme="minorHAnsi"/>
        </w:rPr>
        <w:t>In 2010</w:t>
      </w:r>
      <w:r w:rsidRPr="00155C2A">
        <w:rPr>
          <w:rFonts w:asciiTheme="minorHAnsi" w:hAnsiTheme="minorHAnsi"/>
        </w:rPr>
        <w:t xml:space="preserve">, </w:t>
      </w:r>
      <w:r w:rsidRPr="00155C2A">
        <w:rPr>
          <w:rStyle w:val="StyleUnderline"/>
          <w:rFonts w:asciiTheme="minorHAnsi" w:hAnsiTheme="minorHAnsi"/>
        </w:rPr>
        <w:t>the U</w:t>
      </w:r>
      <w:r w:rsidRPr="00155C2A">
        <w:rPr>
          <w:rFonts w:asciiTheme="minorHAnsi" w:hAnsiTheme="minorHAnsi"/>
        </w:rPr>
        <w:t xml:space="preserve">nited </w:t>
      </w:r>
      <w:r w:rsidRPr="00155C2A">
        <w:rPr>
          <w:rStyle w:val="StyleUnderline"/>
          <w:rFonts w:asciiTheme="minorHAnsi" w:hAnsiTheme="minorHAnsi"/>
        </w:rPr>
        <w:t>S</w:t>
      </w:r>
      <w:r w:rsidRPr="00155C2A">
        <w:rPr>
          <w:rFonts w:asciiTheme="minorHAnsi" w:hAnsiTheme="minorHAnsi"/>
        </w:rPr>
        <w:t xml:space="preserve">tates </w:t>
      </w:r>
      <w:r w:rsidRPr="00155C2A">
        <w:rPr>
          <w:rStyle w:val="StyleUnderline"/>
          <w:rFonts w:asciiTheme="minorHAnsi" w:hAnsiTheme="minorHAnsi"/>
        </w:rPr>
        <w:t>spent</w:t>
      </w:r>
      <w:r w:rsidRPr="00155C2A">
        <w:rPr>
          <w:rFonts w:asciiTheme="minorHAnsi" w:hAnsiTheme="minorHAnsi"/>
        </w:rPr>
        <w:t xml:space="preserve"> more than $</w:t>
      </w:r>
      <w:r w:rsidRPr="00155C2A">
        <w:rPr>
          <w:rStyle w:val="StyleUnderline"/>
          <w:rFonts w:asciiTheme="minorHAnsi" w:hAnsiTheme="minorHAnsi"/>
        </w:rPr>
        <w:t>80 billion on intelligence</w:t>
      </w:r>
      <w:r w:rsidRPr="00155C2A">
        <w:rPr>
          <w:rFonts w:asciiTheme="minorHAnsi" w:hAnsiTheme="minorHAnsi"/>
        </w:rPr>
        <w:t xml:space="preserve"> collection and other covert activities, much of it directed at terrorist groups -- more than </w:t>
      </w:r>
      <w:r w:rsidRPr="00155C2A">
        <w:rPr>
          <w:rStyle w:val="StyleUnderline"/>
          <w:rFonts w:asciiTheme="minorHAnsi" w:hAnsiTheme="minorHAnsi"/>
        </w:rPr>
        <w:t>three times what the country spent in 1998.</w:t>
      </w:r>
    </w:p>
    <w:p w:rsidR="00A86256" w:rsidRPr="00155C2A" w:rsidRDefault="00A86256" w:rsidP="00A86256">
      <w:pPr>
        <w:rPr>
          <w:rFonts w:asciiTheme="minorHAnsi" w:hAnsiTheme="minorHAnsi"/>
        </w:rPr>
      </w:pPr>
      <w:r w:rsidRPr="00155C2A">
        <w:rPr>
          <w:rFonts w:asciiTheme="minorHAnsi" w:hAnsiTheme="minorHAnsi"/>
        </w:rPr>
        <w:t xml:space="preserve">At the time of the 9/11 attacks, the U.S. Department of Homeland Security, the National Counterterrorism Center and the Transportation Security Administration all didn't exist. </w:t>
      </w:r>
      <w:r w:rsidRPr="00155C2A">
        <w:rPr>
          <w:rStyle w:val="StyleUnderline"/>
          <w:rFonts w:asciiTheme="minorHAnsi" w:hAnsiTheme="minorHAnsi"/>
        </w:rPr>
        <w:t>All these new post-9/11 institutions make it much harder for terrorists to operate in the United States</w:t>
      </w:r>
      <w:r w:rsidRPr="00155C2A">
        <w:rPr>
          <w:rFonts w:asciiTheme="minorHAnsi" w:hAnsiTheme="minorHAnsi"/>
        </w:rPr>
        <w:t>.</w:t>
      </w:r>
    </w:p>
    <w:p w:rsidR="00A86256" w:rsidRPr="00155C2A" w:rsidRDefault="00A86256" w:rsidP="00A86256">
      <w:pPr>
        <w:rPr>
          <w:rFonts w:asciiTheme="minorHAnsi" w:hAnsiTheme="minorHAnsi"/>
          <w:u w:val="single"/>
        </w:rPr>
      </w:pPr>
      <w:r w:rsidRPr="00155C2A">
        <w:rPr>
          <w:rFonts w:asciiTheme="minorHAnsi" w:hAnsiTheme="minorHAnsi"/>
        </w:rPr>
        <w:t xml:space="preserve">The </w:t>
      </w:r>
      <w:r w:rsidRPr="00155C2A">
        <w:rPr>
          <w:rStyle w:val="StyleUnderline"/>
          <w:rFonts w:asciiTheme="minorHAnsi" w:hAnsiTheme="minorHAnsi"/>
        </w:rPr>
        <w:t>gloom and doom about terrorism becomes much worse when the specter of terrorists</w:t>
      </w:r>
      <w:r w:rsidRPr="00155C2A">
        <w:rPr>
          <w:rFonts w:asciiTheme="minorHAnsi" w:hAnsiTheme="minorHAnsi"/>
        </w:rPr>
        <w:t xml:space="preserve"> </w:t>
      </w:r>
      <w:r w:rsidRPr="00155C2A">
        <w:rPr>
          <w:rStyle w:val="StyleUnderline"/>
          <w:rFonts w:asciiTheme="minorHAnsi" w:hAnsiTheme="minorHAnsi"/>
        </w:rPr>
        <w:t>deploying c</w:t>
      </w:r>
      <w:r w:rsidRPr="00155C2A">
        <w:rPr>
          <w:rFonts w:asciiTheme="minorHAnsi" w:hAnsiTheme="minorHAnsi"/>
        </w:rPr>
        <w:t xml:space="preserve">hemical, </w:t>
      </w:r>
      <w:r w:rsidRPr="00155C2A">
        <w:rPr>
          <w:rStyle w:val="StyleUnderline"/>
          <w:rFonts w:asciiTheme="minorHAnsi" w:hAnsiTheme="minorHAnsi"/>
        </w:rPr>
        <w:t>b</w:t>
      </w:r>
      <w:r w:rsidRPr="00155C2A">
        <w:rPr>
          <w:rFonts w:asciiTheme="minorHAnsi" w:hAnsiTheme="minorHAnsi"/>
        </w:rPr>
        <w:t xml:space="preserve">iological, radiological </w:t>
      </w:r>
      <w:r w:rsidRPr="00155C2A">
        <w:rPr>
          <w:rStyle w:val="StyleUnderline"/>
          <w:rFonts w:asciiTheme="minorHAnsi" w:hAnsiTheme="minorHAnsi"/>
        </w:rPr>
        <w:t>or nuclear weapons is added to the mix.</w:t>
      </w:r>
    </w:p>
    <w:p w:rsidR="00A86256" w:rsidRPr="00155C2A" w:rsidRDefault="00A86256" w:rsidP="00A86256">
      <w:pPr>
        <w:rPr>
          <w:rFonts w:asciiTheme="minorHAnsi" w:hAnsiTheme="minorHAnsi"/>
        </w:rPr>
      </w:pPr>
      <w:r w:rsidRPr="00155C2A">
        <w:rPr>
          <w:rFonts w:asciiTheme="minorHAnsi" w:hAnsiTheme="minorHAnsi"/>
        </w:rPr>
        <w:t xml:space="preserve">Graham </w:t>
      </w:r>
      <w:r w:rsidRPr="00155C2A">
        <w:rPr>
          <w:rStyle w:val="StyleUnderline"/>
          <w:rFonts w:asciiTheme="minorHAnsi" w:hAnsiTheme="minorHAnsi"/>
        </w:rPr>
        <w:t>Allison</w:t>
      </w:r>
      <w:r w:rsidRPr="00155C2A">
        <w:rPr>
          <w:rFonts w:asciiTheme="minorHAnsi" w:hAnsiTheme="minorHAnsi"/>
        </w:rPr>
        <w:t xml:space="preserve">, the respected political scientist and founding dean of Harvard's Kennedy School of Government, published a book in 2004 titled "Nuclear Terrorism, which garnered considerable attention with its </w:t>
      </w:r>
      <w:r w:rsidRPr="00155C2A">
        <w:rPr>
          <w:rStyle w:val="StyleUnderline"/>
          <w:rFonts w:asciiTheme="minorHAnsi" w:hAnsiTheme="minorHAnsi"/>
        </w:rPr>
        <w:t>prediction that</w:t>
      </w:r>
      <w:r w:rsidRPr="00155C2A">
        <w:rPr>
          <w:rFonts w:asciiTheme="minorHAnsi" w:hAnsiTheme="minorHAnsi"/>
        </w:rPr>
        <w:t xml:space="preserve"> "on the current path, </w:t>
      </w:r>
      <w:r w:rsidRPr="00155C2A">
        <w:rPr>
          <w:rStyle w:val="StyleUnderline"/>
          <w:rFonts w:asciiTheme="minorHAnsi" w:hAnsiTheme="minorHAnsi"/>
        </w:rPr>
        <w:t>a nuclear terrorist</w:t>
      </w:r>
      <w:r w:rsidRPr="00155C2A">
        <w:rPr>
          <w:rFonts w:asciiTheme="minorHAnsi" w:hAnsiTheme="minorHAnsi"/>
        </w:rPr>
        <w:t xml:space="preserve"> attack on America </w:t>
      </w:r>
      <w:r w:rsidRPr="00155C2A">
        <w:rPr>
          <w:rStyle w:val="StyleUnderline"/>
          <w:rFonts w:asciiTheme="minorHAnsi" w:hAnsiTheme="minorHAnsi"/>
        </w:rPr>
        <w:t>in the decade ahead is more likely than not</w:t>
      </w:r>
      <w:r w:rsidRPr="00155C2A">
        <w:rPr>
          <w:rFonts w:asciiTheme="minorHAnsi" w:hAnsiTheme="minorHAnsi"/>
        </w:rPr>
        <w:t>."</w:t>
      </w:r>
    </w:p>
    <w:p w:rsidR="00A86256" w:rsidRPr="00155C2A" w:rsidRDefault="00A86256" w:rsidP="00A86256">
      <w:pPr>
        <w:rPr>
          <w:rFonts w:asciiTheme="minorHAnsi" w:hAnsiTheme="minorHAnsi"/>
        </w:rPr>
      </w:pPr>
      <w:r w:rsidRPr="00155C2A">
        <w:rPr>
          <w:rStyle w:val="StyleUnderline"/>
          <w:rFonts w:asciiTheme="minorHAnsi" w:hAnsiTheme="minorHAnsi"/>
        </w:rPr>
        <w:t>Of course, now we are a decade later, and nothing</w:t>
      </w:r>
      <w:r w:rsidRPr="00155C2A">
        <w:rPr>
          <w:rFonts w:asciiTheme="minorHAnsi" w:hAnsiTheme="minorHAnsi"/>
        </w:rPr>
        <w:t xml:space="preserve"> of the sort has </w:t>
      </w:r>
      <w:r w:rsidRPr="00155C2A">
        <w:rPr>
          <w:rStyle w:val="StyleUnderline"/>
          <w:rFonts w:asciiTheme="minorHAnsi" w:hAnsiTheme="minorHAnsi"/>
        </w:rPr>
        <w:t>happened</w:t>
      </w:r>
      <w:r w:rsidRPr="00155C2A">
        <w:rPr>
          <w:rFonts w:asciiTheme="minorHAnsi" w:hAnsiTheme="minorHAnsi"/>
        </w:rPr>
        <w:t>.</w:t>
      </w:r>
    </w:p>
    <w:p w:rsidR="00A86256" w:rsidRPr="00155C2A" w:rsidRDefault="00A86256" w:rsidP="00A86256">
      <w:pPr>
        <w:rPr>
          <w:rFonts w:asciiTheme="minorHAnsi" w:hAnsiTheme="minorHAnsi"/>
        </w:rPr>
      </w:pPr>
      <w:r w:rsidRPr="00155C2A">
        <w:rPr>
          <w:rFonts w:asciiTheme="minorHAnsi" w:hAnsiTheme="minorHAnsi"/>
        </w:rPr>
        <w:t xml:space="preserve">Indeed, a striking finding of a database of every jihadist terrorism case in the United States since 9/11 maintained by the New America Foundation is that </w:t>
      </w:r>
      <w:r w:rsidRPr="00155C2A">
        <w:rPr>
          <w:rStyle w:val="StyleUnderline"/>
          <w:rFonts w:asciiTheme="minorHAnsi" w:hAnsiTheme="minorHAnsi"/>
        </w:rPr>
        <w:t>not one of the more than 200 individuals</w:t>
      </w:r>
      <w:r w:rsidRPr="00155C2A">
        <w:rPr>
          <w:rFonts w:asciiTheme="minorHAnsi" w:hAnsiTheme="minorHAnsi"/>
        </w:rPr>
        <w:t xml:space="preserve"> who were indicted or </w:t>
      </w:r>
      <w:r w:rsidRPr="00155C2A">
        <w:rPr>
          <w:rStyle w:val="StyleUnderline"/>
          <w:rFonts w:asciiTheme="minorHAnsi" w:hAnsiTheme="minorHAnsi"/>
        </w:rPr>
        <w:t>convicted of a jihadist terrorism crime acquired, manufactured or deployed chemical, biological or radiological weapons, let alone a nuclear device</w:t>
      </w:r>
      <w:r w:rsidRPr="00155C2A">
        <w:rPr>
          <w:rFonts w:asciiTheme="minorHAnsi" w:hAnsiTheme="minorHAnsi"/>
        </w:rPr>
        <w:t>.</w:t>
      </w:r>
    </w:p>
    <w:p w:rsidR="00A86256" w:rsidRPr="00155C2A" w:rsidRDefault="00A86256" w:rsidP="00A86256">
      <w:pPr>
        <w:rPr>
          <w:rFonts w:asciiTheme="minorHAnsi" w:hAnsiTheme="minorHAnsi"/>
        </w:rPr>
      </w:pPr>
      <w:r w:rsidRPr="00155C2A">
        <w:rPr>
          <w:rStyle w:val="StyleUnderline"/>
          <w:rFonts w:asciiTheme="minorHAnsi" w:hAnsiTheme="minorHAnsi"/>
        </w:rPr>
        <w:t>It's</w:t>
      </w:r>
      <w:r w:rsidRPr="00155C2A">
        <w:rPr>
          <w:rFonts w:asciiTheme="minorHAnsi" w:hAnsiTheme="minorHAnsi"/>
        </w:rPr>
        <w:t xml:space="preserve"> relatively </w:t>
      </w:r>
      <w:r w:rsidRPr="00155C2A">
        <w:rPr>
          <w:rStyle w:val="StyleUnderline"/>
          <w:rFonts w:asciiTheme="minorHAnsi" w:hAnsiTheme="minorHAnsi"/>
        </w:rPr>
        <w:t>easy to say the sky is always falling</w:t>
      </w:r>
      <w:r w:rsidRPr="00155C2A">
        <w:rPr>
          <w:rFonts w:asciiTheme="minorHAnsi" w:hAnsiTheme="minorHAnsi"/>
        </w:rPr>
        <w:t xml:space="preserve">. Indeed, given the human capacity for evil, bad things are, indeed, going to happen. But </w:t>
      </w:r>
      <w:r w:rsidRPr="00155C2A">
        <w:rPr>
          <w:rStyle w:val="StyleUnderline"/>
          <w:rFonts w:asciiTheme="minorHAnsi" w:hAnsiTheme="minorHAnsi"/>
        </w:rPr>
        <w:t>when the sky doesn't fall</w:t>
      </w:r>
      <w:r w:rsidRPr="00155C2A">
        <w:rPr>
          <w:rFonts w:asciiTheme="minorHAnsi" w:hAnsiTheme="minorHAnsi"/>
        </w:rPr>
        <w:t xml:space="preserve">, which is much of the time when it comes to terrorism, the </w:t>
      </w:r>
      <w:r w:rsidRPr="00155C2A">
        <w:rPr>
          <w:rStyle w:val="StyleUnderline"/>
          <w:rFonts w:asciiTheme="minorHAnsi" w:hAnsiTheme="minorHAnsi"/>
        </w:rPr>
        <w:t>doomsday prognosticators are rarely held to account</w:t>
      </w:r>
      <w:r w:rsidRPr="00155C2A">
        <w:rPr>
          <w:rFonts w:asciiTheme="minorHAnsi" w:hAnsiTheme="minorHAnsi"/>
        </w:rPr>
        <w:t>. In any event, they are too busy warning of the next catastrophe.</w:t>
      </w:r>
    </w:p>
    <w:p w:rsidR="00A86256" w:rsidRPr="00155C2A" w:rsidRDefault="00A86256" w:rsidP="00A86256">
      <w:pPr>
        <w:pStyle w:val="Heading4"/>
      </w:pPr>
      <w:r w:rsidRPr="00155C2A">
        <w:t>Statistically impossible</w:t>
      </w:r>
    </w:p>
    <w:p w:rsidR="00A86256" w:rsidRPr="00155C2A" w:rsidRDefault="00A86256" w:rsidP="00A86256">
      <w:pPr>
        <w:autoSpaceDE w:val="0"/>
        <w:autoSpaceDN w:val="0"/>
        <w:adjustRightInd w:val="0"/>
        <w:rPr>
          <w:rFonts w:asciiTheme="minorHAnsi" w:hAnsiTheme="minorHAnsi"/>
          <w:sz w:val="18"/>
          <w:szCs w:val="18"/>
        </w:rPr>
      </w:pPr>
      <w:r w:rsidRPr="00155C2A">
        <w:rPr>
          <w:rFonts w:asciiTheme="minorHAnsi" w:hAnsiTheme="minorHAnsi"/>
          <w:b/>
          <w:sz w:val="24"/>
          <w:u w:val="single"/>
        </w:rPr>
        <w:t>Mueller 9</w:t>
      </w:r>
      <w:r w:rsidRPr="00155C2A">
        <w:rPr>
          <w:rFonts w:asciiTheme="minorHAnsi" w:hAnsiTheme="minorHAnsi"/>
          <w:iCs/>
          <w:sz w:val="24"/>
          <w:szCs w:val="18"/>
        </w:rPr>
        <w:t xml:space="preserve"> </w:t>
      </w:r>
      <w:r w:rsidRPr="00155C2A">
        <w:rPr>
          <w:rFonts w:asciiTheme="minorHAnsi" w:hAnsiTheme="minorHAnsi"/>
          <w:iCs/>
          <w:sz w:val="18"/>
          <w:szCs w:val="18"/>
        </w:rPr>
        <w:t>- John Mueller</w:t>
      </w:r>
      <w:r w:rsidRPr="00155C2A">
        <w:rPr>
          <w:rFonts w:asciiTheme="minorHAnsi" w:hAnsiTheme="minorHAnsi"/>
          <w:sz w:val="18"/>
          <w:szCs w:val="18"/>
        </w:rPr>
        <w:t xml:space="preserve">, </w:t>
      </w:r>
      <w:r w:rsidRPr="00155C2A">
        <w:rPr>
          <w:rFonts w:asciiTheme="minorHAnsi" w:hAnsiTheme="minorHAnsi"/>
          <w:bCs/>
          <w:sz w:val="18"/>
        </w:rPr>
        <w:t>Woody Hayes Chair of National Security Studies, Mershon Center</w:t>
      </w:r>
      <w:r w:rsidRPr="00155C2A">
        <w:rPr>
          <w:rFonts w:asciiTheme="minorHAnsi" w:hAnsiTheme="minorHAnsi"/>
          <w:bCs/>
          <w:sz w:val="18"/>
        </w:rPr>
        <w:br/>
        <w:t>Professor of Political Science</w:t>
      </w:r>
      <w:r w:rsidRPr="00155C2A">
        <w:rPr>
          <w:rFonts w:asciiTheme="minorHAnsi" w:hAnsiTheme="minorHAnsi"/>
          <w:b/>
          <w:bCs/>
          <w:sz w:val="18"/>
        </w:rPr>
        <w:t xml:space="preserve"> </w:t>
      </w:r>
      <w:r w:rsidRPr="00155C2A">
        <w:rPr>
          <w:rFonts w:asciiTheme="minorHAnsi" w:hAnsiTheme="minorHAnsi"/>
          <w:sz w:val="18"/>
          <w:szCs w:val="18"/>
        </w:rPr>
        <w:t xml:space="preserve">30 April 2009 “THE ATOMIC TERRORIST?” </w:t>
      </w:r>
      <w:hyperlink r:id="rId28" w:tgtFrame="_blank" w:history="1">
        <w:r w:rsidRPr="00155C2A">
          <w:rPr>
            <w:rStyle w:val="Hyperlink"/>
            <w:rFonts w:asciiTheme="minorHAnsi" w:hAnsiTheme="minorHAnsi"/>
            <w:sz w:val="18"/>
            <w:szCs w:val="18"/>
          </w:rPr>
          <w:t>http://www.icnnd.org/research/Mueller_Terrorism.pdf</w:t>
        </w:r>
      </w:hyperlink>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sz w:val="12"/>
          <w:szCs w:val="12"/>
        </w:rPr>
      </w:pPr>
      <w:r w:rsidRPr="00155C2A">
        <w:rPr>
          <w:rFonts w:asciiTheme="minorHAnsi" w:hAnsiTheme="minorHAnsi"/>
          <w:sz w:val="16"/>
          <w:szCs w:val="18"/>
        </w:rPr>
        <w:t xml:space="preserve">In an article on the prospects for atomic terrorism, Bill Keller of </w:t>
      </w:r>
      <w:r w:rsidRPr="00155C2A">
        <w:rPr>
          <w:rFonts w:asciiTheme="minorHAnsi" w:hAnsiTheme="minorHAnsi"/>
          <w:i/>
          <w:iCs/>
          <w:sz w:val="16"/>
          <w:szCs w:val="18"/>
        </w:rPr>
        <w:t xml:space="preserve">The New York Times </w:t>
      </w:r>
      <w:r w:rsidRPr="00155C2A">
        <w:rPr>
          <w:rFonts w:asciiTheme="minorHAnsi" w:hAnsiTheme="minorHAnsi"/>
          <w:sz w:val="16"/>
          <w:szCs w:val="18"/>
        </w:rPr>
        <w:t xml:space="preserve">suggests that </w:t>
      </w:r>
      <w:r w:rsidRPr="00155C2A">
        <w:rPr>
          <w:rStyle w:val="StyleUnderline"/>
          <w:rFonts w:asciiTheme="minorHAnsi" w:hAnsiTheme="minorHAnsi"/>
        </w:rPr>
        <w:t>“the best reason for thinking it won’t happen is that it hasn’t happened yet</w:t>
      </w:r>
      <w:r w:rsidRPr="00155C2A">
        <w:rPr>
          <w:rFonts w:asciiTheme="minorHAnsi" w:hAnsiTheme="minorHAnsi"/>
          <w:sz w:val="16"/>
          <w:szCs w:val="18"/>
        </w:rPr>
        <w:t xml:space="preserve">,” and </w:t>
      </w:r>
      <w:r w:rsidRPr="00155C2A">
        <w:rPr>
          <w:rStyle w:val="StyleUnderline"/>
          <w:rFonts w:asciiTheme="minorHAnsi" w:hAnsiTheme="minorHAnsi"/>
        </w:rPr>
        <w:t>that</w:t>
      </w:r>
      <w:r w:rsidRPr="00155C2A">
        <w:rPr>
          <w:rFonts w:asciiTheme="minorHAnsi" w:hAnsiTheme="minorHAnsi"/>
          <w:sz w:val="16"/>
          <w:szCs w:val="18"/>
        </w:rPr>
        <w:t xml:space="preserve">, he worries, </w:t>
      </w:r>
      <w:r w:rsidRPr="00155C2A">
        <w:rPr>
          <w:rStyle w:val="StyleUnderline"/>
          <w:rFonts w:asciiTheme="minorHAnsi" w:hAnsiTheme="minorHAnsi"/>
        </w:rPr>
        <w:t>“is terrible logic</w:t>
      </w:r>
      <w:r w:rsidRPr="00155C2A">
        <w:rPr>
          <w:rFonts w:asciiTheme="minorHAnsi" w:hAnsiTheme="minorHAnsi"/>
          <w:sz w:val="16"/>
          <w:szCs w:val="18"/>
        </w:rPr>
        <w:t xml:space="preserve">.”33 </w:t>
      </w:r>
      <w:r w:rsidRPr="00155C2A">
        <w:rPr>
          <w:rStyle w:val="StyleUnderline"/>
          <w:rFonts w:asciiTheme="minorHAnsi" w:hAnsiTheme="minorHAnsi"/>
        </w:rPr>
        <w:t xml:space="preserve">However, “logic” aside, there is another quite good reason for thinking it won’t happen: the task is incredibly difficult. </w:t>
      </w:r>
      <w:r w:rsidRPr="00155C2A">
        <w:rPr>
          <w:rFonts w:asciiTheme="minorHAnsi" w:hAnsiTheme="minorHAnsi"/>
          <w:sz w:val="12"/>
          <w:szCs w:val="12"/>
        </w:rPr>
        <w:t>I have arrayed a lengthy set of obstacles confronting the would-be atomic terrorist. Those who warn about the likelihood of a terrorist bomb contend that a terrorist group could, if often with great difficulty, surmount each obstacle—that doing so in each case is “not impossible.”34 But it is vital to point out that</w:t>
      </w:r>
      <w:r w:rsidRPr="00155C2A">
        <w:rPr>
          <w:rFonts w:asciiTheme="minorHAnsi" w:hAnsiTheme="minorHAnsi"/>
          <w:sz w:val="16"/>
          <w:szCs w:val="18"/>
        </w:rPr>
        <w:t xml:space="preserve">, </w:t>
      </w:r>
      <w:r w:rsidRPr="00155C2A">
        <w:rPr>
          <w:rStyle w:val="StyleUnderline"/>
          <w:rFonts w:asciiTheme="minorHAnsi" w:hAnsiTheme="minorHAnsi"/>
        </w:rPr>
        <w:t>while it may be “not impossible” to surmount each individual step, the likelihood that a group could surmount a series of them quickly becomes vanishingly small</w:t>
      </w:r>
      <w:r w:rsidRPr="00155C2A">
        <w:rPr>
          <w:rFonts w:asciiTheme="minorHAnsi" w:hAnsiTheme="minorHAnsi"/>
          <w:sz w:val="16"/>
          <w:szCs w:val="18"/>
        </w:rPr>
        <w:t xml:space="preserve">. </w:t>
      </w:r>
      <w:r w:rsidRPr="00155C2A">
        <w:rPr>
          <w:rFonts w:asciiTheme="minorHAnsi" w:hAnsiTheme="minorHAnsi"/>
          <w:sz w:val="12"/>
          <w:szCs w:val="12"/>
        </w:rPr>
        <w:t>Even the very alarmed Matthew Bunn and Anthony Wier contend that the atomic terrorists’ task “would clearly be among the most difficult types of attack to carry out” or “one of the most difficult missions a terrorist group could hope to try.” But, stresses the CIA’s George Tenet, a terrorist atomic bomb is “possible” or “not beyond the realm of possibility.”35 Accordingly</w:t>
      </w:r>
      <w:r w:rsidRPr="00155C2A">
        <w:rPr>
          <w:rFonts w:asciiTheme="minorHAnsi" w:hAnsiTheme="minorHAnsi"/>
          <w:sz w:val="16"/>
          <w:szCs w:val="18"/>
        </w:rPr>
        <w:t xml:space="preserve">, </w:t>
      </w:r>
      <w:r w:rsidRPr="00155C2A">
        <w:rPr>
          <w:rStyle w:val="StyleUnderline"/>
          <w:rFonts w:asciiTheme="minorHAnsi" w:hAnsiTheme="minorHAnsi"/>
        </w:rPr>
        <w:t>it might be useful to take a stab at estimating just how “difficult” the atomic terrorists’ task, in aggregate, is—that is, how far from the fringe of the “realm of possibility” it might be. Most discussions of atomic terrorism deal in a rather piecemeal fashion with the subject--focusing separately on individual tasks such as procuring HEU or assembling a device or transporting</w:t>
      </w:r>
      <w:r w:rsidRPr="00155C2A">
        <w:rPr>
          <w:rFonts w:asciiTheme="minorHAnsi" w:hAnsiTheme="minorHAnsi"/>
          <w:sz w:val="16"/>
          <w:szCs w:val="18"/>
        </w:rPr>
        <w:t xml:space="preserve"> </w:t>
      </w:r>
      <w:r w:rsidRPr="00155C2A">
        <w:rPr>
          <w:rFonts w:asciiTheme="minorHAnsi" w:hAnsiTheme="minorHAnsi"/>
          <w:sz w:val="12"/>
          <w:szCs w:val="12"/>
        </w:rPr>
        <w:t>it. However, as the Gilmore Commission, a special advisory panel to the President and Congress, stresses, setting off a nuclear device capable of producing mass destruction presents not only “Herculean challenges,”</w:t>
      </w:r>
      <w:r w:rsidRPr="00155C2A">
        <w:rPr>
          <w:rFonts w:asciiTheme="minorHAnsi" w:hAnsiTheme="minorHAnsi"/>
          <w:sz w:val="16"/>
          <w:szCs w:val="18"/>
        </w:rPr>
        <w:t xml:space="preserve"> </w:t>
      </w:r>
      <w:r w:rsidRPr="00155C2A">
        <w:rPr>
          <w:rStyle w:val="StyleUnderline"/>
          <w:rFonts w:asciiTheme="minorHAnsi" w:hAnsiTheme="minorHAnsi"/>
        </w:rPr>
        <w:t>but it requires that a whole series of steps be accomplished: obtaining enough fissile material, designing a weapon “that will bring that mass together in a tiny fraction of a second</w:t>
      </w:r>
      <w:r w:rsidRPr="00155C2A">
        <w:rPr>
          <w:rFonts w:asciiTheme="minorHAnsi" w:hAnsiTheme="minorHAnsi"/>
          <w:sz w:val="16"/>
          <w:szCs w:val="18"/>
        </w:rPr>
        <w:t xml:space="preserve">,” </w:t>
      </w:r>
      <w:r w:rsidRPr="00155C2A">
        <w:rPr>
          <w:rStyle w:val="StyleUnderline"/>
          <w:rFonts w:asciiTheme="minorHAnsi" w:hAnsiTheme="minorHAnsi"/>
        </w:rPr>
        <w:t>and figuring out some way to deliver the thing</w:t>
      </w:r>
      <w:r w:rsidRPr="00155C2A">
        <w:rPr>
          <w:rFonts w:asciiTheme="minorHAnsi" w:hAnsiTheme="minorHAnsi"/>
          <w:sz w:val="16"/>
          <w:szCs w:val="18"/>
        </w:rPr>
        <w:t xml:space="preserve">. And it emphasizes that </w:t>
      </w:r>
      <w:r w:rsidRPr="00155C2A">
        <w:rPr>
          <w:rStyle w:val="StyleUnderline"/>
          <w:rFonts w:asciiTheme="minorHAnsi" w:hAnsiTheme="minorHAnsi"/>
        </w:rPr>
        <w:t>these merely constitute “the minimum requirements.”</w:t>
      </w:r>
      <w:r w:rsidRPr="00155C2A">
        <w:rPr>
          <w:rFonts w:asciiTheme="minorHAnsi" w:hAnsiTheme="minorHAnsi"/>
          <w:sz w:val="16"/>
          <w:szCs w:val="18"/>
        </w:rPr>
        <w:t xml:space="preserve"> If each is not fully met, </w:t>
      </w:r>
      <w:r w:rsidRPr="00155C2A">
        <w:rPr>
          <w:rStyle w:val="StyleUnderline"/>
          <w:rFonts w:asciiTheme="minorHAnsi" w:hAnsiTheme="minorHAnsi"/>
        </w:rPr>
        <w:t>the result is not simply a less powerful weapon, but one that can’t produce any significant nuclear yield at all or can’t be delivered</w:t>
      </w:r>
      <w:r w:rsidRPr="00155C2A">
        <w:rPr>
          <w:rFonts w:asciiTheme="minorHAnsi" w:hAnsiTheme="minorHAnsi"/>
          <w:sz w:val="16"/>
          <w:szCs w:val="18"/>
        </w:rPr>
        <w:t xml:space="preserve">.36 </w:t>
      </w:r>
      <w:r w:rsidRPr="00155C2A">
        <w:rPr>
          <w:rFonts w:asciiTheme="minorHAnsi" w:hAnsiTheme="minorHAnsi"/>
          <w:sz w:val="12"/>
          <w:szCs w:val="12"/>
        </w:rPr>
        <w:t>Following this perspective, an approach that seems appropriate is to catalogue the barriers that must be overcome by a terrorist group in order to carry out the task of producing, transporting, and then successfully detonating an improvised nuclear device. Table 1 attempts to do this, and it arrays some 20 of these—</w:t>
      </w:r>
      <w:r w:rsidRPr="00155C2A">
        <w:rPr>
          <w:rFonts w:asciiTheme="minorHAnsi" w:hAnsiTheme="minorHAnsi"/>
          <w:i/>
          <w:iCs/>
          <w:sz w:val="12"/>
          <w:szCs w:val="12"/>
        </w:rPr>
        <w:t xml:space="preserve">all </w:t>
      </w:r>
      <w:r w:rsidRPr="00155C2A">
        <w:rPr>
          <w:rFonts w:asciiTheme="minorHAnsi" w:hAnsiTheme="minorHAnsi"/>
          <w:sz w:val="12"/>
          <w:szCs w:val="12"/>
        </w:rPr>
        <w:t>of which must be surmounted by the atomic aspirant. Actually</w:t>
      </w:r>
      <w:r w:rsidRPr="00155C2A">
        <w:rPr>
          <w:rFonts w:asciiTheme="minorHAnsi" w:hAnsiTheme="minorHAnsi"/>
          <w:sz w:val="16"/>
          <w:szCs w:val="18"/>
        </w:rPr>
        <w:t xml:space="preserve">, </w:t>
      </w:r>
      <w:r w:rsidRPr="00155C2A">
        <w:rPr>
          <w:rStyle w:val="StyleUnderline"/>
          <w:rFonts w:asciiTheme="minorHAnsi" w:hAnsiTheme="minorHAnsi"/>
        </w:rPr>
        <w:t>it would be quite possible to come up with a longer list</w:t>
      </w:r>
      <w:r w:rsidRPr="00155C2A">
        <w:rPr>
          <w:rFonts w:asciiTheme="minorHAnsi" w:hAnsiTheme="minorHAnsi"/>
          <w:sz w:val="16"/>
          <w:szCs w:val="18"/>
        </w:rPr>
        <w:t xml:space="preserve">: </w:t>
      </w:r>
      <w:r w:rsidRPr="00155C2A">
        <w:rPr>
          <w:rFonts w:asciiTheme="minorHAnsi" w:hAnsiTheme="minorHAnsi"/>
          <w:sz w:val="12"/>
          <w:szCs w:val="12"/>
        </w:rPr>
        <w:t xml:space="preserve">in the interests of keeping the catalogue of hurdles down to a reasonable number, some of the entries are actually collections of tasks and could be divided into two or three or more. For example, number 5 on the list requires that heisted highly-enriched uranium be neither a scam nor part of a sting nor of inadequate quality due to insider incompetence; but this hurdle could as readily be rendered as three separate ones. In contemplating the task before them, would-be atomic terrorists effectively </w:t>
      </w:r>
      <w:r w:rsidRPr="00155C2A">
        <w:rPr>
          <w:rFonts w:asciiTheme="minorHAnsi" w:hAnsiTheme="minorHAnsi"/>
          <w:i/>
          <w:iCs/>
          <w:sz w:val="12"/>
          <w:szCs w:val="12"/>
        </w:rPr>
        <w:t xml:space="preserve">must </w:t>
      </w:r>
      <w:r w:rsidRPr="00155C2A">
        <w:rPr>
          <w:rFonts w:asciiTheme="minorHAnsi" w:hAnsiTheme="minorHAnsi"/>
          <w:sz w:val="12"/>
          <w:szCs w:val="12"/>
        </w:rPr>
        <w:t xml:space="preserve">go though a exercise that looks much like this. If and when they do so, they are likely to find their prospects daunting and accordingly uninspiring or even terminally dispiriting. Assigning and calculating probabilities </w:t>
      </w:r>
    </w:p>
    <w:p w:rsidR="00A86256" w:rsidRPr="00155C2A" w:rsidRDefault="00A86256" w:rsidP="00A86256">
      <w:pPr>
        <w:rPr>
          <w:rStyle w:val="StyleUnderline"/>
          <w:rFonts w:asciiTheme="minorHAnsi" w:hAnsiTheme="minorHAnsi"/>
        </w:rPr>
      </w:pPr>
      <w:r w:rsidRPr="00155C2A">
        <w:rPr>
          <w:rStyle w:val="StyleUnderline"/>
          <w:rFonts w:asciiTheme="minorHAnsi" w:hAnsiTheme="minorHAnsi"/>
        </w:rPr>
        <w:t>The discussion thus far has followed a qualitative approach: synthesizing a considerable amount of material to lay out the route a terrorist group must take to acquire and detonate an atomic bomb in the most likely scenario. It seems to me that this exercise by itself suggests the almost breathtaking enormity of the difficulties facing the would-be atomic terrorist</w:t>
      </w:r>
      <w:r w:rsidRPr="00155C2A">
        <w:rPr>
          <w:rFonts w:asciiTheme="minorHAnsi" w:hAnsiTheme="minorHAnsi"/>
          <w:sz w:val="16"/>
          <w:szCs w:val="18"/>
        </w:rPr>
        <w:t xml:space="preserve">. </w:t>
      </w:r>
      <w:r w:rsidRPr="00155C2A">
        <w:rPr>
          <w:rFonts w:asciiTheme="minorHAnsi" w:hAnsiTheme="minorHAnsi"/>
          <w:sz w:val="12"/>
          <w:szCs w:val="12"/>
        </w:rPr>
        <w:t>This conclusion can be reinforced by a quantitative assessment. Assigning a probability that terrorists will be able to overcome each barrier is, of course, a tricky business, and any such exercise should be regarded as rather tentative and exploratory, or perhaps simply as illustrative—though it is done all the time in cost/benefit analysis. One might begin a quantitative approach by adopting probability estimates that purposely, and heavily, bias the case in the terrorists’ favor. In my view, this</w:t>
      </w:r>
      <w:r w:rsidRPr="00155C2A">
        <w:rPr>
          <w:rFonts w:asciiTheme="minorHAnsi" w:hAnsiTheme="minorHAnsi"/>
          <w:sz w:val="16"/>
          <w:szCs w:val="18"/>
        </w:rPr>
        <w:t xml:space="preserve"> </w:t>
      </w:r>
      <w:r w:rsidRPr="00155C2A">
        <w:rPr>
          <w:rStyle w:val="StyleUnderline"/>
          <w:rFonts w:asciiTheme="minorHAnsi" w:hAnsiTheme="minorHAnsi"/>
        </w:rPr>
        <w:t>would take place if it is assumed that the terrorists have a fighting chance of 50 percent of overcoming each of the 20 obstacles displayed in Table 1, though for many barriers, probably almost all, the odds against them are surely much worse than that. Even with that generous bias, the chances that a concerted effort would be successful comes out to be less than one in a million</w:t>
      </w:r>
      <w:r w:rsidRPr="00155C2A">
        <w:rPr>
          <w:rFonts w:asciiTheme="minorHAnsi" w:hAnsiTheme="minorHAnsi"/>
          <w:sz w:val="16"/>
          <w:szCs w:val="18"/>
        </w:rPr>
        <w:t xml:space="preserve">, </w:t>
      </w:r>
      <w:r w:rsidRPr="00155C2A">
        <w:rPr>
          <w:rFonts w:asciiTheme="minorHAnsi" w:hAnsiTheme="minorHAnsi"/>
          <w:sz w:val="12"/>
          <w:szCs w:val="12"/>
        </w:rPr>
        <w:t>specifically 1,048,576. If one assumes, somewhat more realistically, that their chances at each barrier are one in three, the cumulative odds they will be able to pull off the deed drop to one in well over three billion—specifically 3,486,784,401. What they would be at the (still entirely realistic) level of one in ten boggles the mind. Moreover</w:t>
      </w:r>
      <w:r w:rsidRPr="00155C2A">
        <w:rPr>
          <w:rFonts w:asciiTheme="minorHAnsi" w:hAnsiTheme="minorHAnsi"/>
          <w:sz w:val="16"/>
          <w:szCs w:val="18"/>
        </w:rPr>
        <w:t xml:space="preserve">, </w:t>
      </w:r>
      <w:r w:rsidRPr="00155C2A">
        <w:rPr>
          <w:rStyle w:val="StyleUnderline"/>
          <w:rFonts w:asciiTheme="minorHAnsi" w:hAnsiTheme="minorHAnsi"/>
        </w:rPr>
        <w:t>all this focuses on the effort to deliver a single bomb. If the requirement were to deliver several, the odds become, of course, even more prohibitive.</w:t>
      </w:r>
    </w:p>
    <w:p w:rsidR="00A86256" w:rsidRPr="00155C2A" w:rsidRDefault="00A86256" w:rsidP="00A86256">
      <w:pPr>
        <w:rPr>
          <w:rFonts w:asciiTheme="minorHAnsi" w:hAnsiTheme="minorHAnsi"/>
        </w:rPr>
      </w:pPr>
    </w:p>
    <w:p w:rsidR="00A86256" w:rsidRPr="00155C2A" w:rsidRDefault="00A86256" w:rsidP="00A86256">
      <w:pPr>
        <w:pStyle w:val="Heading4"/>
      </w:pPr>
      <w:r w:rsidRPr="00155C2A">
        <w:t>Decades-long motive disproves capability</w:t>
      </w:r>
    </w:p>
    <w:p w:rsidR="00A86256" w:rsidRPr="00155C2A" w:rsidRDefault="00A86256" w:rsidP="00A86256">
      <w:pPr>
        <w:rPr>
          <w:rFonts w:asciiTheme="minorHAnsi" w:hAnsiTheme="minorHAnsi"/>
        </w:rPr>
      </w:pPr>
      <w:r w:rsidRPr="00155C2A">
        <w:rPr>
          <w:rFonts w:asciiTheme="minorHAnsi" w:hAnsiTheme="minorHAnsi"/>
        </w:rPr>
        <w:t xml:space="preserve">Bruce </w:t>
      </w:r>
      <w:r w:rsidRPr="00155C2A">
        <w:rPr>
          <w:rStyle w:val="Style13ptBold"/>
          <w:rFonts w:asciiTheme="minorHAnsi" w:hAnsiTheme="minorHAnsi"/>
        </w:rPr>
        <w:t>Hoffman</w:t>
      </w:r>
      <w:r w:rsidRPr="00155C2A">
        <w:rPr>
          <w:rFonts w:asciiTheme="minorHAnsi" w:hAnsiTheme="minorHAnsi"/>
        </w:rPr>
        <w:t>, senior fellow at the U.S. Military Academy’s Combating Terrorism Center, and a professor and director of the Center for Security Studies at Georgetown University, April 20</w:t>
      </w:r>
      <w:r w:rsidRPr="00155C2A">
        <w:rPr>
          <w:rStyle w:val="Style13ptBold"/>
          <w:rFonts w:asciiTheme="minorHAnsi" w:hAnsiTheme="minorHAnsi"/>
        </w:rPr>
        <w:t>14</w:t>
      </w:r>
      <w:r w:rsidRPr="00155C2A">
        <w:rPr>
          <w:rFonts w:asciiTheme="minorHAnsi" w:hAnsiTheme="minorHAnsi"/>
        </w:rPr>
        <w:t>, Low-Tech Terrorism, nationalinterest.org/print/article/low-tech-terrorism-9935</w:t>
      </w:r>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rPr>
      </w:pPr>
      <w:r w:rsidRPr="00155C2A">
        <w:rPr>
          <w:rFonts w:asciiTheme="minorHAnsi" w:hAnsiTheme="minorHAnsi"/>
        </w:rPr>
        <w:t xml:space="preserve">Fortunately, </w:t>
      </w:r>
      <w:r w:rsidRPr="00155C2A">
        <w:rPr>
          <w:rStyle w:val="StyleUnderline"/>
          <w:rFonts w:asciiTheme="minorHAnsi" w:hAnsiTheme="minorHAnsi"/>
        </w:rPr>
        <w:t>the report’s</w:t>
      </w:r>
      <w:r w:rsidRPr="00155C2A">
        <w:rPr>
          <w:rFonts w:asciiTheme="minorHAnsi" w:hAnsiTheme="minorHAnsi"/>
        </w:rPr>
        <w:t xml:space="preserve"> most </w:t>
      </w:r>
      <w:r w:rsidRPr="00155C2A">
        <w:rPr>
          <w:rStyle w:val="StyleUnderline"/>
          <w:rFonts w:asciiTheme="minorHAnsi" w:hAnsiTheme="minorHAnsi"/>
        </w:rPr>
        <w:t>breathless prediction concerning</w:t>
      </w:r>
      <w:r w:rsidRPr="00155C2A">
        <w:rPr>
          <w:rFonts w:asciiTheme="minorHAnsi" w:hAnsiTheme="minorHAnsi"/>
        </w:rPr>
        <w:t xml:space="preserve"> the likelihood of terrorist use of weapons of mass destruction (</w:t>
      </w:r>
      <w:r w:rsidRPr="00155C2A">
        <w:rPr>
          <w:rStyle w:val="StyleUnderline"/>
          <w:rFonts w:asciiTheme="minorHAnsi" w:hAnsiTheme="minorHAnsi"/>
        </w:rPr>
        <w:t>WMD</w:t>
      </w:r>
      <w:r w:rsidRPr="00155C2A">
        <w:rPr>
          <w:rFonts w:asciiTheme="minorHAnsi" w:hAnsiTheme="minorHAnsi"/>
        </w:rPr>
        <w:t xml:space="preserve">) </w:t>
      </w:r>
      <w:r w:rsidRPr="00155C2A">
        <w:rPr>
          <w:rStyle w:val="StyleUnderline"/>
          <w:rFonts w:asciiTheme="minorHAnsi" w:hAnsiTheme="minorHAnsi"/>
        </w:rPr>
        <w:t>has not come to pass</w:t>
      </w:r>
      <w:r w:rsidRPr="00155C2A">
        <w:rPr>
          <w:rFonts w:asciiTheme="minorHAnsi" w:hAnsiTheme="minorHAnsi"/>
        </w:rPr>
        <w:t>. But this is not for want of terrorists trying to obtain such capabilities. Indeed, prior to the October 2001 U.S.-led invasion of Afghanistan, Al Qaeda had embarked upon an ambitious quest to acquire and develop an array of such weapons that, had it been successful, would have altered to an unimaginable extent our most basic conceptions about national security and rendered moot debates over whether terrorism posed a potentially existential threat.</w:t>
      </w:r>
      <w:r>
        <w:rPr>
          <w:rFonts w:asciiTheme="minorHAnsi" w:hAnsiTheme="minorHAnsi"/>
        </w:rPr>
        <w:t xml:space="preserve"> </w:t>
      </w:r>
      <w:r w:rsidRPr="00155C2A">
        <w:rPr>
          <w:rFonts w:asciiTheme="minorHAnsi" w:hAnsiTheme="minorHAnsi"/>
        </w:rPr>
        <w:t xml:space="preserve">But </w:t>
      </w:r>
      <w:r w:rsidRPr="00155C2A">
        <w:rPr>
          <w:rStyle w:val="StyleUnderline"/>
          <w:rFonts w:asciiTheme="minorHAnsi" w:hAnsiTheme="minorHAnsi"/>
        </w:rPr>
        <w:t>just how effective have terrorist efforts to acquire and use weapons of mass destruction actually been?</w:t>
      </w:r>
      <w:r w:rsidRPr="00155C2A">
        <w:rPr>
          <w:rFonts w:asciiTheme="minorHAnsi" w:hAnsiTheme="minorHAnsi"/>
        </w:rPr>
        <w:t xml:space="preserve"> The </w:t>
      </w:r>
      <w:r w:rsidRPr="00155C2A">
        <w:rPr>
          <w:rStyle w:val="StyleUnderline"/>
          <w:rFonts w:asciiTheme="minorHAnsi" w:hAnsiTheme="minorHAnsi"/>
        </w:rPr>
        <w:t>September 11,</w:t>
      </w:r>
      <w:r w:rsidRPr="00155C2A">
        <w:rPr>
          <w:rFonts w:asciiTheme="minorHAnsi" w:hAnsiTheme="minorHAnsi"/>
        </w:rPr>
        <w:t xml:space="preserve"> 2001, </w:t>
      </w:r>
      <w:r w:rsidRPr="00155C2A">
        <w:rPr>
          <w:rStyle w:val="StyleUnderline"/>
          <w:rFonts w:asciiTheme="minorHAnsi" w:hAnsiTheme="minorHAnsi"/>
        </w:rPr>
        <w:t>attacks were</w:t>
      </w:r>
      <w:r w:rsidRPr="00155C2A">
        <w:rPr>
          <w:rFonts w:asciiTheme="minorHAnsi" w:hAnsiTheme="minorHAnsi"/>
        </w:rPr>
        <w:t xml:space="preserve"> widely </w:t>
      </w:r>
      <w:r w:rsidRPr="00155C2A">
        <w:rPr>
          <w:rStyle w:val="StyleUnderline"/>
          <w:rFonts w:asciiTheme="minorHAnsi" w:hAnsiTheme="minorHAnsi"/>
        </w:rPr>
        <w:t>noted for their reliance on</w:t>
      </w:r>
      <w:r w:rsidRPr="00155C2A">
        <w:rPr>
          <w:rFonts w:asciiTheme="minorHAnsi" w:hAnsiTheme="minorHAnsi"/>
        </w:rPr>
        <w:t xml:space="preserve"> relatively </w:t>
      </w:r>
      <w:r w:rsidRPr="00155C2A">
        <w:rPr>
          <w:rStyle w:val="StyleUnderline"/>
          <w:rFonts w:asciiTheme="minorHAnsi" w:hAnsiTheme="minorHAnsi"/>
        </w:rPr>
        <w:t>low-tech weaponry</w:t>
      </w:r>
      <w:r w:rsidRPr="00155C2A">
        <w:rPr>
          <w:rFonts w:asciiTheme="minorHAnsi" w:hAnsiTheme="minorHAnsi"/>
        </w:rPr>
        <w:t xml:space="preserve">—the conversion, in effect, of airplanes into missiles by </w:t>
      </w:r>
      <w:r w:rsidRPr="00155C2A">
        <w:rPr>
          <w:rStyle w:val="StyleUnderline"/>
          <w:rFonts w:asciiTheme="minorHAnsi" w:hAnsiTheme="minorHAnsi"/>
        </w:rPr>
        <w:t>using raw physical muscle and box cutters to hijack them</w:t>
      </w:r>
      <w:r w:rsidRPr="00155C2A">
        <w:rPr>
          <w:rFonts w:asciiTheme="minorHAnsi" w:hAnsiTheme="minorHAnsi"/>
        </w:rPr>
        <w:t xml:space="preserve">. Since then, </w:t>
      </w:r>
      <w:r w:rsidRPr="00155C2A">
        <w:rPr>
          <w:rStyle w:val="StyleUnderline"/>
          <w:rFonts w:asciiTheme="minorHAnsi" w:hAnsiTheme="minorHAnsi"/>
        </w:rPr>
        <w:t>efforts to gain access to WMD have been unceasing.</w:t>
      </w:r>
      <w:r w:rsidRPr="00155C2A">
        <w:rPr>
          <w:rFonts w:asciiTheme="minorHAnsi" w:hAnsiTheme="minorHAnsi"/>
        </w:rPr>
        <w:t xml:space="preserve"> </w:t>
      </w:r>
      <w:r w:rsidRPr="00155C2A">
        <w:rPr>
          <w:rStyle w:val="StyleUnderline"/>
          <w:rFonts w:asciiTheme="minorHAnsi" w:hAnsiTheme="minorHAnsi"/>
        </w:rPr>
        <w:t>But examining those efforts results in some surprising conclusions</w:t>
      </w:r>
      <w:r w:rsidRPr="00155C2A">
        <w:rPr>
          <w:rFonts w:asciiTheme="minorHAnsi" w:hAnsiTheme="minorHAnsi"/>
        </w:rPr>
        <w:t xml:space="preserve">. While there is no cause for complacency, </w:t>
      </w:r>
      <w:r w:rsidRPr="00155C2A">
        <w:rPr>
          <w:rStyle w:val="StyleUnderline"/>
          <w:rFonts w:asciiTheme="minorHAnsi" w:hAnsiTheme="minorHAnsi"/>
        </w:rPr>
        <w:t>they</w:t>
      </w:r>
      <w:r w:rsidRPr="00155C2A">
        <w:rPr>
          <w:rFonts w:asciiTheme="minorHAnsi" w:hAnsiTheme="minorHAnsi"/>
        </w:rPr>
        <w:t xml:space="preserve"> do </w:t>
      </w:r>
      <w:r w:rsidRPr="00155C2A">
        <w:rPr>
          <w:rStyle w:val="StyleUnderline"/>
          <w:rFonts w:asciiTheme="minorHAnsi" w:hAnsiTheme="minorHAnsi"/>
        </w:rPr>
        <w:t>suggest that terrorists face</w:t>
      </w:r>
      <w:r w:rsidRPr="00155C2A">
        <w:rPr>
          <w:rFonts w:asciiTheme="minorHAnsi" w:hAnsiTheme="minorHAnsi"/>
        </w:rPr>
        <w:t xml:space="preserve"> some </w:t>
      </w:r>
      <w:r w:rsidRPr="00155C2A">
        <w:rPr>
          <w:rStyle w:val="Emphasis"/>
          <w:rFonts w:asciiTheme="minorHAnsi" w:hAnsiTheme="minorHAnsi"/>
        </w:rPr>
        <w:t>inherent constraints that will be difficult for them to overcome</w:t>
      </w:r>
      <w:r w:rsidRPr="00155C2A">
        <w:rPr>
          <w:rStyle w:val="StyleUnderline"/>
          <w:rFonts w:asciiTheme="minorHAnsi" w:hAnsiTheme="minorHAnsi"/>
        </w:rPr>
        <w:t>. It is easier to proclaim the threat of mass terror than to perpetrate it.</w:t>
      </w:r>
      <w:r>
        <w:rPr>
          <w:rFonts w:asciiTheme="minorHAnsi" w:hAnsiTheme="minorHAnsi"/>
        </w:rPr>
        <w:t xml:space="preserve"> </w:t>
      </w:r>
      <w:r w:rsidRPr="00155C2A">
        <w:rPr>
          <w:rFonts w:asciiTheme="minorHAnsi" w:hAnsiTheme="minorHAnsi"/>
          <w:sz w:val="16"/>
        </w:rPr>
        <w:t xml:space="preserve">THE TERRORIST ATTACKS attacks on </w:t>
      </w:r>
      <w:r w:rsidRPr="00155C2A">
        <w:rPr>
          <w:rStyle w:val="StyleUnderline"/>
          <w:rFonts w:asciiTheme="minorHAnsi" w:hAnsiTheme="minorHAnsi"/>
        </w:rPr>
        <w:t>September 11</w:t>
      </w:r>
      <w:r w:rsidRPr="00155C2A">
        <w:rPr>
          <w:rFonts w:asciiTheme="minorHAnsi" w:hAnsiTheme="minorHAnsi"/>
          <w:sz w:val="16"/>
        </w:rPr>
        <w:t xml:space="preserve"> completely </w:t>
      </w:r>
      <w:r w:rsidRPr="00155C2A">
        <w:rPr>
          <w:rStyle w:val="StyleUnderline"/>
          <w:rFonts w:asciiTheme="minorHAnsi" w:hAnsiTheme="minorHAnsi"/>
        </w:rPr>
        <w:t>recast</w:t>
      </w:r>
      <w:r w:rsidRPr="00155C2A">
        <w:rPr>
          <w:rFonts w:asciiTheme="minorHAnsi" w:hAnsiTheme="minorHAnsi"/>
          <w:sz w:val="16"/>
        </w:rPr>
        <w:t xml:space="preserve"> global </w:t>
      </w:r>
      <w:r w:rsidRPr="00155C2A">
        <w:rPr>
          <w:rStyle w:val="StyleUnderline"/>
          <w:rFonts w:asciiTheme="minorHAnsi" w:hAnsiTheme="minorHAnsi"/>
        </w:rPr>
        <w:t>perceptions of</w:t>
      </w:r>
      <w:r w:rsidRPr="00155C2A">
        <w:rPr>
          <w:rFonts w:asciiTheme="minorHAnsi" w:hAnsiTheme="minorHAnsi"/>
          <w:sz w:val="16"/>
        </w:rPr>
        <w:t xml:space="preserve"> threat and </w:t>
      </w:r>
      <w:r w:rsidRPr="00155C2A">
        <w:rPr>
          <w:rStyle w:val="StyleUnderline"/>
          <w:rFonts w:asciiTheme="minorHAnsi" w:hAnsiTheme="minorHAnsi"/>
        </w:rPr>
        <w:t>vulnerability</w:t>
      </w:r>
      <w:r w:rsidRPr="00155C2A">
        <w:rPr>
          <w:rFonts w:asciiTheme="minorHAnsi" w:hAnsiTheme="minorHAnsi"/>
          <w:sz w:val="16"/>
        </w:rPr>
        <w:t xml:space="preserve">. Long-standing assumptions that terrorists were more interested in publicity than in killing were dramatically swept aside in the rising crescendo of death and destruction. The butcher’s bill that morning was without parallel in the annals of modern terrorism. Throughout the entirety of the twentieth century no more than fourteen terrorist incidents had killed more than a hundred people, and until September 11 no terrorist operation had ever killed more than five hundred people in a single attack. Viewed from another perspective, more than twice as many Americans perished within those excruciating 102 minutes than had been killed by terrorists since 1968—the year widely accepted as marking the advent of modern, international terrorism. So massive and consequential a terrorist onslaught naturally gave rise to fears that a profound threshold in terrorist constraint and lethality had been crossed. Renewed fears and concerns were in turn generated that terrorists would now embrace an array of deadly nonconventional weapons in order to inflict even greater levels of death and destruction than had occurred that day. </w:t>
      </w:r>
      <w:r w:rsidRPr="00155C2A">
        <w:rPr>
          <w:rStyle w:val="StyleUnderline"/>
          <w:rFonts w:asciiTheme="minorHAnsi" w:hAnsiTheme="minorHAnsi"/>
        </w:rPr>
        <w:t>Attention focused specifically on terrorist use of WMD,</w:t>
      </w:r>
      <w:r w:rsidRPr="00155C2A">
        <w:rPr>
          <w:rFonts w:asciiTheme="minorHAnsi" w:hAnsiTheme="minorHAnsi"/>
          <w:sz w:val="16"/>
        </w:rPr>
        <w:t xml:space="preserve"> and </w:t>
      </w:r>
      <w:r w:rsidRPr="00155C2A">
        <w:rPr>
          <w:rStyle w:val="StyleUnderline"/>
          <w:rFonts w:asciiTheme="minorHAnsi" w:hAnsiTheme="minorHAnsi"/>
        </w:rPr>
        <w:t>the</w:t>
      </w:r>
      <w:r w:rsidRPr="00155C2A">
        <w:rPr>
          <w:rFonts w:asciiTheme="minorHAnsi" w:hAnsiTheme="minorHAnsi"/>
          <w:sz w:val="16"/>
        </w:rPr>
        <w:t xml:space="preserve"> so-called </w:t>
      </w:r>
      <w:r w:rsidRPr="00155C2A">
        <w:rPr>
          <w:rStyle w:val="StyleUnderline"/>
          <w:rFonts w:asciiTheme="minorHAnsi" w:hAnsiTheme="minorHAnsi"/>
        </w:rPr>
        <w:t>Cheney Doctrine</w:t>
      </w:r>
      <w:r w:rsidRPr="00155C2A">
        <w:rPr>
          <w:rFonts w:asciiTheme="minorHAnsi" w:hAnsiTheme="minorHAnsi"/>
          <w:sz w:val="16"/>
        </w:rPr>
        <w:t xml:space="preserve"> </w:t>
      </w:r>
      <w:r w:rsidRPr="00155C2A">
        <w:rPr>
          <w:rStyle w:val="StyleUnderline"/>
          <w:rFonts w:asciiTheme="minorHAnsi" w:hAnsiTheme="minorHAnsi"/>
        </w:rPr>
        <w:t>emerged</w:t>
      </w:r>
      <w:r w:rsidRPr="00155C2A">
        <w:rPr>
          <w:rFonts w:asciiTheme="minorHAnsi" w:hAnsiTheme="minorHAnsi"/>
          <w:sz w:val="16"/>
        </w:rPr>
        <w:t xml:space="preserve"> to shape America’s national-security strategy. The doctrine derived from former vice president Dick Cheney’s reported statement that “if there’s a one percent chance that Pakistani scientists are helping Al Qaeda build or develop a nuclear weapon, we have to treat it as a certainty in terms of our response.” </w:t>
      </w:r>
      <w:r w:rsidRPr="00155C2A">
        <w:rPr>
          <w:rStyle w:val="StyleUnderline"/>
          <w:rFonts w:asciiTheme="minorHAnsi" w:hAnsiTheme="minorHAnsi"/>
        </w:rPr>
        <w:t>What the “one percent doctrine” meant in practice</w:t>
      </w:r>
      <w:r w:rsidRPr="00155C2A">
        <w:rPr>
          <w:rFonts w:asciiTheme="minorHAnsi" w:hAnsiTheme="minorHAnsi"/>
          <w:sz w:val="16"/>
        </w:rPr>
        <w:t xml:space="preserve">, according to one observer, </w:t>
      </w:r>
      <w:r w:rsidRPr="00155C2A">
        <w:rPr>
          <w:rStyle w:val="StyleUnderline"/>
          <w:rFonts w:asciiTheme="minorHAnsi" w:hAnsiTheme="minorHAnsi"/>
        </w:rPr>
        <w:t>was that “even if there’s just a one percent chance of the unimaginable</w:t>
      </w:r>
      <w:r w:rsidRPr="00155C2A">
        <w:rPr>
          <w:rFonts w:asciiTheme="minorHAnsi" w:hAnsiTheme="minorHAnsi"/>
          <w:sz w:val="16"/>
        </w:rPr>
        <w:t xml:space="preserve"> coming due, </w:t>
      </w:r>
      <w:r w:rsidRPr="00155C2A">
        <w:rPr>
          <w:rStyle w:val="StyleUnderline"/>
          <w:rFonts w:asciiTheme="minorHAnsi" w:hAnsiTheme="minorHAnsi"/>
        </w:rPr>
        <w:t>act as if it’s a certainty</w:t>
      </w:r>
      <w:r w:rsidRPr="00155C2A">
        <w:rPr>
          <w:rFonts w:asciiTheme="minorHAnsi" w:hAnsiTheme="minorHAnsi"/>
          <w:sz w:val="16"/>
        </w:rPr>
        <w:t xml:space="preserve">.” Countering the threat of nonconventional-weapons proliferation—whether by rogue states arrayed in an “axis of evil” or by terrorists who might acquire such weapons from those same states or otherwise develop them on their own—thus became one of the central pillars of the Bush administration’s time in office. In the case of </w:t>
      </w:r>
      <w:r w:rsidRPr="00155C2A">
        <w:rPr>
          <w:rStyle w:val="StyleUnderline"/>
          <w:rFonts w:asciiTheme="minorHAnsi" w:hAnsiTheme="minorHAnsi"/>
        </w:rPr>
        <w:t>Al Qaeda</w:t>
      </w:r>
      <w:r w:rsidRPr="00155C2A">
        <w:rPr>
          <w:rFonts w:asciiTheme="minorHAnsi" w:hAnsiTheme="minorHAnsi"/>
          <w:sz w:val="16"/>
        </w:rPr>
        <w:t xml:space="preserve">, at least, these fears were more than amply justified. That group’s </w:t>
      </w:r>
      <w:r w:rsidRPr="00155C2A">
        <w:rPr>
          <w:rStyle w:val="StyleUnderline"/>
          <w:rFonts w:asciiTheme="minorHAnsi" w:hAnsiTheme="minorHAnsi"/>
        </w:rPr>
        <w:t>interest in acquiring a nuclear weapon</w:t>
      </w:r>
      <w:r w:rsidRPr="00155C2A">
        <w:rPr>
          <w:rFonts w:asciiTheme="minorHAnsi" w:hAnsiTheme="minorHAnsi"/>
          <w:sz w:val="16"/>
        </w:rPr>
        <w:t xml:space="preserve"> reportedly </w:t>
      </w:r>
      <w:r w:rsidRPr="00155C2A">
        <w:rPr>
          <w:rStyle w:val="StyleUnderline"/>
          <w:rFonts w:asciiTheme="minorHAnsi" w:hAnsiTheme="minorHAnsi"/>
        </w:rPr>
        <w:t>commenced as long ago as 1992</w:t>
      </w:r>
      <w:r w:rsidRPr="00155C2A">
        <w:rPr>
          <w:rFonts w:asciiTheme="minorHAnsi" w:hAnsiTheme="minorHAnsi"/>
          <w:sz w:val="16"/>
        </w:rPr>
        <w:t xml:space="preserve">—a mere four years after its creation. An attempt by an Al Qaeda agent to purchase uranium from South Africa was made either late the following year or early in 1994 without success. Osama bin Laden’s efforts to obtain nuclear material nonetheless continued, as evidenced by the arrest in Germany in 1998 of a trusted senior aide named Mamdouh Mahmud Salim, who was attempting to purchase enriched uranium. And that same year, the Al Qaeda leader issued a proclamation in the name of the “International Islamic Front for Fighting the Jews and Crusaders.” Titled “The Nuclear Bomb of Islam,” the proclamation declared that “it is the duty of Muslims to prepare as much force as possible to terrorize the enemies of God.” When asked several months later by a Pakistani journalist whether Al Qaeda was “in a position to develop chemical weapons and try to purchase nuclear material for weapons,” bin Laden replied: “I would say that acquiring weapons for the defense of Muslims is a religious duty.” Bin Laden’s continued interest in nuclear weaponry was also on display at the time of the September 11 attacks. Two Pakistani nuclear scientists named Sultan Bashiruddin Mahmood and Abdul Majeed spent three days that August at a secret Al Qaeda facility outside Kabul. Although their discussions with bin Laden, his deputy Ayman al-Zawahiri and other senior Al Qaeda officials also focused on the development and employment of chemical and biological weapons, Mahmood—the former director for nuclear power at Pakistan’s Atomic Energy Commission—claimed that bin Laden’s foremost interest was in developing a nuclear weapon. </w:t>
      </w:r>
      <w:r w:rsidRPr="00155C2A">
        <w:rPr>
          <w:rStyle w:val="StyleUnderline"/>
          <w:rFonts w:asciiTheme="minorHAnsi" w:hAnsiTheme="minorHAnsi"/>
        </w:rPr>
        <w:t>The movement’s</w:t>
      </w:r>
      <w:r w:rsidRPr="00155C2A">
        <w:rPr>
          <w:rFonts w:asciiTheme="minorHAnsi" w:hAnsiTheme="minorHAnsi"/>
          <w:sz w:val="16"/>
        </w:rPr>
        <w:t xml:space="preserve"> efforts in the </w:t>
      </w:r>
      <w:r w:rsidRPr="00155C2A">
        <w:rPr>
          <w:rStyle w:val="StyleUnderline"/>
          <w:rFonts w:asciiTheme="minorHAnsi" w:hAnsiTheme="minorHAnsi"/>
        </w:rPr>
        <w:t>biological-warfare realm</w:t>
      </w:r>
      <w:r w:rsidRPr="00155C2A">
        <w:rPr>
          <w:rFonts w:asciiTheme="minorHAnsi" w:hAnsiTheme="minorHAnsi"/>
          <w:sz w:val="16"/>
        </w:rPr>
        <w:t xml:space="preserve">, however, </w:t>
      </w:r>
      <w:r w:rsidRPr="00155C2A">
        <w:rPr>
          <w:rStyle w:val="StyleUnderline"/>
          <w:rFonts w:asciiTheme="minorHAnsi" w:hAnsiTheme="minorHAnsi"/>
        </w:rPr>
        <w:t>were far more advanced</w:t>
      </w:r>
      <w:r w:rsidRPr="00155C2A">
        <w:rPr>
          <w:rFonts w:asciiTheme="minorHAnsi" w:hAnsiTheme="minorHAnsi"/>
          <w:sz w:val="16"/>
        </w:rPr>
        <w:t xml:space="preserve"> and appear to have </w:t>
      </w:r>
      <w:r w:rsidRPr="00155C2A">
        <w:rPr>
          <w:rStyle w:val="StyleUnderline"/>
          <w:rFonts w:asciiTheme="minorHAnsi" w:hAnsiTheme="minorHAnsi"/>
        </w:rPr>
        <w:t>begun in earnest</w:t>
      </w:r>
      <w:r w:rsidRPr="00155C2A">
        <w:rPr>
          <w:rFonts w:asciiTheme="minorHAnsi" w:hAnsiTheme="minorHAnsi"/>
          <w:sz w:val="16"/>
        </w:rPr>
        <w:t xml:space="preserve"> with a memo written by al-Zawahiri </w:t>
      </w:r>
      <w:r w:rsidRPr="00155C2A">
        <w:rPr>
          <w:rStyle w:val="StyleUnderline"/>
          <w:rFonts w:asciiTheme="minorHAnsi" w:hAnsiTheme="minorHAnsi"/>
        </w:rPr>
        <w:t>on</w:t>
      </w:r>
      <w:r w:rsidRPr="00155C2A">
        <w:rPr>
          <w:rFonts w:asciiTheme="minorHAnsi" w:hAnsiTheme="minorHAnsi"/>
          <w:sz w:val="16"/>
        </w:rPr>
        <w:t xml:space="preserve"> April 15, </w:t>
      </w:r>
      <w:r w:rsidRPr="00155C2A">
        <w:rPr>
          <w:rStyle w:val="StyleUnderline"/>
          <w:rFonts w:asciiTheme="minorHAnsi" w:hAnsiTheme="minorHAnsi"/>
        </w:rPr>
        <w:t>1999</w:t>
      </w:r>
      <w:r w:rsidRPr="00155C2A">
        <w:rPr>
          <w:rFonts w:asciiTheme="minorHAnsi" w:hAnsiTheme="minorHAnsi"/>
          <w:sz w:val="16"/>
        </w:rPr>
        <w:t xml:space="preserve">, to Muhammad Atef, then deputy commander of Al Qaeda’s military committee. Citing articles published in Science, the Journal of Immunology and the New England Journal of Medicine, as well as information gleaned from authoritative books such as Tomorrow’s Weapons, Peace or Pestilence and Chemical Warfare, al-Zawahiri outlined in detail his thoughts on the priority to be given to developing a biological-weapons capability. One of the specialists recruited for this purpose was a U.S.-trained Malaysian microbiologist named Yazid Sufaat. A former captain in the Malaysian army, Sufaat graduated from the California State University in 1987 with a degree in biological sciences. He later joined Al Gamaa al-Islamiyya (the “Islamic Group”), an Al Qaeda affiliate operating in Southeast Asia, and worked closely with its military operations chief, Riduan Isamuddin, better known as Hambali, and with Hambali’s own Al Qaeda handler, Khalid Sheikh Mohammed—the infamous KSM, architect of the September 11 attacks. In January 2000, Sufaat played host to two of the 9/11 hijackers, Khalid al-Midhar and Nawaf Alhazmi, who stayed in his Kuala Lumpur condominium. Later that year, Zacarias Moussaoui, the alleged “twentieth hijacker,” who was sentenced in 2006 to life imprisonment by a federal district court in Alexandria, Virginia, also stayed with Sufaat. Under KSM’s direction, Hambali and Sufaat set up shop at an Al Qaeda camp in Kandahar, Afghanistan, where their efforts focused on the weaponization of anthrax. Although the two made some progress, biowarfare experts believe that on the eve of September 11 Al Qaeda was still at least two to three years away from producing a sufficient quantity of anthrax to use as a weapon. Meanwhile, </w:t>
      </w:r>
      <w:r w:rsidRPr="00155C2A">
        <w:rPr>
          <w:rStyle w:val="StyleUnderline"/>
          <w:rFonts w:asciiTheme="minorHAnsi" w:hAnsiTheme="minorHAnsi"/>
        </w:rPr>
        <w:t>a separate team of Al Qaeda operatives was engaged in</w:t>
      </w:r>
      <w:r w:rsidRPr="00155C2A">
        <w:rPr>
          <w:rFonts w:asciiTheme="minorHAnsi" w:hAnsiTheme="minorHAnsi"/>
          <w:sz w:val="16"/>
        </w:rPr>
        <w:t xml:space="preserve"> a parallel research-and-development project to produce ricin and </w:t>
      </w:r>
      <w:r w:rsidRPr="00155C2A">
        <w:rPr>
          <w:rStyle w:val="StyleUnderline"/>
          <w:rFonts w:asciiTheme="minorHAnsi" w:hAnsiTheme="minorHAnsi"/>
        </w:rPr>
        <w:t>chemical-warfare</w:t>
      </w:r>
      <w:r w:rsidRPr="00155C2A">
        <w:rPr>
          <w:rFonts w:asciiTheme="minorHAnsi" w:hAnsiTheme="minorHAnsi"/>
          <w:sz w:val="16"/>
        </w:rPr>
        <w:t xml:space="preserve"> agents at the movement’s Derunta camp, near the eastern Afghan city of Jalalabad. As one senior U.S. intelligence officer who prefers to remain anonymous explained, “Al Qaeda’s WMD efforts weren’t part of a single program but rather multiple compartmentalized projects involving multiple scientists in multiple locations.” The Derunta facility reportedly included laboratories and a school that trained handpicked terrorists in the use of chemical and biological weapons. Among this select group was Kamal Bourgass, an Algerian Al Qaeda operative who was convicted in British courts in 2004 and 2005 for the murder of a British police officer and of “conspiracy to commit a public nuisance by the use of poisons or explosives.” The school’s director was an Egyptian named Midhat Mursi—better known by his Al Qaeda nom de guerre, Abu Kebab—and among its instructors were a Pakistani microbiologist and Sufaat. When U.S. military forces overran the camp in 2001, evidence of the progress achieved in developing chemical weapons as diverse as hydrogen cyanide, chlorine and phosgene was discovered. Mursi himself was killed in 2008 by a missile fired from a U.S. Predator drone. Mursi’s death dealt another significant blow to Al Qaeda’s efforts to develop nonconventional weapons—but it did not end them. In fact, as the aforementioned senior U.S. intelligence officer recently commented, “Al Qaeda’s ongoing procurement efforts have been well-established for awhile now . . . They haven’t been highlighted in the U.S. media, but that isn’t the same as it not happening.” In 2010, for instance, credible intelligence surfaced that Al Qaeda in the Arabian Peninsula—widely considered the movement’s most dangerous and capable affiliate—was deeply involved in the development of ricin, a bioweapon made from castor beans that the FBI has termed the third most toxic substance known, behind only plutonium and botulism. Then, in May 2013, Turkish authorities seized two kilograms of sarin nerve gas—the same weapon used in the 1995 attack on the Tokyo subway system—and arrested twelve men linked to Al Qaeda’s Syrian affiliate, Al Nusra Front. Days later, another set of sarin-related arrests was made in Iraq of Al Qaeda operatives based in that country who were separately overseeing the production of sarin and mustard blistering agents at two or more locations. Finally, Israel admitted in November 2013 that for the past three years it had been holding a senior Al Qaeda operative whose expertise was in biological warfare. “The revelations over his alleged biological weapons links,” one account noted of the operative’s detention, “come amid concerns that Al Qaeda affiliates in Syria are attempting to procure bioweapons—and may already have done so.” Indeed, Syria’s ongoing civil war and the prominent position of two key Al Qaeda affiliates—Al Nusra Front and the Islamic State of Iraq and the Levant—along with other sympathetic jihadi entities in that epic struggle, coupled with the potential access afforded to Bashar al-Assad’s chemical-weapons stockpiles, suggest that we have likely not heard the last of Al Qaeda’s ambitions to obtain nerve agents, poison gas and other harmful toxins for use as mass-casualty weapons.</w:t>
      </w:r>
      <w:r>
        <w:rPr>
          <w:rFonts w:asciiTheme="minorHAnsi" w:hAnsiTheme="minorHAnsi"/>
          <w:sz w:val="16"/>
        </w:rPr>
        <w:t xml:space="preserve"> </w:t>
      </w:r>
      <w:r w:rsidRPr="00155C2A">
        <w:rPr>
          <w:rFonts w:asciiTheme="minorHAnsi" w:hAnsiTheme="minorHAnsi"/>
        </w:rPr>
        <w:t xml:space="preserve">NONETHELESS, </w:t>
      </w:r>
      <w:r w:rsidRPr="00155C2A">
        <w:rPr>
          <w:rStyle w:val="StyleUnderline"/>
          <w:rFonts w:asciiTheme="minorHAnsi" w:hAnsiTheme="minorHAnsi"/>
        </w:rPr>
        <w:t>A fundamental paradox appears to exist so far as terrorist capabilities involving chemical, biological and nuclear weapons are concerned</w:t>
      </w:r>
      <w:r w:rsidRPr="00155C2A">
        <w:rPr>
          <w:rFonts w:asciiTheme="minorHAnsi" w:hAnsiTheme="minorHAnsi"/>
        </w:rPr>
        <w:t xml:space="preserve">. </w:t>
      </w:r>
      <w:r w:rsidRPr="00155C2A">
        <w:rPr>
          <w:rStyle w:val="StyleUnderline"/>
          <w:rFonts w:asciiTheme="minorHAnsi" w:hAnsiTheme="minorHAnsi"/>
        </w:rPr>
        <w:t>As mesmerizingly attractive</w:t>
      </w:r>
      <w:r w:rsidRPr="00155C2A">
        <w:rPr>
          <w:rFonts w:asciiTheme="minorHAnsi" w:hAnsiTheme="minorHAnsi"/>
        </w:rPr>
        <w:t xml:space="preserve"> as these nonconventional weapons remain to Al Qaeda and other terrorist organizations, </w:t>
      </w:r>
      <w:r w:rsidRPr="00155C2A">
        <w:rPr>
          <w:rStyle w:val="StyleUnderline"/>
          <w:rFonts w:asciiTheme="minorHAnsi" w:hAnsiTheme="minorHAnsi"/>
        </w:rPr>
        <w:t>they have also</w:t>
      </w:r>
      <w:r w:rsidRPr="00155C2A">
        <w:rPr>
          <w:rFonts w:asciiTheme="minorHAnsi" w:hAnsiTheme="minorHAnsi"/>
        </w:rPr>
        <w:t xml:space="preserve"> mostly </w:t>
      </w:r>
      <w:r w:rsidRPr="00155C2A">
        <w:rPr>
          <w:rStyle w:val="StyleUnderline"/>
          <w:rFonts w:asciiTheme="minorHAnsi" w:hAnsiTheme="minorHAnsi"/>
        </w:rPr>
        <w:t>proven frustratingly disappointing to whoever has tried to use them.</w:t>
      </w:r>
      <w:r w:rsidRPr="00155C2A">
        <w:rPr>
          <w:rFonts w:asciiTheme="minorHAnsi" w:hAnsiTheme="minorHAnsi"/>
        </w:rPr>
        <w:t xml:space="preserve"> </w:t>
      </w:r>
      <w:r w:rsidRPr="00155C2A">
        <w:rPr>
          <w:rStyle w:val="StyleUnderline"/>
          <w:rFonts w:asciiTheme="minorHAnsi" w:hAnsiTheme="minorHAnsi"/>
        </w:rPr>
        <w:t>Despite the extensive use of poison gas during World War I,</w:t>
      </w:r>
      <w:r w:rsidRPr="00155C2A">
        <w:rPr>
          <w:rFonts w:asciiTheme="minorHAnsi" w:hAnsiTheme="minorHAnsi"/>
        </w:rPr>
        <w:t xml:space="preserve"> for instance, </w:t>
      </w:r>
      <w:r w:rsidRPr="00155C2A">
        <w:rPr>
          <w:rStyle w:val="StyleUnderline"/>
          <w:rFonts w:asciiTheme="minorHAnsi" w:hAnsiTheme="minorHAnsi"/>
        </w:rPr>
        <w:t>this weapon accounted for only 5 percent of all casualties in that conflict</w:t>
      </w:r>
      <w:r w:rsidRPr="00155C2A">
        <w:rPr>
          <w:rFonts w:asciiTheme="minorHAnsi" w:hAnsiTheme="minorHAnsi"/>
        </w:rPr>
        <w:t xml:space="preserve">. Reportedly, </w:t>
      </w:r>
      <w:r w:rsidRPr="00155C2A">
        <w:rPr>
          <w:rStyle w:val="StyleUnderline"/>
          <w:rFonts w:asciiTheme="minorHAnsi" w:hAnsiTheme="minorHAnsi"/>
        </w:rPr>
        <w:t>it required</w:t>
      </w:r>
      <w:r w:rsidRPr="00155C2A">
        <w:rPr>
          <w:rFonts w:asciiTheme="minorHAnsi" w:hAnsiTheme="minorHAnsi"/>
        </w:rPr>
        <w:t xml:space="preserve"> some </w:t>
      </w:r>
      <w:r w:rsidRPr="00155C2A">
        <w:rPr>
          <w:rStyle w:val="StyleUnderline"/>
          <w:rFonts w:asciiTheme="minorHAnsi" w:hAnsiTheme="minorHAnsi"/>
        </w:rPr>
        <w:t>sixty pounds of mustard gas to produce</w:t>
      </w:r>
      <w:r w:rsidRPr="00155C2A">
        <w:rPr>
          <w:rFonts w:asciiTheme="minorHAnsi" w:hAnsiTheme="minorHAnsi"/>
        </w:rPr>
        <w:t xml:space="preserve"> even </w:t>
      </w:r>
      <w:r w:rsidRPr="00155C2A">
        <w:rPr>
          <w:rStyle w:val="StyleUnderline"/>
          <w:rFonts w:asciiTheme="minorHAnsi" w:hAnsiTheme="minorHAnsi"/>
        </w:rPr>
        <w:t>a single casualty</w:t>
      </w:r>
      <w:r w:rsidRPr="00155C2A">
        <w:rPr>
          <w:rFonts w:asciiTheme="minorHAnsi" w:hAnsiTheme="minorHAnsi"/>
        </w:rPr>
        <w:t xml:space="preserve">. Even in more recent times, </w:t>
      </w:r>
      <w:r w:rsidRPr="00155C2A">
        <w:rPr>
          <w:rStyle w:val="StyleUnderline"/>
          <w:rFonts w:asciiTheme="minorHAnsi" w:hAnsiTheme="minorHAnsi"/>
        </w:rPr>
        <w:t>chemical weapons claimed the lives of less than 1 percent</w:t>
      </w:r>
      <w:r w:rsidRPr="00155C2A">
        <w:rPr>
          <w:rFonts w:asciiTheme="minorHAnsi" w:hAnsiTheme="minorHAnsi"/>
        </w:rPr>
        <w:t xml:space="preserve"> (five thousand) </w:t>
      </w:r>
      <w:r w:rsidRPr="00155C2A">
        <w:rPr>
          <w:rStyle w:val="StyleUnderline"/>
          <w:rFonts w:asciiTheme="minorHAnsi" w:hAnsiTheme="minorHAnsi"/>
        </w:rPr>
        <w:t>of the six hundred thousand Iranians who died in the Iran-Iraq war</w:t>
      </w:r>
      <w:r w:rsidRPr="00155C2A">
        <w:rPr>
          <w:rFonts w:asciiTheme="minorHAnsi" w:hAnsiTheme="minorHAnsi"/>
        </w:rPr>
        <w:t xml:space="preserve">. The Japanese cult </w:t>
      </w:r>
      <w:r w:rsidRPr="00155C2A">
        <w:rPr>
          <w:rStyle w:val="StyleUnderline"/>
          <w:rFonts w:asciiTheme="minorHAnsi" w:hAnsiTheme="minorHAnsi"/>
        </w:rPr>
        <w:t>Aum Shinrikyo succeeded in killing no more than thirteen people in its attack</w:t>
      </w:r>
      <w:r w:rsidRPr="00155C2A">
        <w:rPr>
          <w:rFonts w:asciiTheme="minorHAnsi" w:hAnsiTheme="minorHAnsi"/>
        </w:rPr>
        <w:t xml:space="preserve"> on the Tokyo underground in 1995. And, five years earlier, </w:t>
      </w:r>
      <w:r w:rsidRPr="00155C2A">
        <w:rPr>
          <w:rStyle w:val="StyleUnderline"/>
          <w:rFonts w:asciiTheme="minorHAnsi" w:hAnsiTheme="minorHAnsi"/>
        </w:rPr>
        <w:t>no fatalities resulted from a Tamil Tigers assault on a Sri Lankan armed forces base</w:t>
      </w:r>
      <w:r w:rsidRPr="00155C2A">
        <w:rPr>
          <w:rFonts w:asciiTheme="minorHAnsi" w:hAnsiTheme="minorHAnsi"/>
        </w:rPr>
        <w:t xml:space="preserve"> in East Kiran </w:t>
      </w:r>
      <w:r w:rsidRPr="00155C2A">
        <w:rPr>
          <w:rStyle w:val="StyleUnderline"/>
          <w:rFonts w:asciiTheme="minorHAnsi" w:hAnsiTheme="minorHAnsi"/>
        </w:rPr>
        <w:t>that employed chlorine gas</w:t>
      </w:r>
      <w:r w:rsidRPr="00155C2A">
        <w:rPr>
          <w:rFonts w:asciiTheme="minorHAnsi" w:hAnsiTheme="minorHAnsi"/>
        </w:rPr>
        <w:t>. In fact, the wind changed and blew the gas back into the Tigers’ lines, thus aborting the attack.</w:t>
      </w:r>
      <w:r>
        <w:rPr>
          <w:rFonts w:asciiTheme="minorHAnsi" w:hAnsiTheme="minorHAnsi"/>
        </w:rPr>
        <w:t xml:space="preserve"> </w:t>
      </w:r>
      <w:r w:rsidRPr="00155C2A">
        <w:rPr>
          <w:rStyle w:val="StyleUnderline"/>
          <w:rFonts w:asciiTheme="minorHAnsi" w:hAnsiTheme="minorHAnsi"/>
        </w:rPr>
        <w:t>Biological weapons have proven</w:t>
      </w:r>
      <w:r w:rsidRPr="00155C2A">
        <w:rPr>
          <w:rFonts w:asciiTheme="minorHAnsi" w:hAnsiTheme="minorHAnsi"/>
        </w:rPr>
        <w:t xml:space="preserve"> similarly </w:t>
      </w:r>
      <w:r w:rsidRPr="00155C2A">
        <w:rPr>
          <w:rStyle w:val="StyleUnderline"/>
          <w:rFonts w:asciiTheme="minorHAnsi" w:hAnsiTheme="minorHAnsi"/>
        </w:rPr>
        <w:t>difficult to deploy effectively</w:t>
      </w:r>
      <w:r w:rsidRPr="00155C2A">
        <w:rPr>
          <w:rFonts w:asciiTheme="minorHAnsi" w:hAnsiTheme="minorHAnsi"/>
        </w:rPr>
        <w:t>. Before and during World War II, the Imperial Japanese Army carried out nearly a dozen attacks using a variety of germ agents—including cholera, dysentery, bubonic plague, anthrax and paratyphoid, disseminated through both air and water—against Chinese forces. Not once did these weapons decisively affect the outcome of a battle. And, in the 1942 assault on Chekiang, ten thousand Japanese soldiers themselves became ill, and nearly two thousand died, from exposure to these agents. “The Japanese program’s principal defect, a problem to all efforts so far,” the American terrorism expert David Rapoport concluded, was “an ineffective delivery system.”</w:t>
      </w:r>
      <w:r>
        <w:rPr>
          <w:rFonts w:asciiTheme="minorHAnsi" w:hAnsiTheme="minorHAnsi"/>
        </w:rPr>
        <w:t xml:space="preserve"> </w:t>
      </w:r>
      <w:r w:rsidRPr="00155C2A">
        <w:rPr>
          <w:rFonts w:asciiTheme="minorHAnsi" w:hAnsiTheme="minorHAnsi"/>
        </w:rPr>
        <w:t xml:space="preserve">The </w:t>
      </w:r>
      <w:r w:rsidRPr="00155C2A">
        <w:rPr>
          <w:rStyle w:val="StyleUnderline"/>
          <w:rFonts w:asciiTheme="minorHAnsi" w:hAnsiTheme="minorHAnsi"/>
        </w:rPr>
        <w:t>challenges inherent in</w:t>
      </w:r>
      <w:r w:rsidRPr="00155C2A">
        <w:rPr>
          <w:rFonts w:asciiTheme="minorHAnsi" w:hAnsiTheme="minorHAnsi"/>
        </w:rPr>
        <w:t xml:space="preserve"> using </w:t>
      </w:r>
      <w:r w:rsidRPr="00155C2A">
        <w:rPr>
          <w:rStyle w:val="StyleUnderline"/>
          <w:rFonts w:asciiTheme="minorHAnsi" w:hAnsiTheme="minorHAnsi"/>
        </w:rPr>
        <w:t>germs</w:t>
      </w:r>
      <w:r w:rsidRPr="00155C2A">
        <w:rPr>
          <w:rFonts w:asciiTheme="minorHAnsi" w:hAnsiTheme="minorHAnsi"/>
        </w:rPr>
        <w:t xml:space="preserve"> as weapons </w:t>
      </w:r>
      <w:r w:rsidRPr="00155C2A">
        <w:rPr>
          <w:rStyle w:val="StyleUnderline"/>
          <w:rFonts w:asciiTheme="minorHAnsi" w:hAnsiTheme="minorHAnsi"/>
        </w:rPr>
        <w:t>are borne out</w:t>
      </w:r>
      <w:r w:rsidRPr="00155C2A">
        <w:rPr>
          <w:rFonts w:asciiTheme="minorHAnsi" w:hAnsiTheme="minorHAnsi"/>
        </w:rPr>
        <w:t xml:space="preserve"> by the research conducted for more than a decade by Seth Carus, a researcher at the National Defense University. Carus has assembled perhaps </w:t>
      </w:r>
      <w:r w:rsidRPr="00155C2A">
        <w:rPr>
          <w:rStyle w:val="StyleUnderline"/>
          <w:rFonts w:asciiTheme="minorHAnsi" w:hAnsiTheme="minorHAnsi"/>
        </w:rPr>
        <w:t>the most comprehensive database of the use of biological agents</w:t>
      </w:r>
      <w:r w:rsidRPr="00155C2A">
        <w:rPr>
          <w:rFonts w:asciiTheme="minorHAnsi" w:hAnsiTheme="minorHAnsi"/>
        </w:rPr>
        <w:t xml:space="preserve"> by a wide variety of adversaries, including terrorists, government operatives, ordinary criminals and the mentally unstable. His exhaustive research </w:t>
      </w:r>
      <w:r w:rsidRPr="00155C2A">
        <w:rPr>
          <w:rStyle w:val="StyleUnderline"/>
          <w:rFonts w:asciiTheme="minorHAnsi" w:hAnsiTheme="minorHAnsi"/>
        </w:rPr>
        <w:t>reveals that no more than a total of ten people were killed and less than a thousand were made ill as a result of</w:t>
      </w:r>
      <w:r w:rsidRPr="00155C2A">
        <w:rPr>
          <w:rFonts w:asciiTheme="minorHAnsi" w:hAnsiTheme="minorHAnsi"/>
        </w:rPr>
        <w:t xml:space="preserve"> about </w:t>
      </w:r>
      <w:r w:rsidRPr="00155C2A">
        <w:rPr>
          <w:rStyle w:val="StyleUnderline"/>
          <w:rFonts w:asciiTheme="minorHAnsi" w:hAnsiTheme="minorHAnsi"/>
        </w:rPr>
        <w:t>two hundred incidents of bioterrorism</w:t>
      </w:r>
      <w:r w:rsidRPr="00155C2A">
        <w:rPr>
          <w:rFonts w:asciiTheme="minorHAnsi" w:hAnsiTheme="minorHAnsi"/>
        </w:rPr>
        <w:t xml:space="preserve"> or biocrime. </w:t>
      </w:r>
      <w:r w:rsidRPr="00155C2A">
        <w:rPr>
          <w:rStyle w:val="StyleUnderline"/>
          <w:rFonts w:asciiTheme="minorHAnsi" w:hAnsiTheme="minorHAnsi"/>
        </w:rPr>
        <w:t>Most of which</w:t>
      </w:r>
      <w:r w:rsidRPr="00155C2A">
        <w:rPr>
          <w:rFonts w:asciiTheme="minorHAnsi" w:hAnsiTheme="minorHAnsi"/>
        </w:rPr>
        <w:t xml:space="preserve">, moreover, </w:t>
      </w:r>
      <w:r w:rsidRPr="00155C2A">
        <w:rPr>
          <w:rStyle w:val="StyleUnderline"/>
          <w:rFonts w:asciiTheme="minorHAnsi" w:hAnsiTheme="minorHAnsi"/>
        </w:rPr>
        <w:t>entailed</w:t>
      </w:r>
      <w:r w:rsidRPr="00155C2A">
        <w:rPr>
          <w:rFonts w:asciiTheme="minorHAnsi" w:hAnsiTheme="minorHAnsi"/>
        </w:rPr>
        <w:t xml:space="preserve"> the </w:t>
      </w:r>
      <w:r w:rsidRPr="00155C2A">
        <w:rPr>
          <w:rStyle w:val="StyleUnderline"/>
          <w:rFonts w:asciiTheme="minorHAnsi" w:hAnsiTheme="minorHAnsi"/>
        </w:rPr>
        <w:t>individual poisoning</w:t>
      </w:r>
      <w:r w:rsidRPr="00155C2A">
        <w:rPr>
          <w:rFonts w:asciiTheme="minorHAnsi" w:hAnsiTheme="minorHAnsi"/>
        </w:rPr>
        <w:t xml:space="preserve"> of specific people </w:t>
      </w:r>
      <w:r w:rsidRPr="00155C2A">
        <w:rPr>
          <w:rStyle w:val="StyleUnderline"/>
          <w:rFonts w:asciiTheme="minorHAnsi" w:hAnsiTheme="minorHAnsi"/>
        </w:rPr>
        <w:t>rather than widespread, indiscriminate attacks.</w:t>
      </w:r>
      <w:r>
        <w:rPr>
          <w:rStyle w:val="StyleUnderline"/>
          <w:rFonts w:asciiTheme="minorHAnsi" w:hAnsiTheme="minorHAnsi"/>
        </w:rPr>
        <w:t xml:space="preserve"> </w:t>
      </w:r>
      <w:r w:rsidRPr="00155C2A">
        <w:rPr>
          <w:rFonts w:asciiTheme="minorHAnsi" w:hAnsiTheme="minorHAnsi"/>
        </w:rPr>
        <w:t xml:space="preserve">The </w:t>
      </w:r>
      <w:r w:rsidRPr="00155C2A">
        <w:rPr>
          <w:rStyle w:val="StyleUnderline"/>
          <w:rFonts w:asciiTheme="minorHAnsi" w:hAnsiTheme="minorHAnsi"/>
        </w:rPr>
        <w:t>formidable challenges of obtaining</w:t>
      </w:r>
      <w:r w:rsidRPr="00155C2A">
        <w:rPr>
          <w:rFonts w:asciiTheme="minorHAnsi" w:hAnsiTheme="minorHAnsi"/>
        </w:rPr>
        <w:t xml:space="preserve"> the </w:t>
      </w:r>
      <w:r w:rsidRPr="00155C2A">
        <w:rPr>
          <w:rStyle w:val="StyleUnderline"/>
          <w:rFonts w:asciiTheme="minorHAnsi" w:hAnsiTheme="minorHAnsi"/>
        </w:rPr>
        <w:t>material needed to construct a nuclear bomb</w:t>
      </w:r>
      <w:r w:rsidRPr="00155C2A">
        <w:rPr>
          <w:rFonts w:asciiTheme="minorHAnsi" w:hAnsiTheme="minorHAnsi"/>
        </w:rPr>
        <w:t xml:space="preserve">, along with the </w:t>
      </w:r>
      <w:r w:rsidRPr="00155C2A">
        <w:rPr>
          <w:rStyle w:val="StyleUnderline"/>
          <w:rFonts w:asciiTheme="minorHAnsi" w:hAnsiTheme="minorHAnsi"/>
        </w:rPr>
        <w:t>fabrication and dissemination difficulties involving</w:t>
      </w:r>
      <w:r w:rsidRPr="00155C2A">
        <w:rPr>
          <w:rFonts w:asciiTheme="minorHAnsi" w:hAnsiTheme="minorHAnsi"/>
        </w:rPr>
        <w:t xml:space="preserve"> the use of noxious gases and </w:t>
      </w:r>
      <w:r w:rsidRPr="00155C2A">
        <w:rPr>
          <w:rStyle w:val="StyleUnderline"/>
          <w:rFonts w:asciiTheme="minorHAnsi" w:hAnsiTheme="minorHAnsi"/>
        </w:rPr>
        <w:t>biological agents</w:t>
      </w:r>
      <w:r w:rsidRPr="00155C2A">
        <w:rPr>
          <w:rFonts w:asciiTheme="minorHAnsi" w:hAnsiTheme="minorHAnsi"/>
        </w:rPr>
        <w:t xml:space="preserve">, perhaps </w:t>
      </w:r>
      <w:r w:rsidRPr="00155C2A">
        <w:rPr>
          <w:rStyle w:val="StyleUnderline"/>
          <w:rFonts w:asciiTheme="minorHAnsi" w:hAnsiTheme="minorHAnsi"/>
        </w:rPr>
        <w:t>account for the operational conservatism long observed in terrorist tactics and weaponry</w:t>
      </w:r>
      <w:r w:rsidRPr="00155C2A">
        <w:rPr>
          <w:rFonts w:asciiTheme="minorHAnsi" w:hAnsiTheme="minorHAnsi"/>
        </w:rPr>
        <w:t xml:space="preserve">. </w:t>
      </w:r>
      <w:r w:rsidRPr="00155C2A">
        <w:rPr>
          <w:rStyle w:val="StyleUnderline"/>
          <w:rFonts w:asciiTheme="minorHAnsi" w:hAnsiTheme="minorHAnsi"/>
        </w:rPr>
        <w:t>As politically radical</w:t>
      </w:r>
      <w:r w:rsidRPr="00155C2A">
        <w:rPr>
          <w:rFonts w:asciiTheme="minorHAnsi" w:hAnsiTheme="minorHAnsi"/>
        </w:rPr>
        <w:t xml:space="preserve"> or religiously fanatical </w:t>
      </w:r>
      <w:r w:rsidRPr="00155C2A">
        <w:rPr>
          <w:rStyle w:val="StyleUnderline"/>
          <w:rFonts w:asciiTheme="minorHAnsi" w:hAnsiTheme="minorHAnsi"/>
        </w:rPr>
        <w:t>as terrorists may be</w:t>
      </w:r>
      <w:r w:rsidRPr="00155C2A">
        <w:rPr>
          <w:rFonts w:asciiTheme="minorHAnsi" w:hAnsiTheme="minorHAnsi"/>
        </w:rPr>
        <w:t xml:space="preserve">, </w:t>
      </w:r>
      <w:r w:rsidRPr="00155C2A">
        <w:rPr>
          <w:rStyle w:val="StyleUnderline"/>
          <w:rFonts w:asciiTheme="minorHAnsi" w:hAnsiTheme="minorHAnsi"/>
        </w:rPr>
        <w:t>they</w:t>
      </w:r>
      <w:r w:rsidRPr="00155C2A">
        <w:rPr>
          <w:rFonts w:asciiTheme="minorHAnsi" w:hAnsiTheme="minorHAnsi"/>
        </w:rPr>
        <w:t xml:space="preserve"> nonetheless to date have </w:t>
      </w:r>
      <w:r w:rsidRPr="00155C2A">
        <w:rPr>
          <w:rStyle w:val="StyleUnderline"/>
          <w:rFonts w:asciiTheme="minorHAnsi" w:hAnsiTheme="minorHAnsi"/>
        </w:rPr>
        <w:t>overwhelmingly</w:t>
      </w:r>
      <w:r w:rsidRPr="00155C2A">
        <w:rPr>
          <w:rFonts w:asciiTheme="minorHAnsi" w:hAnsiTheme="minorHAnsi"/>
        </w:rPr>
        <w:t xml:space="preserve"> seemed to </w:t>
      </w:r>
      <w:r w:rsidRPr="00155C2A">
        <w:rPr>
          <w:rStyle w:val="StyleUnderline"/>
          <w:rFonts w:asciiTheme="minorHAnsi" w:hAnsiTheme="minorHAnsi"/>
        </w:rPr>
        <w:t>prefer</w:t>
      </w:r>
      <w:r w:rsidRPr="00155C2A">
        <w:rPr>
          <w:rFonts w:asciiTheme="minorHAnsi" w:hAnsiTheme="minorHAnsi"/>
        </w:rPr>
        <w:t xml:space="preserve"> the </w:t>
      </w:r>
      <w:r w:rsidRPr="00155C2A">
        <w:rPr>
          <w:rStyle w:val="StyleUnderline"/>
          <w:rFonts w:asciiTheme="minorHAnsi" w:hAnsiTheme="minorHAnsi"/>
        </w:rPr>
        <w:t>tactical assurance of</w:t>
      </w:r>
      <w:r w:rsidRPr="00155C2A">
        <w:rPr>
          <w:rFonts w:asciiTheme="minorHAnsi" w:hAnsiTheme="minorHAnsi"/>
        </w:rPr>
        <w:t xml:space="preserve"> the comparatively modest effects achieved by the </w:t>
      </w:r>
      <w:r w:rsidRPr="00155C2A">
        <w:rPr>
          <w:rStyle w:val="StyleUnderline"/>
          <w:rFonts w:asciiTheme="minorHAnsi" w:hAnsiTheme="minorHAnsi"/>
        </w:rPr>
        <w:t>conventional weapons with which they are familiar</w:t>
      </w:r>
      <w:r w:rsidRPr="00155C2A">
        <w:rPr>
          <w:rFonts w:asciiTheme="minorHAnsi" w:hAnsiTheme="minorHAnsi"/>
        </w:rPr>
        <w:t xml:space="preserve">, </w:t>
      </w:r>
      <w:r w:rsidRPr="00155C2A">
        <w:rPr>
          <w:rStyle w:val="StyleUnderline"/>
          <w:rFonts w:asciiTheme="minorHAnsi" w:hAnsiTheme="minorHAnsi"/>
        </w:rPr>
        <w:t>as opposed to the risk of failure inherent in the use of</w:t>
      </w:r>
      <w:r w:rsidRPr="00155C2A">
        <w:rPr>
          <w:rFonts w:asciiTheme="minorHAnsi" w:hAnsiTheme="minorHAnsi"/>
        </w:rPr>
        <w:t xml:space="preserve"> more </w:t>
      </w:r>
      <w:r w:rsidRPr="00155C2A">
        <w:rPr>
          <w:rStyle w:val="StyleUnderline"/>
          <w:rFonts w:asciiTheme="minorHAnsi" w:hAnsiTheme="minorHAnsi"/>
        </w:rPr>
        <w:t>exotic</w:t>
      </w:r>
      <w:r w:rsidRPr="00155C2A">
        <w:rPr>
          <w:rFonts w:asciiTheme="minorHAnsi" w:hAnsiTheme="minorHAnsi"/>
        </w:rPr>
        <w:t xml:space="preserve"> means of death and </w:t>
      </w:r>
      <w:r w:rsidRPr="00155C2A">
        <w:rPr>
          <w:rStyle w:val="StyleUnderline"/>
          <w:rFonts w:asciiTheme="minorHAnsi" w:hAnsiTheme="minorHAnsi"/>
        </w:rPr>
        <w:t>destruction</w:t>
      </w:r>
      <w:r w:rsidRPr="00155C2A">
        <w:rPr>
          <w:rFonts w:asciiTheme="minorHAnsi" w:hAnsiTheme="minorHAnsi"/>
        </w:rPr>
        <w:t>. Terrorists, as Brian Jenkins famously observed in 1985, thus continue to “appear to be more imitative than innovative.” Accordingly, what innovation does occur tends to take place in the realm of the clever adaptation or modification of existing tactics—such as turning hijacked passenger airliners into cruise missiles—or in the means and methods used to fabricate and detonate explosive devices, rather than in the use of some new or dramatically novel weapon.</w:t>
      </w:r>
      <w:r>
        <w:rPr>
          <w:rFonts w:asciiTheme="minorHAnsi" w:hAnsiTheme="minorHAnsi"/>
        </w:rPr>
        <w:t xml:space="preserve"> </w:t>
      </w:r>
      <w:r w:rsidRPr="00155C2A">
        <w:rPr>
          <w:rFonts w:asciiTheme="minorHAnsi" w:hAnsiTheme="minorHAnsi"/>
        </w:rPr>
        <w:t xml:space="preserve">THE </w:t>
      </w:r>
      <w:r w:rsidRPr="00155C2A">
        <w:rPr>
          <w:rStyle w:val="StyleUnderline"/>
          <w:rFonts w:asciiTheme="minorHAnsi" w:hAnsiTheme="minorHAnsi"/>
        </w:rPr>
        <w:t>TERRORISTS have</w:t>
      </w:r>
      <w:r w:rsidRPr="00155C2A">
        <w:rPr>
          <w:rFonts w:asciiTheme="minorHAnsi" w:hAnsiTheme="minorHAnsi"/>
        </w:rPr>
        <w:t xml:space="preserve"> thus </w:t>
      </w:r>
      <w:r w:rsidRPr="00155C2A">
        <w:rPr>
          <w:rStyle w:val="StyleUnderline"/>
          <w:rFonts w:asciiTheme="minorHAnsi" w:hAnsiTheme="minorHAnsi"/>
        </w:rPr>
        <w:t>functioned</w:t>
      </w:r>
      <w:r w:rsidRPr="00155C2A">
        <w:rPr>
          <w:rFonts w:asciiTheme="minorHAnsi" w:hAnsiTheme="minorHAnsi"/>
        </w:rPr>
        <w:t xml:space="preserve"> mostly </w:t>
      </w:r>
      <w:r w:rsidRPr="00155C2A">
        <w:rPr>
          <w:rStyle w:val="Emphasis"/>
          <w:rFonts w:asciiTheme="minorHAnsi" w:hAnsiTheme="minorHAnsi"/>
        </w:rPr>
        <w:t>in a technological vacuum</w:t>
      </w:r>
      <w:r w:rsidRPr="00155C2A">
        <w:rPr>
          <w:rFonts w:asciiTheme="minorHAnsi" w:hAnsiTheme="minorHAnsi"/>
        </w:rPr>
        <w:t xml:space="preserve">: either </w:t>
      </w:r>
      <w:r w:rsidRPr="00155C2A">
        <w:rPr>
          <w:rStyle w:val="Emphasis"/>
          <w:rFonts w:asciiTheme="minorHAnsi" w:hAnsiTheme="minorHAnsi"/>
        </w:rPr>
        <w:t>aloof or averse</w:t>
      </w:r>
      <w:r w:rsidRPr="00155C2A">
        <w:rPr>
          <w:rFonts w:asciiTheme="minorHAnsi" w:hAnsiTheme="minorHAnsi"/>
        </w:rPr>
        <w:t xml:space="preserve"> </w:t>
      </w:r>
      <w:r w:rsidRPr="00155C2A">
        <w:rPr>
          <w:rStyle w:val="StyleUnderline"/>
          <w:rFonts w:asciiTheme="minorHAnsi" w:hAnsiTheme="minorHAnsi"/>
        </w:rPr>
        <w:t>to the profound changes that have</w:t>
      </w:r>
      <w:r w:rsidRPr="00155C2A">
        <w:rPr>
          <w:rFonts w:asciiTheme="minorHAnsi" w:hAnsiTheme="minorHAnsi"/>
        </w:rPr>
        <w:t xml:space="preserve"> fundamentally </w:t>
      </w:r>
      <w:r w:rsidRPr="00155C2A">
        <w:rPr>
          <w:rStyle w:val="StyleUnderline"/>
          <w:rFonts w:asciiTheme="minorHAnsi" w:hAnsiTheme="minorHAnsi"/>
        </w:rPr>
        <w:t>altered</w:t>
      </w:r>
      <w:r w:rsidRPr="00155C2A">
        <w:rPr>
          <w:rFonts w:asciiTheme="minorHAnsi" w:hAnsiTheme="minorHAnsi"/>
        </w:rPr>
        <w:t xml:space="preserve"> the nature of </w:t>
      </w:r>
      <w:r w:rsidRPr="00155C2A">
        <w:rPr>
          <w:rStyle w:val="StyleUnderline"/>
          <w:rFonts w:asciiTheme="minorHAnsi" w:hAnsiTheme="minorHAnsi"/>
        </w:rPr>
        <w:t>modern warfare</w:t>
      </w:r>
      <w:r w:rsidRPr="00155C2A">
        <w:rPr>
          <w:rFonts w:asciiTheme="minorHAnsi" w:hAnsiTheme="minorHAnsi"/>
        </w:rPr>
        <w:t>. Whereas technological progress has produced successively more complex, lethally effective and destructively accurate weapons systems that are deployed from a variety of air, land, sea—and space—platforms, terrorists continue to rely, as they have for more than a century, on the same two basic “weapons systems”: the gun and the bomb. Admittedly, the guns used by terrorists today have larger ammunition capacities and more rapid rates of fire than the simple revolver the Russian revolutionary Vera Zasulich used in 1878 to assassinate the governor-general of St. Petersburg. Similarly, bombs today require smaller amounts of explosives that are exponentially more powerful and more easily concealed than the sticks of TNT with which the Fenian dynamiters terrorized London more than a century ago. But the fact remains that the vast majority of terrorist incidents continue to utilize the same two attack modes.</w:t>
      </w:r>
    </w:p>
    <w:p w:rsidR="00A86256" w:rsidRPr="00155C2A" w:rsidRDefault="00A86256" w:rsidP="00A86256">
      <w:pPr>
        <w:rPr>
          <w:rFonts w:asciiTheme="minorHAnsi" w:hAnsiTheme="minorHAnsi"/>
        </w:rPr>
      </w:pPr>
    </w:p>
    <w:p w:rsidR="00A86256" w:rsidRPr="00155C2A" w:rsidRDefault="00A86256" w:rsidP="00A86256">
      <w:pPr>
        <w:pStyle w:val="Heading4"/>
      </w:pPr>
      <w:r w:rsidRPr="00155C2A">
        <w:t>It was easier in the 90s and they still couldn’t do it</w:t>
      </w:r>
    </w:p>
    <w:p w:rsidR="00A86256" w:rsidRPr="00155C2A" w:rsidRDefault="00A86256" w:rsidP="00A86256">
      <w:pPr>
        <w:rPr>
          <w:rFonts w:asciiTheme="minorHAnsi" w:hAnsiTheme="minorHAnsi"/>
        </w:rPr>
      </w:pPr>
      <w:r w:rsidRPr="00155C2A">
        <w:rPr>
          <w:rFonts w:asciiTheme="minorHAnsi" w:hAnsiTheme="minorHAnsi"/>
          <w:b/>
          <w:sz w:val="24"/>
          <w:u w:val="single"/>
        </w:rPr>
        <w:t>Zenko and Cohen 12</w:t>
      </w:r>
      <w:r w:rsidRPr="00155C2A">
        <w:rPr>
          <w:rFonts w:asciiTheme="minorHAnsi" w:hAnsiTheme="minorHAnsi"/>
        </w:rPr>
        <w:t>, *Fellow in the Center for Preventive Action at the Council on Foreign Relations, *Fellow at the Century Foundation, (Micah and Michael, "Clear and Present Safety," March/April, Foreign Affairs, www.foreignaffairs.com/articles/137279/micah-zenko-and-michael-a-cohen/clear-and-present-safety</w:t>
      </w:r>
    </w:p>
    <w:p w:rsidR="00A86256" w:rsidRPr="00155C2A" w:rsidRDefault="00A86256" w:rsidP="00A86256">
      <w:pPr>
        <w:rPr>
          <w:rStyle w:val="StyleUnderline"/>
          <w:rFonts w:asciiTheme="minorHAnsi" w:hAnsiTheme="minorHAnsi"/>
        </w:rPr>
      </w:pPr>
      <w:r w:rsidRPr="00155C2A">
        <w:rPr>
          <w:rFonts w:asciiTheme="minorHAnsi" w:hAnsiTheme="minorHAnsi"/>
          <w:sz w:val="16"/>
        </w:rPr>
        <w:t xml:space="preserve"> In the past decade, Cheney and other </w:t>
      </w:r>
      <w:r w:rsidRPr="00155C2A">
        <w:rPr>
          <w:rStyle w:val="StyleUnderline"/>
          <w:rFonts w:asciiTheme="minorHAnsi" w:hAnsiTheme="minorHAnsi"/>
        </w:rPr>
        <w:t>one-percenters have frequently warned of the danger posed by loose nukes or uncontrolled fissile material</w:t>
      </w:r>
      <w:r w:rsidRPr="00155C2A">
        <w:rPr>
          <w:rFonts w:asciiTheme="minorHAnsi" w:hAnsiTheme="minorHAnsi"/>
          <w:sz w:val="16"/>
        </w:rPr>
        <w:t xml:space="preserve">. </w:t>
      </w:r>
      <w:r w:rsidRPr="00155C2A">
        <w:rPr>
          <w:rStyle w:val="StyleUnderline"/>
          <w:rFonts w:asciiTheme="minorHAnsi" w:hAnsiTheme="minorHAnsi"/>
        </w:rPr>
        <w:t>In fact, the threat of a nuclear device ending up in the hands of a terrorist group has diminished markedly</w:t>
      </w:r>
      <w:r w:rsidRPr="00155C2A">
        <w:rPr>
          <w:rFonts w:asciiTheme="minorHAnsi" w:hAnsiTheme="minorHAnsi"/>
          <w:sz w:val="16"/>
        </w:rPr>
        <w:t xml:space="preserve"> since the early 1990s, when the Soviet Union's nuclear arsenal was dispersed across all of Russia's 11 time zones, all 15 former Soviet republics, and much of eastern Europe. Since then, </w:t>
      </w:r>
      <w:r w:rsidRPr="00155C2A">
        <w:rPr>
          <w:rStyle w:val="StyleUnderline"/>
          <w:rFonts w:asciiTheme="minorHAnsi" w:hAnsiTheme="minorHAnsi"/>
        </w:rPr>
        <w:t>cooperative U.S.-Russian efforts have resulted in the substantial consolidation of those weapons at far fewer sites and in comprehensive security upgrades at almost all the facilities that still possess nuclear material or warheads, making the possibility of theft or diversion unlikely</w:t>
      </w:r>
      <w:r w:rsidRPr="00155C2A">
        <w:rPr>
          <w:rFonts w:asciiTheme="minorHAnsi" w:hAnsiTheme="minorHAnsi"/>
          <w:sz w:val="16"/>
        </w:rPr>
        <w:t xml:space="preserve">. Moreover, </w:t>
      </w:r>
      <w:r w:rsidRPr="00155C2A">
        <w:rPr>
          <w:rStyle w:val="StyleUnderline"/>
          <w:rFonts w:asciiTheme="minorHAnsi" w:hAnsiTheme="minorHAnsi"/>
        </w:rPr>
        <w:t>the lessons learned from securing Russia's nuclear arsenal are now being applied in other countries</w:t>
      </w:r>
      <w:r w:rsidRPr="00155C2A">
        <w:rPr>
          <w:rFonts w:asciiTheme="minorHAnsi" w:hAnsiTheme="minorHAnsi"/>
          <w:sz w:val="16"/>
        </w:rPr>
        <w:t xml:space="preserve">, under the framework of Obama's April 2010 Nuclear Security Summit, which produced a global plan to secure all nuclear materials within four years. Since then, </w:t>
      </w:r>
      <w:r w:rsidRPr="00155C2A">
        <w:rPr>
          <w:rStyle w:val="StyleUnderline"/>
          <w:rFonts w:asciiTheme="minorHAnsi" w:hAnsiTheme="minorHAnsi"/>
        </w:rPr>
        <w:t>participants</w:t>
      </w:r>
      <w:r w:rsidRPr="00155C2A">
        <w:rPr>
          <w:rFonts w:asciiTheme="minorHAnsi" w:hAnsiTheme="minorHAnsi"/>
          <w:sz w:val="16"/>
        </w:rPr>
        <w:t xml:space="preserve"> in the plan, including Chile, Mexico, Ukraine, and Vietnam, </w:t>
      </w:r>
      <w:r w:rsidRPr="00155C2A">
        <w:rPr>
          <w:rStyle w:val="StyleUnderline"/>
          <w:rFonts w:asciiTheme="minorHAnsi" w:hAnsiTheme="minorHAnsi"/>
        </w:rPr>
        <w:t>have fulfilled more than 70 percent of the commitments they made at the summit.</w:t>
      </w:r>
    </w:p>
    <w:p w:rsidR="00A86256" w:rsidRPr="00155C2A" w:rsidRDefault="00A86256" w:rsidP="00A86256">
      <w:pPr>
        <w:rPr>
          <w:rStyle w:val="StyleUnderline"/>
          <w:rFonts w:asciiTheme="minorHAnsi" w:hAnsiTheme="minorHAnsi"/>
        </w:rPr>
      </w:pPr>
      <w:r w:rsidRPr="00155C2A">
        <w:rPr>
          <w:rFonts w:asciiTheme="minorHAnsi" w:hAnsiTheme="minorHAnsi"/>
          <w:sz w:val="16"/>
        </w:rPr>
        <w:t>Pakistan represents another potential source of loose nukes</w:t>
      </w:r>
      <w:r w:rsidRPr="00155C2A">
        <w:rPr>
          <w:rStyle w:val="StyleUnderline"/>
          <w:rFonts w:asciiTheme="minorHAnsi" w:hAnsiTheme="minorHAnsi"/>
        </w:rPr>
        <w:t>.</w:t>
      </w:r>
      <w:r w:rsidRPr="00155C2A">
        <w:rPr>
          <w:rFonts w:asciiTheme="minorHAnsi" w:hAnsiTheme="minorHAnsi"/>
          <w:sz w:val="16"/>
        </w:rPr>
        <w:t xml:space="preserve"> The United States' military strategy in Afghanistan, with its reliance on drone strikes and cross-border raids, has actually contributed to instability in Pakistan, worsened U.S. relations with Islamabad, and potentially increased the possibility of a weapon falling into the wrong hands. Indeed, Pakistani fears of a U.S. raid on its nuclear arsenal have reportedly led Islamabad to disperse its weapons to multiple sites, transporting them in unsecured civilian vehicles. But </w:t>
      </w:r>
      <w:r w:rsidRPr="00155C2A">
        <w:rPr>
          <w:rStyle w:val="StyleUnderline"/>
          <w:rFonts w:asciiTheme="minorHAnsi" w:hAnsiTheme="minorHAnsi"/>
        </w:rPr>
        <w:t>even in Pakistan, the chances of a terrorist organization procuring a nuclear weapon are infinitesimally small. The U.S. Department of Energy has provided assistance to improve the security of Pakistan's nuclear arsenal, and successive senior U.S. government officials have repeated what former Secretary of Defense Robert Gates said in January 2010: that the United States is "very comfortable with the security of Pakistan's nuclear weapons."</w:t>
      </w:r>
    </w:p>
    <w:p w:rsidR="00A86256" w:rsidRPr="00155C2A" w:rsidRDefault="00A86256" w:rsidP="00A86256">
      <w:pPr>
        <w:pStyle w:val="Heading4"/>
      </w:pPr>
      <w:r w:rsidRPr="00155C2A">
        <w:t>Too many barriers---have to answer each to win an impact</w:t>
      </w:r>
    </w:p>
    <w:p w:rsidR="00A86256" w:rsidRPr="00155C2A" w:rsidRDefault="00A86256" w:rsidP="00A86256">
      <w:pPr>
        <w:rPr>
          <w:rFonts w:asciiTheme="minorHAnsi" w:hAnsiTheme="minorHAnsi"/>
          <w:sz w:val="14"/>
        </w:rPr>
      </w:pPr>
      <w:r w:rsidRPr="00155C2A">
        <w:rPr>
          <w:rStyle w:val="Style13ptBold"/>
          <w:rFonts w:asciiTheme="minorHAnsi" w:hAnsiTheme="minorHAnsi"/>
        </w:rPr>
        <w:t>Friedman 12</w:t>
      </w:r>
      <w:r w:rsidRPr="00155C2A">
        <w:rPr>
          <w:rFonts w:asciiTheme="minorHAnsi" w:hAnsiTheme="minorHAnsi"/>
          <w:sz w:val="14"/>
        </w:rPr>
        <w:t xml:space="preserve"> (George, January 2012, PhD in Government from Cornell University and founder of Stratfor, </w:t>
      </w:r>
      <w:r w:rsidRPr="00155C2A">
        <w:rPr>
          <w:rFonts w:asciiTheme="minorHAnsi" w:hAnsiTheme="minorHAnsi"/>
          <w:i/>
          <w:sz w:val="14"/>
        </w:rPr>
        <w:t>The Next Decade: Empire and Republic in a Changing World,</w:t>
      </w:r>
      <w:r w:rsidRPr="00155C2A">
        <w:rPr>
          <w:rFonts w:asciiTheme="minorHAnsi" w:hAnsiTheme="minorHAnsi"/>
          <w:sz w:val="14"/>
        </w:rPr>
        <w:t xml:space="preserve"> pgs. 81-82)</w:t>
      </w:r>
    </w:p>
    <w:p w:rsidR="00A86256" w:rsidRPr="00155C2A" w:rsidRDefault="00A86256" w:rsidP="00A86256">
      <w:pPr>
        <w:rPr>
          <w:rStyle w:val="StyleUnderline"/>
          <w:rFonts w:asciiTheme="minorHAnsi" w:hAnsiTheme="minorHAnsi"/>
        </w:rPr>
      </w:pPr>
    </w:p>
    <w:p w:rsidR="00A86256" w:rsidRPr="00155C2A" w:rsidRDefault="00A86256" w:rsidP="00A86256">
      <w:pPr>
        <w:pStyle w:val="Heading4"/>
        <w:rPr>
          <w:rStyle w:val="StyleUnderline"/>
          <w:rFonts w:asciiTheme="minorHAnsi" w:hAnsiTheme="minorHAnsi"/>
        </w:rPr>
      </w:pPr>
      <w:r w:rsidRPr="00155C2A">
        <w:rPr>
          <w:sz w:val="14"/>
        </w:rPr>
        <w:t xml:space="preserve">The simple answer is that </w:t>
      </w:r>
      <w:r w:rsidRPr="00155C2A">
        <w:rPr>
          <w:rStyle w:val="StyleUnderline"/>
          <w:rFonts w:asciiTheme="minorHAnsi" w:hAnsiTheme="minorHAnsi"/>
        </w:rPr>
        <w:t xml:space="preserve">while constructing and deploying a WMD is easy to imagine, it is </w:t>
      </w:r>
      <w:r w:rsidRPr="00155C2A">
        <w:rPr>
          <w:rStyle w:val="BoldUnderline"/>
          <w:rFonts w:asciiTheme="minorHAnsi" w:hAnsiTheme="minorHAnsi"/>
        </w:rPr>
        <w:t>very difficult to execute.</w:t>
      </w:r>
      <w:r w:rsidRPr="00155C2A">
        <w:rPr>
          <w:sz w:val="14"/>
        </w:rPr>
        <w:t xml:space="preserve"> </w:t>
      </w:r>
      <w:r w:rsidRPr="00155C2A">
        <w:rPr>
          <w:rStyle w:val="StyleUnderline"/>
          <w:rFonts w:asciiTheme="minorHAnsi" w:hAnsiTheme="minorHAnsi"/>
        </w:rPr>
        <w:t xml:space="preserve">Existing weapons are </w:t>
      </w:r>
      <w:r w:rsidRPr="00155C2A">
        <w:rPr>
          <w:rStyle w:val="BoldUnderline"/>
          <w:rFonts w:asciiTheme="minorHAnsi" w:hAnsiTheme="minorHAnsi"/>
        </w:rPr>
        <w:t>relatively few</w:t>
      </w:r>
      <w:r w:rsidRPr="00155C2A">
        <w:rPr>
          <w:rStyle w:val="StyleUnderline"/>
          <w:rFonts w:asciiTheme="minorHAnsi" w:hAnsiTheme="minorHAnsi"/>
        </w:rPr>
        <w:t xml:space="preserve">, </w:t>
      </w:r>
      <w:r w:rsidRPr="00155C2A">
        <w:rPr>
          <w:rStyle w:val="BoldUnderline"/>
          <w:rFonts w:asciiTheme="minorHAnsi" w:hAnsiTheme="minorHAnsi"/>
        </w:rPr>
        <w:t>heavily guarded</w:t>
      </w:r>
      <w:r w:rsidRPr="00155C2A">
        <w:rPr>
          <w:rStyle w:val="StyleUnderline"/>
          <w:rFonts w:asciiTheme="minorHAnsi" w:hAnsiTheme="minorHAnsi"/>
        </w:rPr>
        <w:t xml:space="preserve">, </w:t>
      </w:r>
      <w:r w:rsidRPr="00155C2A">
        <w:rPr>
          <w:rStyle w:val="BoldUnderline"/>
          <w:rFonts w:asciiTheme="minorHAnsi" w:hAnsiTheme="minorHAnsi"/>
        </w:rPr>
        <w:t>difficult to move</w:t>
      </w:r>
      <w:r w:rsidRPr="00155C2A">
        <w:rPr>
          <w:rStyle w:val="StyleUnderline"/>
          <w:rFonts w:asciiTheme="minorHAnsi" w:hAnsiTheme="minorHAnsi"/>
        </w:rPr>
        <w:t xml:space="preserve">, and </w:t>
      </w:r>
      <w:r w:rsidRPr="00155C2A">
        <w:rPr>
          <w:rStyle w:val="BoldUnderline"/>
          <w:rFonts w:asciiTheme="minorHAnsi" w:hAnsiTheme="minorHAnsi"/>
        </w:rPr>
        <w:t>likely to kill the terrorist well before the terrorist gets a chance</w:t>
      </w:r>
      <w:r w:rsidRPr="00155C2A">
        <w:rPr>
          <w:rStyle w:val="StyleUnderline"/>
          <w:rFonts w:asciiTheme="minorHAnsi" w:hAnsiTheme="minorHAnsi"/>
        </w:rPr>
        <w:t xml:space="preserve"> to kill anyone else. There have been many reports of</w:t>
      </w:r>
      <w:r w:rsidRPr="00155C2A">
        <w:rPr>
          <w:sz w:val="14"/>
        </w:rPr>
        <w:t xml:space="preserve"> Soviet-era </w:t>
      </w:r>
      <w:r w:rsidRPr="00155C2A">
        <w:rPr>
          <w:rStyle w:val="StyleUnderline"/>
          <w:rFonts w:asciiTheme="minorHAnsi" w:hAnsiTheme="minorHAnsi"/>
        </w:rPr>
        <w:t>nuclear</w:t>
      </w:r>
      <w:r w:rsidRPr="00155C2A">
        <w:rPr>
          <w:sz w:val="14"/>
        </w:rPr>
        <w:t xml:space="preserve"> weapons, and </w:t>
      </w:r>
      <w:r w:rsidRPr="00155C2A">
        <w:rPr>
          <w:rStyle w:val="StyleUnderline"/>
          <w:rFonts w:asciiTheme="minorHAnsi" w:hAnsiTheme="minorHAnsi"/>
        </w:rPr>
        <w:t xml:space="preserve">biological and chemical weapons, being available on the black market, but most of the offers </w:t>
      </w:r>
      <w:r w:rsidRPr="00155C2A">
        <w:rPr>
          <w:rStyle w:val="BoldUnderline"/>
          <w:rFonts w:asciiTheme="minorHAnsi" w:hAnsiTheme="minorHAnsi"/>
        </w:rPr>
        <w:t>were made by intelligence agencies</w:t>
      </w:r>
      <w:r w:rsidRPr="00155C2A">
        <w:rPr>
          <w:rStyle w:val="StyleUnderline"/>
          <w:rFonts w:asciiTheme="minorHAnsi" w:hAnsiTheme="minorHAnsi"/>
        </w:rPr>
        <w:t xml:space="preserve"> trying to lure terrorists into a trap</w:t>
      </w:r>
      <w:r w:rsidRPr="00155C2A">
        <w:rPr>
          <w:sz w:val="14"/>
        </w:rPr>
        <w:t xml:space="preserve">. If you were a terrorist offered a suitcase nuke by a former Soviet Colonel, how could you possibly tell whether what you were looking at was the real thing or just a box stuffed with wires and blinking lights? The same uncertainty would have to hold for chemical and biological weapons as well. </w:t>
      </w:r>
      <w:r w:rsidRPr="00155C2A">
        <w:rPr>
          <w:rStyle w:val="StyleUnderline"/>
          <w:rFonts w:asciiTheme="minorHAnsi" w:hAnsiTheme="minorHAnsi"/>
        </w:rPr>
        <w:t>Intelligence services don’t have to know who is selling real WMDs in order to scare away the customers, and the allure of acquiring these weapons contracted considerably when the number of intelligence officers offer them for sales as entrapment outnumbered legitimate offers by one hundred to one. There is</w:t>
      </w:r>
      <w:r w:rsidRPr="00155C2A">
        <w:rPr>
          <w:sz w:val="14"/>
        </w:rPr>
        <w:t xml:space="preserve">, of course, </w:t>
      </w:r>
      <w:r w:rsidRPr="00155C2A">
        <w:rPr>
          <w:rStyle w:val="StyleUnderline"/>
          <w:rFonts w:asciiTheme="minorHAnsi" w:hAnsiTheme="minorHAnsi"/>
        </w:rPr>
        <w:t>the option of making such a weapon yourself, and every year some undergraduate posts a diagram of how to build a nuclear device. Between that sketch and success are the following</w:t>
      </w:r>
      <w:r w:rsidRPr="00155C2A">
        <w:rPr>
          <w:sz w:val="14"/>
        </w:rPr>
        <w:t xml:space="preserve"> steps: </w:t>
      </w:r>
      <w:r w:rsidRPr="00155C2A">
        <w:rPr>
          <w:rStyle w:val="BoldUnderline"/>
          <w:rFonts w:asciiTheme="minorHAnsi" w:hAnsiTheme="minorHAnsi"/>
        </w:rPr>
        <w:t>acquiring the fissile material</w:t>
      </w:r>
      <w:r w:rsidRPr="00155C2A">
        <w:rPr>
          <w:rStyle w:val="StyleUnderline"/>
          <w:rFonts w:asciiTheme="minorHAnsi" w:hAnsiTheme="minorHAnsi"/>
        </w:rPr>
        <w:t>, along with all of the</w:t>
      </w:r>
      <w:r w:rsidRPr="00155C2A">
        <w:rPr>
          <w:sz w:val="14"/>
        </w:rPr>
        <w:t xml:space="preserve"> necessary </w:t>
      </w:r>
      <w:r w:rsidRPr="00155C2A">
        <w:rPr>
          <w:rStyle w:val="StyleUnderline"/>
          <w:rFonts w:asciiTheme="minorHAnsi" w:hAnsiTheme="minorHAnsi"/>
        </w:rPr>
        <w:t xml:space="preserve">circuitry and casings; </w:t>
      </w:r>
      <w:r w:rsidRPr="00155C2A">
        <w:rPr>
          <w:rStyle w:val="BoldUnderline"/>
          <w:rFonts w:asciiTheme="minorHAnsi" w:hAnsiTheme="minorHAnsi"/>
        </w:rPr>
        <w:t>acquiring the machine</w:t>
      </w:r>
      <w:r w:rsidRPr="00155C2A">
        <w:rPr>
          <w:rStyle w:val="StyleUnderline"/>
          <w:rFonts w:asciiTheme="minorHAnsi" w:hAnsiTheme="minorHAnsi"/>
        </w:rPr>
        <w:t xml:space="preserve"> needed to machine the fissile material to the precise tolerances needed in order to detonate it; </w:t>
      </w:r>
      <w:r w:rsidRPr="00155C2A">
        <w:rPr>
          <w:rStyle w:val="BoldUnderline"/>
          <w:rFonts w:asciiTheme="minorHAnsi" w:hAnsiTheme="minorHAnsi"/>
        </w:rPr>
        <w:t>engaging the experts who could actually do these things</w:t>
      </w:r>
      <w:r w:rsidRPr="00155C2A">
        <w:rPr>
          <w:rStyle w:val="StyleUnderline"/>
          <w:rFonts w:asciiTheme="minorHAnsi" w:hAnsiTheme="minorHAnsi"/>
        </w:rPr>
        <w:t xml:space="preserve"> once you had the material and the equipment; </w:t>
      </w:r>
      <w:r w:rsidRPr="00155C2A">
        <w:rPr>
          <w:rStyle w:val="BoldUnderline"/>
          <w:rFonts w:asciiTheme="minorHAnsi" w:hAnsiTheme="minorHAnsi"/>
        </w:rPr>
        <w:t>finding a very secure facility</w:t>
      </w:r>
      <w:r w:rsidRPr="00155C2A">
        <w:rPr>
          <w:rStyle w:val="StyleUnderline"/>
          <w:rFonts w:asciiTheme="minorHAnsi" w:hAnsiTheme="minorHAnsi"/>
        </w:rPr>
        <w:t xml:space="preserve"> where the experts could work and live, </w:t>
      </w:r>
      <w:r w:rsidRPr="00155C2A">
        <w:rPr>
          <w:rStyle w:val="BoldUnderline"/>
          <w:rFonts w:asciiTheme="minorHAnsi" w:hAnsiTheme="minorHAnsi"/>
        </w:rPr>
        <w:t>and so on</w:t>
      </w:r>
      <w:r w:rsidRPr="00155C2A">
        <w:rPr>
          <w:rStyle w:val="StyleUnderline"/>
          <w:rFonts w:asciiTheme="minorHAnsi" w:hAnsiTheme="minorHAnsi"/>
        </w:rPr>
        <w:t xml:space="preserve">. The chances of being detected are </w:t>
      </w:r>
      <w:r w:rsidRPr="00155C2A">
        <w:rPr>
          <w:rStyle w:val="BoldUnderline"/>
          <w:rFonts w:asciiTheme="minorHAnsi" w:hAnsiTheme="minorHAnsi"/>
        </w:rPr>
        <w:t>compounded at each stage</w:t>
      </w:r>
      <w:r w:rsidRPr="00155C2A">
        <w:rPr>
          <w:sz w:val="14"/>
        </w:rPr>
        <w:t xml:space="preserve"> of this tortuous process. </w:t>
      </w:r>
      <w:r w:rsidRPr="00155C2A">
        <w:rPr>
          <w:rStyle w:val="StyleUnderline"/>
          <w:rFonts w:asciiTheme="minorHAnsi" w:hAnsiTheme="minorHAnsi"/>
        </w:rPr>
        <w:t xml:space="preserve">Even if you could acquire the highly guarded fissile material, the machines needed for producing a nuclear weapon are </w:t>
      </w:r>
      <w:r w:rsidRPr="00155C2A">
        <w:rPr>
          <w:rStyle w:val="BoldUnderline"/>
          <w:rFonts w:asciiTheme="minorHAnsi" w:hAnsiTheme="minorHAnsi"/>
        </w:rPr>
        <w:t>highly specialized</w:t>
      </w:r>
      <w:r w:rsidRPr="00155C2A">
        <w:rPr>
          <w:rStyle w:val="StyleUnderline"/>
          <w:rFonts w:asciiTheme="minorHAnsi" w:hAnsiTheme="minorHAnsi"/>
        </w:rPr>
        <w:t xml:space="preserve">, and their manufacturers are few and far between. When a private individual shows up with his American Express card to order one of these machines, the chances that he will be detected are </w:t>
      </w:r>
      <w:r w:rsidRPr="00155C2A">
        <w:rPr>
          <w:rStyle w:val="BoldUnderline"/>
          <w:rFonts w:asciiTheme="minorHAnsi" w:hAnsiTheme="minorHAnsi"/>
        </w:rPr>
        <w:t>very good</w:t>
      </w:r>
      <w:r w:rsidRPr="00155C2A">
        <w:rPr>
          <w:sz w:val="14"/>
        </w:rPr>
        <w:t xml:space="preserve"> indeed. With biological and chemical weapons, you add to these the same risks the likelihood that the only person you’ll kill will be yourself and your immediate accomplices. </w:t>
      </w:r>
      <w:r w:rsidRPr="00155C2A">
        <w:rPr>
          <w:rStyle w:val="StyleUnderline"/>
          <w:rFonts w:asciiTheme="minorHAnsi" w:hAnsiTheme="minorHAnsi"/>
        </w:rPr>
        <w:t>Chemical and biological weapons carry an extra layer of complexity in that they have to be dispersed. When a Japanese group released sarin</w:t>
      </w:r>
      <w:r w:rsidRPr="00155C2A">
        <w:rPr>
          <w:sz w:val="14"/>
        </w:rPr>
        <w:t xml:space="preserve">, an extremely deadly nerve gas, </w:t>
      </w:r>
      <w:r w:rsidRPr="00155C2A">
        <w:rPr>
          <w:rStyle w:val="StyleUnderline"/>
          <w:rFonts w:asciiTheme="minorHAnsi" w:hAnsiTheme="minorHAnsi"/>
        </w:rPr>
        <w:t>in a Tokyo subway, the contamination remained localized and only a few people were killed, not the substantial numbers the terrorists had hoped for. People always speak of how a speck of this or that could wipe out an entire city. Certainly – but first you have to figure out how to spread it</w:t>
      </w:r>
      <w:r w:rsidRPr="00155C2A">
        <w:rPr>
          <w:sz w:val="14"/>
        </w:rPr>
        <w:t xml:space="preserve"> around.  </w:t>
      </w:r>
      <w:r w:rsidRPr="00155C2A">
        <w:rPr>
          <w:rStyle w:val="BoldUnderline"/>
          <w:rFonts w:asciiTheme="minorHAnsi" w:hAnsiTheme="minorHAnsi"/>
        </w:rPr>
        <w:t>Only one country ever produced a nuclear weapon from scratch</w:t>
      </w:r>
      <w:r w:rsidRPr="00155C2A">
        <w:rPr>
          <w:rStyle w:val="StyleUnderline"/>
          <w:rFonts w:asciiTheme="minorHAnsi" w:hAnsiTheme="minorHAnsi"/>
        </w:rPr>
        <w:t>, and that was the U</w:t>
      </w:r>
      <w:r w:rsidRPr="00155C2A">
        <w:rPr>
          <w:sz w:val="14"/>
        </w:rPr>
        <w:t xml:space="preserve">nited </w:t>
      </w:r>
      <w:r w:rsidRPr="00155C2A">
        <w:rPr>
          <w:rStyle w:val="StyleUnderline"/>
          <w:rFonts w:asciiTheme="minorHAnsi" w:hAnsiTheme="minorHAnsi"/>
        </w:rPr>
        <w:t>S</w:t>
      </w:r>
      <w:r w:rsidRPr="00155C2A">
        <w:rPr>
          <w:sz w:val="14"/>
        </w:rPr>
        <w:t xml:space="preserve">tates. </w:t>
      </w:r>
      <w:r w:rsidRPr="00155C2A">
        <w:rPr>
          <w:rStyle w:val="StyleUnderline"/>
          <w:rFonts w:asciiTheme="minorHAnsi" w:hAnsiTheme="minorHAnsi"/>
        </w:rPr>
        <w:t>The British got their nukes in compensation for their contribution to the American research effort. The French also acquired the technology from the Americans</w:t>
      </w:r>
      <w:r w:rsidRPr="00155C2A">
        <w:rPr>
          <w:sz w:val="14"/>
        </w:rPr>
        <w:t xml:space="preserve">, which they then regifted to Israel. </w:t>
      </w:r>
      <w:r w:rsidRPr="00155C2A">
        <w:rPr>
          <w:rStyle w:val="StyleUnderline"/>
          <w:rFonts w:asciiTheme="minorHAnsi" w:hAnsiTheme="minorHAnsi"/>
        </w:rPr>
        <w:t>The Russians stole the knowledge from the Americans, then transferred it to</w:t>
      </w:r>
      <w:r w:rsidRPr="00155C2A">
        <w:rPr>
          <w:sz w:val="14"/>
        </w:rPr>
        <w:t xml:space="preserve"> both </w:t>
      </w:r>
      <w:r w:rsidRPr="00155C2A">
        <w:rPr>
          <w:rStyle w:val="StyleUnderline"/>
          <w:rFonts w:asciiTheme="minorHAnsi" w:hAnsiTheme="minorHAnsi"/>
        </w:rPr>
        <w:t>the Chinese and the Indians</w:t>
      </w:r>
      <w:r w:rsidRPr="00155C2A">
        <w:rPr>
          <w:sz w:val="14"/>
        </w:rPr>
        <w:t xml:space="preserve">. The Chinese gave the technology to the Pakistanis. The point is, </w:t>
      </w:r>
      <w:r w:rsidRPr="00155C2A">
        <w:rPr>
          <w:rStyle w:val="StyleUnderline"/>
          <w:rFonts w:asciiTheme="minorHAnsi" w:hAnsiTheme="minorHAnsi"/>
        </w:rPr>
        <w:t xml:space="preserve">the development of these weapons through an independent research program is </w:t>
      </w:r>
      <w:r w:rsidRPr="00155C2A">
        <w:rPr>
          <w:rStyle w:val="Emphasis"/>
          <w:rFonts w:asciiTheme="minorHAnsi" w:hAnsiTheme="minorHAnsi"/>
        </w:rPr>
        <w:t>enormously difficult</w:t>
      </w:r>
      <w:r w:rsidRPr="00155C2A">
        <w:rPr>
          <w:rStyle w:val="StyleUnderline"/>
          <w:rFonts w:asciiTheme="minorHAnsi" w:hAnsiTheme="minorHAnsi"/>
        </w:rPr>
        <w:t>, which is why Iran is still struggling and North Korea has never gotten it quite right.</w:t>
      </w:r>
    </w:p>
    <w:p w:rsidR="00A86256" w:rsidRPr="00155C2A" w:rsidRDefault="00A86256" w:rsidP="00A86256">
      <w:pPr>
        <w:pStyle w:val="Heading4"/>
      </w:pPr>
      <w:r w:rsidRPr="00155C2A">
        <w:t xml:space="preserve">No threat – weak leadership and no recent attacks </w:t>
      </w:r>
    </w:p>
    <w:p w:rsidR="00A86256" w:rsidRPr="00155C2A" w:rsidRDefault="00A86256" w:rsidP="00A86256">
      <w:pPr>
        <w:rPr>
          <w:rFonts w:asciiTheme="minorHAnsi" w:hAnsiTheme="minorHAnsi"/>
        </w:rPr>
      </w:pPr>
      <w:r w:rsidRPr="00155C2A">
        <w:rPr>
          <w:rFonts w:asciiTheme="minorHAnsi" w:hAnsiTheme="minorHAnsi"/>
          <w:b/>
          <w:sz w:val="24"/>
          <w:u w:val="single"/>
        </w:rPr>
        <w:t>Zenko and Cohen 12</w:t>
      </w:r>
      <w:r w:rsidRPr="00155C2A">
        <w:rPr>
          <w:rFonts w:asciiTheme="minorHAnsi" w:hAnsiTheme="minorHAnsi"/>
        </w:rPr>
        <w:t>, *Fellow in the Center for Preventive Action at the Council on Foreign Relations, *Fellow at the Century Foundation, (Micah and Michael, "Clear and Present Safety," March/April, Foreign Affairs, www.foreignaffairs.com/articles/137279/micah-zenko-and-michael-a-cohen/clear-and-present-safety</w:t>
      </w:r>
    </w:p>
    <w:p w:rsidR="00A86256" w:rsidRPr="00155C2A" w:rsidRDefault="00A86256" w:rsidP="00A86256">
      <w:pPr>
        <w:rPr>
          <w:rFonts w:asciiTheme="minorHAnsi" w:hAnsiTheme="minorHAnsi"/>
          <w:sz w:val="16"/>
        </w:rPr>
      </w:pPr>
      <w:r w:rsidRPr="00155C2A">
        <w:rPr>
          <w:rFonts w:asciiTheme="minorHAnsi" w:hAnsiTheme="minorHAnsi"/>
          <w:sz w:val="16"/>
        </w:rPr>
        <w:t xml:space="preserve"> NONE OF this is meant to suggest that the United States faces no major challenges today. Rather, </w:t>
      </w:r>
      <w:r w:rsidRPr="00155C2A">
        <w:rPr>
          <w:rStyle w:val="StyleUnderline"/>
          <w:rFonts w:asciiTheme="minorHAnsi" w:hAnsiTheme="minorHAnsi"/>
        </w:rPr>
        <w:t>the point is that the problems confronting the country are manageable and pose minimal risks to the lives of the overwhelming majority of Americans. None of them</w:t>
      </w:r>
      <w:r w:rsidRPr="00155C2A">
        <w:rPr>
          <w:rFonts w:asciiTheme="minorHAnsi" w:hAnsiTheme="minorHAnsi"/>
          <w:sz w:val="16"/>
        </w:rPr>
        <w:t xml:space="preserve"> -- separately or in combination -- justifies the alarmist rhetoric of policymakers and politicians or </w:t>
      </w:r>
      <w:r w:rsidRPr="00155C2A">
        <w:rPr>
          <w:rStyle w:val="StyleUnderline"/>
          <w:rFonts w:asciiTheme="minorHAnsi" w:hAnsiTheme="minorHAnsi"/>
        </w:rPr>
        <w:t>should lead to the conclusion that Americans live in a dangerous world.</w:t>
      </w:r>
    </w:p>
    <w:p w:rsidR="00A86256" w:rsidRPr="00155C2A" w:rsidRDefault="00A86256" w:rsidP="00A86256">
      <w:pPr>
        <w:rPr>
          <w:rFonts w:asciiTheme="minorHAnsi" w:hAnsiTheme="minorHAnsi"/>
          <w:sz w:val="16"/>
        </w:rPr>
      </w:pPr>
      <w:r w:rsidRPr="00155C2A">
        <w:rPr>
          <w:rStyle w:val="StyleUnderline"/>
          <w:rFonts w:asciiTheme="minorHAnsi" w:hAnsiTheme="minorHAnsi"/>
        </w:rPr>
        <w:t>Take terrorism. Since 9/11, no security threat has been hyped more</w:t>
      </w:r>
      <w:r w:rsidRPr="00155C2A">
        <w:rPr>
          <w:rFonts w:asciiTheme="minorHAnsi" w:hAnsiTheme="minorHAnsi"/>
          <w:sz w:val="16"/>
        </w:rPr>
        <w:t xml:space="preserve">. Considering the horrors of that day, that is not surprising. </w:t>
      </w:r>
      <w:r w:rsidRPr="00155C2A">
        <w:rPr>
          <w:rStyle w:val="StyleUnderline"/>
          <w:rFonts w:asciiTheme="minorHAnsi" w:hAnsiTheme="minorHAnsi"/>
        </w:rPr>
        <w:t>But the result has been a level of fear that is completely out of proportion to both the capabilities of terrorist organizations and the United States' vulnerability. On 9/11, al Qaeda got tragically lucky. Since then, the United States has been preparing for the one percent chance (and likely even less) that it might get lucky again</w:t>
      </w:r>
      <w:r w:rsidRPr="00155C2A">
        <w:rPr>
          <w:rFonts w:asciiTheme="minorHAnsi" w:hAnsiTheme="minorHAnsi"/>
          <w:sz w:val="16"/>
        </w:rPr>
        <w:t xml:space="preserve">. But </w:t>
      </w:r>
      <w:r w:rsidRPr="00155C2A">
        <w:rPr>
          <w:rStyle w:val="StyleUnderline"/>
          <w:rFonts w:asciiTheme="minorHAnsi" w:hAnsiTheme="minorHAnsi"/>
        </w:rPr>
        <w:t>al Qaeda lost its safe haven</w:t>
      </w:r>
      <w:r w:rsidRPr="00155C2A">
        <w:rPr>
          <w:rFonts w:asciiTheme="minorHAnsi" w:hAnsiTheme="minorHAnsi"/>
          <w:sz w:val="16"/>
        </w:rPr>
        <w:t xml:space="preserve"> after the U.S.-led invasion of Afghanistan in 2001, </w:t>
      </w:r>
      <w:r w:rsidRPr="00155C2A">
        <w:rPr>
          <w:rStyle w:val="StyleUnderline"/>
          <w:rFonts w:asciiTheme="minorHAnsi" w:hAnsiTheme="minorHAnsi"/>
        </w:rPr>
        <w:t>and further military, diplomatic, intelligence, and law enforcement efforts have decimated the organization, which has essentially lost whatever ability it once had to seriously threaten the United States</w:t>
      </w:r>
      <w:r w:rsidRPr="00155C2A">
        <w:rPr>
          <w:rFonts w:asciiTheme="minorHAnsi" w:hAnsiTheme="minorHAnsi"/>
          <w:sz w:val="16"/>
        </w:rPr>
        <w:t>.</w:t>
      </w:r>
    </w:p>
    <w:p w:rsidR="00A86256" w:rsidRPr="00155C2A" w:rsidRDefault="00A86256" w:rsidP="00A86256">
      <w:pPr>
        <w:rPr>
          <w:rStyle w:val="StyleUnderline"/>
          <w:rFonts w:asciiTheme="minorHAnsi" w:hAnsiTheme="minorHAnsi"/>
        </w:rPr>
      </w:pPr>
      <w:r w:rsidRPr="00155C2A">
        <w:rPr>
          <w:rFonts w:asciiTheme="minorHAnsi" w:hAnsiTheme="minorHAnsi"/>
          <w:sz w:val="16"/>
        </w:rPr>
        <w:t xml:space="preserve">According to U.S. officials, </w:t>
      </w:r>
      <w:r w:rsidRPr="00155C2A">
        <w:rPr>
          <w:rStyle w:val="StyleUnderline"/>
          <w:rFonts w:asciiTheme="minorHAnsi" w:hAnsiTheme="minorHAnsi"/>
        </w:rPr>
        <w:t>al Qaeda's leadership has been reduced to two top lieutenants:</w:t>
      </w:r>
      <w:r w:rsidRPr="00155C2A">
        <w:rPr>
          <w:rFonts w:asciiTheme="minorHAnsi" w:hAnsiTheme="minorHAnsi"/>
          <w:sz w:val="16"/>
        </w:rPr>
        <w:t xml:space="preserve"> Ayman al-Zawahiri and his second-in-command, Abu Yahya al-Libi. </w:t>
      </w:r>
      <w:r w:rsidRPr="00155C2A">
        <w:rPr>
          <w:rStyle w:val="StyleUnderline"/>
          <w:rFonts w:asciiTheme="minorHAnsi" w:hAnsiTheme="minorHAnsi"/>
        </w:rPr>
        <w:t>Panetta has even said that the defeat of al Qaeda is "within reach." The near collapse of the original al Qaeda organization is one reason why, in the decade since 9/11, the U.S. homeland has not suffered any large-scale terrorist assaults. All subsequent attempts have failed or been thwarted, owing in part to the incompetence of their perpetrators</w:t>
      </w:r>
      <w:r w:rsidRPr="00155C2A">
        <w:rPr>
          <w:rFonts w:asciiTheme="minorHAnsi" w:hAnsiTheme="minorHAnsi"/>
          <w:sz w:val="16"/>
        </w:rPr>
        <w:t xml:space="preserve">. Although there are undoubtedly still some </w:t>
      </w:r>
      <w:r w:rsidRPr="00155C2A">
        <w:rPr>
          <w:rStyle w:val="StyleUnderline"/>
          <w:rFonts w:asciiTheme="minorHAnsi" w:hAnsiTheme="minorHAnsi"/>
        </w:rPr>
        <w:t>terrorists</w:t>
      </w:r>
      <w:r w:rsidRPr="00155C2A">
        <w:rPr>
          <w:rFonts w:asciiTheme="minorHAnsi" w:hAnsiTheme="minorHAnsi"/>
          <w:sz w:val="16"/>
        </w:rPr>
        <w:t xml:space="preserve"> who wish to kill Americans, their dreams </w:t>
      </w:r>
      <w:r w:rsidRPr="00155C2A">
        <w:rPr>
          <w:rStyle w:val="StyleUnderline"/>
          <w:rFonts w:asciiTheme="minorHAnsi" w:hAnsiTheme="minorHAnsi"/>
        </w:rPr>
        <w:t>will likely continue to be frustrated by their own limitations and by the intelligence and law enforcement agencies of the United States and its allies.</w:t>
      </w:r>
    </w:p>
    <w:p w:rsidR="00A86256" w:rsidRPr="00155C2A" w:rsidRDefault="00A86256" w:rsidP="00A86256">
      <w:pPr>
        <w:pStyle w:val="Heading4"/>
      </w:pPr>
      <w:r w:rsidRPr="00155C2A">
        <w:t>Can’t steal a bomb---global nuclear security is increasing---stops terror</w:t>
      </w:r>
    </w:p>
    <w:p w:rsidR="00A86256" w:rsidRPr="00155C2A" w:rsidRDefault="00A86256" w:rsidP="00A86256">
      <w:pPr>
        <w:rPr>
          <w:rFonts w:asciiTheme="minorHAnsi" w:hAnsiTheme="minorHAnsi"/>
          <w:sz w:val="14"/>
        </w:rPr>
      </w:pPr>
      <w:r w:rsidRPr="00155C2A">
        <w:rPr>
          <w:rStyle w:val="Style13ptBold"/>
          <w:rFonts w:asciiTheme="minorHAnsi" w:hAnsiTheme="minorHAnsi"/>
        </w:rPr>
        <w:t>NTI 13</w:t>
      </w:r>
      <w:r w:rsidRPr="00155C2A">
        <w:rPr>
          <w:rFonts w:asciiTheme="minorHAnsi" w:hAnsiTheme="minorHAnsi"/>
          <w:sz w:val="14"/>
        </w:rPr>
        <w:t xml:space="preserve"> (Nuclear Threat Initiative, 30 January 2013, “Global Nuclear Security Gains: NTI Nuclear Materials Security Index, One-Year Progress Report,” http://www.nti.org/analysis/articles/global-nuclear-security-gains-nti-nuclear-materials-security-index-one-year-progress-report/)</w:t>
      </w:r>
    </w:p>
    <w:p w:rsidR="00A86256" w:rsidRPr="00155C2A" w:rsidRDefault="00A86256" w:rsidP="00A86256">
      <w:pPr>
        <w:rPr>
          <w:rStyle w:val="StyleUnderline"/>
          <w:rFonts w:asciiTheme="minorHAnsi" w:hAnsiTheme="minorHAnsi"/>
        </w:rPr>
      </w:pPr>
      <w:r w:rsidRPr="00155C2A">
        <w:rPr>
          <w:rStyle w:val="StyleUnderline"/>
          <w:rFonts w:asciiTheme="minorHAnsi" w:hAnsiTheme="minorHAnsi"/>
        </w:rPr>
        <w:t>In January 2012, the Nuclear Threat Initiative</w:t>
      </w:r>
      <w:r w:rsidRPr="00155C2A">
        <w:rPr>
          <w:rFonts w:asciiTheme="minorHAnsi" w:hAnsiTheme="minorHAnsi"/>
          <w:sz w:val="14"/>
        </w:rPr>
        <w:t xml:space="preserve"> (NTI) </w:t>
      </w:r>
      <w:r w:rsidRPr="00155C2A">
        <w:rPr>
          <w:rStyle w:val="StyleUnderline"/>
          <w:rFonts w:asciiTheme="minorHAnsi" w:hAnsiTheme="minorHAnsi"/>
        </w:rPr>
        <w:t>released the NTI Nuclear Materials Security Index, a first-of-its-kind public assessment of nuclear materials security conditions in 176 countries</w:t>
      </w:r>
      <w:r w:rsidRPr="00155C2A">
        <w:rPr>
          <w:rFonts w:asciiTheme="minorHAnsi" w:hAnsiTheme="minorHAnsi"/>
          <w:sz w:val="14"/>
        </w:rPr>
        <w:t xml:space="preserve"> – 32 with one kilogram or more of weapons-usable nuclear materials and 144 with less than one kilogram of weapons-usable materials. </w:t>
      </w:r>
      <w:r w:rsidRPr="00155C2A">
        <w:rPr>
          <w:rStyle w:val="StyleUnderline"/>
          <w:rFonts w:asciiTheme="minorHAnsi" w:hAnsiTheme="minorHAnsi"/>
        </w:rPr>
        <w:t xml:space="preserve">An updated version of the NTI Index will be released in early 2014. In the meantime, since the completion of the inaugural NTI Index,[1] </w:t>
      </w:r>
      <w:r w:rsidRPr="00155C2A">
        <w:rPr>
          <w:rStyle w:val="BoldUnderline"/>
          <w:rFonts w:asciiTheme="minorHAnsi" w:hAnsiTheme="minorHAnsi"/>
        </w:rPr>
        <w:t>dozens of countries</w:t>
      </w:r>
      <w:r w:rsidRPr="00155C2A">
        <w:rPr>
          <w:rStyle w:val="StyleUnderline"/>
          <w:rFonts w:asciiTheme="minorHAnsi" w:hAnsiTheme="minorHAnsi"/>
        </w:rPr>
        <w:t xml:space="preserve"> have taken or pledged to take </w:t>
      </w:r>
      <w:r w:rsidRPr="00155C2A">
        <w:rPr>
          <w:rStyle w:val="BoldUnderline"/>
          <w:rFonts w:asciiTheme="minorHAnsi" w:hAnsiTheme="minorHAnsi"/>
        </w:rPr>
        <w:t>key steps</w:t>
      </w:r>
      <w:r w:rsidRPr="00155C2A">
        <w:rPr>
          <w:rStyle w:val="StyleUnderline"/>
          <w:rFonts w:asciiTheme="minorHAnsi" w:hAnsiTheme="minorHAnsi"/>
        </w:rPr>
        <w:t xml:space="preserve"> to </w:t>
      </w:r>
      <w:r w:rsidRPr="00155C2A">
        <w:rPr>
          <w:rStyle w:val="BoldUnderline"/>
          <w:rFonts w:asciiTheme="minorHAnsi" w:hAnsiTheme="minorHAnsi"/>
        </w:rPr>
        <w:t>strengthen</w:t>
      </w:r>
      <w:r w:rsidRPr="00155C2A">
        <w:rPr>
          <w:rStyle w:val="StyleUnderline"/>
          <w:rFonts w:asciiTheme="minorHAnsi" w:hAnsiTheme="minorHAnsi"/>
        </w:rPr>
        <w:t xml:space="preserve"> their own </w:t>
      </w:r>
      <w:r w:rsidRPr="00155C2A">
        <w:rPr>
          <w:rStyle w:val="BoldUnderline"/>
          <w:rFonts w:asciiTheme="minorHAnsi" w:hAnsiTheme="minorHAnsi"/>
        </w:rPr>
        <w:t>nuclear security conditions, diminish opportunities for terrorist access to nuclear materials, and enhance nuclear security</w:t>
      </w:r>
      <w:r w:rsidRPr="00155C2A">
        <w:rPr>
          <w:rStyle w:val="StyleUnderline"/>
          <w:rFonts w:asciiTheme="minorHAnsi" w:hAnsiTheme="minorHAnsi"/>
        </w:rPr>
        <w:t xml:space="preserve"> around the world. </w:t>
      </w:r>
      <w:r w:rsidRPr="00155C2A">
        <w:rPr>
          <w:rFonts w:asciiTheme="minorHAnsi" w:hAnsiTheme="minorHAnsi"/>
          <w:sz w:val="14"/>
        </w:rPr>
        <w:t xml:space="preserve">Progress on Reducing the Availability of Nuclear Materials </w:t>
      </w:r>
      <w:r w:rsidRPr="00155C2A">
        <w:rPr>
          <w:rStyle w:val="StyleUnderline"/>
          <w:rFonts w:asciiTheme="minorHAnsi" w:hAnsiTheme="minorHAnsi"/>
        </w:rPr>
        <w:t>Eliminating weapons-usable nuclear materials is</w:t>
      </w:r>
      <w:r w:rsidRPr="00155C2A">
        <w:rPr>
          <w:rFonts w:asciiTheme="minorHAnsi" w:hAnsiTheme="minorHAnsi"/>
          <w:sz w:val="14"/>
        </w:rPr>
        <w:t xml:space="preserve">, of course, </w:t>
      </w:r>
      <w:r w:rsidRPr="00155C2A">
        <w:rPr>
          <w:rStyle w:val="Emphasis"/>
          <w:rFonts w:asciiTheme="minorHAnsi" w:hAnsiTheme="minorHAnsi"/>
        </w:rPr>
        <w:t>the most significant step</w:t>
      </w:r>
      <w:r w:rsidRPr="00155C2A">
        <w:rPr>
          <w:rStyle w:val="StyleUnderline"/>
          <w:rFonts w:asciiTheme="minorHAnsi" w:hAnsiTheme="minorHAnsi"/>
        </w:rPr>
        <w:t xml:space="preserve"> a country can take toward ensuring that terrorists can’t get access to the materials </w:t>
      </w:r>
      <w:r w:rsidRPr="00155C2A">
        <w:rPr>
          <w:rStyle w:val="Emphasis"/>
          <w:rFonts w:asciiTheme="minorHAnsi" w:hAnsiTheme="minorHAnsi"/>
        </w:rPr>
        <w:t>needed to build a nuclear bomb</w:t>
      </w:r>
      <w:r w:rsidRPr="00155C2A">
        <w:rPr>
          <w:rStyle w:val="StyleUnderline"/>
          <w:rFonts w:asciiTheme="minorHAnsi" w:hAnsiTheme="minorHAnsi"/>
        </w:rPr>
        <w:t>. Since release of the NTI Index: Three countries – Austria, Mexico, and Ukraine – have completely eliminated all weapons-usable nuclear material from their territories. Five more countries – Kazakhstan, Poland, South Africa, Sweden, and Uzbekistan – have reduced their stockpiles of weapons-usable nuclear material. As a result</w:t>
      </w:r>
      <w:r w:rsidRPr="00155C2A">
        <w:rPr>
          <w:rFonts w:asciiTheme="minorHAnsi" w:hAnsiTheme="minorHAnsi"/>
          <w:sz w:val="14"/>
        </w:rPr>
        <w:t xml:space="preserve"> of these actions, now </w:t>
      </w:r>
      <w:r w:rsidRPr="00155C2A">
        <w:rPr>
          <w:rStyle w:val="StyleUnderline"/>
          <w:rFonts w:asciiTheme="minorHAnsi" w:hAnsiTheme="minorHAnsi"/>
        </w:rPr>
        <w:t>only 28 states have one kilogram or more of these materials, instead of the 32 countries</w:t>
      </w:r>
      <w:r w:rsidRPr="00155C2A">
        <w:rPr>
          <w:rFonts w:asciiTheme="minorHAnsi" w:hAnsiTheme="minorHAnsi"/>
          <w:sz w:val="14"/>
        </w:rPr>
        <w:t xml:space="preserve"> profiled </w:t>
      </w:r>
      <w:r w:rsidRPr="00155C2A">
        <w:rPr>
          <w:rStyle w:val="StyleUnderline"/>
          <w:rFonts w:asciiTheme="minorHAnsi" w:hAnsiTheme="minorHAnsi"/>
        </w:rPr>
        <w:t>in</w:t>
      </w:r>
      <w:r w:rsidRPr="00155C2A">
        <w:rPr>
          <w:rFonts w:asciiTheme="minorHAnsi" w:hAnsiTheme="minorHAnsi"/>
          <w:sz w:val="14"/>
        </w:rPr>
        <w:t xml:space="preserve"> the </w:t>
      </w:r>
      <w:r w:rsidRPr="00155C2A">
        <w:rPr>
          <w:rStyle w:val="StyleUnderline"/>
          <w:rFonts w:asciiTheme="minorHAnsi" w:hAnsiTheme="minorHAnsi"/>
        </w:rPr>
        <w:t>2012</w:t>
      </w:r>
      <w:r w:rsidRPr="00155C2A">
        <w:rPr>
          <w:rFonts w:asciiTheme="minorHAnsi" w:hAnsiTheme="minorHAnsi"/>
          <w:sz w:val="14"/>
        </w:rPr>
        <w:t xml:space="preserve"> NTI Index. </w:t>
      </w:r>
      <w:r w:rsidRPr="00155C2A">
        <w:rPr>
          <w:rStyle w:val="StyleUnderline"/>
          <w:rFonts w:asciiTheme="minorHAnsi" w:hAnsiTheme="minorHAnsi"/>
        </w:rPr>
        <w:t>When the second edition of the Index is released</w:t>
      </w:r>
      <w:r w:rsidRPr="00155C2A">
        <w:rPr>
          <w:rFonts w:asciiTheme="minorHAnsi" w:hAnsiTheme="minorHAnsi"/>
          <w:sz w:val="14"/>
        </w:rPr>
        <w:t xml:space="preserve"> in 2014, </w:t>
      </w:r>
      <w:r w:rsidRPr="00155C2A">
        <w:rPr>
          <w:rStyle w:val="StyleUnderline"/>
          <w:rFonts w:asciiTheme="minorHAnsi" w:hAnsiTheme="minorHAnsi"/>
        </w:rPr>
        <w:t>Austria, Mexico, Ukraine, and Sweden</w:t>
      </w:r>
      <w:r w:rsidRPr="00155C2A">
        <w:rPr>
          <w:rFonts w:asciiTheme="minorHAnsi" w:hAnsiTheme="minorHAnsi"/>
          <w:sz w:val="14"/>
        </w:rPr>
        <w:t xml:space="preserve"> [2] </w:t>
      </w:r>
      <w:r w:rsidRPr="00155C2A">
        <w:rPr>
          <w:rStyle w:val="StyleUnderline"/>
          <w:rFonts w:asciiTheme="minorHAnsi" w:hAnsiTheme="minorHAnsi"/>
        </w:rPr>
        <w:t>will move off the list of countries with more than one kilogram of weapons-usable nuclear material. This progress builds on steps taken following</w:t>
      </w:r>
      <w:r w:rsidRPr="00155C2A">
        <w:rPr>
          <w:rFonts w:asciiTheme="minorHAnsi" w:hAnsiTheme="minorHAnsi"/>
          <w:sz w:val="14"/>
        </w:rPr>
        <w:t xml:space="preserve"> President </w:t>
      </w:r>
      <w:r w:rsidRPr="00155C2A">
        <w:rPr>
          <w:rStyle w:val="StyleUnderline"/>
          <w:rFonts w:asciiTheme="minorHAnsi" w:hAnsiTheme="minorHAnsi"/>
        </w:rPr>
        <w:t>Obama’s</w:t>
      </w:r>
      <w:r w:rsidRPr="00155C2A">
        <w:rPr>
          <w:rFonts w:asciiTheme="minorHAnsi" w:hAnsiTheme="minorHAnsi"/>
          <w:sz w:val="14"/>
        </w:rPr>
        <w:t xml:space="preserve"> April </w:t>
      </w:r>
      <w:r w:rsidRPr="00155C2A">
        <w:rPr>
          <w:rStyle w:val="StyleUnderline"/>
          <w:rFonts w:asciiTheme="minorHAnsi" w:hAnsiTheme="minorHAnsi"/>
        </w:rPr>
        <w:t>2009 speech in Prague when he</w:t>
      </w:r>
      <w:r w:rsidRPr="00155C2A">
        <w:rPr>
          <w:rFonts w:asciiTheme="minorHAnsi" w:hAnsiTheme="minorHAnsi"/>
          <w:sz w:val="14"/>
        </w:rPr>
        <w:t xml:space="preserve"> initially </w:t>
      </w:r>
      <w:r w:rsidRPr="00155C2A">
        <w:rPr>
          <w:rStyle w:val="StyleUnderline"/>
          <w:rFonts w:asciiTheme="minorHAnsi" w:hAnsiTheme="minorHAnsi"/>
        </w:rPr>
        <w:t>announced a four-year effort to secure all vulnerable nuclear material worldwide. In addition to the three countries that have eliminated all weapons-usable nuclear material</w:t>
      </w:r>
      <w:r w:rsidRPr="00155C2A">
        <w:rPr>
          <w:rFonts w:asciiTheme="minorHAnsi" w:hAnsiTheme="minorHAnsi"/>
          <w:sz w:val="14"/>
        </w:rPr>
        <w:t xml:space="preserve"> listed above, </w:t>
      </w:r>
      <w:r w:rsidRPr="00155C2A">
        <w:rPr>
          <w:rStyle w:val="StyleUnderline"/>
          <w:rFonts w:asciiTheme="minorHAnsi" w:hAnsiTheme="minorHAnsi"/>
        </w:rPr>
        <w:t>Chile, Libya, Romania, Serbia, and Turkey as well as Taiwan have eliminated their stocks of weapons-usable nuclear material since</w:t>
      </w:r>
      <w:r w:rsidRPr="00155C2A">
        <w:rPr>
          <w:rFonts w:asciiTheme="minorHAnsi" w:hAnsiTheme="minorHAnsi"/>
          <w:sz w:val="14"/>
        </w:rPr>
        <w:t xml:space="preserve"> April </w:t>
      </w:r>
      <w:r w:rsidRPr="00155C2A">
        <w:rPr>
          <w:rStyle w:val="StyleUnderline"/>
          <w:rFonts w:asciiTheme="minorHAnsi" w:hAnsiTheme="minorHAnsi"/>
        </w:rPr>
        <w:t>2009</w:t>
      </w:r>
      <w:r w:rsidRPr="00155C2A">
        <w:rPr>
          <w:rFonts w:asciiTheme="minorHAnsi" w:hAnsiTheme="minorHAnsi"/>
          <w:sz w:val="14"/>
        </w:rPr>
        <w:t xml:space="preserve">. As a result, </w:t>
      </w:r>
      <w:r w:rsidRPr="00155C2A">
        <w:rPr>
          <w:rStyle w:val="StyleUnderline"/>
          <w:rFonts w:asciiTheme="minorHAnsi" w:hAnsiTheme="minorHAnsi"/>
        </w:rPr>
        <w:t xml:space="preserve">there are nine fewer states with weapons-usable nuclear material than in 2009, demonstrating </w:t>
      </w:r>
      <w:r w:rsidRPr="00155C2A">
        <w:rPr>
          <w:rStyle w:val="BoldUnderline"/>
          <w:rFonts w:asciiTheme="minorHAnsi" w:hAnsiTheme="minorHAnsi"/>
        </w:rPr>
        <w:t>significant, measurable progress</w:t>
      </w:r>
      <w:r w:rsidRPr="00155C2A">
        <w:rPr>
          <w:rStyle w:val="StyleUnderline"/>
          <w:rFonts w:asciiTheme="minorHAnsi" w:hAnsiTheme="minorHAnsi"/>
        </w:rPr>
        <w:t xml:space="preserve"> in the </w:t>
      </w:r>
      <w:r w:rsidRPr="00155C2A">
        <w:rPr>
          <w:rStyle w:val="BoldUnderline"/>
          <w:rFonts w:asciiTheme="minorHAnsi" w:hAnsiTheme="minorHAnsi"/>
        </w:rPr>
        <w:t>global effort</w:t>
      </w:r>
      <w:r w:rsidRPr="00155C2A">
        <w:rPr>
          <w:rStyle w:val="StyleUnderline"/>
          <w:rFonts w:asciiTheme="minorHAnsi" w:hAnsiTheme="minorHAnsi"/>
        </w:rPr>
        <w:t xml:space="preserve"> to </w:t>
      </w:r>
      <w:r w:rsidRPr="00155C2A">
        <w:rPr>
          <w:rStyle w:val="Emphasis"/>
          <w:rFonts w:asciiTheme="minorHAnsi" w:hAnsiTheme="minorHAnsi"/>
        </w:rPr>
        <w:t xml:space="preserve">prevent nuclear terrorism. </w:t>
      </w:r>
      <w:r w:rsidRPr="00155C2A">
        <w:rPr>
          <w:rStyle w:val="StyleUnderline"/>
          <w:rFonts w:asciiTheme="minorHAnsi" w:hAnsiTheme="minorHAnsi"/>
        </w:rPr>
        <w:t>Additional near-term progress is possible. Vietnam, the Czech Republic, Hungary, and Poland have committed to eliminating their remaining weapons-usable nuclear material, and Australia and Italy pledged</w:t>
      </w:r>
      <w:r w:rsidRPr="00155C2A">
        <w:rPr>
          <w:rFonts w:asciiTheme="minorHAnsi" w:hAnsiTheme="minorHAnsi"/>
          <w:sz w:val="14"/>
        </w:rPr>
        <w:t xml:space="preserve"> at the 2012 Nuclear Security Summit in Seoul, South Korea </w:t>
      </w:r>
      <w:r w:rsidRPr="00155C2A">
        <w:rPr>
          <w:rStyle w:val="StyleUnderline"/>
          <w:rFonts w:asciiTheme="minorHAnsi" w:hAnsiTheme="minorHAnsi"/>
        </w:rPr>
        <w:t xml:space="preserve">to further reduce their nuclear material stockpiles. </w:t>
      </w:r>
      <w:r w:rsidRPr="00155C2A">
        <w:rPr>
          <w:rFonts w:asciiTheme="minorHAnsi" w:hAnsiTheme="minorHAnsi"/>
          <w:sz w:val="14"/>
        </w:rPr>
        <w:t xml:space="preserve">New Commitments and Actions </w:t>
      </w:r>
      <w:r w:rsidRPr="00155C2A">
        <w:rPr>
          <w:rStyle w:val="StyleUnderline"/>
          <w:rFonts w:asciiTheme="minorHAnsi" w:hAnsiTheme="minorHAnsi"/>
        </w:rPr>
        <w:t>The NTI Index</w:t>
      </w:r>
      <w:r w:rsidRPr="00155C2A">
        <w:rPr>
          <w:rFonts w:asciiTheme="minorHAnsi" w:hAnsiTheme="minorHAnsi"/>
          <w:sz w:val="14"/>
        </w:rPr>
        <w:t xml:space="preserve"> also </w:t>
      </w:r>
      <w:r w:rsidRPr="00155C2A">
        <w:rPr>
          <w:rStyle w:val="StyleUnderline"/>
          <w:rFonts w:asciiTheme="minorHAnsi" w:hAnsiTheme="minorHAnsi"/>
        </w:rPr>
        <w:t>assessed countries’ commitments to global norms, including participation in two key treaties to prevent nuclear terrorism: the Convention on the Physical Protection of Nuclear Material</w:t>
      </w:r>
      <w:r w:rsidRPr="00155C2A">
        <w:rPr>
          <w:rFonts w:asciiTheme="minorHAnsi" w:hAnsiTheme="minorHAnsi"/>
          <w:sz w:val="14"/>
        </w:rPr>
        <w:t xml:space="preserve"> (CPPNM) </w:t>
      </w:r>
      <w:r w:rsidRPr="00155C2A">
        <w:rPr>
          <w:rStyle w:val="StyleUnderline"/>
          <w:rFonts w:asciiTheme="minorHAnsi" w:hAnsiTheme="minorHAnsi"/>
        </w:rPr>
        <w:t>and the International Convention on the Suppression of Acts of Nuclear Terrorism</w:t>
      </w:r>
      <w:r w:rsidRPr="00155C2A">
        <w:rPr>
          <w:rFonts w:asciiTheme="minorHAnsi" w:hAnsiTheme="minorHAnsi"/>
          <w:sz w:val="14"/>
        </w:rPr>
        <w:t xml:space="preserve"> (ICSANT). </w:t>
      </w:r>
      <w:r w:rsidRPr="00155C2A">
        <w:rPr>
          <w:rStyle w:val="StyleUnderline"/>
          <w:rFonts w:asciiTheme="minorHAnsi" w:hAnsiTheme="minorHAnsi"/>
        </w:rPr>
        <w:t>Since the completion of the first NTI Index: Côte d'Ivoire and Vietnam acceded to the CPPNM, an agreement vital to enacting security standards for materials in transit. Twelve new countries are now party to the 2005 Amendment to the CPPNM, which obligates state parties to enact standards for nuclear materials in use, in storage, or in transit domestically and requires countries to take criminal action against nuclear thieves, smugglers, and saboteurs. Argentina, Belgium, Georgia, Ghana, Greece, Israel, Lesotho, Luxembourg, Macedonia, Mexico, Sweden, and Vietnam have all taken this important step</w:t>
      </w:r>
      <w:r w:rsidRPr="00155C2A">
        <w:rPr>
          <w:rFonts w:asciiTheme="minorHAnsi" w:hAnsiTheme="minorHAnsi"/>
          <w:sz w:val="14"/>
        </w:rPr>
        <w:t xml:space="preserve"> since the 2012 NTI Index was completed. [3] </w:t>
      </w:r>
      <w:r w:rsidRPr="00155C2A">
        <w:rPr>
          <w:rStyle w:val="StyleUnderline"/>
          <w:rFonts w:asciiTheme="minorHAnsi" w:hAnsiTheme="minorHAnsi"/>
        </w:rPr>
        <w:t>Five new countries – Australia, Côte d'Ivoire, Malta, Nigeria, and Turkey – are now party to the International Convention on the Suppression of Acts of Nuclear Terrorism</w:t>
      </w:r>
      <w:r w:rsidRPr="00155C2A">
        <w:rPr>
          <w:rFonts w:asciiTheme="minorHAnsi" w:hAnsiTheme="minorHAnsi"/>
          <w:sz w:val="14"/>
        </w:rPr>
        <w:t xml:space="preserve"> (ICSANT), </w:t>
      </w:r>
      <w:r w:rsidRPr="00155C2A">
        <w:rPr>
          <w:rStyle w:val="StyleUnderline"/>
          <w:rFonts w:asciiTheme="minorHAnsi" w:hAnsiTheme="minorHAnsi"/>
        </w:rPr>
        <w:t>which commits states to criminalize acts of nuclear terrorism and promotes cooperation among countries on investigations and extraditions. NTI anticipates more progress before the</w:t>
      </w:r>
      <w:r w:rsidRPr="00155C2A">
        <w:rPr>
          <w:rFonts w:asciiTheme="minorHAnsi" w:hAnsiTheme="minorHAnsi"/>
          <w:sz w:val="14"/>
        </w:rPr>
        <w:t xml:space="preserve"> release of the </w:t>
      </w:r>
      <w:r w:rsidRPr="00155C2A">
        <w:rPr>
          <w:rStyle w:val="StyleUnderline"/>
          <w:rFonts w:asciiTheme="minorHAnsi" w:hAnsiTheme="minorHAnsi"/>
        </w:rPr>
        <w:t xml:space="preserve">2014 NTI Index, as France has pledged to complete ratification of ICSANT and the 2005 Amendment to the CPPNM and Norway has pledged to ratify ICSANT. </w:t>
      </w:r>
      <w:r w:rsidRPr="00155C2A">
        <w:rPr>
          <w:rFonts w:asciiTheme="minorHAnsi" w:hAnsiTheme="minorHAnsi"/>
          <w:sz w:val="14"/>
        </w:rPr>
        <w:t xml:space="preserve">In addition to progress in the international legal arena, </w:t>
      </w:r>
      <w:r w:rsidRPr="00155C2A">
        <w:rPr>
          <w:rStyle w:val="StyleUnderline"/>
          <w:rFonts w:asciiTheme="minorHAnsi" w:hAnsiTheme="minorHAnsi"/>
        </w:rPr>
        <w:t>several countries have taken other steps to enhance global nuclear security: China and India</w:t>
      </w:r>
      <w:r w:rsidRPr="00155C2A">
        <w:rPr>
          <w:rFonts w:asciiTheme="minorHAnsi" w:hAnsiTheme="minorHAnsi"/>
          <w:sz w:val="14"/>
        </w:rPr>
        <w:t xml:space="preserve"> for the first time </w:t>
      </w:r>
      <w:r w:rsidRPr="00155C2A">
        <w:rPr>
          <w:rStyle w:val="StyleUnderline"/>
          <w:rFonts w:asciiTheme="minorHAnsi" w:hAnsiTheme="minorHAnsi"/>
        </w:rPr>
        <w:t>contributed to the IAEA’s Nuclear Security Fund, which assists states in preventing, detecting, and responding to nuclear terrorism.</w:t>
      </w:r>
      <w:r w:rsidRPr="00155C2A">
        <w:rPr>
          <w:rFonts w:asciiTheme="minorHAnsi" w:hAnsiTheme="minorHAnsi"/>
          <w:sz w:val="14"/>
        </w:rPr>
        <w:t xml:space="preserve"> </w:t>
      </w:r>
      <w:r w:rsidRPr="00155C2A">
        <w:rPr>
          <w:rStyle w:val="StyleUnderline"/>
          <w:rFonts w:asciiTheme="minorHAnsi" w:hAnsiTheme="minorHAnsi"/>
        </w:rPr>
        <w:t>Kazakhstan, Mexico, and Ukraine joined the G8 Global Partnership Against the Spread of Weapons of Mass Destruction. Japan formed a new independent regulatory agency to address nuclear safety and security, a substantial policy reform.</w:t>
      </w:r>
    </w:p>
    <w:p w:rsidR="00A86256" w:rsidRPr="00155C2A" w:rsidRDefault="00A86256" w:rsidP="00A86256">
      <w:pPr>
        <w:pStyle w:val="Heading4"/>
      </w:pPr>
      <w:r w:rsidRPr="00155C2A">
        <w:t>No risk</w:t>
      </w:r>
    </w:p>
    <w:p w:rsidR="00A86256" w:rsidRPr="00155C2A" w:rsidRDefault="00A86256" w:rsidP="00A86256">
      <w:pPr>
        <w:rPr>
          <w:rFonts w:asciiTheme="minorHAnsi" w:hAnsiTheme="minorHAnsi"/>
          <w:sz w:val="14"/>
        </w:rPr>
      </w:pPr>
      <w:r w:rsidRPr="00155C2A">
        <w:rPr>
          <w:rStyle w:val="Style13ptBold"/>
          <w:rFonts w:asciiTheme="minorHAnsi" w:hAnsiTheme="minorHAnsi"/>
        </w:rPr>
        <w:t>Chapman 12</w:t>
      </w:r>
      <w:r w:rsidRPr="00155C2A">
        <w:rPr>
          <w:rFonts w:asciiTheme="minorHAnsi" w:hAnsiTheme="minorHAnsi"/>
          <w:sz w:val="14"/>
        </w:rPr>
        <w:t xml:space="preserve"> (Stephen, columnist and editorial writer for the Chicago Tribune, “CHAPMAN: Nuclear terrorism unlikely,” 22 May 2012, http://www.oaoa.com/articles/chapman-87719-nuclear-terrorism.html)</w:t>
      </w:r>
    </w:p>
    <w:p w:rsidR="00A86256" w:rsidRPr="00155C2A" w:rsidRDefault="00A86256" w:rsidP="00A86256">
      <w:r w:rsidRPr="00155C2A">
        <w:rPr>
          <w:rStyle w:val="StyleUnderline"/>
          <w:rFonts w:asciiTheme="minorHAnsi" w:hAnsiTheme="minorHAnsi"/>
        </w:rPr>
        <w:t>Given their inability to do something simple — say, shoot up a shopping mall or set off a truck bomb — it’s reasonable to ask whether they have a chance at something much more ambitious. Far from being plausible, argued Ohio State University professor</w:t>
      </w:r>
      <w:r w:rsidRPr="00155C2A">
        <w:rPr>
          <w:rFonts w:asciiTheme="minorHAnsi" w:hAnsiTheme="minorHAnsi"/>
          <w:sz w:val="14"/>
        </w:rPr>
        <w:t xml:space="preserve"> John </w:t>
      </w:r>
      <w:r w:rsidRPr="00155C2A">
        <w:rPr>
          <w:rStyle w:val="StyleUnderline"/>
          <w:rFonts w:asciiTheme="minorHAnsi" w:hAnsiTheme="minorHAnsi"/>
        </w:rPr>
        <w:t>Mueller</w:t>
      </w:r>
      <w:r w:rsidRPr="00155C2A">
        <w:rPr>
          <w:rFonts w:asciiTheme="minorHAnsi" w:hAnsiTheme="minorHAnsi"/>
          <w:sz w:val="14"/>
        </w:rPr>
        <w:t xml:space="preserve"> in a presentation at the University of Chicago, </w:t>
      </w:r>
      <w:r w:rsidRPr="00155C2A">
        <w:rPr>
          <w:rStyle w:val="StyleUnderline"/>
          <w:rFonts w:asciiTheme="minorHAnsi" w:hAnsiTheme="minorHAnsi"/>
        </w:rPr>
        <w:t xml:space="preserve">“the likelihood that a terrorist group will come up with an atomic bomb </w:t>
      </w:r>
      <w:r w:rsidRPr="00155C2A">
        <w:rPr>
          <w:rStyle w:val="BoldUnderline"/>
          <w:rFonts w:asciiTheme="minorHAnsi" w:hAnsiTheme="minorHAnsi"/>
        </w:rPr>
        <w:t xml:space="preserve">seems to be </w:t>
      </w:r>
      <w:r w:rsidRPr="00155C2A">
        <w:rPr>
          <w:rStyle w:val="Emphasis"/>
          <w:rFonts w:asciiTheme="minorHAnsi" w:hAnsiTheme="minorHAnsi"/>
        </w:rPr>
        <w:t>vanishingly small</w:t>
      </w:r>
      <w:r w:rsidRPr="00155C2A">
        <w:rPr>
          <w:rStyle w:val="StyleUnderline"/>
          <w:rFonts w:asciiTheme="minorHAnsi" w:hAnsiTheme="minorHAnsi"/>
        </w:rPr>
        <w:t xml:space="preserve">.” </w:t>
      </w:r>
      <w:r w:rsidRPr="00155C2A">
        <w:rPr>
          <w:rFonts w:asciiTheme="minorHAnsi" w:hAnsiTheme="minorHAnsi"/>
          <w:sz w:val="14"/>
        </w:rPr>
        <w:t xml:space="preserve"> </w:t>
      </w:r>
      <w:r w:rsidRPr="00155C2A">
        <w:rPr>
          <w:rStyle w:val="StyleUnderline"/>
          <w:rFonts w:asciiTheme="minorHAnsi" w:hAnsiTheme="minorHAnsi"/>
        </w:rPr>
        <w:t>The events required to make that happen comprise a multitude of Herculean tasks. First, a terrorist group has to get a bomb or fissile material, perhaps from Russia</w:t>
      </w:r>
      <w:r w:rsidRPr="00155C2A">
        <w:rPr>
          <w:rFonts w:asciiTheme="minorHAnsi" w:hAnsiTheme="minorHAnsi"/>
          <w:sz w:val="14"/>
        </w:rPr>
        <w:t xml:space="preserve">’s inventory of decommissioned warheads. </w:t>
      </w:r>
      <w:r w:rsidRPr="00155C2A">
        <w:rPr>
          <w:rStyle w:val="StyleUnderline"/>
          <w:rFonts w:asciiTheme="minorHAnsi" w:hAnsiTheme="minorHAnsi"/>
        </w:rPr>
        <w:t>If that were easy, one would have already gone missing. Besides, those devices are probably no longer a danger, since weapons that are not maintained quickly become</w:t>
      </w:r>
      <w:r w:rsidRPr="00155C2A">
        <w:rPr>
          <w:rFonts w:asciiTheme="minorHAnsi" w:hAnsiTheme="minorHAnsi"/>
          <w:sz w:val="14"/>
        </w:rPr>
        <w:t xml:space="preserve"> what one expert calls </w:t>
      </w:r>
      <w:r w:rsidRPr="00155C2A">
        <w:rPr>
          <w:rStyle w:val="StyleUnderline"/>
          <w:rFonts w:asciiTheme="minorHAnsi" w:hAnsiTheme="minorHAnsi"/>
        </w:rPr>
        <w:t>“radioactive scrap metal.” If terrorists were able to steal a Pakistani bomb, they would still have to defeat the arming codes and other safeguards designed to prevent unauthorized use.  As for Iran, no nuclear state has ever given a bomb to an ally</w:t>
      </w:r>
      <w:r w:rsidRPr="00155C2A">
        <w:rPr>
          <w:rFonts w:asciiTheme="minorHAnsi" w:hAnsiTheme="minorHAnsi"/>
          <w:sz w:val="14"/>
        </w:rPr>
        <w:t xml:space="preserve"> — for reasons even the Iranians can grasp.  </w:t>
      </w:r>
      <w:r w:rsidRPr="00155C2A">
        <w:rPr>
          <w:rStyle w:val="StyleUnderline"/>
          <w:rFonts w:asciiTheme="minorHAnsi" w:hAnsiTheme="minorHAnsi"/>
        </w:rPr>
        <w:t>Stealing some 100 pounds of bomb fuel would require help from rogue individuals inside some government who are prepared to jeopardize their own lives. Then comes the task of building a bomb</w:t>
      </w:r>
      <w:r w:rsidRPr="00155C2A">
        <w:rPr>
          <w:rFonts w:asciiTheme="minorHAnsi" w:hAnsiTheme="minorHAnsi"/>
          <w:sz w:val="14"/>
        </w:rPr>
        <w:t xml:space="preserve">. It’s not something you can gin up with spare parts and power tools in your garage. </w:t>
      </w:r>
      <w:r w:rsidRPr="00155C2A">
        <w:rPr>
          <w:rStyle w:val="StyleUnderline"/>
          <w:rFonts w:asciiTheme="minorHAnsi" w:hAnsiTheme="minorHAnsi"/>
        </w:rPr>
        <w:t>It requires millions of dollars, a safe haven and advanced equipment — plus people with specialized skills, lots of time and a willingness to die for the cause.</w:t>
      </w:r>
      <w:r w:rsidRPr="00155C2A">
        <w:rPr>
          <w:rFonts w:asciiTheme="minorHAnsi" w:hAnsiTheme="minorHAnsi"/>
          <w:sz w:val="14"/>
        </w:rPr>
        <w:t xml:space="preserve">  Assuming the jihadists vault over those Himalayas, </w:t>
      </w:r>
      <w:r w:rsidRPr="00155C2A">
        <w:rPr>
          <w:rStyle w:val="StyleUnderline"/>
          <w:rFonts w:asciiTheme="minorHAnsi" w:hAnsiTheme="minorHAnsi"/>
        </w:rPr>
        <w:t>they would have to deliver the weapon onto American soil. Sure, drug smugglers bring in contraband all the time — but seeking their help would confront the plotters with possible exposure or extortion. This</w:t>
      </w:r>
      <w:r w:rsidRPr="00155C2A">
        <w:rPr>
          <w:rFonts w:asciiTheme="minorHAnsi" w:hAnsiTheme="minorHAnsi"/>
          <w:sz w:val="14"/>
        </w:rPr>
        <w:t xml:space="preserve">, like every other step in the entire process, </w:t>
      </w:r>
      <w:r w:rsidRPr="00155C2A">
        <w:rPr>
          <w:rStyle w:val="StyleUnderline"/>
          <w:rFonts w:asciiTheme="minorHAnsi" w:hAnsiTheme="minorHAnsi"/>
        </w:rPr>
        <w:t xml:space="preserve">means expanding the circle of people who know what’s going on, </w:t>
      </w:r>
      <w:r w:rsidRPr="00155C2A">
        <w:rPr>
          <w:rStyle w:val="BoldUnderline"/>
          <w:rFonts w:asciiTheme="minorHAnsi" w:hAnsiTheme="minorHAnsi"/>
        </w:rPr>
        <w:t>multiplying the chance someone will blab, back out or screw up.</w:t>
      </w:r>
      <w:r w:rsidRPr="00155C2A">
        <w:rPr>
          <w:rFonts w:asciiTheme="minorHAnsi" w:hAnsiTheme="minorHAnsi"/>
          <w:sz w:val="14"/>
        </w:rPr>
        <w:t xml:space="preserve">  </w:t>
      </w:r>
      <w:r w:rsidRPr="00155C2A">
        <w:rPr>
          <w:rStyle w:val="StyleUnderline"/>
          <w:rFonts w:asciiTheme="minorHAnsi" w:hAnsiTheme="minorHAnsi"/>
        </w:rPr>
        <w:t xml:space="preserve">That has heartening implications. If al-Qaida embarks on the project, it has only a </w:t>
      </w:r>
      <w:r w:rsidRPr="00155C2A">
        <w:rPr>
          <w:rStyle w:val="Emphasis"/>
          <w:rFonts w:asciiTheme="minorHAnsi" w:hAnsiTheme="minorHAnsi"/>
        </w:rPr>
        <w:t>minuscule chance</w:t>
      </w:r>
      <w:r w:rsidRPr="00155C2A">
        <w:rPr>
          <w:rStyle w:val="StyleUnderline"/>
          <w:rFonts w:asciiTheme="minorHAnsi" w:hAnsiTheme="minorHAnsi"/>
        </w:rPr>
        <w:t xml:space="preserve"> of </w:t>
      </w:r>
      <w:r w:rsidRPr="00155C2A">
        <w:rPr>
          <w:rStyle w:val="Emphasis"/>
          <w:rFonts w:asciiTheme="minorHAnsi" w:hAnsiTheme="minorHAnsi"/>
        </w:rPr>
        <w:t>seeing it bear fruit</w:t>
      </w:r>
      <w:r w:rsidRPr="00155C2A">
        <w:rPr>
          <w:rStyle w:val="StyleUnderline"/>
          <w:rFonts w:asciiTheme="minorHAnsi" w:hAnsiTheme="minorHAnsi"/>
        </w:rPr>
        <w:t xml:space="preserve">. Given the formidable odds, </w:t>
      </w:r>
      <w:r w:rsidRPr="00155C2A">
        <w:rPr>
          <w:rStyle w:val="BoldUnderline"/>
          <w:rFonts w:asciiTheme="minorHAnsi" w:hAnsiTheme="minorHAnsi"/>
        </w:rPr>
        <w:t>it probably won’t bother</w:t>
      </w:r>
      <w:r w:rsidRPr="00155C2A">
        <w:rPr>
          <w:rStyle w:val="StyleUnderline"/>
          <w:rFonts w:asciiTheme="minorHAnsi" w:hAnsiTheme="minorHAnsi"/>
        </w:rPr>
        <w:t>.</w:t>
      </w:r>
    </w:p>
    <w:p w:rsidR="00A86256" w:rsidRPr="00155C2A" w:rsidRDefault="00A86256" w:rsidP="00A86256">
      <w:pPr>
        <w:rPr>
          <w:rFonts w:asciiTheme="minorHAnsi" w:hAnsiTheme="minorHAnsi"/>
        </w:rPr>
      </w:pPr>
    </w:p>
    <w:p w:rsidR="00A86256" w:rsidRPr="00155C2A" w:rsidRDefault="00A86256" w:rsidP="00A86256">
      <w:pPr>
        <w:pStyle w:val="Heading4"/>
      </w:pPr>
      <w:r w:rsidRPr="00155C2A">
        <w:t>Low chance---weapons are dispersed</w:t>
      </w:r>
    </w:p>
    <w:p w:rsidR="00A86256" w:rsidRPr="00155C2A" w:rsidRDefault="00A86256" w:rsidP="00A86256">
      <w:pPr>
        <w:rPr>
          <w:rFonts w:asciiTheme="minorHAnsi" w:hAnsiTheme="minorHAnsi"/>
          <w:sz w:val="14"/>
        </w:rPr>
      </w:pPr>
      <w:r w:rsidRPr="00155C2A">
        <w:rPr>
          <w:rStyle w:val="Style13ptBold"/>
          <w:rFonts w:asciiTheme="minorHAnsi" w:hAnsiTheme="minorHAnsi"/>
        </w:rPr>
        <w:t>Cohen &amp; Zenko 12</w:t>
      </w:r>
      <w:r w:rsidRPr="00155C2A">
        <w:rPr>
          <w:rFonts w:asciiTheme="minorHAnsi" w:hAnsiTheme="minorHAnsi"/>
          <w:sz w:val="14"/>
        </w:rPr>
        <w:t xml:space="preserve"> (Michael and Micah, Fellow at the Century Foundation AND Fellow in the Center for Preventive Action at the Council on Foreign Relations, “Clear and Present Safety,” Foreign Affairs, Vol. 91, Iss. 2, EBSCO)</w:t>
      </w:r>
    </w:p>
    <w:p w:rsidR="00A86256" w:rsidRPr="00155C2A" w:rsidRDefault="00A86256" w:rsidP="00A86256">
      <w:pPr>
        <w:rPr>
          <w:rStyle w:val="StyleUnderline"/>
          <w:rFonts w:asciiTheme="minorHAnsi" w:hAnsiTheme="minorHAnsi"/>
        </w:rPr>
      </w:pPr>
      <w:r w:rsidRPr="00155C2A">
        <w:rPr>
          <w:rStyle w:val="StyleUnderline"/>
          <w:rFonts w:asciiTheme="minorHAnsi" w:hAnsiTheme="minorHAnsi"/>
        </w:rPr>
        <w:t>Pakistan represents another potential source of loose nukes</w:t>
      </w:r>
      <w:r w:rsidRPr="00155C2A">
        <w:rPr>
          <w:rFonts w:asciiTheme="minorHAnsi" w:hAnsiTheme="minorHAnsi"/>
          <w:sz w:val="16"/>
        </w:rPr>
        <w:t xml:space="preserve">. The United States' military strategy in Afghanistan, with its reliance on drone strikes and cross-border raids, has actually contributed to instability in Pakistan, worsened U.S. relations with Islamabad, and potentially increased the possibility of a weapon falling into the wrong hands. Indeed, </w:t>
      </w:r>
      <w:r w:rsidRPr="00155C2A">
        <w:rPr>
          <w:rStyle w:val="StyleUnderline"/>
          <w:rFonts w:asciiTheme="minorHAnsi" w:hAnsiTheme="minorHAnsi"/>
        </w:rPr>
        <w:t>Pakistani fears of a U.S. raid on its nuclear arsenal have</w:t>
      </w:r>
      <w:r w:rsidRPr="00155C2A">
        <w:rPr>
          <w:rFonts w:asciiTheme="minorHAnsi" w:hAnsiTheme="minorHAnsi"/>
          <w:sz w:val="16"/>
        </w:rPr>
        <w:t xml:space="preserve"> reportedly </w:t>
      </w:r>
      <w:r w:rsidRPr="00155C2A">
        <w:rPr>
          <w:rStyle w:val="StyleUnderline"/>
          <w:rFonts w:asciiTheme="minorHAnsi" w:hAnsiTheme="minorHAnsi"/>
        </w:rPr>
        <w:t>led Islamabad to disperse its weapons to multiple sites, transporting them in unsecured civilian vehicles</w:t>
      </w:r>
      <w:r w:rsidRPr="00155C2A">
        <w:rPr>
          <w:rFonts w:asciiTheme="minorHAnsi" w:hAnsiTheme="minorHAnsi"/>
          <w:sz w:val="16"/>
        </w:rPr>
        <w:t xml:space="preserve">. But </w:t>
      </w:r>
      <w:r w:rsidRPr="00155C2A">
        <w:rPr>
          <w:rStyle w:val="StyleUnderline"/>
          <w:rFonts w:asciiTheme="minorHAnsi" w:hAnsiTheme="minorHAnsi"/>
        </w:rPr>
        <w:t xml:space="preserve">even in Pakistan, the chances of a terrorist organization procuring a nuclear weapon are </w:t>
      </w:r>
      <w:r w:rsidRPr="00155C2A">
        <w:rPr>
          <w:rStyle w:val="Emphasis"/>
          <w:rFonts w:asciiTheme="minorHAnsi" w:hAnsiTheme="minorHAnsi"/>
        </w:rPr>
        <w:t>infinitesimally small</w:t>
      </w:r>
      <w:r w:rsidRPr="00155C2A">
        <w:rPr>
          <w:rStyle w:val="StyleUnderline"/>
          <w:rFonts w:asciiTheme="minorHAnsi" w:hAnsiTheme="minorHAnsi"/>
        </w:rPr>
        <w:t>. The U.S. Department of Energy has provided assistance to improve the security of Pakistan's nuclear arsenal, and successive senior U.S. government officials have repeated</w:t>
      </w:r>
      <w:r w:rsidRPr="00155C2A">
        <w:rPr>
          <w:rFonts w:asciiTheme="minorHAnsi" w:hAnsiTheme="minorHAnsi"/>
          <w:sz w:val="16"/>
        </w:rPr>
        <w:t xml:space="preserve"> what former Secretary of Defense Robert Gates said in January 2010: </w:t>
      </w:r>
      <w:r w:rsidRPr="00155C2A">
        <w:rPr>
          <w:rStyle w:val="StyleUnderline"/>
          <w:rFonts w:asciiTheme="minorHAnsi" w:hAnsiTheme="minorHAnsi"/>
        </w:rPr>
        <w:t>that the U</w:t>
      </w:r>
      <w:r w:rsidRPr="00155C2A">
        <w:rPr>
          <w:rFonts w:asciiTheme="minorHAnsi" w:hAnsiTheme="minorHAnsi"/>
          <w:sz w:val="16"/>
        </w:rPr>
        <w:t xml:space="preserve">nited </w:t>
      </w:r>
      <w:r w:rsidRPr="00155C2A">
        <w:rPr>
          <w:rStyle w:val="StyleUnderline"/>
          <w:rFonts w:asciiTheme="minorHAnsi" w:hAnsiTheme="minorHAnsi"/>
        </w:rPr>
        <w:t>S</w:t>
      </w:r>
      <w:r w:rsidRPr="00155C2A">
        <w:rPr>
          <w:rFonts w:asciiTheme="minorHAnsi" w:hAnsiTheme="minorHAnsi"/>
          <w:sz w:val="16"/>
        </w:rPr>
        <w:t xml:space="preserve">tates </w:t>
      </w:r>
      <w:r w:rsidRPr="00155C2A">
        <w:rPr>
          <w:rStyle w:val="StyleUnderline"/>
          <w:rFonts w:asciiTheme="minorHAnsi" w:hAnsiTheme="minorHAnsi"/>
        </w:rPr>
        <w:t>is "very comfortable with the security of Pakistan's nuclear weapons."</w:t>
      </w:r>
    </w:p>
    <w:p w:rsidR="00A86256" w:rsidRPr="00155C2A" w:rsidRDefault="00A86256" w:rsidP="00A86256">
      <w:pPr>
        <w:pStyle w:val="Heading4"/>
      </w:pPr>
      <w:r w:rsidRPr="00155C2A">
        <w:t>Russian nuclear security has improved---their ev assumes Cold War posturing</w:t>
      </w:r>
    </w:p>
    <w:p w:rsidR="00A86256" w:rsidRPr="00155C2A" w:rsidRDefault="00A86256" w:rsidP="00A86256">
      <w:pPr>
        <w:rPr>
          <w:rFonts w:asciiTheme="minorHAnsi" w:hAnsiTheme="minorHAnsi"/>
          <w:sz w:val="14"/>
        </w:rPr>
      </w:pPr>
      <w:r w:rsidRPr="00155C2A">
        <w:rPr>
          <w:rStyle w:val="Style13ptBold"/>
          <w:rFonts w:asciiTheme="minorHAnsi" w:hAnsiTheme="minorHAnsi"/>
        </w:rPr>
        <w:t>Cohen &amp; Zenko 12</w:t>
      </w:r>
      <w:r w:rsidRPr="00155C2A">
        <w:rPr>
          <w:rFonts w:asciiTheme="minorHAnsi" w:hAnsiTheme="minorHAnsi"/>
          <w:sz w:val="14"/>
        </w:rPr>
        <w:t xml:space="preserve"> (Michael and Micah, Fellow at the Century Foundation AND Fellow in the Center for Preventive Action at the Council on Foreign Relations, “Clear and Present Safety,” Foreign Affairs, Vol. 91, Iss. 2, EBSCO)</w:t>
      </w:r>
    </w:p>
    <w:p w:rsidR="00A86256" w:rsidRPr="00155C2A" w:rsidRDefault="00A86256" w:rsidP="00A86256">
      <w:pPr>
        <w:rPr>
          <w:rFonts w:asciiTheme="minorHAnsi" w:hAnsiTheme="minorHAnsi"/>
        </w:rPr>
      </w:pPr>
    </w:p>
    <w:p w:rsidR="00A86256" w:rsidRPr="00155C2A" w:rsidRDefault="00A86256" w:rsidP="00A86256">
      <w:r w:rsidRPr="00155C2A">
        <w:rPr>
          <w:rStyle w:val="StyleUnderline"/>
          <w:rFonts w:asciiTheme="minorHAnsi" w:hAnsiTheme="minorHAnsi"/>
        </w:rPr>
        <w:t>In the past decade, Cheney and other one-percenters have frequently warned of the danger posed by loose nukes or uncontrolled fissile material</w:t>
      </w:r>
      <w:r w:rsidRPr="00155C2A">
        <w:rPr>
          <w:rFonts w:asciiTheme="minorHAnsi" w:hAnsiTheme="minorHAnsi"/>
          <w:sz w:val="16"/>
        </w:rPr>
        <w:t xml:space="preserve">. In fact, </w:t>
      </w:r>
      <w:r w:rsidRPr="00155C2A">
        <w:rPr>
          <w:rStyle w:val="StyleUnderline"/>
          <w:rFonts w:asciiTheme="minorHAnsi" w:hAnsiTheme="minorHAnsi"/>
        </w:rPr>
        <w:t xml:space="preserve">the threat of a nuclear device ending up in the hands of a terrorist group has </w:t>
      </w:r>
      <w:r w:rsidRPr="00155C2A">
        <w:rPr>
          <w:rStyle w:val="Emphasis"/>
          <w:rFonts w:asciiTheme="minorHAnsi" w:hAnsiTheme="minorHAnsi"/>
        </w:rPr>
        <w:t>diminished markedly</w:t>
      </w:r>
      <w:r w:rsidRPr="00155C2A">
        <w:rPr>
          <w:rStyle w:val="StyleUnderline"/>
          <w:rFonts w:asciiTheme="minorHAnsi" w:hAnsiTheme="minorHAnsi"/>
        </w:rPr>
        <w:t xml:space="preserve"> since the</w:t>
      </w:r>
      <w:r w:rsidRPr="00155C2A">
        <w:rPr>
          <w:rFonts w:asciiTheme="minorHAnsi" w:hAnsiTheme="minorHAnsi"/>
          <w:sz w:val="16"/>
        </w:rPr>
        <w:t xml:space="preserve"> early </w:t>
      </w:r>
      <w:r w:rsidRPr="00155C2A">
        <w:rPr>
          <w:rStyle w:val="StyleUnderline"/>
          <w:rFonts w:asciiTheme="minorHAnsi" w:hAnsiTheme="minorHAnsi"/>
        </w:rPr>
        <w:t>1990s, when the Soviet Union's nuclear arsenal was dispersed across all of Russia's 11 time zones, all 15 former Soviet republics, and much of eastern Europe.</w:t>
      </w:r>
      <w:r w:rsidRPr="00155C2A">
        <w:rPr>
          <w:rFonts w:asciiTheme="minorHAnsi" w:hAnsiTheme="minorHAnsi"/>
          <w:sz w:val="16"/>
        </w:rPr>
        <w:t xml:space="preserve"> Since then, </w:t>
      </w:r>
      <w:r w:rsidRPr="00155C2A">
        <w:rPr>
          <w:rStyle w:val="StyleUnderline"/>
          <w:rFonts w:asciiTheme="minorHAnsi" w:hAnsiTheme="minorHAnsi"/>
        </w:rPr>
        <w:t xml:space="preserve">cooperative U.S.-Russian efforts have resulted in the </w:t>
      </w:r>
      <w:r w:rsidRPr="00155C2A">
        <w:rPr>
          <w:rStyle w:val="Emphasis"/>
          <w:rFonts w:asciiTheme="minorHAnsi" w:hAnsiTheme="minorHAnsi"/>
        </w:rPr>
        <w:t>substantial consolidation</w:t>
      </w:r>
      <w:r w:rsidRPr="00155C2A">
        <w:rPr>
          <w:rStyle w:val="StyleUnderline"/>
          <w:rFonts w:asciiTheme="minorHAnsi" w:hAnsiTheme="minorHAnsi"/>
        </w:rPr>
        <w:t xml:space="preserve"> of those weapons at far fewer sites and in </w:t>
      </w:r>
      <w:r w:rsidRPr="00155C2A">
        <w:rPr>
          <w:rStyle w:val="Emphasis"/>
          <w:rFonts w:asciiTheme="minorHAnsi" w:hAnsiTheme="minorHAnsi"/>
        </w:rPr>
        <w:t>comprehensive security upgrades</w:t>
      </w:r>
      <w:r w:rsidRPr="00155C2A">
        <w:rPr>
          <w:rStyle w:val="StyleUnderline"/>
          <w:rFonts w:asciiTheme="minorHAnsi" w:hAnsiTheme="minorHAnsi"/>
        </w:rPr>
        <w:t xml:space="preserve"> at almost all the facilities that</w:t>
      </w:r>
      <w:r w:rsidRPr="00155C2A">
        <w:rPr>
          <w:rFonts w:asciiTheme="minorHAnsi" w:hAnsiTheme="minorHAnsi"/>
          <w:sz w:val="16"/>
        </w:rPr>
        <w:t xml:space="preserve"> still </w:t>
      </w:r>
      <w:r w:rsidRPr="00155C2A">
        <w:rPr>
          <w:rStyle w:val="StyleUnderline"/>
          <w:rFonts w:asciiTheme="minorHAnsi" w:hAnsiTheme="minorHAnsi"/>
        </w:rPr>
        <w:t>possess nuclear material</w:t>
      </w:r>
      <w:r w:rsidRPr="00155C2A">
        <w:rPr>
          <w:rFonts w:asciiTheme="minorHAnsi" w:hAnsiTheme="minorHAnsi"/>
          <w:sz w:val="16"/>
        </w:rPr>
        <w:t xml:space="preserve"> or warheads, </w:t>
      </w:r>
      <w:r w:rsidRPr="00155C2A">
        <w:rPr>
          <w:rStyle w:val="StyleUnderline"/>
          <w:rFonts w:asciiTheme="minorHAnsi" w:hAnsiTheme="minorHAnsi"/>
        </w:rPr>
        <w:t xml:space="preserve">making the possibility of theft or diversion </w:t>
      </w:r>
      <w:r w:rsidRPr="00155C2A">
        <w:rPr>
          <w:rStyle w:val="Emphasis"/>
          <w:rFonts w:asciiTheme="minorHAnsi" w:hAnsiTheme="minorHAnsi"/>
        </w:rPr>
        <w:t>unlikely</w:t>
      </w:r>
      <w:r w:rsidRPr="00155C2A">
        <w:rPr>
          <w:rFonts w:asciiTheme="minorHAnsi" w:hAnsiTheme="minorHAnsi"/>
          <w:sz w:val="16"/>
        </w:rPr>
        <w:t xml:space="preserve">. Moreover, </w:t>
      </w:r>
      <w:r w:rsidRPr="00155C2A">
        <w:rPr>
          <w:rStyle w:val="StyleUnderline"/>
          <w:rFonts w:asciiTheme="minorHAnsi" w:hAnsiTheme="minorHAnsi"/>
        </w:rPr>
        <w:t>the lessons learned from securing Russia's nuclear arsenal are now being applied in other countries, under the framework of Obama's</w:t>
      </w:r>
      <w:r w:rsidRPr="00155C2A">
        <w:rPr>
          <w:rFonts w:asciiTheme="minorHAnsi" w:hAnsiTheme="minorHAnsi"/>
          <w:sz w:val="16"/>
        </w:rPr>
        <w:t xml:space="preserve"> April 2010 </w:t>
      </w:r>
      <w:r w:rsidRPr="00155C2A">
        <w:rPr>
          <w:rStyle w:val="StyleUnderline"/>
          <w:rFonts w:asciiTheme="minorHAnsi" w:hAnsiTheme="minorHAnsi"/>
        </w:rPr>
        <w:t>Nuclear Security Summit, which produced a global plan to secure all nuclear materials within four years. Since then, participants in the plan</w:t>
      </w:r>
      <w:r w:rsidRPr="00155C2A">
        <w:rPr>
          <w:rFonts w:asciiTheme="minorHAnsi" w:hAnsiTheme="minorHAnsi"/>
          <w:sz w:val="16"/>
        </w:rPr>
        <w:t xml:space="preserve">, including Chile, Mexico, Ukraine, and Vietnam, </w:t>
      </w:r>
      <w:r w:rsidRPr="00155C2A">
        <w:rPr>
          <w:rStyle w:val="StyleUnderline"/>
          <w:rFonts w:asciiTheme="minorHAnsi" w:hAnsiTheme="minorHAnsi"/>
        </w:rPr>
        <w:t>have fulfilled more than 70 percent of the commitments they made at the summit.</w:t>
      </w:r>
    </w:p>
    <w:p w:rsidR="00A86256" w:rsidRPr="00155C2A" w:rsidRDefault="00A86256" w:rsidP="00A86256">
      <w:pPr>
        <w:rPr>
          <w:rFonts w:asciiTheme="minorHAnsi" w:hAnsiTheme="minorHAnsi"/>
        </w:rPr>
      </w:pPr>
    </w:p>
    <w:p w:rsidR="00A86256" w:rsidRPr="00155C2A" w:rsidRDefault="00A86256" w:rsidP="00A86256">
      <w:pPr>
        <w:pStyle w:val="Heading4"/>
      </w:pPr>
      <w:r w:rsidRPr="00155C2A">
        <w:t>No state would give terrorists a nuke</w:t>
      </w:r>
    </w:p>
    <w:p w:rsidR="00A86256" w:rsidRPr="00155C2A" w:rsidRDefault="00A86256" w:rsidP="00A86256">
      <w:pPr>
        <w:rPr>
          <w:rFonts w:asciiTheme="minorHAnsi" w:hAnsiTheme="minorHAnsi"/>
          <w:sz w:val="14"/>
        </w:rPr>
      </w:pPr>
      <w:r w:rsidRPr="00155C2A">
        <w:rPr>
          <w:rStyle w:val="Style13ptBold"/>
          <w:rFonts w:asciiTheme="minorHAnsi" w:hAnsiTheme="minorHAnsi"/>
        </w:rPr>
        <w:t>Lieber &amp; Press 13</w:t>
      </w:r>
      <w:r w:rsidRPr="00155C2A">
        <w:rPr>
          <w:rFonts w:asciiTheme="minorHAnsi" w:hAnsiTheme="minorHAnsi"/>
          <w:sz w:val="14"/>
        </w:rPr>
        <w:t xml:space="preserve"> (Keir and Daryl, Associate Professor in the Edmund A. Walsh School of Foreign Service and the Department of Government at Georgetown University AND Associate Professor of Government at Dartmouth College, “Why States Won’t Give Nuclear Weapons to Terrorists,” International Security, Vol. 38, No. 1, Summer 2013, EBSCO)</w:t>
      </w:r>
    </w:p>
    <w:p w:rsidR="00A86256" w:rsidRPr="00155C2A" w:rsidRDefault="00A86256" w:rsidP="00A86256">
      <w:pPr>
        <w:rPr>
          <w:rFonts w:asciiTheme="minorHAnsi" w:hAnsiTheme="minorHAnsi"/>
        </w:rPr>
      </w:pPr>
    </w:p>
    <w:p w:rsidR="00A86256" w:rsidRPr="00155C2A" w:rsidRDefault="00A86256" w:rsidP="00A86256">
      <w:pPr>
        <w:rPr>
          <w:rStyle w:val="StyleUnderline"/>
          <w:rFonts w:asciiTheme="minorHAnsi" w:hAnsiTheme="minorHAnsi"/>
        </w:rPr>
      </w:pPr>
      <w:r w:rsidRPr="00155C2A">
        <w:rPr>
          <w:rStyle w:val="StyleUnderline"/>
          <w:rFonts w:asciiTheme="minorHAnsi" w:hAnsiTheme="minorHAnsi"/>
        </w:rPr>
        <w:t xml:space="preserve">Some analysts are </w:t>
      </w:r>
      <w:r w:rsidRPr="00155C2A">
        <w:rPr>
          <w:rStyle w:val="Emphasis"/>
          <w:rFonts w:asciiTheme="minorHAnsi" w:hAnsiTheme="minorHAnsi"/>
        </w:rPr>
        <w:t>skeptical</w:t>
      </w:r>
      <w:r w:rsidRPr="00155C2A">
        <w:rPr>
          <w:rStyle w:val="StyleUnderline"/>
          <w:rFonts w:asciiTheme="minorHAnsi" w:hAnsiTheme="minorHAnsi"/>
        </w:rPr>
        <w:t xml:space="preserve"> about</w:t>
      </w:r>
      <w:r w:rsidRPr="00155C2A">
        <w:rPr>
          <w:rFonts w:asciiTheme="minorHAnsi" w:hAnsiTheme="minorHAnsi"/>
          <w:sz w:val="14"/>
        </w:rPr>
        <w:t xml:space="preserve"> such sponsored </w:t>
      </w:r>
      <w:r w:rsidRPr="00155C2A">
        <w:rPr>
          <w:rStyle w:val="StyleUnderline"/>
          <w:rFonts w:asciiTheme="minorHAnsi" w:hAnsiTheme="minorHAnsi"/>
        </w:rPr>
        <w:t>nuclear terrorism, arguing that a state may not be willing to deplete its small nuclear arsenal or stock of precious nuclear materials.</w:t>
      </w:r>
      <w:r w:rsidRPr="00155C2A">
        <w:rPr>
          <w:rFonts w:asciiTheme="minorHAnsi" w:hAnsiTheme="minorHAnsi"/>
          <w:sz w:val="14"/>
        </w:rPr>
        <w:t xml:space="preserve"> More important, </w:t>
      </w:r>
      <w:r w:rsidRPr="00155C2A">
        <w:rPr>
          <w:rStyle w:val="StyleUnderline"/>
          <w:rFonts w:asciiTheme="minorHAnsi" w:hAnsiTheme="minorHAnsi"/>
        </w:rPr>
        <w:t>a state sponsor would fear that a terrorist organization might use the weapons or materials in ways the state never intended, provoking retaliation that would destroy the regime.</w:t>
      </w:r>
      <w:r w:rsidRPr="00155C2A">
        <w:rPr>
          <w:rFonts w:asciiTheme="minorHAnsi" w:hAnsiTheme="minorHAnsi"/>
          <w:sz w:val="14"/>
        </w:rPr>
        <w:t xml:space="preserve">14 </w:t>
      </w:r>
      <w:r w:rsidRPr="00155C2A">
        <w:rPr>
          <w:rStyle w:val="StyleUnderline"/>
          <w:rFonts w:asciiTheme="minorHAnsi" w:hAnsiTheme="minorHAnsi"/>
        </w:rPr>
        <w:t>Nuclear weapons are the most powerful weapons a state can acquire, and handing that power to an actor over which the state has less than complete control would be an enormous</w:t>
      </w:r>
      <w:r w:rsidRPr="00155C2A">
        <w:rPr>
          <w:rFonts w:asciiTheme="minorHAnsi" w:hAnsiTheme="minorHAnsi"/>
          <w:sz w:val="14"/>
        </w:rPr>
        <w:t xml:space="preserve">, epochal </w:t>
      </w:r>
      <w:r w:rsidRPr="00155C2A">
        <w:rPr>
          <w:rStyle w:val="StyleUnderline"/>
          <w:rFonts w:asciiTheme="minorHAnsi" w:hAnsiTheme="minorHAnsi"/>
        </w:rPr>
        <w:t xml:space="preserve">decision—one </w:t>
      </w:r>
      <w:r w:rsidRPr="00155C2A">
        <w:rPr>
          <w:rStyle w:val="Emphasis"/>
          <w:rFonts w:asciiTheme="minorHAnsi" w:hAnsiTheme="minorHAnsi"/>
        </w:rPr>
        <w:t>unlikely</w:t>
      </w:r>
      <w:r w:rsidRPr="00155C2A">
        <w:rPr>
          <w:rStyle w:val="StyleUnderline"/>
          <w:rFonts w:asciiTheme="minorHAnsi" w:hAnsiTheme="minorHAnsi"/>
        </w:rPr>
        <w:t xml:space="preserve"> to be taken by regimes that are</w:t>
      </w:r>
      <w:r w:rsidRPr="00155C2A">
        <w:rPr>
          <w:rFonts w:asciiTheme="minorHAnsi" w:hAnsiTheme="minorHAnsi"/>
          <w:sz w:val="14"/>
        </w:rPr>
        <w:t xml:space="preserve"> typically </w:t>
      </w:r>
      <w:r w:rsidRPr="00155C2A">
        <w:rPr>
          <w:rStyle w:val="Emphasis"/>
          <w:rFonts w:asciiTheme="minorHAnsi" w:hAnsiTheme="minorHAnsi"/>
        </w:rPr>
        <w:t>obsessed with power</w:t>
      </w:r>
      <w:r w:rsidRPr="00155C2A">
        <w:rPr>
          <w:rStyle w:val="StyleUnderline"/>
          <w:rFonts w:asciiTheme="minorHAnsi" w:hAnsiTheme="minorHAnsi"/>
        </w:rPr>
        <w:t xml:space="preserve"> and their </w:t>
      </w:r>
      <w:r w:rsidRPr="00155C2A">
        <w:rPr>
          <w:rStyle w:val="Emphasis"/>
          <w:rFonts w:asciiTheme="minorHAnsi" w:hAnsiTheme="minorHAnsi"/>
        </w:rPr>
        <w:t>own survival</w:t>
      </w:r>
      <w:r w:rsidRPr="00155C2A">
        <w:rPr>
          <w:rFonts w:asciiTheme="minorHAnsi" w:hAnsiTheme="minorHAnsi"/>
          <w:sz w:val="14"/>
        </w:rPr>
        <w:t xml:space="preserve">. Perhaps </w:t>
      </w:r>
      <w:r w:rsidRPr="00155C2A">
        <w:rPr>
          <w:rStyle w:val="StyleUnderline"/>
          <w:rFonts w:asciiTheme="minorHAnsi" w:hAnsiTheme="minorHAnsi"/>
        </w:rPr>
        <w:t xml:space="preserve">the most important reason to doubt the nuclear-attack-by-proxy scenario is the likelihood that the ultimate source of the weapon </w:t>
      </w:r>
      <w:r w:rsidRPr="00155C2A">
        <w:rPr>
          <w:rStyle w:val="Emphasis"/>
          <w:rFonts w:asciiTheme="minorHAnsi" w:hAnsiTheme="minorHAnsi"/>
        </w:rPr>
        <w:t>might be discovered</w:t>
      </w:r>
      <w:r w:rsidRPr="00155C2A">
        <w:rPr>
          <w:rFonts w:asciiTheme="minorHAnsi" w:hAnsiTheme="minorHAnsi"/>
          <w:sz w:val="14"/>
        </w:rPr>
        <w:t xml:space="preserve">.15 </w:t>
      </w:r>
      <w:r w:rsidRPr="00155C2A">
        <w:rPr>
          <w:rStyle w:val="StyleUnderline"/>
          <w:rFonts w:asciiTheme="minorHAnsi" w:hAnsiTheme="minorHAnsi"/>
        </w:rPr>
        <w:t>One means of identifying the state source of a nuclear terrorist attack is through “nuclear forensics”—the use of a bomb’s isotopic fingerprints to trace the missile material device back to the reactors</w:t>
      </w:r>
      <w:r w:rsidRPr="00155C2A">
        <w:rPr>
          <w:rFonts w:asciiTheme="minorHAnsi" w:hAnsiTheme="minorHAnsi"/>
          <w:sz w:val="14"/>
        </w:rPr>
        <w:t xml:space="preserve">, enrichment facilities, or uranium mines </w:t>
      </w:r>
      <w:r w:rsidRPr="00155C2A">
        <w:rPr>
          <w:rStyle w:val="StyleUnderline"/>
          <w:rFonts w:asciiTheme="minorHAnsi" w:hAnsiTheme="minorHAnsi"/>
        </w:rPr>
        <w:t>from which it was derived</w:t>
      </w:r>
      <w:r w:rsidRPr="00155C2A">
        <w:rPr>
          <w:rFonts w:asciiTheme="minorHAnsi" w:hAnsiTheme="minorHAnsi"/>
          <w:sz w:val="14"/>
        </w:rPr>
        <w:t xml:space="preserve">. In theory, </w:t>
      </w:r>
      <w:r w:rsidRPr="00155C2A">
        <w:rPr>
          <w:rStyle w:val="StyleUnderline"/>
          <w:rFonts w:asciiTheme="minorHAnsi" w:hAnsiTheme="minorHAnsi"/>
        </w:rPr>
        <w:t>the material that remains after an explosion can yield crucial information about its source</w:t>
      </w:r>
      <w:r w:rsidRPr="00155C2A">
        <w:rPr>
          <w:rFonts w:asciiTheme="minorHAnsi" w:hAnsiTheme="minorHAnsi"/>
          <w:sz w:val="14"/>
        </w:rPr>
        <w:t xml:space="preserve">: the ratio of uranium isotopes varies according to where the raw uranium was mined and how it was processed, and the composition of weapons-grade plutonium reveals clues about the particular reactor used to produce it and how long the material spent in the reactor.16 </w:t>
      </w:r>
      <w:r w:rsidRPr="00155C2A">
        <w:rPr>
          <w:rStyle w:val="StyleUnderline"/>
          <w:rFonts w:asciiTheme="minorHAnsi" w:hAnsiTheme="minorHAnsi"/>
        </w:rPr>
        <w:t xml:space="preserve">The possibility that the covert plot could be discovered before being carried out also acts as a deterrent. For these and other reasons, some analysts argue that nuclear terrorism is </w:t>
      </w:r>
      <w:r w:rsidRPr="00155C2A">
        <w:rPr>
          <w:rStyle w:val="Emphasis"/>
          <w:rFonts w:asciiTheme="minorHAnsi" w:hAnsiTheme="minorHAnsi"/>
        </w:rPr>
        <w:t>unlikely</w:t>
      </w:r>
      <w:r w:rsidRPr="00155C2A">
        <w:rPr>
          <w:rStyle w:val="StyleUnderline"/>
          <w:rFonts w:asciiTheme="minorHAnsi" w:hAnsiTheme="minorHAnsi"/>
        </w:rPr>
        <w:t>.</w:t>
      </w:r>
    </w:p>
    <w:p w:rsidR="00A86256" w:rsidRPr="00155C2A" w:rsidRDefault="00A86256" w:rsidP="00A86256">
      <w:pPr>
        <w:rPr>
          <w:rFonts w:asciiTheme="minorHAnsi" w:hAnsiTheme="minorHAnsi"/>
          <w:b/>
        </w:rPr>
      </w:pPr>
    </w:p>
    <w:p w:rsidR="00A86256" w:rsidRPr="00155C2A" w:rsidRDefault="00A86256" w:rsidP="00A86256">
      <w:pPr>
        <w:pStyle w:val="Heading4"/>
      </w:pPr>
      <w:r w:rsidRPr="00155C2A">
        <w:t>No handoff</w:t>
      </w:r>
    </w:p>
    <w:p w:rsidR="00A86256" w:rsidRPr="00155C2A" w:rsidRDefault="00A86256" w:rsidP="00A86256">
      <w:pPr>
        <w:rPr>
          <w:rFonts w:asciiTheme="minorHAnsi" w:hAnsiTheme="minorHAnsi"/>
        </w:rPr>
      </w:pPr>
      <w:r w:rsidRPr="00155C2A">
        <w:rPr>
          <w:rFonts w:asciiTheme="minorHAnsi" w:hAnsiTheme="minorHAnsi"/>
        </w:rPr>
        <w:t xml:space="preserve">Leonard </w:t>
      </w:r>
      <w:r w:rsidRPr="00155C2A">
        <w:rPr>
          <w:rStyle w:val="Style13ptBold"/>
          <w:rFonts w:asciiTheme="minorHAnsi" w:hAnsiTheme="minorHAnsi"/>
        </w:rPr>
        <w:t>Weiss</w:t>
      </w:r>
      <w:r w:rsidRPr="00155C2A">
        <w:rPr>
          <w:rFonts w:asciiTheme="minorHAnsi" w:hAnsiTheme="minorHAnsi"/>
        </w:rPr>
        <w:t xml:space="preserve"> is a visiting scholar at the Center for International Security and Cooperation at Stanford University, USA, and a member of the National Advisory Board of the Center for Arms Control and Non-Proliferation in Washington, DC. For more than two decades, he was staff director of the US Senate Committee on Governmental Affairs and its Subcommittee on Energy and Nuclear Proliferation, during which time he wrote major legislation on nuclear nonproliferation and led investigations of nuclear programs of other countries. He is a former professor of applied mathematics and engineering at Brown University and the University of Maryland, “On fear and nuclear terrorism,” Bulletin of the Atomic Scientists </w:t>
      </w:r>
      <w:r w:rsidRPr="00155C2A">
        <w:rPr>
          <w:rStyle w:val="Style13ptBold"/>
          <w:rFonts w:asciiTheme="minorHAnsi" w:hAnsiTheme="minorHAnsi"/>
        </w:rPr>
        <w:t>‘15</w:t>
      </w:r>
      <w:r w:rsidRPr="00155C2A">
        <w:rPr>
          <w:rFonts w:asciiTheme="minorHAnsi" w:hAnsiTheme="minorHAnsi"/>
        </w:rPr>
        <w:t>, Vol. 71(2) 75–87</w:t>
      </w:r>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rPr>
      </w:pPr>
      <w:r w:rsidRPr="00155C2A">
        <w:rPr>
          <w:rFonts w:asciiTheme="minorHAnsi" w:hAnsiTheme="minorHAnsi"/>
        </w:rPr>
        <w:t xml:space="preserve">Acquiring nukes as a gift. </w:t>
      </w:r>
      <w:r w:rsidRPr="00155C2A">
        <w:rPr>
          <w:rFonts w:asciiTheme="minorHAnsi" w:hAnsiTheme="minorHAnsi"/>
          <w:u w:val="single"/>
        </w:rPr>
        <w:t xml:space="preserve">Following </w:t>
      </w:r>
      <w:r w:rsidRPr="00155C2A">
        <w:rPr>
          <w:rFonts w:asciiTheme="minorHAnsi" w:hAnsiTheme="minorHAnsi"/>
        </w:rPr>
        <w:t xml:space="preserve">the shock of </w:t>
      </w:r>
      <w:r w:rsidRPr="00155C2A">
        <w:rPr>
          <w:rFonts w:asciiTheme="minorHAnsi" w:hAnsiTheme="minorHAnsi"/>
          <w:u w:val="single"/>
        </w:rPr>
        <w:t>9/11,</w:t>
      </w:r>
      <w:r w:rsidRPr="00155C2A">
        <w:rPr>
          <w:rFonts w:asciiTheme="minorHAnsi" w:hAnsiTheme="minorHAnsi"/>
        </w:rPr>
        <w:t xml:space="preserve"> government </w:t>
      </w:r>
      <w:r w:rsidRPr="00155C2A">
        <w:rPr>
          <w:rFonts w:asciiTheme="minorHAnsi" w:hAnsiTheme="minorHAnsi"/>
          <w:u w:val="single"/>
        </w:rPr>
        <w:t xml:space="preserve">officials </w:t>
      </w:r>
      <w:r w:rsidRPr="00155C2A">
        <w:rPr>
          <w:rFonts w:asciiTheme="minorHAnsi" w:hAnsiTheme="minorHAnsi"/>
        </w:rPr>
        <w:t xml:space="preserve">and the media </w:t>
      </w:r>
      <w:r w:rsidRPr="00155C2A">
        <w:rPr>
          <w:rFonts w:asciiTheme="minorHAnsi" w:hAnsiTheme="minorHAnsi"/>
          <w:u w:val="single"/>
        </w:rPr>
        <w:t>imagined many scenarios</w:t>
      </w:r>
      <w:r w:rsidRPr="00155C2A">
        <w:rPr>
          <w:rFonts w:asciiTheme="minorHAnsi" w:hAnsiTheme="minorHAnsi"/>
        </w:rPr>
        <w:t xml:space="preserve"> in </w:t>
      </w:r>
      <w:r w:rsidRPr="00155C2A">
        <w:rPr>
          <w:rFonts w:asciiTheme="minorHAnsi" w:hAnsiTheme="minorHAnsi"/>
          <w:u w:val="single"/>
        </w:rPr>
        <w:t xml:space="preserve">which terrorists obtain nuclear weapons; one of those scenarios involves a </w:t>
      </w:r>
      <w:r w:rsidRPr="00155C2A">
        <w:rPr>
          <w:rFonts w:asciiTheme="minorHAnsi" w:hAnsiTheme="minorHAnsi"/>
        </w:rPr>
        <w:t xml:space="preserve">weapon </w:t>
      </w:r>
      <w:r w:rsidRPr="00155C2A">
        <w:rPr>
          <w:rFonts w:asciiTheme="minorHAnsi" w:hAnsiTheme="minorHAnsi"/>
          <w:u w:val="single"/>
        </w:rPr>
        <w:t xml:space="preserve">state using a terrorist group for delivery of a nuclear weapon. </w:t>
      </w:r>
      <w:r w:rsidRPr="00155C2A">
        <w:rPr>
          <w:rFonts w:asciiTheme="minorHAnsi" w:hAnsiTheme="minorHAnsi"/>
        </w:rPr>
        <w:t xml:space="preserve">There are at least two reasons why this scenario is unlikely: First, </w:t>
      </w:r>
      <w:r w:rsidRPr="00155C2A">
        <w:rPr>
          <w:rFonts w:asciiTheme="minorHAnsi" w:hAnsiTheme="minorHAnsi"/>
          <w:u w:val="single"/>
        </w:rPr>
        <w:t>once a weapon state loses control of a weapon, it cannot be sure the weapon will be used by the terrorist group as intended</w:t>
      </w:r>
      <w:r w:rsidRPr="00155C2A">
        <w:rPr>
          <w:rFonts w:asciiTheme="minorHAnsi" w:hAnsiTheme="minorHAnsi"/>
        </w:rPr>
        <w:t xml:space="preserve">. Second, </w:t>
      </w:r>
      <w:r w:rsidRPr="00155C2A">
        <w:rPr>
          <w:rFonts w:asciiTheme="minorHAnsi" w:hAnsiTheme="minorHAnsi"/>
          <w:u w:val="single"/>
        </w:rPr>
        <w:t>the state cannot be sure</w:t>
      </w:r>
      <w:r w:rsidRPr="00155C2A">
        <w:rPr>
          <w:rFonts w:asciiTheme="minorHAnsi" w:hAnsiTheme="minorHAnsi"/>
        </w:rPr>
        <w:t xml:space="preserve"> that </w:t>
      </w:r>
      <w:r w:rsidRPr="00155C2A">
        <w:rPr>
          <w:rFonts w:asciiTheme="minorHAnsi" w:hAnsiTheme="minorHAnsi"/>
          <w:u w:val="single"/>
        </w:rPr>
        <w:t>the transfer of the weapon has been undetected</w:t>
      </w:r>
      <w:r w:rsidRPr="00155C2A">
        <w:rPr>
          <w:rFonts w:asciiTheme="minorHAnsi" w:hAnsiTheme="minorHAnsi"/>
        </w:rPr>
        <w:t xml:space="preserve"> either </w:t>
      </w:r>
      <w:r w:rsidRPr="00155C2A">
        <w:rPr>
          <w:rFonts w:asciiTheme="minorHAnsi" w:hAnsiTheme="minorHAnsi"/>
          <w:u w:val="single"/>
        </w:rPr>
        <w:t>before or after the fact of its detonation</w:t>
      </w:r>
      <w:r w:rsidRPr="00155C2A">
        <w:rPr>
          <w:rFonts w:asciiTheme="minorHAnsi" w:hAnsiTheme="minorHAnsi"/>
        </w:rPr>
        <w:t xml:space="preserve"> (see Lieber and Press, 2013). </w:t>
      </w:r>
      <w:r w:rsidRPr="00155C2A">
        <w:rPr>
          <w:rFonts w:asciiTheme="minorHAnsi" w:hAnsiTheme="minorHAnsi"/>
          <w:u w:val="single"/>
        </w:rPr>
        <w:t>The use of the weapon</w:t>
      </w:r>
      <w:r w:rsidRPr="00155C2A">
        <w:rPr>
          <w:rFonts w:asciiTheme="minorHAnsi" w:hAnsiTheme="minorHAnsi"/>
        </w:rPr>
        <w:t xml:space="preserve"> by a terrorist group </w:t>
      </w:r>
      <w:r w:rsidRPr="00155C2A">
        <w:rPr>
          <w:rFonts w:asciiTheme="minorHAnsi" w:hAnsiTheme="minorHAnsi"/>
          <w:u w:val="single"/>
        </w:rPr>
        <w:t xml:space="preserve">will </w:t>
      </w:r>
      <w:r w:rsidRPr="00155C2A">
        <w:rPr>
          <w:rFonts w:asciiTheme="minorHAnsi" w:hAnsiTheme="minorHAnsi"/>
        </w:rPr>
        <w:t xml:space="preserve">ultimately </w:t>
      </w:r>
      <w:r w:rsidRPr="00155C2A">
        <w:rPr>
          <w:rFonts w:asciiTheme="minorHAnsi" w:hAnsiTheme="minorHAnsi"/>
          <w:u w:val="single"/>
        </w:rPr>
        <w:t>result in the transferring nation becoming a nuclear target</w:t>
      </w:r>
      <w:r w:rsidRPr="00155C2A">
        <w:rPr>
          <w:rFonts w:asciiTheme="minorHAnsi" w:hAnsiTheme="minorHAnsi"/>
        </w:rPr>
        <w:t xml:space="preserve"> just as if it had itself detonated the device. </w:t>
      </w:r>
      <w:r w:rsidRPr="00155C2A">
        <w:rPr>
          <w:rFonts w:asciiTheme="minorHAnsi" w:hAnsiTheme="minorHAnsi"/>
          <w:b/>
          <w:u w:val="single"/>
        </w:rPr>
        <w:t xml:space="preserve">This is a </w:t>
      </w:r>
      <w:r w:rsidRPr="00155C2A">
        <w:rPr>
          <w:rStyle w:val="Emphasis"/>
          <w:rFonts w:asciiTheme="minorHAnsi" w:hAnsiTheme="minorHAnsi"/>
        </w:rPr>
        <w:t>powerful deterrent</w:t>
      </w:r>
      <w:r w:rsidRPr="00155C2A">
        <w:rPr>
          <w:rFonts w:asciiTheme="minorHAnsi" w:hAnsiTheme="minorHAnsi"/>
        </w:rPr>
        <w:t xml:space="preserve"> </w:t>
      </w:r>
      <w:r w:rsidRPr="00155C2A">
        <w:rPr>
          <w:rFonts w:asciiTheme="minorHAnsi" w:hAnsiTheme="minorHAnsi"/>
          <w:b/>
          <w:u w:val="single"/>
        </w:rPr>
        <w:t>to such a transfer</w:t>
      </w:r>
      <w:r w:rsidRPr="00155C2A">
        <w:rPr>
          <w:rFonts w:asciiTheme="minorHAnsi" w:hAnsiTheme="minorHAnsi"/>
        </w:rPr>
        <w:t xml:space="preserve">, </w:t>
      </w:r>
      <w:r w:rsidRPr="00155C2A">
        <w:rPr>
          <w:rFonts w:asciiTheme="minorHAnsi" w:hAnsiTheme="minorHAnsi"/>
          <w:u w:val="single"/>
        </w:rPr>
        <w:t xml:space="preserve">making </w:t>
      </w:r>
      <w:r w:rsidRPr="00155C2A">
        <w:rPr>
          <w:rFonts w:asciiTheme="minorHAnsi" w:hAnsiTheme="minorHAnsi"/>
        </w:rPr>
        <w:t xml:space="preserve">the </w:t>
      </w:r>
      <w:r w:rsidRPr="00155C2A">
        <w:rPr>
          <w:rFonts w:asciiTheme="minorHAnsi" w:hAnsiTheme="minorHAnsi"/>
          <w:u w:val="single"/>
        </w:rPr>
        <w:t xml:space="preserve">transfer </w:t>
      </w:r>
      <w:r w:rsidRPr="00155C2A">
        <w:rPr>
          <w:rFonts w:asciiTheme="minorHAnsi" w:hAnsiTheme="minorHAnsi"/>
        </w:rPr>
        <w:t xml:space="preserve">a </w:t>
      </w:r>
      <w:r w:rsidRPr="00155C2A">
        <w:rPr>
          <w:rFonts w:asciiTheme="minorHAnsi" w:hAnsiTheme="minorHAnsi"/>
          <w:u w:val="single"/>
        </w:rPr>
        <w:t>low-probability</w:t>
      </w:r>
      <w:r w:rsidRPr="00155C2A">
        <w:rPr>
          <w:rFonts w:asciiTheme="minorHAnsi" w:hAnsiTheme="minorHAnsi"/>
        </w:rPr>
        <w:t xml:space="preserve"> event. Although these first two ways in which terrorists might obtain a nuclear weapon have very small probabilities of occurring (</w:t>
      </w:r>
      <w:r w:rsidRPr="00155C2A">
        <w:rPr>
          <w:rFonts w:asciiTheme="minorHAnsi" w:hAnsiTheme="minorHAnsi"/>
          <w:u w:val="single"/>
        </w:rPr>
        <w:t>there is no available data suggesting</w:t>
      </w:r>
      <w:r w:rsidRPr="00155C2A">
        <w:rPr>
          <w:rFonts w:asciiTheme="minorHAnsi" w:hAnsiTheme="minorHAnsi"/>
        </w:rPr>
        <w:t xml:space="preserve"> that </w:t>
      </w:r>
      <w:r w:rsidRPr="00155C2A">
        <w:rPr>
          <w:rFonts w:asciiTheme="minorHAnsi" w:hAnsiTheme="minorHAnsi"/>
          <w:u w:val="single"/>
        </w:rPr>
        <w:t>terrorist groups have produced plans for stealing a weapon</w:t>
      </w:r>
      <w:r w:rsidRPr="00155C2A">
        <w:rPr>
          <w:rFonts w:asciiTheme="minorHAnsi" w:hAnsiTheme="minorHAnsi"/>
        </w:rPr>
        <w:t xml:space="preserve">, </w:t>
      </w:r>
      <w:r w:rsidRPr="00155C2A">
        <w:rPr>
          <w:rFonts w:asciiTheme="minorHAnsi" w:hAnsiTheme="minorHAnsi"/>
          <w:u w:val="single"/>
        </w:rPr>
        <w:t xml:space="preserve">nor has there been </w:t>
      </w:r>
      <w:r w:rsidRPr="00155C2A">
        <w:rPr>
          <w:rFonts w:asciiTheme="minorHAnsi" w:hAnsiTheme="minorHAnsi"/>
          <w:b/>
          <w:u w:val="single"/>
        </w:rPr>
        <w:t xml:space="preserve">any public information </w:t>
      </w:r>
      <w:r w:rsidRPr="00155C2A">
        <w:rPr>
          <w:rFonts w:asciiTheme="minorHAnsi" w:hAnsiTheme="minorHAnsi"/>
          <w:u w:val="single"/>
        </w:rPr>
        <w:t xml:space="preserve">suggesting </w:t>
      </w:r>
      <w:r w:rsidRPr="00155C2A">
        <w:rPr>
          <w:rFonts w:asciiTheme="minorHAnsi" w:hAnsiTheme="minorHAnsi"/>
        </w:rPr>
        <w:t xml:space="preserve">that </w:t>
      </w:r>
      <w:r w:rsidRPr="00155C2A">
        <w:rPr>
          <w:rFonts w:asciiTheme="minorHAnsi" w:hAnsiTheme="minorHAnsi"/>
          <w:u w:val="single"/>
        </w:rPr>
        <w:t>any nuclear weapon state has seriously considered providing a nuclear weapon to a sub-national grou</w:t>
      </w:r>
      <w:r w:rsidRPr="00155C2A">
        <w:rPr>
          <w:rFonts w:asciiTheme="minorHAnsi" w:hAnsiTheme="minorHAnsi"/>
        </w:rPr>
        <w:t>p), the probabilities cannot be said to be zero as long as nuclear weapons exist.</w:t>
      </w:r>
    </w:p>
    <w:p w:rsidR="00A86256" w:rsidRPr="00155C2A" w:rsidRDefault="00A86256" w:rsidP="00A86256">
      <w:pPr>
        <w:rPr>
          <w:rFonts w:asciiTheme="minorHAnsi" w:hAnsiTheme="minorHAnsi"/>
        </w:rPr>
      </w:pPr>
    </w:p>
    <w:p w:rsidR="00A86256" w:rsidRPr="00155C2A" w:rsidRDefault="00A86256" w:rsidP="00A86256">
      <w:pPr>
        <w:pStyle w:val="Heading4"/>
      </w:pPr>
      <w:r w:rsidRPr="00155C2A">
        <w:t>Iran won’t give terrorists a nuke</w:t>
      </w:r>
    </w:p>
    <w:p w:rsidR="00A86256" w:rsidRPr="00155C2A" w:rsidRDefault="00A86256" w:rsidP="00A86256">
      <w:pPr>
        <w:rPr>
          <w:rFonts w:asciiTheme="minorHAnsi" w:hAnsiTheme="minorHAnsi"/>
        </w:rPr>
      </w:pPr>
      <w:r w:rsidRPr="00155C2A">
        <w:rPr>
          <w:rFonts w:asciiTheme="minorHAnsi" w:hAnsiTheme="minorHAnsi"/>
          <w:b/>
          <w:sz w:val="24"/>
          <w:u w:val="single"/>
        </w:rPr>
        <w:t>Walt 12</w:t>
      </w:r>
      <w:r w:rsidRPr="00155C2A">
        <w:rPr>
          <w:rFonts w:asciiTheme="minorHAnsi" w:hAnsiTheme="minorHAnsi"/>
        </w:rPr>
        <w:t xml:space="preserve"> (Stephen M. Walt is the Robert and Renée Belfer professor of international relations at Harvard University., 6/26/2012, “Should we give Iran the bomb?”, http://walt.foreignpolicy.com/posts/2012/06/26/waltz_weighs_in_on_iran)</w:t>
      </w:r>
    </w:p>
    <w:p w:rsidR="00A86256" w:rsidRPr="00155C2A" w:rsidRDefault="00A86256" w:rsidP="00A86256">
      <w:pPr>
        <w:rPr>
          <w:rFonts w:asciiTheme="minorHAnsi" w:hAnsiTheme="minorHAnsi"/>
        </w:rPr>
      </w:pPr>
      <w:r w:rsidRPr="00155C2A">
        <w:rPr>
          <w:rFonts w:asciiTheme="minorHAnsi" w:hAnsiTheme="minorHAnsi"/>
        </w:rPr>
        <w:t xml:space="preserve"> </w:t>
      </w:r>
    </w:p>
    <w:p w:rsidR="00A86256" w:rsidRPr="00155C2A" w:rsidRDefault="00A86256" w:rsidP="00A86256">
      <w:pPr>
        <w:rPr>
          <w:rFonts w:asciiTheme="minorHAnsi" w:hAnsiTheme="minorHAnsi"/>
          <w:sz w:val="16"/>
        </w:rPr>
      </w:pPr>
      <w:r w:rsidRPr="00155C2A">
        <w:rPr>
          <w:rFonts w:asciiTheme="minorHAnsi" w:hAnsiTheme="minorHAnsi"/>
          <w:sz w:val="16"/>
        </w:rPr>
        <w:t xml:space="preserve">Waltz maintains that this pattern has generally applied in other nuclear contexts, whether one looks at U.S.-Soviet relations during the Cold War, China's acquisition of the bomb in the 1960s, or the troubled relationship between India and Pakistan, which fought major wars before each got the bomb but have fought only relatively minor skirmishes since. He also reminds his readers that </w:t>
      </w:r>
      <w:r w:rsidRPr="00155C2A">
        <w:rPr>
          <w:rStyle w:val="StyleUnderline"/>
          <w:rFonts w:asciiTheme="minorHAnsi" w:hAnsiTheme="minorHAnsi"/>
        </w:rPr>
        <w:t>there is no evidence that Iran's leaders are irrational</w:t>
      </w:r>
      <w:r w:rsidRPr="00155C2A">
        <w:rPr>
          <w:rFonts w:asciiTheme="minorHAnsi" w:hAnsiTheme="minorHAnsi"/>
          <w:sz w:val="16"/>
        </w:rPr>
        <w:t xml:space="preserve"> (and certainly no more irrational than ours), </w:t>
      </w:r>
      <w:r w:rsidRPr="00155C2A">
        <w:rPr>
          <w:rStyle w:val="StyleUnderline"/>
          <w:rFonts w:asciiTheme="minorHAnsi" w:hAnsiTheme="minorHAnsi"/>
        </w:rPr>
        <w:t>and no good reason to think they would ever use a nuclear weapon for offensive purposes</w:t>
      </w:r>
      <w:r w:rsidRPr="00155C2A">
        <w:rPr>
          <w:rFonts w:asciiTheme="minorHAnsi" w:hAnsiTheme="minorHAnsi"/>
          <w:sz w:val="16"/>
        </w:rPr>
        <w:t xml:space="preserve"> </w:t>
      </w:r>
      <w:r w:rsidRPr="00155C2A">
        <w:rPr>
          <w:rStyle w:val="StyleUnderline"/>
          <w:rFonts w:asciiTheme="minorHAnsi" w:hAnsiTheme="minorHAnsi"/>
        </w:rPr>
        <w:t>or give one away to terrorists</w:t>
      </w:r>
      <w:r w:rsidRPr="00155C2A">
        <w:rPr>
          <w:rFonts w:asciiTheme="minorHAnsi" w:hAnsiTheme="minorHAnsi"/>
          <w:sz w:val="16"/>
        </w:rPr>
        <w:t>. (</w:t>
      </w:r>
      <w:r w:rsidRPr="00155C2A">
        <w:rPr>
          <w:rStyle w:val="BoldUnderline0"/>
          <w:rFonts w:asciiTheme="minorHAnsi" w:hAnsiTheme="minorHAnsi"/>
        </w:rPr>
        <w:t>This</w:t>
      </w:r>
      <w:r w:rsidRPr="00155C2A">
        <w:rPr>
          <w:rStyle w:val="StyleUnderline"/>
          <w:rFonts w:asciiTheme="minorHAnsi" w:hAnsiTheme="minorHAnsi"/>
        </w:rPr>
        <w:t xml:space="preserve"> </w:t>
      </w:r>
      <w:r w:rsidRPr="00155C2A">
        <w:rPr>
          <w:rFonts w:asciiTheme="minorHAnsi" w:hAnsiTheme="minorHAnsi"/>
          <w:sz w:val="16"/>
        </w:rPr>
        <w:t xml:space="preserve">latter possibility </w:t>
      </w:r>
      <w:r w:rsidRPr="00155C2A">
        <w:rPr>
          <w:rStyle w:val="BoldUnderline0"/>
          <w:rFonts w:asciiTheme="minorHAnsi" w:hAnsiTheme="minorHAnsi"/>
        </w:rPr>
        <w:t>is</w:t>
      </w:r>
      <w:r w:rsidRPr="00155C2A">
        <w:rPr>
          <w:rStyle w:val="StyleUnderline"/>
          <w:rFonts w:asciiTheme="minorHAnsi" w:hAnsiTheme="minorHAnsi"/>
        </w:rPr>
        <w:t xml:space="preserve"> especially </w:t>
      </w:r>
      <w:r w:rsidRPr="00155C2A">
        <w:rPr>
          <w:rStyle w:val="BoldUnderline0"/>
          <w:rFonts w:asciiTheme="minorHAnsi" w:hAnsiTheme="minorHAnsi"/>
        </w:rPr>
        <w:t>absurd</w:t>
      </w:r>
      <w:r w:rsidRPr="00155C2A">
        <w:rPr>
          <w:rStyle w:val="StyleUnderline"/>
          <w:rFonts w:asciiTheme="minorHAnsi" w:hAnsiTheme="minorHAnsi"/>
        </w:rPr>
        <w:t>:</w:t>
      </w:r>
      <w:r w:rsidRPr="00155C2A">
        <w:rPr>
          <w:rFonts w:asciiTheme="minorHAnsi" w:hAnsiTheme="minorHAnsi"/>
          <w:sz w:val="16"/>
        </w:rPr>
        <w:t xml:space="preserve"> </w:t>
      </w:r>
      <w:r w:rsidRPr="00155C2A">
        <w:rPr>
          <w:rStyle w:val="StyleUnderline"/>
          <w:rFonts w:asciiTheme="minorHAnsi" w:hAnsiTheme="minorHAnsi"/>
        </w:rPr>
        <w:t>Why would any country devote millions of dollars and decades of effort to get a few bombs, and then blithely give them away to people over whom they had little control</w:t>
      </w:r>
      <w:r w:rsidRPr="00155C2A">
        <w:rPr>
          <w:rFonts w:asciiTheme="minorHAnsi" w:hAnsiTheme="minorHAnsi"/>
          <w:sz w:val="16"/>
        </w:rPr>
        <w:t xml:space="preserve">?) </w:t>
      </w:r>
    </w:p>
    <w:p w:rsidR="00A86256" w:rsidRDefault="00A86256" w:rsidP="00A86256">
      <w:pPr>
        <w:pStyle w:val="Heading2"/>
      </w:pPr>
      <w:r>
        <w:t>Bioterror</w:t>
      </w:r>
    </w:p>
    <w:p w:rsidR="00A86256" w:rsidRDefault="00A86256" w:rsidP="00A86256">
      <w:pPr>
        <w:pStyle w:val="Heading3"/>
      </w:pPr>
      <w:r>
        <w:t>2AC</w:t>
      </w:r>
    </w:p>
    <w:p w:rsidR="00A86256" w:rsidRPr="00155C2A" w:rsidRDefault="00A86256" w:rsidP="00A86256">
      <w:pPr>
        <w:rPr>
          <w:rFonts w:asciiTheme="minorHAnsi" w:hAnsiTheme="minorHAnsi"/>
        </w:rPr>
      </w:pPr>
    </w:p>
    <w:p w:rsidR="00A86256" w:rsidRPr="00155C2A" w:rsidRDefault="00A86256" w:rsidP="00A86256">
      <w:pPr>
        <w:pStyle w:val="Heading4"/>
      </w:pPr>
      <w:r w:rsidRPr="00155C2A">
        <w:t>No risk of bioterror</w:t>
      </w:r>
    </w:p>
    <w:p w:rsidR="00A86256" w:rsidRPr="00155C2A" w:rsidRDefault="00A86256" w:rsidP="00A86256">
      <w:pPr>
        <w:rPr>
          <w:rFonts w:asciiTheme="minorHAnsi" w:hAnsiTheme="minorHAnsi"/>
          <w:sz w:val="16"/>
        </w:rPr>
      </w:pPr>
      <w:r w:rsidRPr="00155C2A">
        <w:rPr>
          <w:rStyle w:val="Style13ptBold"/>
          <w:rFonts w:asciiTheme="minorHAnsi" w:hAnsiTheme="minorHAnsi"/>
        </w:rPr>
        <w:t>Keller 13</w:t>
      </w:r>
      <w:r w:rsidRPr="00155C2A">
        <w:rPr>
          <w:rFonts w:asciiTheme="minorHAnsi" w:hAnsiTheme="minorHAnsi"/>
          <w:sz w:val="16"/>
        </w:rPr>
        <w:t xml:space="preserve"> (Rebecca, 7 March 2013, Analyst at Stratfor, “Bioterrorism and the Pandemic Potential,” Stratfor, http://www.stratfor.com/weekly/bioterrorism-and-pandemic-potential)</w:t>
      </w:r>
    </w:p>
    <w:p w:rsidR="00A86256" w:rsidRPr="00155C2A" w:rsidRDefault="00A86256" w:rsidP="00A86256">
      <w:pPr>
        <w:rPr>
          <w:rFonts w:asciiTheme="minorHAnsi" w:hAnsiTheme="minorHAnsi"/>
        </w:rPr>
      </w:pPr>
    </w:p>
    <w:p w:rsidR="00A86256" w:rsidRDefault="00A86256" w:rsidP="00A86256">
      <w:pPr>
        <w:rPr>
          <w:rFonts w:asciiTheme="minorHAnsi" w:hAnsiTheme="minorHAnsi"/>
          <w:sz w:val="16"/>
        </w:rPr>
      </w:pPr>
      <w:r w:rsidRPr="00155C2A">
        <w:rPr>
          <w:rFonts w:asciiTheme="minorHAnsi" w:hAnsiTheme="minorHAnsi"/>
          <w:sz w:val="16"/>
        </w:rPr>
        <w:t xml:space="preserve">The </w:t>
      </w:r>
      <w:r w:rsidRPr="00155C2A">
        <w:rPr>
          <w:rFonts w:asciiTheme="minorHAnsi" w:hAnsiTheme="minorHAnsi"/>
          <w:u w:val="single"/>
        </w:rPr>
        <w:t>risk of an accidental release of H5N1 is similar to that of other infectious pathogens</w:t>
      </w:r>
      <w:r w:rsidRPr="00155C2A">
        <w:rPr>
          <w:rFonts w:asciiTheme="minorHAnsi" w:hAnsiTheme="minorHAnsi"/>
          <w:sz w:val="16"/>
        </w:rPr>
        <w:t xml:space="preserve"> currently </w:t>
      </w:r>
      <w:r w:rsidRPr="00155C2A">
        <w:rPr>
          <w:rFonts w:asciiTheme="minorHAnsi" w:hAnsiTheme="minorHAnsi"/>
          <w:u w:val="single"/>
        </w:rPr>
        <w:t>being studied. Proper safety standards are key</w:t>
      </w:r>
      <w:r w:rsidRPr="00155C2A">
        <w:rPr>
          <w:rFonts w:asciiTheme="minorHAnsi" w:hAnsiTheme="minorHAnsi"/>
          <w:sz w:val="16"/>
        </w:rPr>
        <w:t xml:space="preserve">, of course, </w:t>
      </w:r>
      <w:r w:rsidRPr="00155C2A">
        <w:rPr>
          <w:rFonts w:asciiTheme="minorHAnsi" w:hAnsiTheme="minorHAnsi"/>
          <w:u w:val="single"/>
        </w:rPr>
        <w:t>and experts in the field have had a year to determine the best way to proceed, balancing safety and research benefits</w:t>
      </w:r>
      <w:r w:rsidRPr="00155C2A">
        <w:rPr>
          <w:rFonts w:asciiTheme="minorHAnsi" w:hAnsiTheme="minorHAnsi"/>
          <w:sz w:val="16"/>
        </w:rPr>
        <w:t xml:space="preserve">. Previous work with the virus was conducted at biosafety level three out of four, which requires researchers wearing respirators and disposable gowns to work in pairs in a negative pressure environment. While many of these labs are part of universities, access is controlled either through keyed entry or even palm scanners. There are roughly 40 labs that submitted to the voluntary ban. Those wishing to resume work after the ban was lifted must comply with guidelines requiring strict national oversight and close communication and collaboration with national authorities. </w:t>
      </w:r>
      <w:r w:rsidRPr="00155C2A">
        <w:rPr>
          <w:rFonts w:asciiTheme="minorHAnsi" w:hAnsiTheme="minorHAnsi"/>
          <w:u w:val="single"/>
        </w:rPr>
        <w:t>The risk of release</w:t>
      </w:r>
      <w:r w:rsidRPr="00155C2A">
        <w:rPr>
          <w:rFonts w:asciiTheme="minorHAnsi" w:hAnsiTheme="minorHAnsi"/>
          <w:sz w:val="16"/>
        </w:rPr>
        <w:t xml:space="preserve"> either </w:t>
      </w:r>
      <w:r w:rsidRPr="00155C2A">
        <w:rPr>
          <w:rFonts w:asciiTheme="minorHAnsi" w:hAnsiTheme="minorHAnsi"/>
          <w:u w:val="single"/>
        </w:rPr>
        <w:t xml:space="preserve">through accident or theft cannot be completely eliminated, but given the established parameters </w:t>
      </w:r>
      <w:r w:rsidRPr="00155C2A">
        <w:rPr>
          <w:rStyle w:val="Emphasis"/>
          <w:rFonts w:asciiTheme="minorHAnsi" w:hAnsiTheme="minorHAnsi"/>
        </w:rPr>
        <w:t>the risk is minimal</w:t>
      </w:r>
      <w:r w:rsidRPr="00155C2A">
        <w:rPr>
          <w:rFonts w:asciiTheme="minorHAnsi" w:hAnsiTheme="minorHAnsi"/>
          <w:u w:val="single"/>
        </w:rPr>
        <w:t>. The use of the pathogen as a biological weapon requires an assessment of whether a non-state actor would have the capabilities to isolate the virulent strain, then weaponize and distribute it.</w:t>
      </w:r>
      <w:r w:rsidRPr="00155C2A">
        <w:rPr>
          <w:rFonts w:asciiTheme="minorHAnsi" w:hAnsiTheme="minorHAnsi"/>
          <w:sz w:val="16"/>
        </w:rPr>
        <w:t xml:space="preserve"> Stratfor has long held the position that </w:t>
      </w:r>
      <w:r w:rsidRPr="00155C2A">
        <w:rPr>
          <w:rFonts w:asciiTheme="minorHAnsi" w:hAnsiTheme="minorHAnsi"/>
          <w:u w:val="single"/>
        </w:rPr>
        <w:t xml:space="preserve">while terrorist organizations may have rudimentary capabilities regarding biological weapons, the </w:t>
      </w:r>
      <w:r w:rsidRPr="00155C2A">
        <w:rPr>
          <w:rStyle w:val="Emphasis"/>
          <w:rFonts w:asciiTheme="minorHAnsi" w:hAnsiTheme="minorHAnsi"/>
        </w:rPr>
        <w:t>likelihood</w:t>
      </w:r>
      <w:r w:rsidRPr="00155C2A">
        <w:rPr>
          <w:rFonts w:asciiTheme="minorHAnsi" w:hAnsiTheme="minorHAnsi"/>
          <w:u w:val="single"/>
        </w:rPr>
        <w:t xml:space="preserve"> of a </w:t>
      </w:r>
      <w:r w:rsidRPr="00155C2A">
        <w:rPr>
          <w:rStyle w:val="Emphasis"/>
          <w:rFonts w:asciiTheme="minorHAnsi" w:hAnsiTheme="minorHAnsi"/>
        </w:rPr>
        <w:t>successful attack</w:t>
      </w:r>
      <w:r w:rsidRPr="00155C2A">
        <w:rPr>
          <w:rFonts w:asciiTheme="minorHAnsi" w:hAnsiTheme="minorHAnsi"/>
          <w:u w:val="single"/>
        </w:rPr>
        <w:t xml:space="preserve"> is </w:t>
      </w:r>
      <w:r w:rsidRPr="00155C2A">
        <w:rPr>
          <w:rStyle w:val="Emphasis"/>
          <w:rFonts w:asciiTheme="minorHAnsi" w:hAnsiTheme="minorHAnsi"/>
        </w:rPr>
        <w:t>very low</w:t>
      </w:r>
      <w:r w:rsidRPr="00155C2A">
        <w:rPr>
          <w:rFonts w:asciiTheme="minorHAnsi" w:hAnsiTheme="minorHAnsi"/>
          <w:u w:val="single"/>
        </w:rPr>
        <w:t>. Given that the laboratory version of H5N1 -- or any</w:t>
      </w:r>
      <w:r w:rsidRPr="00155C2A">
        <w:rPr>
          <w:rFonts w:asciiTheme="minorHAnsi" w:hAnsiTheme="minorHAnsi"/>
          <w:sz w:val="16"/>
        </w:rPr>
        <w:t xml:space="preserve"> influenza </w:t>
      </w:r>
      <w:r w:rsidRPr="00155C2A">
        <w:rPr>
          <w:rFonts w:asciiTheme="minorHAnsi" w:hAnsiTheme="minorHAnsi"/>
          <w:u w:val="single"/>
        </w:rPr>
        <w:t>virus, for that matter -- is a contagious pathogen, there would be two possible modes that a non-state actor would have to instigate an attack. The virus could be refined and then aerosolized and released into a populated area, or an individual could be infected with the virus and sent to</w:t>
      </w:r>
      <w:r w:rsidRPr="00155C2A">
        <w:rPr>
          <w:rFonts w:asciiTheme="minorHAnsi" w:hAnsiTheme="minorHAnsi"/>
          <w:sz w:val="16"/>
        </w:rPr>
        <w:t xml:space="preserve"> freely circulate </w:t>
      </w:r>
      <w:r w:rsidRPr="00155C2A">
        <w:rPr>
          <w:rFonts w:asciiTheme="minorHAnsi" w:hAnsiTheme="minorHAnsi"/>
          <w:u w:val="single"/>
        </w:rPr>
        <w:t xml:space="preserve">within a population. There are </w:t>
      </w:r>
      <w:r w:rsidRPr="00155C2A">
        <w:rPr>
          <w:rStyle w:val="Emphasis"/>
          <w:rFonts w:asciiTheme="minorHAnsi" w:hAnsiTheme="minorHAnsi"/>
        </w:rPr>
        <w:t>severe constraints</w:t>
      </w:r>
      <w:r w:rsidRPr="00155C2A">
        <w:rPr>
          <w:rFonts w:asciiTheme="minorHAnsi" w:hAnsiTheme="minorHAnsi"/>
          <w:u w:val="single"/>
        </w:rPr>
        <w:t xml:space="preserve"> that make </w:t>
      </w:r>
      <w:r w:rsidRPr="00155C2A">
        <w:rPr>
          <w:rStyle w:val="Emphasis"/>
          <w:rFonts w:asciiTheme="minorHAnsi" w:hAnsiTheme="minorHAnsi"/>
        </w:rPr>
        <w:t>success</w:t>
      </w:r>
      <w:r w:rsidRPr="00155C2A">
        <w:rPr>
          <w:rFonts w:asciiTheme="minorHAnsi" w:hAnsiTheme="minorHAnsi"/>
          <w:u w:val="single"/>
        </w:rPr>
        <w:t xml:space="preserve"> using either of these methods </w:t>
      </w:r>
      <w:r w:rsidRPr="00155C2A">
        <w:rPr>
          <w:rStyle w:val="Emphasis"/>
          <w:rFonts w:asciiTheme="minorHAnsi" w:hAnsiTheme="minorHAnsi"/>
        </w:rPr>
        <w:t>unlikely</w:t>
      </w:r>
      <w:r w:rsidRPr="00155C2A">
        <w:rPr>
          <w:rFonts w:asciiTheme="minorHAnsi" w:hAnsiTheme="minorHAnsi"/>
          <w:u w:val="single"/>
        </w:rPr>
        <w:t>.</w:t>
      </w:r>
      <w:r w:rsidRPr="00155C2A">
        <w:rPr>
          <w:rFonts w:asciiTheme="minorHAnsi" w:hAnsiTheme="minorHAnsi"/>
          <w:sz w:val="16"/>
        </w:rPr>
        <w:t xml:space="preserve"> </w:t>
      </w:r>
      <w:r w:rsidRPr="00155C2A">
        <w:rPr>
          <w:rFonts w:asciiTheme="minorHAnsi" w:hAnsiTheme="minorHAnsi"/>
          <w:u w:val="single"/>
        </w:rPr>
        <w:t>The technology needed to refine and aerosolize a pathogen</w:t>
      </w:r>
      <w:r w:rsidRPr="00155C2A">
        <w:rPr>
          <w:rFonts w:asciiTheme="minorHAnsi" w:hAnsiTheme="minorHAnsi"/>
          <w:sz w:val="16"/>
        </w:rPr>
        <w:t xml:space="preserve"> for a biological attack </w:t>
      </w:r>
      <w:r w:rsidRPr="00155C2A">
        <w:rPr>
          <w:rFonts w:asciiTheme="minorHAnsi" w:hAnsiTheme="minorHAnsi"/>
          <w:u w:val="single"/>
        </w:rPr>
        <w:t xml:space="preserve">is </w:t>
      </w:r>
      <w:r w:rsidRPr="00155C2A">
        <w:rPr>
          <w:rStyle w:val="Emphasis"/>
          <w:rFonts w:asciiTheme="minorHAnsi" w:hAnsiTheme="minorHAnsi"/>
        </w:rPr>
        <w:t>beyond the capability</w:t>
      </w:r>
      <w:r w:rsidRPr="00155C2A">
        <w:rPr>
          <w:rFonts w:asciiTheme="minorHAnsi" w:hAnsiTheme="minorHAnsi"/>
          <w:sz w:val="16"/>
        </w:rPr>
        <w:t xml:space="preserve"> </w:t>
      </w:r>
      <w:r w:rsidRPr="00155C2A">
        <w:rPr>
          <w:rFonts w:asciiTheme="minorHAnsi" w:hAnsiTheme="minorHAnsi"/>
          <w:u w:val="single"/>
        </w:rPr>
        <w:t xml:space="preserve">of most non-state actors. Even if they were able to develop a weapon, other factors such as </w:t>
      </w:r>
      <w:r w:rsidRPr="00155C2A">
        <w:rPr>
          <w:rStyle w:val="Emphasis"/>
          <w:rFonts w:asciiTheme="minorHAnsi" w:hAnsiTheme="minorHAnsi"/>
        </w:rPr>
        <w:t>wind patterns</w:t>
      </w:r>
      <w:r w:rsidRPr="00155C2A">
        <w:rPr>
          <w:rFonts w:asciiTheme="minorHAnsi" w:hAnsiTheme="minorHAnsi"/>
          <w:u w:val="single"/>
        </w:rPr>
        <w:t xml:space="preserve"> and </w:t>
      </w:r>
      <w:r w:rsidRPr="00155C2A">
        <w:rPr>
          <w:rStyle w:val="Emphasis"/>
          <w:rFonts w:asciiTheme="minorHAnsi" w:hAnsiTheme="minorHAnsi"/>
        </w:rPr>
        <w:t>humidity</w:t>
      </w:r>
      <w:r w:rsidRPr="00155C2A">
        <w:rPr>
          <w:rFonts w:asciiTheme="minorHAnsi" w:hAnsiTheme="minorHAnsi"/>
          <w:u w:val="single"/>
        </w:rPr>
        <w:t xml:space="preserve"> can render an attack </w:t>
      </w:r>
      <w:r w:rsidRPr="00155C2A">
        <w:rPr>
          <w:rStyle w:val="Emphasis"/>
          <w:rFonts w:asciiTheme="minorHAnsi" w:hAnsiTheme="minorHAnsi"/>
        </w:rPr>
        <w:t>ineffective</w:t>
      </w:r>
      <w:r w:rsidRPr="00155C2A">
        <w:rPr>
          <w:rFonts w:asciiTheme="minorHAnsi" w:hAnsiTheme="minorHAnsi"/>
          <w:sz w:val="16"/>
        </w:rPr>
        <w:t xml:space="preserve">. </w:t>
      </w:r>
      <w:r w:rsidRPr="00155C2A">
        <w:rPr>
          <w:rFonts w:asciiTheme="minorHAnsi" w:hAnsiTheme="minorHAnsi"/>
          <w:u w:val="single"/>
        </w:rPr>
        <w:t>Using a human carrier is</w:t>
      </w:r>
      <w:r w:rsidRPr="00155C2A">
        <w:rPr>
          <w:rFonts w:asciiTheme="minorHAnsi" w:hAnsiTheme="minorHAnsi"/>
          <w:sz w:val="16"/>
        </w:rPr>
        <w:t xml:space="preserve"> a </w:t>
      </w:r>
      <w:r w:rsidRPr="00155C2A">
        <w:rPr>
          <w:rFonts w:asciiTheme="minorHAnsi" w:hAnsiTheme="minorHAnsi"/>
          <w:u w:val="single"/>
        </w:rPr>
        <w:t>less expensive</w:t>
      </w:r>
      <w:r w:rsidRPr="00155C2A">
        <w:rPr>
          <w:rFonts w:asciiTheme="minorHAnsi" w:hAnsiTheme="minorHAnsi"/>
          <w:sz w:val="16"/>
        </w:rPr>
        <w:t xml:space="preserve"> method, </w:t>
      </w:r>
      <w:r w:rsidRPr="00155C2A">
        <w:rPr>
          <w:rFonts w:asciiTheme="minorHAnsi" w:hAnsiTheme="minorHAnsi"/>
          <w:u w:val="single"/>
        </w:rPr>
        <w:t>but it requires that the biological agent be a contagion</w:t>
      </w:r>
      <w:r w:rsidRPr="00155C2A">
        <w:rPr>
          <w:rFonts w:asciiTheme="minorHAnsi" w:hAnsiTheme="minorHAnsi"/>
          <w:sz w:val="16"/>
        </w:rPr>
        <w:t xml:space="preserve">. Additionally, </w:t>
      </w:r>
      <w:r w:rsidRPr="00155C2A">
        <w:rPr>
          <w:rFonts w:asciiTheme="minorHAnsi" w:hAnsiTheme="minorHAnsi"/>
          <w:u w:val="single"/>
        </w:rPr>
        <w:t xml:space="preserve">in order to infect the large number of people necessary to start an outbreak, the infected carrier must be mobile while contagious, something that is </w:t>
      </w:r>
      <w:r w:rsidRPr="00155C2A">
        <w:rPr>
          <w:rStyle w:val="Emphasis"/>
          <w:rFonts w:asciiTheme="minorHAnsi" w:hAnsiTheme="minorHAnsi"/>
        </w:rPr>
        <w:t>doubtful</w:t>
      </w:r>
      <w:r w:rsidRPr="00155C2A">
        <w:rPr>
          <w:rFonts w:asciiTheme="minorHAnsi" w:hAnsiTheme="minorHAnsi"/>
          <w:u w:val="single"/>
        </w:rPr>
        <w:t xml:space="preserve"> with a </w:t>
      </w:r>
      <w:r w:rsidRPr="00155C2A">
        <w:rPr>
          <w:rStyle w:val="Emphasis"/>
          <w:rFonts w:asciiTheme="minorHAnsi" w:hAnsiTheme="minorHAnsi"/>
        </w:rPr>
        <w:t>serious disease</w:t>
      </w:r>
      <w:r w:rsidRPr="00155C2A">
        <w:rPr>
          <w:rFonts w:asciiTheme="minorHAnsi" w:hAnsiTheme="minorHAnsi"/>
          <w:sz w:val="16"/>
        </w:rPr>
        <w:t xml:space="preserve"> like small pox. </w:t>
      </w:r>
      <w:r w:rsidRPr="00155C2A">
        <w:rPr>
          <w:rFonts w:asciiTheme="minorHAnsi" w:hAnsiTheme="minorHAnsi"/>
          <w:u w:val="single"/>
        </w:rPr>
        <w:t>The carrier</w:t>
      </w:r>
      <w:r w:rsidRPr="00155C2A">
        <w:rPr>
          <w:rFonts w:asciiTheme="minorHAnsi" w:hAnsiTheme="minorHAnsi"/>
          <w:sz w:val="16"/>
        </w:rPr>
        <w:t xml:space="preserve"> also </w:t>
      </w:r>
      <w:r w:rsidRPr="00155C2A">
        <w:rPr>
          <w:rFonts w:asciiTheme="minorHAnsi" w:hAnsiTheme="minorHAnsi"/>
          <w:u w:val="single"/>
        </w:rPr>
        <w:t>cannot be visibly ill because that would limit the necessary human contact</w:t>
      </w:r>
      <w:r w:rsidRPr="00155C2A">
        <w:rPr>
          <w:rFonts w:asciiTheme="minorHAnsi" w:hAnsiTheme="minorHAnsi"/>
          <w:sz w:val="16"/>
        </w:rPr>
        <w:t>.</w:t>
      </w:r>
    </w:p>
    <w:p w:rsidR="00A86256" w:rsidRPr="00155C2A" w:rsidRDefault="00A86256" w:rsidP="00A86256">
      <w:pPr>
        <w:pStyle w:val="Heading3"/>
      </w:pPr>
      <w:r>
        <w:t>1AR</w:t>
      </w:r>
    </w:p>
    <w:p w:rsidR="00A86256" w:rsidRPr="00155C2A" w:rsidRDefault="00A86256" w:rsidP="00A86256">
      <w:pPr>
        <w:pStyle w:val="Heading4"/>
      </w:pPr>
      <w:r w:rsidRPr="00155C2A">
        <w:t>No bioweapons</w:t>
      </w:r>
    </w:p>
    <w:p w:rsidR="00A86256" w:rsidRPr="00155C2A" w:rsidRDefault="00A86256" w:rsidP="00A86256">
      <w:pPr>
        <w:rPr>
          <w:rStyle w:val="Style13ptBold"/>
          <w:rFonts w:asciiTheme="minorHAnsi" w:hAnsiTheme="minorHAnsi"/>
        </w:rPr>
      </w:pPr>
      <w:r w:rsidRPr="00155C2A">
        <w:rPr>
          <w:rStyle w:val="Style13ptBold"/>
          <w:rFonts w:asciiTheme="minorHAnsi" w:hAnsiTheme="minorHAnsi"/>
        </w:rPr>
        <w:t>Ouagrham-Gormley 14</w:t>
      </w:r>
    </w:p>
    <w:p w:rsidR="00A86256" w:rsidRPr="00155C2A" w:rsidRDefault="00A86256" w:rsidP="00A86256">
      <w:pPr>
        <w:rPr>
          <w:rFonts w:asciiTheme="minorHAnsi" w:hAnsiTheme="minorHAnsi"/>
        </w:rPr>
      </w:pPr>
      <w:r w:rsidRPr="00155C2A">
        <w:rPr>
          <w:rFonts w:asciiTheme="minorHAnsi" w:hAnsiTheme="minorHAnsi"/>
        </w:rPr>
        <w:t>Sonia Ben Ouagrham-Gormley is Assistant Professor of Public and International Affairs at George Mason University. She worked for a decade at the Monterey Institute for International Studies. She was for two years research director of the James Martin Center for Nonproliferation Studies office in Kazakhstan and was founding editor of the International Export Control Observer, Cornell University Press, November 2014, “Barriers to Bioweapons”, http://www.cornellpress.cornell.edu/book/?GCOI=80140100857780</w:t>
      </w:r>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rPr>
      </w:pPr>
      <w:r w:rsidRPr="00155C2A">
        <w:rPr>
          <w:rStyle w:val="StyleUnderline"/>
          <w:rFonts w:asciiTheme="minorHAnsi" w:hAnsiTheme="minorHAnsi"/>
        </w:rPr>
        <w:t>In</w:t>
      </w:r>
      <w:r w:rsidRPr="00155C2A">
        <w:rPr>
          <w:rFonts w:asciiTheme="minorHAnsi" w:hAnsiTheme="minorHAnsi"/>
        </w:rPr>
        <w:t xml:space="preserve"> both the </w:t>
      </w:r>
      <w:r w:rsidRPr="00155C2A">
        <w:rPr>
          <w:rStyle w:val="StyleUnderline"/>
          <w:rFonts w:asciiTheme="minorHAnsi" w:hAnsiTheme="minorHAnsi"/>
        </w:rPr>
        <w:t>popular imagination</w:t>
      </w:r>
      <w:r w:rsidRPr="00155C2A">
        <w:rPr>
          <w:rFonts w:asciiTheme="minorHAnsi" w:hAnsiTheme="minorHAnsi"/>
        </w:rPr>
        <w:t xml:space="preserve"> and among lawmakers and national security experts, </w:t>
      </w:r>
      <w:r w:rsidRPr="00155C2A">
        <w:rPr>
          <w:rStyle w:val="StyleUnderline"/>
          <w:rFonts w:asciiTheme="minorHAnsi" w:hAnsiTheme="minorHAnsi"/>
        </w:rPr>
        <w:t>there exists the belief that with sufficient motivation and material resources, states or terrorist groups can produce bioweapons easily, cheaply, and successfully.</w:t>
      </w:r>
      <w:r w:rsidRPr="00155C2A">
        <w:rPr>
          <w:rFonts w:asciiTheme="minorHAnsi" w:hAnsiTheme="minorHAnsi"/>
        </w:rPr>
        <w:t xml:space="preserve"> In Barriers to Bioweapons, Sonia Ben Ouagrham-Gormley challenges this perception by showing that </w:t>
      </w:r>
      <w:r w:rsidRPr="00155C2A">
        <w:rPr>
          <w:rStyle w:val="BoldUnderline"/>
          <w:rFonts w:asciiTheme="minorHAnsi" w:hAnsiTheme="minorHAnsi"/>
        </w:rPr>
        <w:t xml:space="preserve">bioweapons development is a </w:t>
      </w:r>
      <w:r w:rsidRPr="00155C2A">
        <w:rPr>
          <w:rStyle w:val="Emphasis"/>
          <w:rFonts w:asciiTheme="minorHAnsi" w:hAnsiTheme="minorHAnsi"/>
        </w:rPr>
        <w:t>difficult</w:t>
      </w:r>
      <w:r w:rsidRPr="00155C2A">
        <w:rPr>
          <w:rStyle w:val="BoldUnderline"/>
          <w:rFonts w:asciiTheme="minorHAnsi" w:hAnsiTheme="minorHAnsi"/>
        </w:rPr>
        <w:t xml:space="preserve">, </w:t>
      </w:r>
      <w:r w:rsidRPr="00155C2A">
        <w:rPr>
          <w:rStyle w:val="Emphasis"/>
          <w:rFonts w:asciiTheme="minorHAnsi" w:hAnsiTheme="minorHAnsi"/>
        </w:rPr>
        <w:t>protracted</w:t>
      </w:r>
      <w:r w:rsidRPr="00155C2A">
        <w:rPr>
          <w:rStyle w:val="BoldUnderline"/>
          <w:rFonts w:asciiTheme="minorHAnsi" w:hAnsiTheme="minorHAnsi"/>
        </w:rPr>
        <w:t xml:space="preserve">, and </w:t>
      </w:r>
      <w:r w:rsidRPr="00155C2A">
        <w:rPr>
          <w:rStyle w:val="Emphasis"/>
          <w:rFonts w:asciiTheme="minorHAnsi" w:hAnsiTheme="minorHAnsi"/>
        </w:rPr>
        <w:t>expensive</w:t>
      </w:r>
      <w:r w:rsidRPr="00155C2A">
        <w:rPr>
          <w:rStyle w:val="BoldUnderline"/>
          <w:rFonts w:asciiTheme="minorHAnsi" w:hAnsiTheme="minorHAnsi"/>
        </w:rPr>
        <w:t xml:space="preserve"> endeavor, rarely achieving</w:t>
      </w:r>
      <w:r w:rsidRPr="00155C2A">
        <w:rPr>
          <w:rFonts w:asciiTheme="minorHAnsi" w:hAnsiTheme="minorHAnsi"/>
        </w:rPr>
        <w:t xml:space="preserve"> the expected </w:t>
      </w:r>
      <w:r w:rsidRPr="00155C2A">
        <w:rPr>
          <w:rStyle w:val="BoldUnderline"/>
          <w:rFonts w:asciiTheme="minorHAnsi" w:hAnsiTheme="minorHAnsi"/>
        </w:rPr>
        <w:t>results</w:t>
      </w:r>
      <w:r w:rsidRPr="00155C2A">
        <w:rPr>
          <w:rFonts w:asciiTheme="minorHAnsi" w:hAnsiTheme="minorHAnsi"/>
        </w:rPr>
        <w:t xml:space="preserve"> </w:t>
      </w:r>
      <w:r w:rsidRPr="00155C2A">
        <w:rPr>
          <w:rStyle w:val="StyleUnderline"/>
          <w:rFonts w:asciiTheme="minorHAnsi" w:hAnsiTheme="minorHAnsi"/>
        </w:rPr>
        <w:t>whatever the magnitude of investment.</w:t>
      </w:r>
      <w:r w:rsidRPr="00155C2A">
        <w:rPr>
          <w:rFonts w:asciiTheme="minorHAnsi" w:hAnsiTheme="minorHAnsi"/>
        </w:rPr>
        <w:t xml:space="preserve"> Her </w:t>
      </w:r>
      <w:r w:rsidRPr="00155C2A">
        <w:rPr>
          <w:rStyle w:val="StyleUnderline"/>
          <w:rFonts w:asciiTheme="minorHAnsi" w:hAnsiTheme="minorHAnsi"/>
        </w:rPr>
        <w:t>findings are based on</w:t>
      </w:r>
      <w:r w:rsidRPr="00155C2A">
        <w:rPr>
          <w:rFonts w:asciiTheme="minorHAnsi" w:hAnsiTheme="minorHAnsi"/>
        </w:rPr>
        <w:t xml:space="preserve"> </w:t>
      </w:r>
      <w:r w:rsidRPr="00155C2A">
        <w:rPr>
          <w:rStyle w:val="BoldUnderline"/>
          <w:rFonts w:asciiTheme="minorHAnsi" w:hAnsiTheme="minorHAnsi"/>
        </w:rPr>
        <w:t>extensive interviews</w:t>
      </w:r>
      <w:r w:rsidRPr="00155C2A">
        <w:rPr>
          <w:rFonts w:asciiTheme="minorHAnsi" w:hAnsiTheme="minorHAnsi"/>
        </w:rPr>
        <w:t xml:space="preserve"> she conducted with former U.S. and Soviet-era bioweapons scientists </w:t>
      </w:r>
      <w:r w:rsidRPr="00155C2A">
        <w:rPr>
          <w:rStyle w:val="BoldUnderline"/>
          <w:rFonts w:asciiTheme="minorHAnsi" w:hAnsiTheme="minorHAnsi"/>
        </w:rPr>
        <w:t>and</w:t>
      </w:r>
      <w:r w:rsidRPr="00155C2A">
        <w:rPr>
          <w:rFonts w:asciiTheme="minorHAnsi" w:hAnsiTheme="minorHAnsi"/>
        </w:rPr>
        <w:t xml:space="preserve"> on </w:t>
      </w:r>
      <w:r w:rsidRPr="00155C2A">
        <w:rPr>
          <w:rStyle w:val="BoldUnderline"/>
          <w:rFonts w:asciiTheme="minorHAnsi" w:hAnsiTheme="minorHAnsi"/>
        </w:rPr>
        <w:t>careful analysis of archival data</w:t>
      </w:r>
      <w:r w:rsidRPr="00155C2A">
        <w:rPr>
          <w:rFonts w:asciiTheme="minorHAnsi" w:hAnsiTheme="minorHAnsi"/>
        </w:rPr>
        <w:t xml:space="preserve"> and other historical documents related to various state and terrorist bioweapons programs.</w:t>
      </w:r>
    </w:p>
    <w:p w:rsidR="00A86256" w:rsidRPr="00155C2A" w:rsidRDefault="00A86256" w:rsidP="00A86256">
      <w:pPr>
        <w:rPr>
          <w:rStyle w:val="BoldUnderline"/>
          <w:rFonts w:asciiTheme="minorHAnsi" w:hAnsiTheme="minorHAnsi"/>
        </w:rPr>
      </w:pPr>
      <w:r w:rsidRPr="00155C2A">
        <w:rPr>
          <w:rFonts w:asciiTheme="minorHAnsi" w:hAnsiTheme="minorHAnsi"/>
        </w:rPr>
        <w:t xml:space="preserve">Bioweapons development relies on </w:t>
      </w:r>
      <w:r w:rsidRPr="00155C2A">
        <w:rPr>
          <w:rStyle w:val="StyleUnderline"/>
          <w:rFonts w:asciiTheme="minorHAnsi" w:hAnsiTheme="minorHAnsi"/>
        </w:rPr>
        <w:t>living organisms</w:t>
      </w:r>
      <w:r w:rsidRPr="00155C2A">
        <w:rPr>
          <w:rFonts w:asciiTheme="minorHAnsi" w:hAnsiTheme="minorHAnsi"/>
        </w:rPr>
        <w:t xml:space="preserve"> that </w:t>
      </w:r>
      <w:r w:rsidRPr="00155C2A">
        <w:rPr>
          <w:rStyle w:val="StyleUnderline"/>
          <w:rFonts w:asciiTheme="minorHAnsi" w:hAnsiTheme="minorHAnsi"/>
        </w:rPr>
        <w:t>are sensitive to their environment and handling conditions, and</w:t>
      </w:r>
      <w:r w:rsidRPr="00155C2A">
        <w:rPr>
          <w:rFonts w:asciiTheme="minorHAnsi" w:hAnsiTheme="minorHAnsi"/>
        </w:rPr>
        <w:t xml:space="preserve"> therefore </w:t>
      </w:r>
      <w:r w:rsidRPr="00155C2A">
        <w:rPr>
          <w:rStyle w:val="BoldUnderline"/>
          <w:rFonts w:asciiTheme="minorHAnsi" w:hAnsiTheme="minorHAnsi"/>
        </w:rPr>
        <w:t>behave unpredictably.</w:t>
      </w:r>
      <w:r w:rsidRPr="00155C2A">
        <w:rPr>
          <w:rFonts w:asciiTheme="minorHAnsi" w:hAnsiTheme="minorHAnsi"/>
        </w:rPr>
        <w:t xml:space="preserve"> </w:t>
      </w:r>
      <w:r w:rsidRPr="00155C2A">
        <w:rPr>
          <w:rStyle w:val="StyleUnderline"/>
          <w:rFonts w:asciiTheme="minorHAnsi" w:hAnsiTheme="minorHAnsi"/>
        </w:rPr>
        <w:t>These features place a greater premium on specialized knowledge.</w:t>
      </w:r>
      <w:r w:rsidRPr="00155C2A">
        <w:rPr>
          <w:rFonts w:asciiTheme="minorHAnsi" w:hAnsiTheme="minorHAnsi"/>
        </w:rPr>
        <w:t xml:space="preserve"> Ben Ouagrham-Gormley posits that </w:t>
      </w:r>
      <w:r w:rsidRPr="00155C2A">
        <w:rPr>
          <w:rStyle w:val="BoldUnderline"/>
          <w:rFonts w:asciiTheme="minorHAnsi" w:hAnsiTheme="minorHAnsi"/>
        </w:rPr>
        <w:t>lack of access to</w:t>
      </w:r>
      <w:r w:rsidRPr="00155C2A">
        <w:rPr>
          <w:rFonts w:asciiTheme="minorHAnsi" w:hAnsiTheme="minorHAnsi"/>
        </w:rPr>
        <w:t xml:space="preserve"> such </w:t>
      </w:r>
      <w:r w:rsidRPr="00155C2A">
        <w:rPr>
          <w:rStyle w:val="BoldUnderline"/>
          <w:rFonts w:asciiTheme="minorHAnsi" w:hAnsiTheme="minorHAnsi"/>
        </w:rPr>
        <w:t>intellectual capital constitutes the greatest barrier to</w:t>
      </w:r>
      <w:r w:rsidRPr="00155C2A">
        <w:rPr>
          <w:rFonts w:asciiTheme="minorHAnsi" w:hAnsiTheme="minorHAnsi"/>
        </w:rPr>
        <w:t xml:space="preserve"> the </w:t>
      </w:r>
      <w:r w:rsidRPr="00155C2A">
        <w:rPr>
          <w:rStyle w:val="BoldUnderline"/>
          <w:rFonts w:asciiTheme="minorHAnsi" w:hAnsiTheme="minorHAnsi"/>
        </w:rPr>
        <w:t>making of bioweapons.</w:t>
      </w:r>
      <w:r w:rsidRPr="00155C2A">
        <w:rPr>
          <w:rFonts w:asciiTheme="minorHAnsi" w:hAnsiTheme="minorHAnsi"/>
        </w:rPr>
        <w:t xml:space="preserve"> She integrates theories drawn from economics, the sociology of science, organization, and management with her empirical research. The resulting theoretical framework rests on the idea that the pace and success of a bioweapons development program can be measured by its ability to ensure the creation and transfer of scientific and technical knowledge. </w:t>
      </w:r>
      <w:r w:rsidRPr="00155C2A">
        <w:rPr>
          <w:rStyle w:val="StyleUnderline"/>
          <w:rFonts w:asciiTheme="minorHAnsi" w:hAnsiTheme="minorHAnsi"/>
        </w:rPr>
        <w:t>The specific organizational, managerial, social, political, and economic conditions necessary for success</w:t>
      </w:r>
      <w:r w:rsidRPr="00155C2A">
        <w:rPr>
          <w:rFonts w:asciiTheme="minorHAnsi" w:hAnsiTheme="minorHAnsi"/>
        </w:rPr>
        <w:t xml:space="preserve"> </w:t>
      </w:r>
      <w:r w:rsidRPr="00155C2A">
        <w:rPr>
          <w:rStyle w:val="BoldUnderline"/>
          <w:rFonts w:asciiTheme="minorHAnsi" w:hAnsiTheme="minorHAnsi"/>
        </w:rPr>
        <w:t>are difficult to achieve, particularly in covert programs where the need to prevent detection imposes</w:t>
      </w:r>
      <w:r w:rsidRPr="00155C2A">
        <w:rPr>
          <w:rFonts w:asciiTheme="minorHAnsi" w:hAnsiTheme="minorHAnsi"/>
        </w:rPr>
        <w:t xml:space="preserve"> managerial and organizational </w:t>
      </w:r>
      <w:r w:rsidRPr="00155C2A">
        <w:rPr>
          <w:rStyle w:val="BoldUnderline"/>
          <w:rFonts w:asciiTheme="minorHAnsi" w:hAnsiTheme="minorHAnsi"/>
        </w:rPr>
        <w:t>conditions that conflict with knowledge production.</w:t>
      </w:r>
    </w:p>
    <w:p w:rsidR="00A86256" w:rsidRPr="00155C2A" w:rsidRDefault="00A86256" w:rsidP="00A86256">
      <w:pPr>
        <w:rPr>
          <w:rFonts w:asciiTheme="minorHAnsi" w:hAnsiTheme="minorHAnsi"/>
        </w:rPr>
      </w:pPr>
    </w:p>
    <w:p w:rsidR="00A86256" w:rsidRPr="00155C2A" w:rsidRDefault="00A86256" w:rsidP="00A86256">
      <w:pPr>
        <w:pStyle w:val="Tag2"/>
        <w:rPr>
          <w:rFonts w:asciiTheme="minorHAnsi" w:hAnsiTheme="minorHAnsi"/>
        </w:rPr>
      </w:pPr>
      <w:r w:rsidRPr="00155C2A">
        <w:rPr>
          <w:rFonts w:asciiTheme="minorHAnsi" w:hAnsiTheme="minorHAnsi"/>
        </w:rPr>
        <w:t>No bioweapons prolif – tacit knowledge gap and organization failure – assumes new tech advances</w:t>
      </w:r>
    </w:p>
    <w:p w:rsidR="00A86256" w:rsidRPr="00155C2A" w:rsidRDefault="00A86256" w:rsidP="00A86256">
      <w:pPr>
        <w:rPr>
          <w:rStyle w:val="Style13ptBold"/>
          <w:rFonts w:asciiTheme="minorHAnsi" w:hAnsiTheme="minorHAnsi"/>
        </w:rPr>
      </w:pPr>
      <w:r w:rsidRPr="00155C2A">
        <w:rPr>
          <w:rStyle w:val="Style13ptBold"/>
          <w:rFonts w:asciiTheme="minorHAnsi" w:hAnsiTheme="minorHAnsi"/>
        </w:rPr>
        <w:t>Ouagrham-Gormley 12</w:t>
      </w:r>
    </w:p>
    <w:p w:rsidR="00A86256" w:rsidRPr="00155C2A" w:rsidRDefault="00A86256" w:rsidP="00A86256">
      <w:pPr>
        <w:rPr>
          <w:rFonts w:asciiTheme="minorHAnsi" w:hAnsiTheme="minorHAnsi"/>
        </w:rPr>
      </w:pPr>
      <w:r w:rsidRPr="00155C2A">
        <w:rPr>
          <w:rFonts w:asciiTheme="minorHAnsi" w:hAnsiTheme="minorHAnsi"/>
        </w:rPr>
        <w:t xml:space="preserve">Sonia Ben, Assistant Professor in the Biodefense Program at George Mason University, “Barriers to Bioweapons,” International Security, Vol. 36, No. 4 (Spring 2012), pp. 80–114 </w:t>
      </w:r>
    </w:p>
    <w:p w:rsidR="00A86256" w:rsidRPr="00155C2A" w:rsidRDefault="00A86256" w:rsidP="00A86256">
      <w:pPr>
        <w:rPr>
          <w:rFonts w:asciiTheme="minorHAnsi" w:hAnsiTheme="minorHAnsi"/>
        </w:rPr>
      </w:pPr>
    </w:p>
    <w:p w:rsidR="00A86256" w:rsidRPr="00155C2A" w:rsidRDefault="00A86256" w:rsidP="00A86256">
      <w:r w:rsidRPr="00155C2A">
        <w:rPr>
          <w:rFonts w:asciiTheme="minorHAnsi" w:hAnsiTheme="minorHAnsi"/>
          <w:sz w:val="16"/>
        </w:rPr>
        <w:t xml:space="preserve">Conclusion </w:t>
      </w:r>
      <w:r w:rsidRPr="00155C2A">
        <w:rPr>
          <w:rFonts w:asciiTheme="minorHAnsi" w:hAnsiTheme="minorHAnsi"/>
          <w:u w:val="single"/>
        </w:rPr>
        <w:t>The U.S. and Soviet bioweapons programs offer valuable insights for assessing future bioweapons proliferation threats</w:t>
      </w:r>
      <w:r w:rsidRPr="00155C2A">
        <w:rPr>
          <w:rFonts w:asciiTheme="minorHAnsi" w:hAnsiTheme="minorHAnsi"/>
          <w:sz w:val="16"/>
        </w:rPr>
        <w:t xml:space="preserve">. </w:t>
      </w:r>
      <w:r w:rsidRPr="00155C2A">
        <w:rPr>
          <w:rFonts w:asciiTheme="minorHAnsi" w:hAnsiTheme="minorHAnsi"/>
          <w:u w:val="single"/>
        </w:rPr>
        <w:t>Certainly, the globalization of the pharmaceutical and biotechnology industries has enabled an increasingly widespread diffusion of information, materials, and equipment that could prove beneªcial</w:t>
      </w:r>
      <w:r w:rsidRPr="00155C2A">
        <w:rPr>
          <w:rFonts w:asciiTheme="minorHAnsi" w:hAnsiTheme="minorHAnsi"/>
          <w:sz w:val="16"/>
        </w:rPr>
        <w:t xml:space="preserve"> to states or terrorist groups interested in developing biological weapons. But although such inputs are necessary, </w:t>
      </w:r>
      <w:r w:rsidRPr="00155C2A">
        <w:rPr>
          <w:rFonts w:asciiTheme="minorHAnsi" w:hAnsiTheme="minorHAnsi"/>
          <w:u w:val="single"/>
        </w:rPr>
        <w:t>they are hardly sufªcient to produce a signiªcant weapons capability</w:t>
      </w:r>
      <w:r w:rsidRPr="00155C2A">
        <w:rPr>
          <w:rFonts w:asciiTheme="minorHAnsi" w:hAnsiTheme="minorHAnsi"/>
          <w:sz w:val="16"/>
        </w:rPr>
        <w:t xml:space="preserve">. As demonstrated in the U.S. and Soviet cases, </w:t>
      </w:r>
      <w:r w:rsidRPr="00155C2A">
        <w:rPr>
          <w:rFonts w:asciiTheme="minorHAnsi" w:hAnsiTheme="minorHAnsi"/>
          <w:u w:val="single"/>
        </w:rPr>
        <w:t>such intangible factors as organizational makeup and management style greatly affect the use of acquired knowledge, the creation of tacit knowledge, and its transfer within the organization to enable ultimate success</w:t>
      </w:r>
      <w:r w:rsidRPr="00155C2A">
        <w:rPr>
          <w:rFonts w:asciiTheme="minorHAnsi" w:hAnsiTheme="minorHAnsi"/>
          <w:sz w:val="16"/>
        </w:rPr>
        <w:t xml:space="preserve">. Importantly, </w:t>
      </w:r>
      <w:r w:rsidRPr="00155C2A">
        <w:rPr>
          <w:rFonts w:asciiTheme="minorHAnsi" w:hAnsiTheme="minorHAnsi"/>
          <w:u w:val="single"/>
        </w:rPr>
        <w:t>these intangible elements are local in character and cannot be easily transferred among individuals or from one place to another</w:t>
      </w:r>
      <w:r w:rsidRPr="00155C2A">
        <w:rPr>
          <w:rFonts w:asciiTheme="minorHAnsi" w:hAnsiTheme="minorHAnsi"/>
          <w:sz w:val="16"/>
        </w:rPr>
        <w:t xml:space="preserve">. Although the effects of intangible factors are more pronounced in large-scale bioweapons programs, </w:t>
      </w:r>
      <w:r w:rsidRPr="00155C2A">
        <w:rPr>
          <w:rFonts w:asciiTheme="minorHAnsi" w:hAnsiTheme="minorHAnsi"/>
          <w:u w:val="single"/>
        </w:rPr>
        <w:t>given the increasing complexity introduced by the need to produce a tested weapon with repeatable results, they also affect smaller-scale state and terrorist group programs, as illustrated by South Africa’s and Aum Shinrikyo’s programs</w:t>
      </w:r>
      <w:r w:rsidRPr="00155C2A">
        <w:rPr>
          <w:rFonts w:asciiTheme="minorHAnsi" w:hAnsiTheme="minorHAnsi"/>
          <w:sz w:val="16"/>
        </w:rPr>
        <w:t xml:space="preserve">. </w:t>
      </w:r>
      <w:r w:rsidRPr="00155C2A">
        <w:rPr>
          <w:rFonts w:asciiTheme="minorHAnsi" w:hAnsiTheme="minorHAnsi"/>
          <w:u w:val="single"/>
        </w:rPr>
        <w:t>Even programs with more modest ambitions need to acquire the expertise required to handle, manipulate, and disseminate the agents selected</w:t>
      </w:r>
      <w:r w:rsidRPr="00155C2A">
        <w:rPr>
          <w:rFonts w:asciiTheme="minorHAnsi" w:hAnsiTheme="minorHAnsi"/>
          <w:sz w:val="16"/>
        </w:rPr>
        <w:t xml:space="preserve">, create an environment conducive to teamwork and learning, integrate the acquired knowledge into the existing knowledge base, and adapt the technology to their environment. </w:t>
      </w:r>
      <w:r w:rsidRPr="00155C2A">
        <w:rPr>
          <w:rFonts w:asciiTheme="minorHAnsi" w:hAnsiTheme="minorHAnsi"/>
          <w:u w:val="single"/>
        </w:rPr>
        <w:t>These are complex and time-consuming tasks for programs operating in a stable environment. For covert programs fearful of detection, the task is made more challenging as the imperatives of maintaining covertness directly contradict the requirement of efªcient knowledge use and production</w:t>
      </w:r>
      <w:r w:rsidRPr="00155C2A">
        <w:rPr>
          <w:rFonts w:asciiTheme="minorHAnsi" w:hAnsiTheme="minorHAnsi"/>
          <w:sz w:val="16"/>
        </w:rPr>
        <w:t xml:space="preserve">. </w:t>
      </w:r>
      <w:r w:rsidRPr="00155C2A">
        <w:rPr>
          <w:rFonts w:asciiTheme="minorHAnsi" w:hAnsiTheme="minorHAnsi"/>
          <w:u w:val="single"/>
        </w:rPr>
        <w:t>The revolution in biotechnology has not reduced the importance of the intangible factors that shape bioweapons program outcomes</w:t>
      </w:r>
      <w:r w:rsidRPr="00155C2A">
        <w:rPr>
          <w:rFonts w:asciiTheme="minorHAnsi" w:hAnsiTheme="minorHAnsi"/>
          <w:sz w:val="16"/>
        </w:rPr>
        <w:t xml:space="preserve">. Although new breakthroughs in biotechnology can frequently accelerate progress in laboratory work, these new techniques still depend heavily on teams of scientists and technicians developing new sets of skills through extensive experimentation. Only in this way can they demonstrate the utility of these new breakthroughs for particular applications. Thus, by taking into account the intangible dimension of proliferation, intelligence and policy ofªcials can understand more holistically how a state or terrorist group can actually use the tangible resources they may have acquired. Ideally, developing a more thorough understanding of a program’s existing research and knowledge base, as well as how the program is organized and managed, will provide intelligence and policy ofªcials with a better analytical basis for determining the time required for the program to achieve its goal. This in turn will help policymakers fashion interventions that are most appropriate to respond to speciªc threats. </w:t>
      </w:r>
      <w:r w:rsidRPr="00155C2A">
        <w:rPr>
          <w:rFonts w:asciiTheme="minorHAnsi" w:hAnsiTheme="minorHAnsi"/>
          <w:u w:val="single"/>
        </w:rPr>
        <w:t>Gathering information about these intangible factors is dependent on intelligence efforts, and this article provides insights into how better collection and analysis on WMD threats might be accomplished</w:t>
      </w:r>
      <w:r w:rsidRPr="00155C2A">
        <w:rPr>
          <w:rFonts w:asciiTheme="minorHAnsi" w:hAnsiTheme="minorHAnsi"/>
          <w:sz w:val="16"/>
        </w:rPr>
        <w:t xml:space="preserve">. However, </w:t>
      </w:r>
      <w:r w:rsidRPr="00155C2A">
        <w:rPr>
          <w:rFonts w:asciiTheme="minorHAnsi" w:hAnsiTheme="minorHAnsi"/>
          <w:u w:val="single"/>
        </w:rPr>
        <w:t>actions against a suspected program can beneªcially be implemented even in the absence of detailed information about its knowledge base and organizational makeup</w:t>
      </w:r>
      <w:r w:rsidRPr="00155C2A">
        <w:rPr>
          <w:rFonts w:asciiTheme="minorHAnsi" w:hAnsiTheme="minorHAnsi"/>
          <w:sz w:val="16"/>
        </w:rPr>
        <w:t xml:space="preserve">. A policy aimed at frustrating the acquisition of skills, the collective interpretation and integration of data and individual knowledge, and the accumulation of knowledge can delay progress in a suspected program and possibly cause its failure. </w:t>
      </w:r>
    </w:p>
    <w:p w:rsidR="00A86256" w:rsidRPr="00155C2A" w:rsidRDefault="00A86256" w:rsidP="00A86256">
      <w:pPr>
        <w:rPr>
          <w:rFonts w:asciiTheme="minorHAnsi" w:hAnsiTheme="minorHAnsi"/>
        </w:rPr>
      </w:pPr>
    </w:p>
    <w:p w:rsidR="00A86256" w:rsidRPr="00155C2A" w:rsidRDefault="00A86256" w:rsidP="00A86256">
      <w:pPr>
        <w:pStyle w:val="Heading4"/>
      </w:pPr>
      <w:r w:rsidRPr="00155C2A">
        <w:t xml:space="preserve">They can’t turn the basic science into </w:t>
      </w:r>
      <w:r w:rsidRPr="00155C2A">
        <w:rPr>
          <w:u w:val="single"/>
        </w:rPr>
        <w:t>effective weapons</w:t>
      </w:r>
    </w:p>
    <w:p w:rsidR="00A86256" w:rsidRPr="00155C2A" w:rsidRDefault="00A86256" w:rsidP="00A86256">
      <w:pPr>
        <w:rPr>
          <w:rStyle w:val="Style13ptBold"/>
          <w:rFonts w:asciiTheme="minorHAnsi" w:hAnsiTheme="minorHAnsi"/>
        </w:rPr>
      </w:pPr>
      <w:r w:rsidRPr="00155C2A">
        <w:rPr>
          <w:rStyle w:val="Style13ptBold"/>
          <w:rFonts w:asciiTheme="minorHAnsi" w:hAnsiTheme="minorHAnsi"/>
        </w:rPr>
        <w:t>Ouagrham-Gormley 14</w:t>
      </w:r>
    </w:p>
    <w:p w:rsidR="00A86256" w:rsidRPr="00155C2A" w:rsidRDefault="00A86256" w:rsidP="00A86256">
      <w:pPr>
        <w:rPr>
          <w:rFonts w:asciiTheme="minorHAnsi" w:hAnsiTheme="minorHAnsi"/>
        </w:rPr>
      </w:pPr>
      <w:r w:rsidRPr="00155C2A">
        <w:rPr>
          <w:rFonts w:asciiTheme="minorHAnsi" w:hAnsiTheme="minorHAnsi"/>
        </w:rPr>
        <w:t>Sonia Ben Ouagrham-Gormley is Assistant Professor of Public and International Affairs at George Mason University. She worked for a decade at the Monterey Institute for International Studies. She was for two years research director of the James Martin Center for Nonproliferation Studies office in Kazakhstan and was founding editor of the International Export Control Observer, Shannon R. Fye, Public Policy @ GMU, Frontiers of Public Health, September 24, 2014, “Restricted Science”, http://journal.frontiersin.org/Journal/10.3389/fpubh.2014.00158/full</w:t>
      </w:r>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rPr>
      </w:pPr>
      <w:r w:rsidRPr="00155C2A">
        <w:rPr>
          <w:rFonts w:asciiTheme="minorHAnsi" w:hAnsiTheme="minorHAnsi"/>
        </w:rPr>
        <w:t xml:space="preserve">The NSABB’s initial decision to edit the H5N1-related article before its publication was followed by the Dutch government’s decision to impose export-control restrictions on the Dutch team’s article. Dutch authorities claimed that the research fell under European Council Regulation EC 428/2009, which attempts to prevent the spread of nuclear, chemical, and biological weapons by requiring an export license before publication (10). These </w:t>
      </w:r>
      <w:r w:rsidRPr="00155C2A">
        <w:rPr>
          <w:rStyle w:val="StyleUnderline"/>
          <w:rFonts w:asciiTheme="minorHAnsi" w:hAnsiTheme="minorHAnsi"/>
        </w:rPr>
        <w:t>moves are based on the assumption</w:t>
      </w:r>
      <w:r w:rsidRPr="00155C2A">
        <w:rPr>
          <w:rFonts w:asciiTheme="minorHAnsi" w:hAnsiTheme="minorHAnsi"/>
        </w:rPr>
        <w:t xml:space="preserve"> that </w:t>
      </w:r>
      <w:r w:rsidRPr="00155C2A">
        <w:rPr>
          <w:rStyle w:val="StyleUnderline"/>
          <w:rFonts w:asciiTheme="minorHAnsi" w:hAnsiTheme="minorHAnsi"/>
        </w:rPr>
        <w:t>innovations achieved in the laboratory can be easily fashioned into a</w:t>
      </w:r>
      <w:r w:rsidRPr="00155C2A">
        <w:rPr>
          <w:rFonts w:asciiTheme="minorHAnsi" w:hAnsiTheme="minorHAnsi"/>
        </w:rPr>
        <w:t xml:space="preserve"> harmful agent or a </w:t>
      </w:r>
      <w:r w:rsidRPr="00155C2A">
        <w:rPr>
          <w:rStyle w:val="StyleUnderline"/>
          <w:rFonts w:asciiTheme="minorHAnsi" w:hAnsiTheme="minorHAnsi"/>
        </w:rPr>
        <w:t>bioweapon.</w:t>
      </w:r>
      <w:r w:rsidRPr="00155C2A">
        <w:rPr>
          <w:rFonts w:asciiTheme="minorHAnsi" w:hAnsiTheme="minorHAnsi"/>
        </w:rPr>
        <w:t xml:space="preserve"> </w:t>
      </w:r>
      <w:r w:rsidRPr="00155C2A">
        <w:rPr>
          <w:rStyle w:val="BoldUnderline"/>
          <w:rFonts w:asciiTheme="minorHAnsi" w:hAnsiTheme="minorHAnsi"/>
        </w:rPr>
        <w:t>Yet, past bioweapons work shows</w:t>
      </w:r>
      <w:r w:rsidRPr="00155C2A">
        <w:rPr>
          <w:rFonts w:asciiTheme="minorHAnsi" w:hAnsiTheme="minorHAnsi"/>
        </w:rPr>
        <w:t xml:space="preserve"> that </w:t>
      </w:r>
      <w:r w:rsidRPr="00155C2A">
        <w:rPr>
          <w:rStyle w:val="BoldUnderline"/>
          <w:rFonts w:asciiTheme="minorHAnsi" w:hAnsiTheme="minorHAnsi"/>
        </w:rPr>
        <w:t>transforming a scientific concept</w:t>
      </w:r>
      <w:r w:rsidRPr="00155C2A">
        <w:rPr>
          <w:rFonts w:asciiTheme="minorHAnsi" w:hAnsiTheme="minorHAnsi"/>
        </w:rPr>
        <w:t xml:space="preserve"> developed </w:t>
      </w:r>
      <w:r w:rsidRPr="00155C2A">
        <w:rPr>
          <w:rStyle w:val="BoldUnderline"/>
          <w:rFonts w:asciiTheme="minorHAnsi" w:hAnsiTheme="minorHAnsi"/>
        </w:rPr>
        <w:t>in the lab</w:t>
      </w:r>
      <w:r w:rsidRPr="00155C2A">
        <w:rPr>
          <w:rFonts w:asciiTheme="minorHAnsi" w:hAnsiTheme="minorHAnsi"/>
        </w:rPr>
        <w:t xml:space="preserve">oratory </w:t>
      </w:r>
      <w:r w:rsidRPr="00155C2A">
        <w:rPr>
          <w:rStyle w:val="BoldUnderline"/>
          <w:rFonts w:asciiTheme="minorHAnsi" w:hAnsiTheme="minorHAnsi"/>
        </w:rPr>
        <w:t>into a product that has a specific, applied purpose, and functions</w:t>
      </w:r>
      <w:r w:rsidRPr="00155C2A">
        <w:rPr>
          <w:rFonts w:asciiTheme="minorHAnsi" w:hAnsiTheme="minorHAnsi"/>
        </w:rPr>
        <w:t xml:space="preserve"> reliably and </w:t>
      </w:r>
      <w:r w:rsidRPr="00155C2A">
        <w:rPr>
          <w:rStyle w:val="BoldUnderline"/>
          <w:rFonts w:asciiTheme="minorHAnsi" w:hAnsiTheme="minorHAnsi"/>
        </w:rPr>
        <w:t xml:space="preserve">effectively </w:t>
      </w:r>
      <w:r w:rsidRPr="00155C2A">
        <w:rPr>
          <w:rStyle w:val="Emphasis"/>
          <w:rFonts w:asciiTheme="minorHAnsi" w:hAnsiTheme="minorHAnsi"/>
        </w:rPr>
        <w:t>can take several decades and require a variety of expertise</w:t>
      </w:r>
      <w:r w:rsidRPr="00155C2A">
        <w:rPr>
          <w:rStyle w:val="BoldUnderline"/>
          <w:rFonts w:asciiTheme="minorHAnsi" w:hAnsiTheme="minorHAnsi"/>
        </w:rPr>
        <w:t>.</w:t>
      </w:r>
      <w:r w:rsidRPr="00155C2A">
        <w:rPr>
          <w:rFonts w:asciiTheme="minorHAnsi" w:hAnsiTheme="minorHAnsi"/>
        </w:rPr>
        <w:t xml:space="preserve"> Specifically, </w:t>
      </w:r>
      <w:r w:rsidRPr="00155C2A">
        <w:rPr>
          <w:rStyle w:val="StyleUnderline"/>
          <w:rFonts w:asciiTheme="minorHAnsi" w:hAnsiTheme="minorHAnsi"/>
        </w:rPr>
        <w:t>the passage from laboratory concept to specific application faces</w:t>
      </w:r>
      <w:r w:rsidRPr="00155C2A">
        <w:rPr>
          <w:rFonts w:asciiTheme="minorHAnsi" w:hAnsiTheme="minorHAnsi"/>
        </w:rPr>
        <w:t xml:space="preserve"> </w:t>
      </w:r>
      <w:r w:rsidRPr="00155C2A">
        <w:rPr>
          <w:rStyle w:val="BoldUnderline"/>
          <w:rFonts w:asciiTheme="minorHAnsi" w:hAnsiTheme="minorHAnsi"/>
        </w:rPr>
        <w:t>the challenge of scaling-up fragile microorganisms</w:t>
      </w:r>
      <w:r w:rsidRPr="00155C2A">
        <w:rPr>
          <w:rFonts w:asciiTheme="minorHAnsi" w:hAnsiTheme="minorHAnsi"/>
        </w:rPr>
        <w:t xml:space="preserve"> for large-scale production </w:t>
      </w:r>
      <w:r w:rsidRPr="00155C2A">
        <w:rPr>
          <w:rStyle w:val="BoldUnderline"/>
          <w:rFonts w:asciiTheme="minorHAnsi" w:hAnsiTheme="minorHAnsi"/>
        </w:rPr>
        <w:t>and developing a delivery mechanism that will protect the agents</w:t>
      </w:r>
      <w:r w:rsidRPr="00155C2A">
        <w:rPr>
          <w:rFonts w:asciiTheme="minorHAnsi" w:hAnsiTheme="minorHAnsi"/>
        </w:rPr>
        <w:t xml:space="preserve"> </w:t>
      </w:r>
      <w:r w:rsidRPr="00155C2A">
        <w:rPr>
          <w:rStyle w:val="StyleUnderline"/>
          <w:rFonts w:asciiTheme="minorHAnsi" w:hAnsiTheme="minorHAnsi"/>
        </w:rPr>
        <w:t>from environmental degradation</w:t>
      </w:r>
      <w:r w:rsidRPr="00155C2A">
        <w:rPr>
          <w:rFonts w:asciiTheme="minorHAnsi" w:hAnsiTheme="minorHAnsi"/>
        </w:rPr>
        <w:t xml:space="preserve"> when released as a weapon. For example, </w:t>
      </w:r>
      <w:r w:rsidRPr="00155C2A">
        <w:rPr>
          <w:rStyle w:val="StyleUnderline"/>
          <w:rFonts w:asciiTheme="minorHAnsi" w:hAnsiTheme="minorHAnsi"/>
        </w:rPr>
        <w:t>within the Soviet bioweapons program, the development of an antibiotic-resistant strain of the bacterium that causes plague</w:t>
      </w:r>
      <w:r w:rsidRPr="00155C2A">
        <w:rPr>
          <w:rFonts w:asciiTheme="minorHAnsi" w:hAnsiTheme="minorHAnsi"/>
        </w:rPr>
        <w:t xml:space="preserve"> </w:t>
      </w:r>
      <w:r w:rsidRPr="00155C2A">
        <w:rPr>
          <w:rStyle w:val="BoldUnderline"/>
          <w:rFonts w:asciiTheme="minorHAnsi" w:hAnsiTheme="minorHAnsi"/>
        </w:rPr>
        <w:t>took 20 years to achieve and involved teams at three institutes.</w:t>
      </w:r>
      <w:r w:rsidRPr="00155C2A">
        <w:rPr>
          <w:rFonts w:asciiTheme="minorHAnsi" w:hAnsiTheme="minorHAnsi"/>
        </w:rPr>
        <w:t xml:space="preserve"> </w:t>
      </w:r>
      <w:r w:rsidRPr="00155C2A">
        <w:rPr>
          <w:rStyle w:val="StyleUnderline"/>
          <w:rFonts w:asciiTheme="minorHAnsi" w:hAnsiTheme="minorHAnsi"/>
        </w:rPr>
        <w:t>Scaling-up anthrax and smallpox weapons took Soviet researchers</w:t>
      </w:r>
      <w:r w:rsidRPr="00155C2A">
        <w:rPr>
          <w:rFonts w:asciiTheme="minorHAnsi" w:hAnsiTheme="minorHAnsi"/>
        </w:rPr>
        <w:t xml:space="preserve"> about </w:t>
      </w:r>
      <w:r w:rsidRPr="00155C2A">
        <w:rPr>
          <w:rStyle w:val="StyleUnderline"/>
          <w:rFonts w:asciiTheme="minorHAnsi" w:hAnsiTheme="minorHAnsi"/>
        </w:rPr>
        <w:t>5 years</w:t>
      </w:r>
      <w:r w:rsidRPr="00155C2A">
        <w:rPr>
          <w:rFonts w:asciiTheme="minorHAnsi" w:hAnsiTheme="minorHAnsi"/>
        </w:rPr>
        <w:t xml:space="preserve"> to achieve </w:t>
      </w:r>
      <w:r w:rsidRPr="00155C2A">
        <w:rPr>
          <w:rStyle w:val="StyleUnderline"/>
          <w:rFonts w:asciiTheme="minorHAnsi" w:hAnsiTheme="minorHAnsi"/>
        </w:rPr>
        <w:t>and required the involvement of large teams of scientists</w:t>
      </w:r>
      <w:r w:rsidRPr="00155C2A">
        <w:rPr>
          <w:rFonts w:asciiTheme="minorHAnsi" w:hAnsiTheme="minorHAnsi"/>
        </w:rPr>
        <w:t xml:space="preserve">, including the designers of the original strains. And </w:t>
      </w:r>
      <w:r w:rsidRPr="00155C2A">
        <w:rPr>
          <w:rStyle w:val="StyleUnderline"/>
          <w:rFonts w:asciiTheme="minorHAnsi" w:hAnsiTheme="minorHAnsi"/>
        </w:rPr>
        <w:t>within the U.S. bioweapons program, scientists discovered</w:t>
      </w:r>
      <w:r w:rsidRPr="00155C2A">
        <w:rPr>
          <w:rFonts w:asciiTheme="minorHAnsi" w:hAnsiTheme="minorHAnsi"/>
        </w:rPr>
        <w:t xml:space="preserve"> that </w:t>
      </w:r>
      <w:r w:rsidRPr="00155C2A">
        <w:rPr>
          <w:rStyle w:val="StyleUnderline"/>
          <w:rFonts w:asciiTheme="minorHAnsi" w:hAnsiTheme="minorHAnsi"/>
        </w:rPr>
        <w:t>the</w:t>
      </w:r>
      <w:r w:rsidRPr="00155C2A">
        <w:rPr>
          <w:rFonts w:asciiTheme="minorHAnsi" w:hAnsiTheme="minorHAnsi"/>
        </w:rPr>
        <w:t xml:space="preserve"> botulinum toxin </w:t>
      </w:r>
      <w:r w:rsidRPr="00155C2A">
        <w:rPr>
          <w:rStyle w:val="StyleUnderline"/>
          <w:rFonts w:asciiTheme="minorHAnsi" w:hAnsiTheme="minorHAnsi"/>
        </w:rPr>
        <w:t xml:space="preserve">weapon they had produced </w:t>
      </w:r>
      <w:r w:rsidRPr="00155C2A">
        <w:rPr>
          <w:rFonts w:asciiTheme="minorHAnsi" w:hAnsiTheme="minorHAnsi"/>
        </w:rPr>
        <w:t xml:space="preserve">eventually </w:t>
      </w:r>
      <w:r w:rsidRPr="00155C2A">
        <w:rPr>
          <w:rStyle w:val="StyleUnderline"/>
          <w:rFonts w:asciiTheme="minorHAnsi" w:hAnsiTheme="minorHAnsi"/>
        </w:rPr>
        <w:t>lost</w:t>
      </w:r>
      <w:r w:rsidRPr="00155C2A">
        <w:rPr>
          <w:rFonts w:asciiTheme="minorHAnsi" w:hAnsiTheme="minorHAnsi"/>
        </w:rPr>
        <w:t xml:space="preserve"> some of </w:t>
      </w:r>
      <w:r w:rsidRPr="00155C2A">
        <w:rPr>
          <w:rStyle w:val="StyleUnderline"/>
          <w:rFonts w:asciiTheme="minorHAnsi" w:hAnsiTheme="minorHAnsi"/>
        </w:rPr>
        <w:t>its toxicity upon aerosol release.</w:t>
      </w:r>
      <w:r w:rsidRPr="00155C2A">
        <w:rPr>
          <w:rFonts w:asciiTheme="minorHAnsi" w:hAnsiTheme="minorHAnsi"/>
        </w:rPr>
        <w:t xml:space="preserve"> These </w:t>
      </w:r>
      <w:r w:rsidRPr="00155C2A">
        <w:rPr>
          <w:rStyle w:val="StyleUnderline"/>
          <w:rFonts w:asciiTheme="minorHAnsi" w:hAnsiTheme="minorHAnsi"/>
        </w:rPr>
        <w:t>examples demonstrate</w:t>
      </w:r>
      <w:r w:rsidRPr="00155C2A">
        <w:rPr>
          <w:rFonts w:asciiTheme="minorHAnsi" w:hAnsiTheme="minorHAnsi"/>
        </w:rPr>
        <w:t xml:space="preserve"> that </w:t>
      </w:r>
      <w:r w:rsidRPr="00155C2A">
        <w:rPr>
          <w:rStyle w:val="BoldUnderline"/>
          <w:rFonts w:asciiTheme="minorHAnsi" w:hAnsiTheme="minorHAnsi"/>
        </w:rPr>
        <w:t>laboratory successes do not</w:t>
      </w:r>
      <w:r w:rsidRPr="00155C2A">
        <w:rPr>
          <w:rFonts w:asciiTheme="minorHAnsi" w:hAnsiTheme="minorHAnsi"/>
        </w:rPr>
        <w:t xml:space="preserve"> necessarily </w:t>
      </w:r>
      <w:r w:rsidRPr="00155C2A">
        <w:rPr>
          <w:rStyle w:val="BoldUnderline"/>
          <w:rFonts w:asciiTheme="minorHAnsi" w:hAnsiTheme="minorHAnsi"/>
        </w:rPr>
        <w:t>lead to successful application</w:t>
      </w:r>
      <w:r w:rsidRPr="00155C2A">
        <w:rPr>
          <w:rFonts w:asciiTheme="minorHAnsi" w:hAnsiTheme="minorHAnsi"/>
        </w:rPr>
        <w:t xml:space="preserve"> to a specific purpose. </w:t>
      </w:r>
      <w:r w:rsidRPr="00155C2A">
        <w:rPr>
          <w:rStyle w:val="StyleUnderline"/>
          <w:rFonts w:asciiTheme="minorHAnsi" w:hAnsiTheme="minorHAnsi"/>
        </w:rPr>
        <w:t>Instead</w:t>
      </w:r>
      <w:r w:rsidRPr="00155C2A">
        <w:rPr>
          <w:rFonts w:asciiTheme="minorHAnsi" w:hAnsiTheme="minorHAnsi"/>
        </w:rPr>
        <w:t xml:space="preserve">, </w:t>
      </w:r>
      <w:r w:rsidRPr="00155C2A">
        <w:rPr>
          <w:rStyle w:val="BoldUnderline"/>
          <w:rFonts w:asciiTheme="minorHAnsi" w:hAnsiTheme="minorHAnsi"/>
        </w:rPr>
        <w:t>specialized skills honed over years of practice in</w:t>
      </w:r>
      <w:r w:rsidRPr="00155C2A">
        <w:rPr>
          <w:rFonts w:asciiTheme="minorHAnsi" w:hAnsiTheme="minorHAnsi"/>
        </w:rPr>
        <w:t xml:space="preserve"> production </w:t>
      </w:r>
      <w:r w:rsidRPr="00155C2A">
        <w:rPr>
          <w:rStyle w:val="BoldUnderline"/>
          <w:rFonts w:asciiTheme="minorHAnsi" w:hAnsiTheme="minorHAnsi"/>
        </w:rPr>
        <w:t>and weaponization work are critical to success</w:t>
      </w:r>
      <w:r w:rsidRPr="00155C2A">
        <w:rPr>
          <w:rFonts w:asciiTheme="minorHAnsi" w:hAnsiTheme="minorHAnsi"/>
        </w:rPr>
        <w:t xml:space="preserve"> (11).</w:t>
      </w:r>
    </w:p>
    <w:p w:rsidR="00A86256" w:rsidRPr="00155C2A" w:rsidRDefault="00A86256" w:rsidP="00A86256">
      <w:pPr>
        <w:rPr>
          <w:rFonts w:asciiTheme="minorHAnsi" w:hAnsiTheme="minorHAnsi"/>
        </w:rPr>
      </w:pPr>
    </w:p>
    <w:p w:rsidR="00A86256" w:rsidRPr="00155C2A" w:rsidRDefault="00A86256" w:rsidP="00A86256">
      <w:pPr>
        <w:pStyle w:val="Tag2"/>
        <w:rPr>
          <w:rFonts w:asciiTheme="minorHAnsi" w:hAnsiTheme="minorHAnsi"/>
        </w:rPr>
      </w:pPr>
      <w:r w:rsidRPr="00155C2A">
        <w:rPr>
          <w:rFonts w:asciiTheme="minorHAnsi" w:hAnsiTheme="minorHAnsi"/>
        </w:rPr>
        <w:t>Expertise barriers are too high</w:t>
      </w:r>
    </w:p>
    <w:p w:rsidR="00A86256" w:rsidRPr="00155C2A" w:rsidRDefault="00A86256" w:rsidP="00A86256">
      <w:pPr>
        <w:rPr>
          <w:rStyle w:val="Style13ptBold"/>
          <w:rFonts w:asciiTheme="minorHAnsi" w:hAnsiTheme="minorHAnsi"/>
        </w:rPr>
      </w:pPr>
      <w:r w:rsidRPr="00155C2A">
        <w:rPr>
          <w:rStyle w:val="Style13ptBold"/>
          <w:rFonts w:asciiTheme="minorHAnsi" w:hAnsiTheme="minorHAnsi"/>
        </w:rPr>
        <w:t>van Rijn 14</w:t>
      </w:r>
    </w:p>
    <w:p w:rsidR="00A86256" w:rsidRPr="00155C2A" w:rsidRDefault="00A86256" w:rsidP="00A86256">
      <w:pPr>
        <w:rPr>
          <w:rFonts w:asciiTheme="minorHAnsi" w:hAnsiTheme="minorHAnsi"/>
        </w:rPr>
      </w:pPr>
      <w:r w:rsidRPr="00155C2A">
        <w:rPr>
          <w:rFonts w:asciiTheme="minorHAnsi" w:hAnsiTheme="minorHAnsi"/>
        </w:rPr>
        <w:t>Saskia van Rijn is an Infection Preventionist and a Hospital Epidemiologist at Phoenix Children's Hospital who specializes in Biodefense, preparedness, bio-surveillance, and emerging infectious diseases, certified in Infection Control and currently serves as an external expert for the European Centre for Disease Control on infectious diseases, Global Biodefense, May 20, 2014, “Capabilities Analysis of Bioterrorism: Roadblocks Facing Non-State Actors’ Use of Bioweapons”, http://globalbiodefense.com/2014/05/20/bioterrorism-roadblocks-facing-non-state-actors-use-of-bioweapons/</w:t>
      </w:r>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rPr>
      </w:pPr>
      <w:r w:rsidRPr="00155C2A">
        <w:rPr>
          <w:rFonts w:asciiTheme="minorHAnsi" w:hAnsiTheme="minorHAnsi"/>
        </w:rPr>
        <w:t>Professional Expertise</w:t>
      </w:r>
    </w:p>
    <w:p w:rsidR="00A86256" w:rsidRPr="00155C2A" w:rsidRDefault="00A86256" w:rsidP="00A86256">
      <w:pPr>
        <w:rPr>
          <w:rFonts w:asciiTheme="minorHAnsi" w:hAnsiTheme="minorHAnsi"/>
        </w:rPr>
      </w:pPr>
      <w:r w:rsidRPr="00155C2A">
        <w:rPr>
          <w:rStyle w:val="StyleUnderline"/>
          <w:rFonts w:asciiTheme="minorHAnsi" w:hAnsiTheme="minorHAnsi"/>
        </w:rPr>
        <w:t>The technical knowledge and experience necessary for isolating, cultivating, and weaponizing pathogens for bioweapons</w:t>
      </w:r>
      <w:r w:rsidRPr="00155C2A">
        <w:rPr>
          <w:rFonts w:asciiTheme="minorHAnsi" w:hAnsiTheme="minorHAnsi"/>
        </w:rPr>
        <w:t xml:space="preserve"> </w:t>
      </w:r>
      <w:r w:rsidRPr="00155C2A">
        <w:rPr>
          <w:rStyle w:val="BoldUnderline"/>
          <w:rFonts w:asciiTheme="minorHAnsi" w:hAnsiTheme="minorHAnsi"/>
        </w:rPr>
        <w:t>is a particular hurdle that has prevented</w:t>
      </w:r>
      <w:r w:rsidRPr="00155C2A">
        <w:rPr>
          <w:rFonts w:asciiTheme="minorHAnsi" w:hAnsiTheme="minorHAnsi"/>
        </w:rPr>
        <w:t xml:space="preserve"> several </w:t>
      </w:r>
      <w:r w:rsidRPr="00155C2A">
        <w:rPr>
          <w:rStyle w:val="BoldUnderline"/>
          <w:rFonts w:asciiTheme="minorHAnsi" w:hAnsiTheme="minorHAnsi"/>
        </w:rPr>
        <w:t>terrorist organizations from being successful.</w:t>
      </w:r>
      <w:r w:rsidRPr="00155C2A">
        <w:rPr>
          <w:rFonts w:asciiTheme="minorHAnsi" w:hAnsiTheme="minorHAnsi"/>
        </w:rPr>
        <w:t xml:space="preserve"> Given the technical difficulty in housing, cultivating, and weaponizing an agent, </w:t>
      </w:r>
      <w:r w:rsidRPr="00155C2A">
        <w:rPr>
          <w:rStyle w:val="StyleUnderline"/>
          <w:rFonts w:asciiTheme="minorHAnsi" w:hAnsiTheme="minorHAnsi"/>
        </w:rPr>
        <w:t>the need for persons trained in virology, pathology, or microbiology is crucial</w:t>
      </w:r>
      <w:r w:rsidRPr="00155C2A">
        <w:rPr>
          <w:rFonts w:asciiTheme="minorHAnsi" w:hAnsiTheme="minorHAnsi"/>
        </w:rPr>
        <w:t xml:space="preserve">. The mental degradation of Aum Shinrikyo members through drug use and paranoia is suggested to have severely reduced their ability continue such technically proficient work (Tucker, 2000). While drug use and paranoia was rampant in Aum, these matters were coupled with general </w:t>
      </w:r>
      <w:r w:rsidRPr="00155C2A">
        <w:rPr>
          <w:rStyle w:val="BoldUnderline"/>
          <w:rFonts w:asciiTheme="minorHAnsi" w:hAnsiTheme="minorHAnsi"/>
        </w:rPr>
        <w:t>technical hurdles</w:t>
      </w:r>
      <w:r w:rsidRPr="00155C2A">
        <w:rPr>
          <w:rFonts w:asciiTheme="minorHAnsi" w:hAnsiTheme="minorHAnsi"/>
        </w:rPr>
        <w:t xml:space="preserve"> that </w:t>
      </w:r>
      <w:r w:rsidRPr="00155C2A">
        <w:rPr>
          <w:rStyle w:val="BoldUnderline"/>
          <w:rFonts w:asciiTheme="minorHAnsi" w:hAnsiTheme="minorHAnsi"/>
        </w:rPr>
        <w:t>required substantial scientific experience</w:t>
      </w:r>
      <w:r w:rsidRPr="00155C2A">
        <w:rPr>
          <w:rFonts w:asciiTheme="minorHAnsi" w:hAnsiTheme="minorHAnsi"/>
        </w:rPr>
        <w:t xml:space="preserve"> to solve the issues. Aum’s head microbiologist and bioweapons specialist, Seiichi Endo, was unable to cultivate a lethal strain of botulism, which most likely was a result of his inexperience in microbiology (Rosenau, 2001). Endo was trained as a molecular biologist, not a microbiologist, so as their head of bioweapons he significantly lacked the necessary technical expertise.</w:t>
      </w:r>
    </w:p>
    <w:p w:rsidR="00A86256" w:rsidRPr="00155C2A" w:rsidRDefault="00A86256" w:rsidP="00A86256">
      <w:pPr>
        <w:rPr>
          <w:rFonts w:asciiTheme="minorHAnsi" w:hAnsiTheme="minorHAnsi"/>
        </w:rPr>
      </w:pPr>
      <w:r w:rsidRPr="00155C2A">
        <w:rPr>
          <w:rStyle w:val="StyleUnderline"/>
          <w:rFonts w:asciiTheme="minorHAnsi" w:hAnsiTheme="minorHAnsi"/>
        </w:rPr>
        <w:t>The Amerithrax attacks highlight</w:t>
      </w:r>
      <w:r w:rsidRPr="00155C2A">
        <w:rPr>
          <w:rFonts w:asciiTheme="minorHAnsi" w:hAnsiTheme="minorHAnsi"/>
        </w:rPr>
        <w:t xml:space="preserve"> the </w:t>
      </w:r>
      <w:r w:rsidRPr="00155C2A">
        <w:rPr>
          <w:rStyle w:val="BoldUnderline"/>
          <w:rFonts w:asciiTheme="minorHAnsi" w:hAnsiTheme="minorHAnsi"/>
        </w:rPr>
        <w:t>extensive expertise</w:t>
      </w:r>
      <w:r w:rsidRPr="00155C2A">
        <w:rPr>
          <w:rFonts w:asciiTheme="minorHAnsi" w:hAnsiTheme="minorHAnsi"/>
        </w:rPr>
        <w:t xml:space="preserve"> that is </w:t>
      </w:r>
      <w:r w:rsidRPr="00155C2A">
        <w:rPr>
          <w:rStyle w:val="BoldUnderline"/>
          <w:rFonts w:asciiTheme="minorHAnsi" w:hAnsiTheme="minorHAnsi"/>
        </w:rPr>
        <w:t>needed for large-scale, complex biological attacks.</w:t>
      </w:r>
      <w:r w:rsidRPr="00155C2A">
        <w:rPr>
          <w:rFonts w:asciiTheme="minorHAnsi" w:hAnsiTheme="minorHAnsi"/>
        </w:rPr>
        <w:t xml:space="preserve"> </w:t>
      </w:r>
      <w:r w:rsidRPr="00155C2A">
        <w:rPr>
          <w:rStyle w:val="StyleUnderline"/>
          <w:rFonts w:asciiTheme="minorHAnsi" w:hAnsiTheme="minorHAnsi"/>
        </w:rPr>
        <w:t>Anthrax</w:t>
      </w:r>
      <w:r w:rsidRPr="00155C2A">
        <w:rPr>
          <w:rFonts w:asciiTheme="minorHAnsi" w:hAnsiTheme="minorHAnsi"/>
        </w:rPr>
        <w:t xml:space="preserve">, as previously discussed, </w:t>
      </w:r>
      <w:r w:rsidRPr="00155C2A">
        <w:rPr>
          <w:rStyle w:val="BoldUnderline"/>
          <w:rFonts w:asciiTheme="minorHAnsi" w:hAnsiTheme="minorHAnsi"/>
        </w:rPr>
        <w:t>is extremely volatile and difficult to weaponize</w:t>
      </w:r>
      <w:r w:rsidRPr="00155C2A">
        <w:rPr>
          <w:rFonts w:asciiTheme="minorHAnsi" w:hAnsiTheme="minorHAnsi"/>
        </w:rPr>
        <w:t xml:space="preserve">, which is why the suspect was believed to be an extremely experienced microbiologist with years of experience not just in the field, but also with that particular organism. </w:t>
      </w:r>
      <w:r w:rsidRPr="00155C2A">
        <w:rPr>
          <w:rStyle w:val="StyleUnderline"/>
          <w:rFonts w:asciiTheme="minorHAnsi" w:hAnsiTheme="minorHAnsi"/>
        </w:rPr>
        <w:t>Acquiring a lethal strain</w:t>
      </w:r>
      <w:r w:rsidRPr="00155C2A">
        <w:rPr>
          <w:rFonts w:asciiTheme="minorHAnsi" w:hAnsiTheme="minorHAnsi"/>
        </w:rPr>
        <w:t xml:space="preserve"> of anthrax or botulinum </w:t>
      </w:r>
      <w:r w:rsidRPr="00155C2A">
        <w:rPr>
          <w:rStyle w:val="BoldUnderline"/>
          <w:rFonts w:asciiTheme="minorHAnsi" w:hAnsiTheme="minorHAnsi"/>
        </w:rPr>
        <w:t>is especially difficult as</w:t>
      </w:r>
      <w:r w:rsidRPr="00155C2A">
        <w:rPr>
          <w:rFonts w:asciiTheme="minorHAnsi" w:hAnsiTheme="minorHAnsi"/>
        </w:rPr>
        <w:t xml:space="preserve"> there are </w:t>
      </w:r>
      <w:r w:rsidRPr="00155C2A">
        <w:rPr>
          <w:rStyle w:val="BoldUnderline"/>
          <w:rFonts w:asciiTheme="minorHAnsi" w:hAnsiTheme="minorHAnsi"/>
        </w:rPr>
        <w:t>several strains</w:t>
      </w:r>
      <w:r w:rsidRPr="00155C2A">
        <w:rPr>
          <w:rFonts w:asciiTheme="minorHAnsi" w:hAnsiTheme="minorHAnsi"/>
        </w:rPr>
        <w:t xml:space="preserve"> that </w:t>
      </w:r>
      <w:r w:rsidRPr="00155C2A">
        <w:rPr>
          <w:rStyle w:val="BoldUnderline"/>
          <w:rFonts w:asciiTheme="minorHAnsi" w:hAnsiTheme="minorHAnsi"/>
        </w:rPr>
        <w:t>can be harmless.</w:t>
      </w:r>
      <w:r w:rsidRPr="00155C2A">
        <w:rPr>
          <w:rFonts w:asciiTheme="minorHAnsi" w:hAnsiTheme="minorHAnsi"/>
        </w:rPr>
        <w:t xml:space="preserve"> </w:t>
      </w:r>
      <w:r w:rsidRPr="00155C2A">
        <w:rPr>
          <w:rStyle w:val="StyleUnderline"/>
          <w:rFonts w:asciiTheme="minorHAnsi" w:hAnsiTheme="minorHAnsi"/>
        </w:rPr>
        <w:t>Only an experienced researcher</w:t>
      </w:r>
      <w:r w:rsidRPr="00155C2A">
        <w:rPr>
          <w:rFonts w:asciiTheme="minorHAnsi" w:hAnsiTheme="minorHAnsi"/>
        </w:rPr>
        <w:t xml:space="preserve"> or laboratory microbiologist </w:t>
      </w:r>
      <w:r w:rsidRPr="00155C2A">
        <w:rPr>
          <w:rStyle w:val="StyleUnderline"/>
          <w:rFonts w:asciiTheme="minorHAnsi" w:hAnsiTheme="minorHAnsi"/>
        </w:rPr>
        <w:t>would know how to isolate and cultivate the lethal strains.</w:t>
      </w:r>
      <w:r w:rsidRPr="00155C2A">
        <w:rPr>
          <w:rFonts w:asciiTheme="minorHAnsi" w:hAnsiTheme="minorHAnsi"/>
        </w:rPr>
        <w:t xml:space="preserve"> The Rajneeshees were able to easily acquire S. typhirium (arriving on bactrol disks) and grow the bacteria in larger quantities as a result of an experienced laboratory technician who also manufactured it into liquid form (Carus, 2002). The ability to transfer and grow bacteria, especially salmonella, is far easier than that of botulinum or anthrax, but still requires a basic understanding of the laboratory practices.</w:t>
      </w:r>
    </w:p>
    <w:p w:rsidR="00A86256" w:rsidRPr="00155C2A" w:rsidRDefault="00A86256" w:rsidP="00A86256">
      <w:pPr>
        <w:rPr>
          <w:rFonts w:asciiTheme="minorHAnsi" w:hAnsiTheme="minorHAnsi"/>
        </w:rPr>
      </w:pPr>
      <w:r w:rsidRPr="00155C2A">
        <w:rPr>
          <w:rStyle w:val="BoldUnderline"/>
          <w:rFonts w:asciiTheme="minorHAnsi" w:hAnsiTheme="minorHAnsi"/>
        </w:rPr>
        <w:t>Knowledge and skills</w:t>
      </w:r>
      <w:r w:rsidRPr="00155C2A">
        <w:rPr>
          <w:rFonts w:asciiTheme="minorHAnsi" w:hAnsiTheme="minorHAnsi"/>
        </w:rPr>
        <w:t xml:space="preserve"> to use the equipment </w:t>
      </w:r>
      <w:r w:rsidRPr="00155C2A">
        <w:rPr>
          <w:rStyle w:val="BoldUnderline"/>
          <w:rFonts w:asciiTheme="minorHAnsi" w:hAnsiTheme="minorHAnsi"/>
        </w:rPr>
        <w:t>is</w:t>
      </w:r>
      <w:r w:rsidRPr="00155C2A">
        <w:rPr>
          <w:rFonts w:asciiTheme="minorHAnsi" w:hAnsiTheme="minorHAnsi"/>
        </w:rPr>
        <w:t xml:space="preserve"> also </w:t>
      </w:r>
      <w:r w:rsidRPr="00155C2A">
        <w:rPr>
          <w:rStyle w:val="BoldUnderline"/>
          <w:rFonts w:asciiTheme="minorHAnsi" w:hAnsiTheme="minorHAnsi"/>
        </w:rPr>
        <w:t>a considerable hurdle.</w:t>
      </w:r>
      <w:r w:rsidRPr="00155C2A">
        <w:rPr>
          <w:rFonts w:asciiTheme="minorHAnsi" w:hAnsiTheme="minorHAnsi"/>
        </w:rPr>
        <w:t xml:space="preserve"> </w:t>
      </w:r>
      <w:r w:rsidRPr="00155C2A">
        <w:rPr>
          <w:rStyle w:val="StyleUnderline"/>
          <w:rFonts w:asciiTheme="minorHAnsi" w:hAnsiTheme="minorHAnsi"/>
        </w:rPr>
        <w:t>Laboratory equipment</w:t>
      </w:r>
      <w:r w:rsidRPr="00155C2A">
        <w:rPr>
          <w:rFonts w:asciiTheme="minorHAnsi" w:hAnsiTheme="minorHAnsi"/>
        </w:rPr>
        <w:t xml:space="preserve">, especially that needed to isolate and weaponize mass quantities of bacteria or virus, </w:t>
      </w:r>
      <w:r w:rsidRPr="00155C2A">
        <w:rPr>
          <w:rStyle w:val="StyleUnderline"/>
          <w:rFonts w:asciiTheme="minorHAnsi" w:hAnsiTheme="minorHAnsi"/>
        </w:rPr>
        <w:t>is extremely complex and can be dangerous. Equipment misuse</w:t>
      </w:r>
      <w:r w:rsidRPr="00155C2A">
        <w:rPr>
          <w:rFonts w:asciiTheme="minorHAnsi" w:hAnsiTheme="minorHAnsi"/>
        </w:rPr>
        <w:t xml:space="preserve"> or poor technique </w:t>
      </w:r>
      <w:r w:rsidRPr="00155C2A">
        <w:rPr>
          <w:rStyle w:val="StyleUnderline"/>
          <w:rFonts w:asciiTheme="minorHAnsi" w:hAnsiTheme="minorHAnsi"/>
        </w:rPr>
        <w:t>can be devastating to the individual working on the experiment.</w:t>
      </w:r>
      <w:r w:rsidRPr="00155C2A">
        <w:rPr>
          <w:rFonts w:asciiTheme="minorHAnsi" w:hAnsiTheme="minorHAnsi"/>
        </w:rPr>
        <w:t xml:space="preserve"> Tucker found that “because of sloppy laboratory practices, members of the Aum Shinrikyo cult reportedly became infected with Q-fever, a rickettsial disease they were prepping as a biological weapon. Even cult leader Shoko Asahara is believed to have acquired the debilitating illness” (Tucker, 2000).</w:t>
      </w:r>
    </w:p>
    <w:p w:rsidR="00A86256" w:rsidRPr="00155C2A" w:rsidRDefault="00A86256" w:rsidP="00A86256">
      <w:pPr>
        <w:pStyle w:val="Heading4"/>
      </w:pPr>
      <w:r w:rsidRPr="00155C2A">
        <w:t>Attacks don’t escalate</w:t>
      </w:r>
    </w:p>
    <w:p w:rsidR="00A86256" w:rsidRPr="00155C2A" w:rsidRDefault="00A86256" w:rsidP="00A86256">
      <w:pPr>
        <w:rPr>
          <w:rStyle w:val="Style13ptBold"/>
          <w:rFonts w:asciiTheme="minorHAnsi" w:hAnsiTheme="minorHAnsi"/>
        </w:rPr>
      </w:pPr>
      <w:r w:rsidRPr="00155C2A">
        <w:rPr>
          <w:rStyle w:val="Style13ptBold"/>
          <w:rFonts w:asciiTheme="minorHAnsi" w:hAnsiTheme="minorHAnsi"/>
        </w:rPr>
        <w:t>van Rijn 14</w:t>
      </w:r>
    </w:p>
    <w:p w:rsidR="00A86256" w:rsidRPr="00155C2A" w:rsidRDefault="00A86256" w:rsidP="00A86256">
      <w:pPr>
        <w:rPr>
          <w:rFonts w:asciiTheme="minorHAnsi" w:hAnsiTheme="minorHAnsi"/>
        </w:rPr>
      </w:pPr>
      <w:r w:rsidRPr="00155C2A">
        <w:rPr>
          <w:rFonts w:asciiTheme="minorHAnsi" w:hAnsiTheme="minorHAnsi"/>
        </w:rPr>
        <w:t>Saskia van Rijn is an Infection Preventionist and a Hospital Epidemiologist at Phoenix Children's Hospital who specializes in Biodefense, preparedness, bio-surveillance, and emerging infectious diseases, certified in Infection Control and currently serves as an external expert for the European Centre for Disease Control on infectious diseases, Global Biodefense, May 20, 2014, “Capabilities Analysis of Bioterrorism: Roadblocks Facing Non-State Actors’ Use of Bioweapons”, http://globalbiodefense.com/2014/05/20/bioterrorism-roadblocks-facing-non-state-actors-use-of-bioweapons/</w:t>
      </w:r>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rPr>
      </w:pPr>
      <w:r w:rsidRPr="00155C2A">
        <w:rPr>
          <w:rFonts w:asciiTheme="minorHAnsi" w:hAnsiTheme="minorHAnsi"/>
        </w:rPr>
        <w:t>RESPONSE MEASURES</w:t>
      </w:r>
    </w:p>
    <w:p w:rsidR="00A86256" w:rsidRPr="00155C2A" w:rsidRDefault="00A86256" w:rsidP="00A86256">
      <w:pPr>
        <w:rPr>
          <w:rStyle w:val="BoldUnderline"/>
          <w:rFonts w:asciiTheme="minorHAnsi" w:hAnsiTheme="minorHAnsi"/>
        </w:rPr>
      </w:pPr>
      <w:r w:rsidRPr="00155C2A">
        <w:rPr>
          <w:rFonts w:asciiTheme="minorHAnsi" w:hAnsiTheme="minorHAnsi"/>
        </w:rPr>
        <w:t xml:space="preserve">Unusual or deadly pathogens raise a red flag in public health and healthcare, which triggers down-stream efforts to investigate and isolate. </w:t>
      </w:r>
      <w:r w:rsidRPr="00155C2A">
        <w:rPr>
          <w:rStyle w:val="StyleUnderline"/>
          <w:rFonts w:asciiTheme="minorHAnsi" w:hAnsiTheme="minorHAnsi"/>
        </w:rPr>
        <w:t>The</w:t>
      </w:r>
      <w:r w:rsidRPr="00155C2A">
        <w:rPr>
          <w:rFonts w:asciiTheme="minorHAnsi" w:hAnsiTheme="minorHAnsi"/>
        </w:rPr>
        <w:t xml:space="preserve"> U.S. </w:t>
      </w:r>
      <w:r w:rsidRPr="00155C2A">
        <w:rPr>
          <w:rStyle w:val="StyleUnderline"/>
          <w:rFonts w:asciiTheme="minorHAnsi" w:hAnsiTheme="minorHAnsi"/>
        </w:rPr>
        <w:t>public health system has</w:t>
      </w:r>
      <w:r w:rsidRPr="00155C2A">
        <w:rPr>
          <w:rFonts w:asciiTheme="minorHAnsi" w:hAnsiTheme="minorHAnsi"/>
        </w:rPr>
        <w:t xml:space="preserve"> </w:t>
      </w:r>
      <w:r w:rsidRPr="00155C2A">
        <w:rPr>
          <w:rStyle w:val="BoldUnderline"/>
          <w:rFonts w:asciiTheme="minorHAnsi" w:hAnsiTheme="minorHAnsi"/>
        </w:rPr>
        <w:t>surveillance and response protocols</w:t>
      </w:r>
      <w:r w:rsidRPr="00155C2A">
        <w:rPr>
          <w:rFonts w:asciiTheme="minorHAnsi" w:hAnsiTheme="minorHAnsi"/>
        </w:rPr>
        <w:t xml:space="preserve"> in place </w:t>
      </w:r>
      <w:r w:rsidRPr="00155C2A">
        <w:rPr>
          <w:rStyle w:val="StyleUnderline"/>
          <w:rFonts w:asciiTheme="minorHAnsi" w:hAnsiTheme="minorHAnsi"/>
        </w:rPr>
        <w:t>to identify and respond to</w:t>
      </w:r>
      <w:r w:rsidRPr="00155C2A">
        <w:rPr>
          <w:rFonts w:asciiTheme="minorHAnsi" w:hAnsiTheme="minorHAnsi"/>
        </w:rPr>
        <w:t xml:space="preserve"> cases of disease, whether endemic (naturally occurring) or </w:t>
      </w:r>
      <w:r w:rsidRPr="00155C2A">
        <w:rPr>
          <w:rStyle w:val="StyleUnderline"/>
          <w:rFonts w:asciiTheme="minorHAnsi" w:hAnsiTheme="minorHAnsi"/>
        </w:rPr>
        <w:t>epidemics</w:t>
      </w:r>
      <w:r w:rsidRPr="00155C2A">
        <w:rPr>
          <w:rFonts w:asciiTheme="minorHAnsi" w:hAnsiTheme="minorHAnsi"/>
        </w:rPr>
        <w:t xml:space="preserve"> (large cases of diseases beyond the normal case-load). Surveillance While most do not know the intricacies of its methods, </w:t>
      </w:r>
      <w:r w:rsidRPr="00155C2A">
        <w:rPr>
          <w:rStyle w:val="BoldUnderline"/>
          <w:rFonts w:asciiTheme="minorHAnsi" w:hAnsiTheme="minorHAnsi"/>
        </w:rPr>
        <w:t>disease surveillance provides a substantial strategy for diminishing the impact of bioterrorist events.</w:t>
      </w:r>
      <w:r w:rsidRPr="00155C2A">
        <w:rPr>
          <w:rFonts w:asciiTheme="minorHAnsi" w:hAnsiTheme="minorHAnsi"/>
        </w:rPr>
        <w:t xml:space="preserve"> Disease surveillance is the systematic collection and analysis of data to identify and monitor patterns within disease distribution. Public health is designed to provide disease surveillance and epidemiological response in cases of disease outbreaks. While not all countries have the same level of surveillance capability, governments, both nationally and through international agreements, have created public health organizations to prevent and control the spread of disease. In the U.S., the Centers for Disease Control and Prevention (CDC), the National Institutes of Health (NIH), and the Department of Health and Human Services (DHHS), work to provide public health support at a national level. Beyond these organizations, </w:t>
      </w:r>
      <w:r w:rsidRPr="00155C2A">
        <w:rPr>
          <w:rStyle w:val="StyleUnderline"/>
          <w:rFonts w:asciiTheme="minorHAnsi" w:hAnsiTheme="minorHAnsi"/>
        </w:rPr>
        <w:t>each U.S. state has a health department</w:t>
      </w:r>
      <w:r w:rsidRPr="00155C2A">
        <w:rPr>
          <w:rFonts w:asciiTheme="minorHAnsi" w:hAnsiTheme="minorHAnsi"/>
        </w:rPr>
        <w:t xml:space="preserve">, as do their counties. Disease surveillance is performed either actively or passively. Active surveillance entails going out and collecting the information, while passive surveillance employs counterparts (such as hospitals, clinics, and universities) to collect data and pass it along. Most public health systems are passive unless there is an outbreak, mostly as a result of lack of resources. (Buehler, 2004). Disease surveillance in the United States starts with a healthcare facility receiving a patient and obtaining labs or physician diagnosis that can confirm illness. Larger hospitals will have their own microbiology department that is capable of running extensive laboratory work from blood cultures to respiratory viral panels. </w:t>
      </w:r>
      <w:r w:rsidRPr="00155C2A">
        <w:rPr>
          <w:rStyle w:val="StyleUnderline"/>
          <w:rFonts w:asciiTheme="minorHAnsi" w:hAnsiTheme="minorHAnsi"/>
        </w:rPr>
        <w:t>State laboratories are commonly used for rare or complex tests</w:t>
      </w:r>
      <w:r w:rsidRPr="00155C2A">
        <w:rPr>
          <w:rFonts w:asciiTheme="minorHAnsi" w:hAnsiTheme="minorHAnsi"/>
        </w:rPr>
        <w:t xml:space="preserve"> that other facilities are unable to process. These tests tend to involve uncommon pathogens such as shiga-toxin producing Eschericia coli (the E.coli strain that was notorious for causing national outbreaks and associated deaths) and botulism. Once test results are reported, hospitals are required to report certain diseases to their county health departments. Each state has a list of “reportable communicable diseases” that range from anthrax, to plague, and syphilis (ADHS, n.d.). Hospitals and state laboratories both report these cases with patient information to county health departments, who then report them to state health departments. Rare cases like measles or botulism would prompt communication with the CDC. Disease surveillance from specimen collection to county health department response can take a day in some cases. Specific diseases on reportable lists (those of the Category A, B, or C) require immediate phone calls, versus faxing or electronically reporting within a period of business days (ADHS, n.d.). Hospitals, state health departments, and county health departments all work very closely and in many cases are in communication on a daily basis. </w:t>
      </w:r>
      <w:r w:rsidRPr="00155C2A">
        <w:rPr>
          <w:rStyle w:val="BoldUnderline"/>
          <w:rFonts w:asciiTheme="minorHAnsi" w:hAnsiTheme="minorHAnsi"/>
        </w:rPr>
        <w:t>Disease surveillance</w:t>
      </w:r>
      <w:r w:rsidRPr="00155C2A">
        <w:rPr>
          <w:rFonts w:asciiTheme="minorHAnsi" w:hAnsiTheme="minorHAnsi"/>
        </w:rPr>
        <w:t xml:space="preserve"> in the U.S. </w:t>
      </w:r>
      <w:r w:rsidRPr="00155C2A">
        <w:rPr>
          <w:rStyle w:val="BoldUnderline"/>
          <w:rFonts w:asciiTheme="minorHAnsi" w:hAnsiTheme="minorHAnsi"/>
        </w:rPr>
        <w:t>is taken very seriously at a health care level.</w:t>
      </w:r>
      <w:r w:rsidRPr="00155C2A">
        <w:rPr>
          <w:rFonts w:asciiTheme="minorHAnsi" w:hAnsiTheme="minorHAnsi"/>
        </w:rPr>
        <w:t xml:space="preserve"> It is very common for public health departments to do in-service education with emergency department physicians annually for training on uncommon diseases or “zebras”. After the Amerithrax attacks, there was a heightened awareness and education regarding bioweapon pathogens, so much so that physicians began to include them on differential diagnoses (initial triage diagnosis prior to any confirmatory lab work), which may have led to physician hypersensitivity regarding bioweapon issues. There was a wave of eagerness to identify these pathogens after Amerithrax, leading to a hypersensitivity towards Category A agents (Cosgrove, 2005; Leitenberg, 2005). Jokingly coined “zebras”, these pathogens are rarely seen, but continuous education is provided to first responders. While there are gaps in any chain, the level of disease surveillance that occurs within the U.S. would very quickly pick up an usual agent and initiate response in a quick manner (NNDSS, n.d.). </w:t>
      </w:r>
      <w:r w:rsidRPr="00155C2A">
        <w:rPr>
          <w:rStyle w:val="StyleUnderline"/>
          <w:rFonts w:asciiTheme="minorHAnsi" w:hAnsiTheme="minorHAnsi"/>
        </w:rPr>
        <w:t>This continuous education and reinforced disease reporting make it harder for bioweapons to go undetected. During large gatherings</w:t>
      </w:r>
      <w:r w:rsidRPr="00155C2A">
        <w:rPr>
          <w:rFonts w:asciiTheme="minorHAnsi" w:hAnsiTheme="minorHAnsi"/>
        </w:rPr>
        <w:t xml:space="preserve"> like sporting events and concerts, </w:t>
      </w:r>
      <w:r w:rsidRPr="00155C2A">
        <w:rPr>
          <w:rStyle w:val="BoldUnderline"/>
          <w:rFonts w:asciiTheme="minorHAnsi" w:hAnsiTheme="minorHAnsi"/>
        </w:rPr>
        <w:t>public health departments</w:t>
      </w:r>
      <w:r w:rsidRPr="00155C2A">
        <w:rPr>
          <w:rFonts w:asciiTheme="minorHAnsi" w:hAnsiTheme="minorHAnsi"/>
        </w:rPr>
        <w:t xml:space="preserve"> will touch base with health care facilities to remind them of the risk for outbreaks, and will </w:t>
      </w:r>
      <w:r w:rsidRPr="00155C2A">
        <w:rPr>
          <w:rStyle w:val="BoldUnderline"/>
          <w:rFonts w:asciiTheme="minorHAnsi" w:hAnsiTheme="minorHAnsi"/>
        </w:rPr>
        <w:t>perform active surveillance during the event.</w:t>
      </w:r>
      <w:r w:rsidRPr="00155C2A">
        <w:rPr>
          <w:rFonts w:asciiTheme="minorHAnsi" w:hAnsiTheme="minorHAnsi"/>
        </w:rPr>
        <w:t xml:space="preserve"> Syndromic surveillance has become increasingly common. This form of surveillance involves data collection regarding over-the-counter medications from drug stores, as well as emergency room visits involving chief complaints matching certain criteria (Henning, 20004). Syndromic surveillance uses logic-based software to detect large groups of people purchasing medication and/or seeking medical care for the same illness in a geographical area or time frame. There is also </w:t>
      </w:r>
      <w:r w:rsidRPr="00155C2A">
        <w:rPr>
          <w:rStyle w:val="BoldUnderline"/>
          <w:rFonts w:asciiTheme="minorHAnsi" w:hAnsiTheme="minorHAnsi"/>
        </w:rPr>
        <w:t>continuous development of more sensitive, real-time surveillance methods</w:t>
      </w:r>
      <w:r w:rsidRPr="00155C2A">
        <w:rPr>
          <w:rFonts w:asciiTheme="minorHAnsi" w:hAnsiTheme="minorHAnsi"/>
        </w:rPr>
        <w:t xml:space="preserve">, which </w:t>
      </w:r>
      <w:r w:rsidRPr="00155C2A">
        <w:rPr>
          <w:rStyle w:val="BoldUnderline"/>
          <w:rFonts w:asciiTheme="minorHAnsi" w:hAnsiTheme="minorHAnsi"/>
        </w:rPr>
        <w:t xml:space="preserve">makes bioterrorism that much more difficult to carry out. </w:t>
      </w:r>
      <w:r w:rsidRPr="00155C2A">
        <w:rPr>
          <w:rFonts w:asciiTheme="minorHAnsi" w:hAnsiTheme="minorHAnsi"/>
        </w:rPr>
        <w:t xml:space="preserve">Identification Once patients enter a healthcare facility, whether that of a primary care physician or a hospital emergency department, their symptoms are assessed and specimens are often taken. Since the Amerithrax attacks, several studies have addressed the knowledge gaps in the ability of physicians (especially emergency) to identify “zebras” or Category A agents (Cosgrove, 2005; Moye, 2007). As a result of these studies, extensive education has been enforced so that emergency and primary care physicians, as the first diagnosticians, would be able to more accurately identify or pick up on the symptoms associated with such illnesses. Physicians that see large patient populations are more exposed to a wide range of diseases, thus honing their diagnostic abilities. In areas where certain diseases are endemic (Y. pestis, plague, is endemic in states like Arizona and New Mexico, so physicians in these states are more familiar with the clinical signs and symptoms) or in patient populations where a disease occurs randomly (botulism in children or prisons), these diagnostic tools continuously are tested (Nania, 2013). Overall, the </w:t>
      </w:r>
      <w:r w:rsidRPr="00155C2A">
        <w:rPr>
          <w:rStyle w:val="StyleUnderline"/>
          <w:rFonts w:asciiTheme="minorHAnsi" w:hAnsiTheme="minorHAnsi"/>
        </w:rPr>
        <w:t>gap in diagnostic capabilities has been identified and attention to bioterrorism</w:t>
      </w:r>
      <w:r w:rsidRPr="00155C2A">
        <w:rPr>
          <w:rFonts w:asciiTheme="minorHAnsi" w:hAnsiTheme="minorHAnsi"/>
        </w:rPr>
        <w:t xml:space="preserve"> and the commonly associated pathogens </w:t>
      </w:r>
      <w:r w:rsidRPr="00155C2A">
        <w:rPr>
          <w:rStyle w:val="StyleUnderline"/>
          <w:rFonts w:asciiTheme="minorHAnsi" w:hAnsiTheme="minorHAnsi"/>
        </w:rPr>
        <w:t>have been reinforced in the medical community.</w:t>
      </w:r>
      <w:r w:rsidRPr="00155C2A">
        <w:rPr>
          <w:rFonts w:asciiTheme="minorHAnsi" w:hAnsiTheme="minorHAnsi"/>
        </w:rPr>
        <w:t xml:space="preserve"> Healthcare workers from nurses to infection preventionists are educated at workshops and through federally funded training with the Department of Homeland Security Center for Domestic Preparedness (CDP), are better able to respond and handle epidemics and bioterrorism events (CDP, n.d.). </w:t>
      </w:r>
      <w:r w:rsidRPr="00155C2A">
        <w:rPr>
          <w:rStyle w:val="BoldUnderline"/>
          <w:rFonts w:asciiTheme="minorHAnsi" w:hAnsiTheme="minorHAnsi"/>
        </w:rPr>
        <w:t>Identification</w:t>
      </w:r>
      <w:r w:rsidRPr="00155C2A">
        <w:rPr>
          <w:rFonts w:asciiTheme="minorHAnsi" w:hAnsiTheme="minorHAnsi"/>
        </w:rPr>
        <w:t xml:space="preserve">, while sensitive to human error, </w:t>
      </w:r>
      <w:r w:rsidRPr="00155C2A">
        <w:rPr>
          <w:rStyle w:val="BoldUnderline"/>
          <w:rFonts w:asciiTheme="minorHAnsi" w:hAnsiTheme="minorHAnsi"/>
        </w:rPr>
        <w:t>has become much stronger</w:t>
      </w:r>
      <w:r w:rsidRPr="00155C2A">
        <w:rPr>
          <w:rFonts w:asciiTheme="minorHAnsi" w:hAnsiTheme="minorHAnsi"/>
        </w:rPr>
        <w:t xml:space="preserve"> since the Amerithrax attacks, making bioterrorism a center stage topic for physicians. </w:t>
      </w:r>
      <w:r w:rsidRPr="00155C2A">
        <w:rPr>
          <w:rStyle w:val="BoldUnderline"/>
          <w:rFonts w:asciiTheme="minorHAnsi" w:hAnsiTheme="minorHAnsi"/>
        </w:rPr>
        <w:t xml:space="preserve">The increased education and capabilities to identify rare pathogens, especially those commonly used in bioterrorism, would likely </w:t>
      </w:r>
      <w:r w:rsidRPr="00155C2A">
        <w:rPr>
          <w:rStyle w:val="Emphasis"/>
          <w:rFonts w:asciiTheme="minorHAnsi" w:hAnsiTheme="minorHAnsi"/>
        </w:rPr>
        <w:t>prevent bioterrorism events from growing</w:t>
      </w:r>
      <w:r w:rsidRPr="00155C2A">
        <w:rPr>
          <w:rStyle w:val="BoldUnderline"/>
          <w:rFonts w:asciiTheme="minorHAnsi" w:hAnsiTheme="minorHAnsi"/>
        </w:rPr>
        <w:t>.</w:t>
      </w:r>
      <w:r w:rsidRPr="00155C2A">
        <w:rPr>
          <w:rFonts w:asciiTheme="minorHAnsi" w:hAnsiTheme="minorHAnsi"/>
        </w:rPr>
        <w:t xml:space="preserve"> Treatment and Vaccination Measures </w:t>
      </w:r>
      <w:r w:rsidRPr="00155C2A">
        <w:rPr>
          <w:rStyle w:val="StyleUnderline"/>
          <w:rFonts w:asciiTheme="minorHAnsi" w:hAnsiTheme="minorHAnsi"/>
        </w:rPr>
        <w:t>While many consider bioweapons</w:t>
      </w:r>
      <w:r w:rsidRPr="00155C2A">
        <w:rPr>
          <w:rFonts w:asciiTheme="minorHAnsi" w:hAnsiTheme="minorHAnsi"/>
        </w:rPr>
        <w:t xml:space="preserve"> to be </w:t>
      </w:r>
      <w:r w:rsidRPr="00155C2A">
        <w:rPr>
          <w:rStyle w:val="StyleUnderline"/>
          <w:rFonts w:asciiTheme="minorHAnsi" w:hAnsiTheme="minorHAnsi"/>
        </w:rPr>
        <w:t>unstoppable</w:t>
      </w:r>
      <w:r w:rsidRPr="00155C2A">
        <w:rPr>
          <w:rFonts w:asciiTheme="minorHAnsi" w:hAnsiTheme="minorHAnsi"/>
        </w:rPr>
        <w:t xml:space="preserve"> or without response measures, </w:t>
      </w:r>
      <w:r w:rsidRPr="00155C2A">
        <w:rPr>
          <w:rStyle w:val="BoldUnderline"/>
          <w:rFonts w:asciiTheme="minorHAnsi" w:hAnsiTheme="minorHAnsi"/>
        </w:rPr>
        <w:t>there are treatment methodologies in place to respond to their use. Vaccination and treatment techniques pose a severe hurdle for bioterrorists to overcome.</w:t>
      </w:r>
      <w:r w:rsidRPr="00155C2A">
        <w:rPr>
          <w:rFonts w:asciiTheme="minorHAnsi" w:hAnsiTheme="minorHAnsi"/>
        </w:rPr>
        <w:t xml:space="preserve"> For example, there are treatment protocols in place for all six Category A agents. Plague, anthrax, and tularemia are all treated with IV antibiotics, while botulism is treated with an antitoxin. Viral hemorrhagic fevers (VHF) are trickier: although Ribavirin, an antiviral, has shown efficacy against certain viruses, others can only be combatted with supportive care measures (Nania, September 2, 2013). Smallpox is perhaps the most difficult, as there is currently no treatment for it, but immediate vaccination following exposure has been shown to be an effective response measure. Supportive care measures are also used in the case of smallpox. While smallpox and VHF may seem like effective bioweapons, they present difficulties. Both agents are viruses, making them difficult to handle and weaponize, and more importantly, both are extremely rare. No documented cases of smallpox have occurred in almost 40 years, and VHF occurs infrequently through small outbreaks in Africa. These two pathogens are so unique and so feared in the health community that even one case triggers massive response measures (Smallpox, 2007). Treatment for Category B agents is also available through certain common antibiotics, protocols, and methods like IV vasopressors if ricin is ingested (Category Agents, n.d.; Nania, 2013). Overall, </w:t>
      </w:r>
      <w:r w:rsidRPr="00155C2A">
        <w:rPr>
          <w:rStyle w:val="BoldUnderline"/>
          <w:rFonts w:asciiTheme="minorHAnsi" w:hAnsiTheme="minorHAnsi"/>
        </w:rPr>
        <w:t>treatment for bioweapon agents is highly available</w:t>
      </w:r>
      <w:r w:rsidRPr="00155C2A">
        <w:rPr>
          <w:rFonts w:asciiTheme="minorHAnsi" w:hAnsiTheme="minorHAnsi"/>
        </w:rPr>
        <w:t xml:space="preserve"> and in the U.S. and some other countries, </w:t>
      </w:r>
      <w:r w:rsidRPr="00155C2A">
        <w:rPr>
          <w:rStyle w:val="StyleUnderline"/>
          <w:rFonts w:asciiTheme="minorHAnsi" w:hAnsiTheme="minorHAnsi"/>
        </w:rPr>
        <w:t>poses a substantial roadblock for terrorist goals that might include large outbreaks.</w:t>
      </w:r>
      <w:r w:rsidRPr="00155C2A">
        <w:rPr>
          <w:rFonts w:asciiTheme="minorHAnsi" w:hAnsiTheme="minorHAnsi"/>
        </w:rPr>
        <w:t xml:space="preserve"> </w:t>
      </w:r>
      <w:r w:rsidRPr="00155C2A">
        <w:rPr>
          <w:rStyle w:val="BoldUnderline"/>
          <w:rFonts w:asciiTheme="minorHAnsi" w:hAnsiTheme="minorHAnsi"/>
        </w:rPr>
        <w:t>The U.S. and other industrialized nations</w:t>
      </w:r>
      <w:r w:rsidRPr="00155C2A">
        <w:rPr>
          <w:rFonts w:asciiTheme="minorHAnsi" w:hAnsiTheme="minorHAnsi"/>
        </w:rPr>
        <w:t xml:space="preserve"> (such as Australia and those countries in the European Union) </w:t>
      </w:r>
      <w:r w:rsidRPr="00155C2A">
        <w:rPr>
          <w:rStyle w:val="BoldUnderline"/>
          <w:rFonts w:asciiTheme="minorHAnsi" w:hAnsiTheme="minorHAnsi"/>
        </w:rPr>
        <w:t>are constantly improving response measures for bioweapons</w:t>
      </w:r>
      <w:r w:rsidRPr="00155C2A">
        <w:rPr>
          <w:rFonts w:asciiTheme="minorHAnsi" w:hAnsiTheme="minorHAnsi"/>
        </w:rPr>
        <w:t xml:space="preserve">, while health response systems in developing countries are still very rudimentary (Global infectious disease factsheet. 2013). Efforts within the U.S. also focus on improving responses to international health crises and emerging infectious diseases, as borders do not constrict health disasters. </w:t>
      </w:r>
      <w:r w:rsidRPr="00155C2A">
        <w:rPr>
          <w:rStyle w:val="StyleUnderline"/>
          <w:rFonts w:asciiTheme="minorHAnsi" w:hAnsiTheme="minorHAnsi"/>
        </w:rPr>
        <w:t xml:space="preserve">Continued efforts to treat and even vaccinate against these pathogens will only make this more of a barrier for potential bioterrorists. </w:t>
      </w:r>
      <w:r w:rsidRPr="00155C2A">
        <w:rPr>
          <w:rFonts w:asciiTheme="minorHAnsi" w:hAnsiTheme="minorHAnsi"/>
        </w:rPr>
        <w:t xml:space="preserve">Vaccination capacity in the U.S. is also a considerable hurdle facing some forms of bioterrorism. </w:t>
      </w:r>
      <w:r w:rsidRPr="00155C2A">
        <w:rPr>
          <w:rStyle w:val="StyleUnderline"/>
          <w:rFonts w:asciiTheme="minorHAnsi" w:hAnsiTheme="minorHAnsi"/>
        </w:rPr>
        <w:t>Smallpox and anthrax</w:t>
      </w:r>
      <w:r w:rsidRPr="00155C2A">
        <w:rPr>
          <w:rFonts w:asciiTheme="minorHAnsi" w:hAnsiTheme="minorHAnsi"/>
        </w:rPr>
        <w:t xml:space="preserve"> both have </w:t>
      </w:r>
      <w:r w:rsidRPr="00155C2A">
        <w:rPr>
          <w:rStyle w:val="StyleUnderline"/>
          <w:rFonts w:asciiTheme="minorHAnsi" w:hAnsiTheme="minorHAnsi"/>
        </w:rPr>
        <w:t>vaccination programs</w:t>
      </w:r>
      <w:r w:rsidRPr="00155C2A">
        <w:rPr>
          <w:rFonts w:asciiTheme="minorHAnsi" w:hAnsiTheme="minorHAnsi"/>
        </w:rPr>
        <w:t xml:space="preserve"> available that </w:t>
      </w:r>
      <w:r w:rsidRPr="00155C2A">
        <w:rPr>
          <w:rStyle w:val="BoldUnderline"/>
          <w:rFonts w:asciiTheme="minorHAnsi" w:hAnsiTheme="minorHAnsi"/>
        </w:rPr>
        <w:t>could be mass distributed within several days</w:t>
      </w:r>
      <w:r w:rsidRPr="00155C2A">
        <w:rPr>
          <w:rFonts w:asciiTheme="minorHAnsi" w:hAnsiTheme="minorHAnsi"/>
        </w:rPr>
        <w:t xml:space="preserve"> through the Strategic National Stockpile (SNS). There is also work on vaccine for plague that could be applied (Titball, 2001). Vaccination programs are effective and can be rolled out quickly with Point of Distributions (PODs). PODS are specialized units used to quickly and effectively distribute vaccinations and prophylaxis to large populations. Recent response to pandemic influenza like H1N1 (“swine flu”) made public health systems even more effective in the art of mass vaccination, education, and response measures. After the Amerithrax attacks, President Bush initiated a mass smallpox vaccination program that was later halted, but the effect nonetheless showed that national vaccination production and distribution can occur (Cohen, 2004). </w:t>
      </w:r>
      <w:r w:rsidRPr="00155C2A">
        <w:rPr>
          <w:rStyle w:val="StyleUnderline"/>
          <w:rFonts w:asciiTheme="minorHAnsi" w:hAnsiTheme="minorHAnsi"/>
        </w:rPr>
        <w:t xml:space="preserve">Mass vaccination can halt the transmission of disease and prevent the further spreading of infections, as done with polio and smallpox. </w:t>
      </w:r>
      <w:r w:rsidRPr="00155C2A">
        <w:rPr>
          <w:rFonts w:asciiTheme="minorHAnsi" w:hAnsiTheme="minorHAnsi"/>
        </w:rPr>
        <w:t xml:space="preserve">Mass Response Measures </w:t>
      </w:r>
      <w:r w:rsidRPr="00155C2A">
        <w:rPr>
          <w:rStyle w:val="StyleUnderline"/>
          <w:rFonts w:asciiTheme="minorHAnsi" w:hAnsiTheme="minorHAnsi"/>
        </w:rPr>
        <w:t>Public health preparedness</w:t>
      </w:r>
      <w:r w:rsidRPr="00155C2A">
        <w:rPr>
          <w:rFonts w:asciiTheme="minorHAnsi" w:hAnsiTheme="minorHAnsi"/>
        </w:rPr>
        <w:t xml:space="preserve"> is by no means a new concept, but since the Amerithrax attacks it </w:t>
      </w:r>
      <w:r w:rsidRPr="00155C2A">
        <w:rPr>
          <w:rStyle w:val="BoldUnderline"/>
          <w:rFonts w:asciiTheme="minorHAnsi" w:hAnsiTheme="minorHAnsi"/>
        </w:rPr>
        <w:t>has attracted more funding and resources. The U.S. public health system has become more attuned to the realistic threats that bioweapons and infectious diseases pose.</w:t>
      </w:r>
      <w:r w:rsidRPr="00155C2A">
        <w:rPr>
          <w:rFonts w:asciiTheme="minorHAnsi" w:hAnsiTheme="minorHAnsi"/>
        </w:rPr>
        <w:t xml:space="preserve"> Federal funding has supplied health departments and related organizations with more personnel training capacity (Koenig, 2007). Public health preparedness and response to bioterrorism and pandemics are common components in public health and healthcare education. DHS’s Center for Domestic Preparedness offers dozens of fully funded certification courses for first responders and public health personnel. Some may view the recent H1N1 outbreak as an over-hyped pandemic, but the response that took place helped mitigate the spread of the virus (Cressey, 2010). The </w:t>
      </w:r>
      <w:r w:rsidRPr="00155C2A">
        <w:rPr>
          <w:rStyle w:val="StyleUnderline"/>
          <w:rFonts w:asciiTheme="minorHAnsi" w:hAnsiTheme="minorHAnsi"/>
        </w:rPr>
        <w:t>education that came from H1N1 allowed the public health system to</w:t>
      </w:r>
      <w:r w:rsidRPr="00155C2A">
        <w:rPr>
          <w:rFonts w:asciiTheme="minorHAnsi" w:hAnsiTheme="minorHAnsi"/>
        </w:rPr>
        <w:t xml:space="preserve"> </w:t>
      </w:r>
      <w:r w:rsidRPr="00155C2A">
        <w:rPr>
          <w:rStyle w:val="BoldUnderline"/>
          <w:rFonts w:asciiTheme="minorHAnsi" w:hAnsiTheme="minorHAnsi"/>
        </w:rPr>
        <w:t>review and change their plans to be more effective and adaptable.</w:t>
      </w:r>
      <w:r w:rsidRPr="00155C2A">
        <w:rPr>
          <w:rFonts w:asciiTheme="minorHAnsi" w:hAnsiTheme="minorHAnsi"/>
        </w:rPr>
        <w:t xml:space="preserve"> Response measures employed in public health emergencies such as pandemics and bioterrorism events involve isolation, quarantine, mass vaccination or prophylaxis (treatment to prevent disease), and education. </w:t>
      </w:r>
      <w:r w:rsidRPr="00155C2A">
        <w:rPr>
          <w:rStyle w:val="StyleUnderline"/>
          <w:rFonts w:asciiTheme="minorHAnsi" w:hAnsiTheme="minorHAnsi"/>
        </w:rPr>
        <w:t>Because the presence of public health as a component of preparedness has considerably advanced</w:t>
      </w:r>
      <w:r w:rsidRPr="00155C2A">
        <w:rPr>
          <w:rFonts w:asciiTheme="minorHAnsi" w:hAnsiTheme="minorHAnsi"/>
        </w:rPr>
        <w:t xml:space="preserve"> since the Amerithrax attacks, </w:t>
      </w:r>
      <w:r w:rsidRPr="00155C2A">
        <w:rPr>
          <w:rStyle w:val="BoldUnderline"/>
          <w:rFonts w:asciiTheme="minorHAnsi" w:hAnsiTheme="minorHAnsi"/>
        </w:rPr>
        <w:t xml:space="preserve">non-state actors looking to pursue bioterrorism in the U.S. face </w:t>
      </w:r>
      <w:r w:rsidRPr="00155C2A">
        <w:rPr>
          <w:rStyle w:val="Emphasis"/>
          <w:rFonts w:asciiTheme="minorHAnsi" w:hAnsiTheme="minorHAnsi"/>
        </w:rPr>
        <w:t>formidable challenges</w:t>
      </w:r>
      <w:r w:rsidRPr="00155C2A">
        <w:rPr>
          <w:rStyle w:val="BoldUnderline"/>
          <w:rFonts w:asciiTheme="minorHAnsi" w:hAnsiTheme="minorHAnsi"/>
        </w:rPr>
        <w:t>. The use of PODs, isolation procedures, and mass education will</w:t>
      </w:r>
      <w:r w:rsidRPr="00155C2A">
        <w:rPr>
          <w:rFonts w:asciiTheme="minorHAnsi" w:hAnsiTheme="minorHAnsi"/>
        </w:rPr>
        <w:t xml:space="preserve"> likely </w:t>
      </w:r>
      <w:r w:rsidRPr="00155C2A">
        <w:rPr>
          <w:rStyle w:val="BoldUnderline"/>
          <w:rFonts w:asciiTheme="minorHAnsi" w:hAnsiTheme="minorHAnsi"/>
        </w:rPr>
        <w:t>reduce the efficacy of such attacks.</w:t>
      </w:r>
      <w:r w:rsidRPr="00155C2A">
        <w:rPr>
          <w:rFonts w:asciiTheme="minorHAnsi" w:hAnsiTheme="minorHAnsi"/>
        </w:rPr>
        <w:t xml:space="preserve"> Earlier attacks like Amerithrax, the Rajneeshees, and small, criminal based attacks such as lab technicians poisoning doughnuts with salmonella, have increased both the awareness and understanding of what a biological attack entails and the tools needed to carry out an attack. The media attention (television and social media) that the Amerithrax attacks received provided a substantial amount of information to individuals outside the public health system. </w:t>
      </w:r>
      <w:r w:rsidRPr="00155C2A">
        <w:rPr>
          <w:rStyle w:val="StyleUnderline"/>
          <w:rFonts w:asciiTheme="minorHAnsi" w:hAnsiTheme="minorHAnsi"/>
        </w:rPr>
        <w:t>Current and future response measures are</w:t>
      </w:r>
      <w:r w:rsidRPr="00155C2A">
        <w:rPr>
          <w:rFonts w:asciiTheme="minorHAnsi" w:hAnsiTheme="minorHAnsi"/>
        </w:rPr>
        <w:t xml:space="preserve"> moving away from control methodologies and are now </w:t>
      </w:r>
      <w:r w:rsidRPr="00155C2A">
        <w:rPr>
          <w:rStyle w:val="StyleUnderline"/>
          <w:rFonts w:asciiTheme="minorHAnsi" w:hAnsiTheme="minorHAnsi"/>
        </w:rPr>
        <w:t>focusing on prevention like syndromic surveillance</w:t>
      </w:r>
      <w:r w:rsidRPr="00155C2A">
        <w:rPr>
          <w:rFonts w:asciiTheme="minorHAnsi" w:hAnsiTheme="minorHAnsi"/>
        </w:rPr>
        <w:t xml:space="preserve">, </w:t>
      </w:r>
      <w:r w:rsidRPr="00155C2A">
        <w:rPr>
          <w:rStyle w:val="BoldUnderline"/>
          <w:rFonts w:asciiTheme="minorHAnsi" w:hAnsiTheme="minorHAnsi"/>
        </w:rPr>
        <w:t>creating additional deterrents that can mitigate the impact that bioterrorism events cause</w:t>
      </w:r>
      <w:r w:rsidRPr="00155C2A">
        <w:rPr>
          <w:rFonts w:asciiTheme="minorHAnsi" w:hAnsiTheme="minorHAnsi"/>
        </w:rPr>
        <w:t xml:space="preserve"> (Buehler, 2004; Henning, 2004). </w:t>
      </w:r>
      <w:r w:rsidRPr="00155C2A">
        <w:rPr>
          <w:rStyle w:val="BoldUnderline"/>
          <w:rFonts w:asciiTheme="minorHAnsi" w:hAnsiTheme="minorHAnsi"/>
        </w:rPr>
        <w:t>The growing ability to quickly identify and respond to outbreaks of disease has the potential to greatly minimize the force of bioweapon attacks.</w:t>
      </w:r>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rPr>
      </w:pPr>
    </w:p>
    <w:p w:rsidR="00A86256" w:rsidRPr="00155C2A" w:rsidRDefault="00A86256" w:rsidP="00A86256">
      <w:pPr>
        <w:pStyle w:val="Heading4"/>
      </w:pPr>
      <w:r w:rsidRPr="00155C2A">
        <w:t>Empirics</w:t>
      </w:r>
    </w:p>
    <w:p w:rsidR="00A86256" w:rsidRPr="00155C2A" w:rsidRDefault="00A86256" w:rsidP="00A86256">
      <w:pPr>
        <w:rPr>
          <w:rStyle w:val="Style13ptBold"/>
          <w:rFonts w:asciiTheme="minorHAnsi" w:hAnsiTheme="minorHAnsi"/>
        </w:rPr>
      </w:pPr>
      <w:r w:rsidRPr="00155C2A">
        <w:rPr>
          <w:rStyle w:val="Style13ptBold"/>
          <w:rFonts w:asciiTheme="minorHAnsi" w:hAnsiTheme="minorHAnsi"/>
        </w:rPr>
        <w:t>Ouagrham-Gormley 14</w:t>
      </w:r>
    </w:p>
    <w:p w:rsidR="00A86256" w:rsidRPr="00155C2A" w:rsidRDefault="00A86256" w:rsidP="00A86256">
      <w:pPr>
        <w:rPr>
          <w:rFonts w:asciiTheme="minorHAnsi" w:hAnsiTheme="minorHAnsi"/>
        </w:rPr>
      </w:pPr>
      <w:r w:rsidRPr="00155C2A">
        <w:rPr>
          <w:rFonts w:asciiTheme="minorHAnsi" w:hAnsiTheme="minorHAnsi"/>
        </w:rPr>
        <w:t>Citing Sonia Ben Ouagrham-Gormley is Assistant Professor of Public and International Affairs at George Mason University. She worked for a decade at the Monterey Institute for International Studies, Scientific American, December 6, 2014, “Taping over the red button”, Factiva</w:t>
      </w:r>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rPr>
      </w:pPr>
      <w:r w:rsidRPr="00155C2A">
        <w:rPr>
          <w:rFonts w:asciiTheme="minorHAnsi" w:hAnsiTheme="minorHAnsi"/>
        </w:rPr>
        <w:t xml:space="preserve">Her fascinating book, Barriers to Bioweapons, also shows that </w:t>
      </w:r>
      <w:r w:rsidRPr="00155C2A">
        <w:rPr>
          <w:rStyle w:val="BoldUnderline"/>
          <w:rFonts w:asciiTheme="minorHAnsi" w:hAnsiTheme="minorHAnsi"/>
        </w:rPr>
        <w:t>anyone wanting to develop biological weapons faces a raft of</w:t>
      </w:r>
      <w:r w:rsidRPr="00155C2A">
        <w:rPr>
          <w:rFonts w:asciiTheme="minorHAnsi" w:hAnsiTheme="minorHAnsi"/>
        </w:rPr>
        <w:t xml:space="preserve"> other </w:t>
      </w:r>
      <w:r w:rsidRPr="00155C2A">
        <w:rPr>
          <w:rStyle w:val="BoldUnderline"/>
          <w:rFonts w:asciiTheme="minorHAnsi" w:hAnsiTheme="minorHAnsi"/>
        </w:rPr>
        <w:t>difficulties.</w:t>
      </w:r>
      <w:r w:rsidRPr="00155C2A">
        <w:rPr>
          <w:rFonts w:asciiTheme="minorHAnsi" w:hAnsiTheme="minorHAnsi"/>
        </w:rPr>
        <w:t xml:space="preserve"> </w:t>
      </w:r>
      <w:r w:rsidRPr="00155C2A">
        <w:rPr>
          <w:rStyle w:val="StyleUnderline"/>
          <w:rFonts w:asciiTheme="minorHAnsi" w:hAnsiTheme="minorHAnsi"/>
        </w:rPr>
        <w:t>Of the five main bioweapons programmes to date, their key feature</w:t>
      </w:r>
      <w:r w:rsidRPr="00155C2A">
        <w:rPr>
          <w:rFonts w:asciiTheme="minorHAnsi" w:hAnsiTheme="minorHAnsi"/>
        </w:rPr>
        <w:t xml:space="preserve"> </w:t>
      </w:r>
      <w:r w:rsidRPr="00155C2A">
        <w:rPr>
          <w:rStyle w:val="BoldUnderline"/>
          <w:rFonts w:asciiTheme="minorHAnsi" w:hAnsiTheme="minorHAnsi"/>
        </w:rPr>
        <w:t>has been</w:t>
      </w:r>
      <w:r w:rsidRPr="00155C2A">
        <w:rPr>
          <w:rFonts w:asciiTheme="minorHAnsi" w:hAnsiTheme="minorHAnsi"/>
        </w:rPr>
        <w:t xml:space="preserve"> their </w:t>
      </w:r>
      <w:r w:rsidRPr="00155C2A">
        <w:rPr>
          <w:rStyle w:val="BoldUnderline"/>
          <w:rFonts w:asciiTheme="minorHAnsi" w:hAnsiTheme="minorHAnsi"/>
        </w:rPr>
        <w:t>failures, not their successes.</w:t>
      </w:r>
      <w:r w:rsidRPr="00155C2A">
        <w:rPr>
          <w:rFonts w:asciiTheme="minorHAnsi" w:hAnsiTheme="minorHAnsi"/>
        </w:rPr>
        <w:t xml:space="preserve"> In a forensic and compelling analysis, she describes how the Soviet Union, the US, South Africa and the Japanese terrorist group Aum Shinrikyo, all fell well short, despite spending billions of dollars over decades. </w:t>
      </w:r>
      <w:r w:rsidRPr="00155C2A">
        <w:rPr>
          <w:rStyle w:val="StyleUnderline"/>
          <w:rFonts w:asciiTheme="minorHAnsi" w:hAnsiTheme="minorHAnsi"/>
        </w:rPr>
        <w:t>Then there’s Iraq, where the government spent</w:t>
      </w:r>
      <w:r w:rsidRPr="00155C2A">
        <w:rPr>
          <w:rFonts w:asciiTheme="minorHAnsi" w:hAnsiTheme="minorHAnsi"/>
        </w:rPr>
        <w:t xml:space="preserve"> $</w:t>
      </w:r>
      <w:r w:rsidRPr="00155C2A">
        <w:rPr>
          <w:rStyle w:val="StyleUnderline"/>
          <w:rFonts w:asciiTheme="minorHAnsi" w:hAnsiTheme="minorHAnsi"/>
        </w:rPr>
        <w:t>80 million over 20 years on bombs that</w:t>
      </w:r>
      <w:r w:rsidRPr="00155C2A">
        <w:rPr>
          <w:rFonts w:asciiTheme="minorHAnsi" w:hAnsiTheme="minorHAnsi"/>
        </w:rPr>
        <w:t xml:space="preserve"> its </w:t>
      </w:r>
      <w:r w:rsidRPr="00155C2A">
        <w:rPr>
          <w:rStyle w:val="StyleUnderline"/>
          <w:rFonts w:asciiTheme="minorHAnsi" w:hAnsiTheme="minorHAnsi"/>
        </w:rPr>
        <w:t>scientists knew would not deliver most of the anthrax and other toxins they contained</w:t>
      </w:r>
      <w:r w:rsidRPr="00155C2A">
        <w:rPr>
          <w:rFonts w:asciiTheme="minorHAnsi" w:hAnsiTheme="minorHAnsi"/>
        </w:rPr>
        <w:t xml:space="preserve">, </w:t>
      </w:r>
      <w:r w:rsidRPr="00155C2A">
        <w:rPr>
          <w:rStyle w:val="BoldUnderline"/>
          <w:rFonts w:asciiTheme="minorHAnsi" w:hAnsiTheme="minorHAnsi"/>
        </w:rPr>
        <w:t>but simply destroy them on impact. The living microorganisms at the heart of these programmes are fragile and unpredictable</w:t>
      </w:r>
      <w:r w:rsidRPr="00155C2A">
        <w:rPr>
          <w:rFonts w:asciiTheme="minorHAnsi" w:hAnsiTheme="minorHAnsi"/>
        </w:rPr>
        <w:t xml:space="preserve">, and </w:t>
      </w:r>
      <w:r w:rsidRPr="00155C2A">
        <w:rPr>
          <w:rStyle w:val="BoldUnderline"/>
          <w:rFonts w:asciiTheme="minorHAnsi" w:hAnsiTheme="minorHAnsi"/>
        </w:rPr>
        <w:t>the main barrier to producing bioweapons isn’t access to materials and technologies, but the practical and organisational difficulties of actually getting devices to work.</w:t>
      </w:r>
      <w:r w:rsidRPr="00155C2A">
        <w:rPr>
          <w:rFonts w:asciiTheme="minorHAnsi" w:hAnsiTheme="minorHAnsi"/>
        </w:rPr>
        <w:t xml:space="preserve"> These weaknesses should be exploited to stem bioweapons development, she says. Present policy, stressing how easy it is to make bioweapons, only encourages terrorists.</w:t>
      </w:r>
    </w:p>
    <w:p w:rsidR="00A86256" w:rsidRPr="00155C2A" w:rsidRDefault="00A86256" w:rsidP="00A86256">
      <w:pPr>
        <w:pStyle w:val="Heading4"/>
      </w:pPr>
      <w:r w:rsidRPr="00155C2A">
        <w:t xml:space="preserve">Response industry inflates the threat </w:t>
      </w:r>
    </w:p>
    <w:p w:rsidR="00A86256" w:rsidRPr="00155C2A" w:rsidRDefault="00A86256" w:rsidP="00A86256">
      <w:pPr>
        <w:rPr>
          <w:rFonts w:asciiTheme="minorHAnsi" w:hAnsiTheme="minorHAnsi"/>
        </w:rPr>
      </w:pPr>
      <w:r w:rsidRPr="00155C2A">
        <w:rPr>
          <w:rStyle w:val="CiteChar"/>
          <w:rFonts w:asciiTheme="minorHAnsi" w:hAnsiTheme="minorHAnsi"/>
        </w:rPr>
        <w:t>Reynolds</w:t>
      </w:r>
      <w:r w:rsidRPr="00155C2A">
        <w:rPr>
          <w:rFonts w:asciiTheme="minorHAnsi" w:hAnsiTheme="minorHAnsi"/>
        </w:rPr>
        <w:t>, senior fellow – Cato, frmr director of economic research – Hudson Institute, 3/11/</w:t>
      </w:r>
      <w:r w:rsidRPr="00155C2A">
        <w:rPr>
          <w:rStyle w:val="CiteChar"/>
          <w:rFonts w:asciiTheme="minorHAnsi" w:hAnsiTheme="minorHAnsi"/>
        </w:rPr>
        <w:t>’10</w:t>
      </w:r>
    </w:p>
    <w:p w:rsidR="00A86256" w:rsidRPr="00155C2A" w:rsidRDefault="00A86256" w:rsidP="00A86256">
      <w:pPr>
        <w:rPr>
          <w:rFonts w:asciiTheme="minorHAnsi" w:hAnsiTheme="minorHAnsi"/>
        </w:rPr>
      </w:pPr>
      <w:r w:rsidRPr="00155C2A">
        <w:rPr>
          <w:rFonts w:asciiTheme="minorHAnsi" w:hAnsiTheme="minorHAnsi"/>
        </w:rPr>
        <w:t xml:space="preserve">(Alan, “Anthrax and the WMD Fear Lobby,” </w:t>
      </w:r>
      <w:hyperlink r:id="rId29" w:history="1">
        <w:r w:rsidRPr="00155C2A">
          <w:rPr>
            <w:rFonts w:asciiTheme="minorHAnsi" w:hAnsiTheme="minorHAnsi"/>
          </w:rPr>
          <w:t>http://original.antiwar.com/alan-reynolds/2010/03/10/anthrax-and-the-wmd-fear-lobby/</w:t>
        </w:r>
      </w:hyperlink>
      <w:r w:rsidRPr="00155C2A">
        <w:rPr>
          <w:rFonts w:asciiTheme="minorHAnsi" w:hAnsiTheme="minorHAnsi"/>
        </w:rPr>
        <w:t xml:space="preserve">) </w:t>
      </w:r>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rPr>
      </w:pPr>
      <w:r w:rsidRPr="00155C2A">
        <w:rPr>
          <w:rFonts w:asciiTheme="minorHAnsi" w:hAnsiTheme="minorHAnsi"/>
        </w:rPr>
        <w:t xml:space="preserve">Nuclear warfare is still counted as WMD, yet </w:t>
      </w:r>
      <w:r w:rsidRPr="00155C2A">
        <w:rPr>
          <w:rStyle w:val="StyleUnderline"/>
          <w:rFonts w:asciiTheme="minorHAnsi" w:hAnsiTheme="minorHAnsi"/>
        </w:rPr>
        <w:t>the WMD Commission is more afraid of anthrax or Botox.</w:t>
      </w:r>
      <w:r w:rsidRPr="00155C2A">
        <w:rPr>
          <w:rFonts w:asciiTheme="minorHAnsi" w:hAnsiTheme="minorHAnsi"/>
        </w:rPr>
        <w:t xml:space="preserve">  Weapons of Mass Destruction used to include chemical warfare, but no longer.  </w:t>
      </w:r>
      <w:r w:rsidRPr="00155C2A">
        <w:rPr>
          <w:rStyle w:val="StyleUnderline"/>
          <w:rFonts w:asciiTheme="minorHAnsi" w:hAnsiTheme="minorHAnsi"/>
        </w:rPr>
        <w:t>Fretting about nerve gas turned out to be a less lucrative</w:t>
      </w:r>
      <w:r w:rsidRPr="00155C2A">
        <w:rPr>
          <w:rFonts w:asciiTheme="minorHAnsi" w:hAnsiTheme="minorHAnsi"/>
        </w:rPr>
        <w:t xml:space="preserve"> fear-mongering </w:t>
      </w:r>
      <w:r w:rsidRPr="00155C2A">
        <w:rPr>
          <w:rStyle w:val="StyleUnderline"/>
          <w:rFonts w:asciiTheme="minorHAnsi" w:hAnsiTheme="minorHAnsi"/>
        </w:rPr>
        <w:t>industry than lobbying for</w:t>
      </w:r>
      <w:r w:rsidRPr="00155C2A">
        <w:rPr>
          <w:rFonts w:asciiTheme="minorHAnsi" w:hAnsiTheme="minorHAnsi"/>
        </w:rPr>
        <w:t xml:space="preserve"> juicy </w:t>
      </w:r>
      <w:r w:rsidRPr="00155C2A">
        <w:rPr>
          <w:rStyle w:val="StyleUnderline"/>
          <w:rFonts w:asciiTheme="minorHAnsi" w:hAnsiTheme="minorHAnsi"/>
        </w:rPr>
        <w:t>biological research grants, and for mountainous stockpiles of vaccines</w:t>
      </w:r>
      <w:r w:rsidRPr="00155C2A">
        <w:rPr>
          <w:rFonts w:asciiTheme="minorHAnsi" w:hAnsiTheme="minorHAnsi"/>
        </w:rPr>
        <w:t xml:space="preserve"> and antiviral drugs.</w:t>
      </w:r>
    </w:p>
    <w:p w:rsidR="00A86256" w:rsidRPr="00155C2A" w:rsidRDefault="00A86256" w:rsidP="00A86256">
      <w:pPr>
        <w:rPr>
          <w:rFonts w:asciiTheme="minorHAnsi" w:hAnsiTheme="minorHAnsi"/>
        </w:rPr>
      </w:pPr>
      <w:r w:rsidRPr="00155C2A">
        <w:rPr>
          <w:rFonts w:asciiTheme="minorHAnsi" w:hAnsiTheme="minorHAnsi"/>
        </w:rPr>
        <w:t xml:space="preserve">"Especially troubling," says the Commission, "is the lack of priority given to the development of… new vaccines, drugs, and production processes required to meet the modern threats from man-made and naturally occurring epidemics."  Priority means an extra $17 billion of deficit spending over five years.   But notice how "naturally occurring epidemics" were snuck into a report ostensibly dealing with terrorist weapons. </w:t>
      </w:r>
    </w:p>
    <w:p w:rsidR="00A86256" w:rsidRPr="00155C2A" w:rsidRDefault="00A86256" w:rsidP="00A86256">
      <w:pPr>
        <w:rPr>
          <w:rFonts w:asciiTheme="minorHAnsi" w:hAnsiTheme="minorHAnsi"/>
        </w:rPr>
      </w:pPr>
      <w:r w:rsidRPr="00155C2A">
        <w:rPr>
          <w:rStyle w:val="StyleUnderline"/>
          <w:rFonts w:asciiTheme="minorHAnsi" w:hAnsiTheme="minorHAnsi"/>
        </w:rPr>
        <w:t>Alleged sources of a bioterrorist threats "include</w:t>
      </w:r>
      <w:r w:rsidRPr="00155C2A">
        <w:rPr>
          <w:rFonts w:asciiTheme="minorHAnsi" w:hAnsiTheme="minorHAnsi"/>
        </w:rPr>
        <w:t xml:space="preserve"> the bacteria that cause </w:t>
      </w:r>
      <w:r w:rsidRPr="00155C2A">
        <w:rPr>
          <w:rStyle w:val="StyleUnderline"/>
          <w:rFonts w:asciiTheme="minorHAnsi" w:hAnsiTheme="minorHAnsi"/>
        </w:rPr>
        <w:t>anthrax and plague</w:t>
      </w:r>
      <w:r w:rsidRPr="00155C2A">
        <w:rPr>
          <w:rFonts w:asciiTheme="minorHAnsi" w:hAnsiTheme="minorHAnsi"/>
        </w:rPr>
        <w:t xml:space="preserve">, the viruses that cause </w:t>
      </w:r>
      <w:r w:rsidRPr="00155C2A">
        <w:rPr>
          <w:rStyle w:val="StyleUnderline"/>
          <w:rFonts w:asciiTheme="minorHAnsi" w:hAnsiTheme="minorHAnsi"/>
        </w:rPr>
        <w:t>smallpox and Ebola</w:t>
      </w:r>
      <w:r w:rsidRPr="00155C2A">
        <w:rPr>
          <w:rFonts w:asciiTheme="minorHAnsi" w:hAnsiTheme="minorHAnsi"/>
        </w:rPr>
        <w:t xml:space="preserve"> hemorrhagic fever, and poisons of natural origin such as ricin and botulinum toxin."  </w:t>
      </w:r>
    </w:p>
    <w:p w:rsidR="00A86256" w:rsidRPr="00155C2A" w:rsidRDefault="00A86256" w:rsidP="00A86256">
      <w:pPr>
        <w:rPr>
          <w:rFonts w:asciiTheme="minorHAnsi" w:hAnsiTheme="minorHAnsi"/>
        </w:rPr>
      </w:pPr>
      <w:r w:rsidRPr="00155C2A">
        <w:rPr>
          <w:rFonts w:asciiTheme="minorHAnsi" w:hAnsiTheme="minorHAnsi"/>
        </w:rPr>
        <w:t xml:space="preserve">The Commission knows </w:t>
      </w:r>
      <w:r w:rsidRPr="00155C2A">
        <w:rPr>
          <w:rStyle w:val="UnderlineBold"/>
          <w:rFonts w:asciiTheme="minorHAnsi" w:hAnsiTheme="minorHAnsi"/>
        </w:rPr>
        <w:t>those agents are far less credible</w:t>
      </w:r>
      <w:r w:rsidRPr="00155C2A">
        <w:rPr>
          <w:rFonts w:asciiTheme="minorHAnsi" w:hAnsiTheme="minorHAnsi"/>
        </w:rPr>
        <w:t xml:space="preserve"> terrorist </w:t>
      </w:r>
      <w:r w:rsidRPr="00155C2A">
        <w:rPr>
          <w:rStyle w:val="UnderlineBold"/>
          <w:rFonts w:asciiTheme="minorHAnsi" w:hAnsiTheme="minorHAnsi"/>
        </w:rPr>
        <w:t>weapons than bombs, guns, airplanes and arson.</w:t>
      </w:r>
      <w:r w:rsidRPr="00155C2A">
        <w:rPr>
          <w:rFonts w:asciiTheme="minorHAnsi" w:hAnsiTheme="minorHAnsi"/>
        </w:rPr>
        <w:t xml:space="preserve">  (</w:t>
      </w:r>
      <w:r w:rsidRPr="00155C2A">
        <w:rPr>
          <w:rStyle w:val="StyleUnderline"/>
          <w:rFonts w:asciiTheme="minorHAnsi" w:hAnsiTheme="minorHAnsi"/>
        </w:rPr>
        <w:t>Anyone who tries to kill you with Ebola would die trying</w:t>
      </w:r>
      <w:r w:rsidRPr="00155C2A">
        <w:rPr>
          <w:rFonts w:asciiTheme="minorHAnsi" w:hAnsiTheme="minorHAnsi"/>
        </w:rPr>
        <w:t>).</w:t>
      </w:r>
    </w:p>
    <w:p w:rsidR="00A86256" w:rsidRPr="00155C2A" w:rsidRDefault="00A86256" w:rsidP="00A86256">
      <w:pPr>
        <w:rPr>
          <w:rFonts w:asciiTheme="minorHAnsi" w:hAnsiTheme="minorHAnsi"/>
        </w:rPr>
      </w:pPr>
      <w:r w:rsidRPr="00155C2A">
        <w:rPr>
          <w:rFonts w:asciiTheme="minorHAnsi" w:hAnsiTheme="minorHAnsi"/>
        </w:rPr>
        <w:t xml:space="preserve">So they are stuck with anthrax, claiming "a bioterrorist attack involving anthrax bacterial spores [is] the most likely near-term biological threat to the United States."  </w:t>
      </w:r>
      <w:r w:rsidRPr="00155C2A">
        <w:rPr>
          <w:rStyle w:val="StyleUnderline"/>
          <w:rFonts w:asciiTheme="minorHAnsi" w:hAnsiTheme="minorHAnsi"/>
        </w:rPr>
        <w:t>Billions were wasted because of anthrax in 2001, and the Commission is determined to waste billions more</w:t>
      </w:r>
      <w:r w:rsidRPr="00155C2A">
        <w:rPr>
          <w:rFonts w:asciiTheme="minorHAnsi" w:hAnsiTheme="minorHAnsi"/>
        </w:rPr>
        <w:t>.  For those receiving federal loot, Bruce Ivins was a gift that keeps on giving.</w:t>
      </w:r>
    </w:p>
    <w:p w:rsidR="00A86256" w:rsidRPr="00155C2A" w:rsidRDefault="00A86256" w:rsidP="00A86256">
      <w:pPr>
        <w:rPr>
          <w:rFonts w:asciiTheme="minorHAnsi" w:hAnsiTheme="minorHAnsi"/>
        </w:rPr>
      </w:pPr>
      <w:r w:rsidRPr="00155C2A">
        <w:rPr>
          <w:rFonts w:asciiTheme="minorHAnsi" w:hAnsiTheme="minorHAnsi"/>
        </w:rPr>
        <w:t>The Commission report said, "The 2001 anthrax mailings were not the first incident of bioterrorism in the United States. In 1984, the Rajneeshees, a religious cult in Oregon, sought to reduce voter turnout and win control of the county government in an upcoming election by temporarily incapacitating local residents with a bacterial infection. In . . . September 1984, cult members contaminated 10 restaurant salad bars in a town in Oregon with salmonella, a common bacterium that causes food poisoning. The attack sickened 751 people, some seriously." Sickened seriously!  If that isn’t WMD, what is?</w:t>
      </w:r>
    </w:p>
    <w:p w:rsidR="00A86256" w:rsidRPr="00155C2A" w:rsidRDefault="00A86256" w:rsidP="00A86256">
      <w:pPr>
        <w:rPr>
          <w:rFonts w:asciiTheme="minorHAnsi" w:hAnsiTheme="minorHAnsi"/>
        </w:rPr>
      </w:pPr>
      <w:r w:rsidRPr="00155C2A">
        <w:rPr>
          <w:rFonts w:asciiTheme="minorHAnsi" w:hAnsiTheme="minorHAnsi"/>
        </w:rPr>
        <w:t xml:space="preserve"> "A decade later," the report goes on, "members of a Japanese doomsday cult called Aum Shinrikyo released anthrax bacterial spores from the roof of a building in Tokyo. Fortunately, this attack failed. . . Had Aum succeeded in acquiring a virulent strain and delivered it effectively, the casualties could have been in the thousands."   That is illiterate nonsense. There is no effective way of dispersing anthrax from the roof of a building. </w:t>
      </w:r>
    </w:p>
    <w:p w:rsidR="00A86256" w:rsidRPr="00155C2A" w:rsidRDefault="00A86256" w:rsidP="00A86256">
      <w:pPr>
        <w:rPr>
          <w:rFonts w:asciiTheme="minorHAnsi" w:hAnsiTheme="minorHAnsi"/>
        </w:rPr>
      </w:pPr>
      <w:r w:rsidRPr="00155C2A">
        <w:rPr>
          <w:rStyle w:val="UnderlineBold"/>
          <w:rFonts w:asciiTheme="minorHAnsi" w:hAnsiTheme="minorHAnsi"/>
        </w:rPr>
        <w:t>Lacking evidence, the WMD lobby dreams up scenarios.</w:t>
      </w:r>
      <w:r w:rsidRPr="00155C2A">
        <w:rPr>
          <w:rFonts w:asciiTheme="minorHAnsi" w:hAnsiTheme="minorHAnsi"/>
        </w:rPr>
        <w:t xml:space="preserve"> The report tells us White House insecurity experts "created a chilling scenario of how terrorists could launch an anthrax attack in the United States [with] a single aerosol attack in one city delivered by a truck using a concealed improvised spraying device."    This "chilling scenario" is science fiction.</w:t>
      </w:r>
    </w:p>
    <w:p w:rsidR="00A86256" w:rsidRPr="00155C2A" w:rsidRDefault="00A86256" w:rsidP="00A86256">
      <w:pPr>
        <w:rPr>
          <w:rFonts w:asciiTheme="minorHAnsi" w:hAnsiTheme="minorHAnsi"/>
        </w:rPr>
      </w:pPr>
      <w:r w:rsidRPr="00155C2A">
        <w:rPr>
          <w:rFonts w:asciiTheme="minorHAnsi" w:hAnsiTheme="minorHAnsi"/>
        </w:rPr>
        <w:t>In "WMD Doomsday Distractions," an April 2005 column available at Cato.org, I explained that, "</w:t>
      </w:r>
      <w:r w:rsidRPr="00155C2A">
        <w:rPr>
          <w:rStyle w:val="StyleUnderline"/>
          <w:rFonts w:asciiTheme="minorHAnsi" w:hAnsiTheme="minorHAnsi"/>
        </w:rPr>
        <w:t>Scenario spinners speculate about mixing anthrax with water and somehow spraying it</w:t>
      </w:r>
      <w:r w:rsidRPr="00155C2A">
        <w:rPr>
          <w:rFonts w:asciiTheme="minorHAnsi" w:hAnsiTheme="minorHAnsi"/>
        </w:rPr>
        <w:t xml:space="preserve"> (</w:t>
      </w:r>
      <w:r w:rsidRPr="00155C2A">
        <w:rPr>
          <w:rStyle w:val="StyleUnderline"/>
          <w:rFonts w:asciiTheme="minorHAnsi" w:hAnsiTheme="minorHAnsi"/>
        </w:rPr>
        <w:t>without detection</w:t>
      </w:r>
      <w:r w:rsidRPr="00155C2A">
        <w:rPr>
          <w:rFonts w:asciiTheme="minorHAnsi" w:hAnsiTheme="minorHAnsi"/>
        </w:rPr>
        <w:t xml:space="preserve">) from trucks, crop dusters or unmanned aircraft. </w:t>
      </w:r>
      <w:r w:rsidRPr="00155C2A">
        <w:rPr>
          <w:rStyle w:val="StyleUnderline"/>
          <w:rFonts w:asciiTheme="minorHAnsi" w:hAnsiTheme="minorHAnsi"/>
        </w:rPr>
        <w:t>But to die from anthrax, you need to inhale thousands of spores.</w:t>
      </w:r>
      <w:r w:rsidRPr="00155C2A">
        <w:rPr>
          <w:rFonts w:asciiTheme="minorHAnsi" w:hAnsiTheme="minorHAnsi"/>
        </w:rPr>
        <w:t xml:space="preserve"> Those spores clump together and mix with dust, yet they must end up neither too large nor too small, or else they would be sneezed out, coughed up or swallowed. </w:t>
      </w:r>
      <w:r w:rsidRPr="00155C2A">
        <w:rPr>
          <w:rStyle w:val="StyleUnderline"/>
          <w:rFonts w:asciiTheme="minorHAnsi" w:hAnsiTheme="minorHAnsi"/>
        </w:rPr>
        <w:t>Even if enough particles of the perfect size could be sprayed into the breezes, the odds are extremely low of infecting more than few dozen people</w:t>
      </w:r>
      <w:r w:rsidRPr="00155C2A">
        <w:rPr>
          <w:rFonts w:asciiTheme="minorHAnsi" w:hAnsiTheme="minorHAnsi"/>
        </w:rPr>
        <w:t xml:space="preserve"> that way. </w:t>
      </w:r>
      <w:r w:rsidRPr="00155C2A">
        <w:rPr>
          <w:rStyle w:val="StyleUnderline"/>
          <w:rFonts w:asciiTheme="minorHAnsi" w:hAnsiTheme="minorHAnsi"/>
        </w:rPr>
        <w:t>And none would die if they took Cipro</w:t>
      </w:r>
      <w:r w:rsidRPr="00155C2A">
        <w:rPr>
          <w:rFonts w:asciiTheme="minorHAnsi" w:hAnsiTheme="minorHAnsi"/>
        </w:rPr>
        <w:t xml:space="preserve"> promptly."</w:t>
      </w:r>
    </w:p>
    <w:p w:rsidR="00A86256" w:rsidRPr="00155C2A" w:rsidRDefault="00A86256" w:rsidP="00A86256">
      <w:pPr>
        <w:rPr>
          <w:rFonts w:asciiTheme="minorHAnsi" w:hAnsiTheme="minorHAnsi"/>
        </w:rPr>
      </w:pPr>
      <w:r w:rsidRPr="00155C2A">
        <w:rPr>
          <w:rStyle w:val="StyleUnderline"/>
          <w:rFonts w:asciiTheme="minorHAnsi" w:hAnsiTheme="minorHAnsi"/>
        </w:rPr>
        <w:t>Tallying up all</w:t>
      </w:r>
      <w:r w:rsidRPr="00155C2A">
        <w:rPr>
          <w:rFonts w:asciiTheme="minorHAnsi" w:hAnsiTheme="minorHAnsi"/>
        </w:rPr>
        <w:t xml:space="preserve"> of the world’s </w:t>
      </w:r>
      <w:r w:rsidRPr="00155C2A">
        <w:rPr>
          <w:rStyle w:val="StyleUnderline"/>
          <w:rFonts w:asciiTheme="minorHAnsi" w:hAnsiTheme="minorHAnsi"/>
        </w:rPr>
        <w:t>bioterrorism attacks</w:t>
      </w:r>
      <w:r w:rsidRPr="00155C2A">
        <w:rPr>
          <w:rFonts w:asciiTheme="minorHAnsi" w:hAnsiTheme="minorHAnsi"/>
        </w:rPr>
        <w:t xml:space="preserve"> to date, </w:t>
      </w:r>
      <w:r w:rsidRPr="00155C2A">
        <w:rPr>
          <w:rStyle w:val="StyleUnderline"/>
          <w:rFonts w:asciiTheme="minorHAnsi" w:hAnsiTheme="minorHAnsi"/>
        </w:rPr>
        <w:t>the final score is five killed from anthrax, plus one Bulgarian assassinated by</w:t>
      </w:r>
      <w:r w:rsidRPr="00155C2A">
        <w:rPr>
          <w:rFonts w:asciiTheme="minorHAnsi" w:hAnsiTheme="minorHAnsi"/>
        </w:rPr>
        <w:t xml:space="preserve"> being injected with </w:t>
      </w:r>
      <w:r w:rsidRPr="00155C2A">
        <w:rPr>
          <w:rStyle w:val="StyleUnderline"/>
          <w:rFonts w:asciiTheme="minorHAnsi" w:hAnsiTheme="minorHAnsi"/>
        </w:rPr>
        <w:t>ricin.</w:t>
      </w:r>
      <w:r w:rsidRPr="00155C2A">
        <w:rPr>
          <w:rFonts w:asciiTheme="minorHAnsi" w:hAnsiTheme="minorHAnsi"/>
        </w:rPr>
        <w:t xml:space="preserve">  </w:t>
      </w:r>
      <w:r w:rsidRPr="00155C2A">
        <w:rPr>
          <w:rStyle w:val="UnderlineBold"/>
          <w:rFonts w:asciiTheme="minorHAnsi" w:hAnsiTheme="minorHAnsi"/>
        </w:rPr>
        <w:t>That brings the world total of</w:t>
      </w:r>
      <w:r w:rsidRPr="00155C2A">
        <w:rPr>
          <w:rFonts w:asciiTheme="minorHAnsi" w:hAnsiTheme="minorHAnsi"/>
        </w:rPr>
        <w:t xml:space="preserve"> bioterrorist </w:t>
      </w:r>
      <w:r w:rsidRPr="00155C2A">
        <w:rPr>
          <w:rStyle w:val="UnderlineBold"/>
          <w:rFonts w:asciiTheme="minorHAnsi" w:hAnsiTheme="minorHAnsi"/>
        </w:rPr>
        <w:t>fatalities</w:t>
      </w:r>
      <w:r w:rsidRPr="00155C2A">
        <w:rPr>
          <w:rFonts w:asciiTheme="minorHAnsi" w:hAnsiTheme="minorHAnsi"/>
        </w:rPr>
        <w:t xml:space="preserve"> up </w:t>
      </w:r>
      <w:r w:rsidRPr="00155C2A">
        <w:rPr>
          <w:rStyle w:val="UnderlineBold"/>
          <w:rFonts w:asciiTheme="minorHAnsi" w:hAnsiTheme="minorHAnsi"/>
        </w:rPr>
        <w:t>to half a dozen — a bizarre concept of "mass destruction," and a feeble excuse for dispensing</w:t>
      </w:r>
      <w:r w:rsidRPr="00155C2A">
        <w:rPr>
          <w:rFonts w:asciiTheme="minorHAnsi" w:hAnsiTheme="minorHAnsi"/>
        </w:rPr>
        <w:t xml:space="preserve"> billions more </w:t>
      </w:r>
      <w:r w:rsidRPr="00155C2A">
        <w:rPr>
          <w:rStyle w:val="UnderlineBold"/>
          <w:rFonts w:asciiTheme="minorHAnsi" w:hAnsiTheme="minorHAnsi"/>
        </w:rPr>
        <w:t>federal dollars</w:t>
      </w:r>
      <w:r w:rsidRPr="00155C2A">
        <w:rPr>
          <w:rFonts w:asciiTheme="minorHAnsi" w:hAnsiTheme="minorHAnsi"/>
        </w:rPr>
        <w:t xml:space="preserve"> to those using scare tactics to raid the empty Treasury. </w:t>
      </w:r>
    </w:p>
    <w:p w:rsidR="00A86256" w:rsidRPr="00155C2A" w:rsidRDefault="00A86256" w:rsidP="00A86256">
      <w:pPr>
        <w:pStyle w:val="Heading4"/>
      </w:pPr>
      <w:r w:rsidRPr="00155C2A">
        <w:t xml:space="preserve">No anthrax terror and antibiotics solve </w:t>
      </w:r>
    </w:p>
    <w:p w:rsidR="00A86256" w:rsidRPr="00155C2A" w:rsidRDefault="00A86256" w:rsidP="00A86256">
      <w:pPr>
        <w:rPr>
          <w:rStyle w:val="Citation"/>
          <w:rFonts w:asciiTheme="minorHAnsi" w:hAnsiTheme="minorHAnsi"/>
        </w:rPr>
      </w:pPr>
      <w:r w:rsidRPr="00155C2A">
        <w:rPr>
          <w:rStyle w:val="Citation"/>
          <w:rFonts w:asciiTheme="minorHAnsi" w:hAnsiTheme="minorHAnsi"/>
        </w:rPr>
        <w:t>Sharav &amp; Nass 13</w:t>
      </w:r>
    </w:p>
    <w:p w:rsidR="00A86256" w:rsidRPr="00155C2A" w:rsidRDefault="00A86256" w:rsidP="00A86256">
      <w:pPr>
        <w:rPr>
          <w:rFonts w:asciiTheme="minorHAnsi" w:hAnsiTheme="minorHAnsi"/>
        </w:rPr>
      </w:pPr>
      <w:r w:rsidRPr="00155C2A">
        <w:rPr>
          <w:rFonts w:asciiTheme="minorHAnsi" w:hAnsiTheme="minorHAnsi"/>
        </w:rPr>
        <w:t>(Dr. Meryl Nass – world leading expert on the anthrax vaccine and Vera Sharav -- MD &amp; President of AHRP, “Government Fear Mongering: Phony Anthrax Threat” 02/27/2013, The Patriots)</w:t>
      </w:r>
    </w:p>
    <w:p w:rsidR="00A86256" w:rsidRPr="00155C2A" w:rsidRDefault="00A86256" w:rsidP="00A86256">
      <w:pPr>
        <w:rPr>
          <w:rFonts w:asciiTheme="minorHAnsi" w:hAnsiTheme="minorHAnsi"/>
        </w:rPr>
      </w:pPr>
    </w:p>
    <w:p w:rsidR="00A86256" w:rsidRPr="00155C2A" w:rsidRDefault="00A86256" w:rsidP="00A86256">
      <w:pPr>
        <w:rPr>
          <w:rStyle w:val="StyleUnderline"/>
          <w:rFonts w:asciiTheme="minorHAnsi" w:hAnsiTheme="minorHAnsi"/>
        </w:rPr>
      </w:pPr>
      <w:r w:rsidRPr="00155C2A">
        <w:rPr>
          <w:rStyle w:val="StyleUnderline"/>
          <w:rFonts w:asciiTheme="minorHAnsi" w:hAnsiTheme="minorHAnsi"/>
        </w:rPr>
        <w:t>The Obama Administration</w:t>
      </w:r>
      <w:r w:rsidRPr="00155C2A">
        <w:rPr>
          <w:rFonts w:asciiTheme="minorHAnsi" w:hAnsiTheme="minorHAnsi"/>
        </w:rPr>
        <w:t xml:space="preserve"> led by Kathleen Sebelius, Secretary of Health and Human Services (DHHS), </w:t>
      </w:r>
      <w:r w:rsidRPr="00155C2A">
        <w:rPr>
          <w:rStyle w:val="StyleUnderline"/>
          <w:rFonts w:asciiTheme="minorHAnsi" w:hAnsiTheme="minorHAnsi"/>
        </w:rPr>
        <w:t>is</w:t>
      </w:r>
      <w:r w:rsidRPr="00155C2A">
        <w:rPr>
          <w:rFonts w:asciiTheme="minorHAnsi" w:hAnsiTheme="minorHAnsi"/>
        </w:rPr>
        <w:t xml:space="preserve"> </w:t>
      </w:r>
      <w:r w:rsidRPr="00155C2A">
        <w:rPr>
          <w:rStyle w:val="StyleUnderline"/>
          <w:rFonts w:asciiTheme="minorHAnsi" w:hAnsiTheme="minorHAnsi"/>
        </w:rPr>
        <w:t>engaging in fear mongering promoting the specious claim</w:t>
      </w:r>
      <w:r w:rsidRPr="00155C2A">
        <w:rPr>
          <w:rFonts w:asciiTheme="minorHAnsi" w:hAnsiTheme="minorHAnsi"/>
        </w:rPr>
        <w:t xml:space="preserve"> that children are less safe than adults in the unlikely event </w:t>
      </w:r>
      <w:r w:rsidRPr="00155C2A">
        <w:rPr>
          <w:rStyle w:val="StyleUnderline"/>
          <w:rFonts w:asciiTheme="minorHAnsi" w:hAnsiTheme="minorHAnsi"/>
        </w:rPr>
        <w:t>of a bioterrorist anthrax attack</w:t>
      </w:r>
      <w:r w:rsidRPr="00155C2A">
        <w:rPr>
          <w:rFonts w:asciiTheme="minorHAnsi" w:hAnsiTheme="minorHAnsi"/>
        </w:rPr>
        <w:t xml:space="preserve">. </w:t>
      </w:r>
      <w:r w:rsidRPr="00155C2A">
        <w:rPr>
          <w:rStyle w:val="Emphasis"/>
          <w:rFonts w:asciiTheme="minorHAnsi" w:hAnsiTheme="minorHAnsi"/>
        </w:rPr>
        <w:t>Lacking any credible evidence</w:t>
      </w:r>
      <w:r w:rsidRPr="00155C2A">
        <w:rPr>
          <w:rStyle w:val="BoldUnderline0"/>
          <w:rFonts w:asciiTheme="minorHAnsi" w:hAnsiTheme="minorHAnsi"/>
        </w:rPr>
        <w:t xml:space="preserve"> of an anthrax risk</w:t>
      </w:r>
      <w:r w:rsidRPr="00155C2A">
        <w:rPr>
          <w:rFonts w:asciiTheme="minorHAnsi" w:hAnsiTheme="minorHAnsi"/>
        </w:rPr>
        <w:t xml:space="preserve">, </w:t>
      </w:r>
      <w:r w:rsidRPr="00155C2A">
        <w:rPr>
          <w:rStyle w:val="StyleUnderline"/>
          <w:rFonts w:asciiTheme="minorHAnsi" w:hAnsiTheme="minorHAnsi"/>
        </w:rPr>
        <w:t xml:space="preserve">Secretary Sebelius </w:t>
      </w:r>
      <w:r w:rsidRPr="00155C2A">
        <w:rPr>
          <w:rFonts w:asciiTheme="minorHAnsi" w:hAnsiTheme="minorHAnsi"/>
        </w:rPr>
        <w:t>—a political appointee—</w:t>
      </w:r>
      <w:r w:rsidRPr="00155C2A">
        <w:rPr>
          <w:rStyle w:val="StyleUnderline"/>
          <w:rFonts w:asciiTheme="minorHAnsi" w:hAnsiTheme="minorHAnsi"/>
        </w:rPr>
        <w:t xml:space="preserve">is invoking </w:t>
      </w:r>
      <w:r w:rsidRPr="00155C2A">
        <w:rPr>
          <w:rStyle w:val="Emphasis"/>
          <w:rFonts w:asciiTheme="minorHAnsi" w:hAnsiTheme="minorHAnsi"/>
        </w:rPr>
        <w:t>fictional scenarios</w:t>
      </w:r>
      <w:r w:rsidRPr="00155C2A">
        <w:rPr>
          <w:rStyle w:val="StyleUnderline"/>
          <w:rFonts w:asciiTheme="minorHAnsi" w:hAnsiTheme="minorHAnsi"/>
        </w:rPr>
        <w:t xml:space="preserve"> of a simulated anthrax attack </w:t>
      </w:r>
      <w:r w:rsidRPr="00155C2A">
        <w:rPr>
          <w:rFonts w:asciiTheme="minorHAnsi" w:hAnsiTheme="minorHAnsi"/>
        </w:rPr>
        <w:t xml:space="preserve">to override hard-won Federal statutes that were enacted over the last 35 years to protect children from medical experiments that put them at risk with no benefit. "Secretary Sebelius asked the [Presidential] Commission for ethical advice on the development of medical countermeasures for children. The question that sparked this broad charge from Secretary Sebelius to the Commission is how to treat children who have been exposed to anthrax; it was a question that arose during a Homeland Security exercise" http://bioethics.gov/cms/pressrelease1 </w:t>
      </w:r>
      <w:r w:rsidRPr="00155C2A">
        <w:rPr>
          <w:rStyle w:val="BoldUnderline0"/>
          <w:rFonts w:asciiTheme="minorHAnsi" w:hAnsiTheme="minorHAnsi"/>
        </w:rPr>
        <w:t>Simulated exercises</w:t>
      </w:r>
      <w:r w:rsidRPr="00155C2A">
        <w:rPr>
          <w:rFonts w:asciiTheme="minorHAnsi" w:hAnsiTheme="minorHAnsi"/>
        </w:rPr>
        <w:t xml:space="preserve"> (or "War Games") </w:t>
      </w:r>
      <w:r w:rsidRPr="00155C2A">
        <w:rPr>
          <w:rStyle w:val="BoldUnderline0"/>
          <w:rFonts w:asciiTheme="minorHAnsi" w:hAnsiTheme="minorHAnsi"/>
        </w:rPr>
        <w:t>are NOT evidence-based</w:t>
      </w:r>
      <w:r w:rsidRPr="00155C2A">
        <w:rPr>
          <w:rFonts w:asciiTheme="minorHAnsi" w:hAnsiTheme="minorHAnsi"/>
        </w:rPr>
        <w:t xml:space="preserve">! The safety hazards of BioThrax are substantiated by documented evidence. FACT: </w:t>
      </w:r>
      <w:r w:rsidRPr="00155C2A">
        <w:rPr>
          <w:rStyle w:val="BoldUnderline0"/>
          <w:rFonts w:asciiTheme="minorHAnsi" w:hAnsiTheme="minorHAnsi"/>
        </w:rPr>
        <w:t>There is no credible evidence of an impending anthrax threat</w:t>
      </w:r>
      <w:r w:rsidRPr="00155C2A">
        <w:rPr>
          <w:rStyle w:val="StyleUnderline"/>
          <w:rFonts w:asciiTheme="minorHAnsi" w:hAnsiTheme="minorHAnsi"/>
        </w:rPr>
        <w:t xml:space="preserve">: no government official has ever cited any evidence of such a threat. </w:t>
      </w:r>
      <w:r w:rsidRPr="00155C2A">
        <w:rPr>
          <w:rFonts w:asciiTheme="minorHAnsi" w:hAnsiTheme="minorHAnsi"/>
        </w:rPr>
        <w:t xml:space="preserve">FACT: FDA has not licensed BioThrax for use following exposure to anthrax spores. The BioThrax label warns: “The safety and efficacy of BioThrax in a post-exposure setting have not been established.” FACT: </w:t>
      </w:r>
      <w:r w:rsidRPr="00155C2A">
        <w:rPr>
          <w:rStyle w:val="StyleUnderline"/>
          <w:rFonts w:asciiTheme="minorHAnsi" w:hAnsiTheme="minorHAnsi"/>
        </w:rPr>
        <w:t>Antibiotics</w:t>
      </w:r>
      <w:r w:rsidRPr="00155C2A">
        <w:rPr>
          <w:rFonts w:asciiTheme="minorHAnsi" w:hAnsiTheme="minorHAnsi"/>
        </w:rPr>
        <w:t>—not the anthrax vaccine—</w:t>
      </w:r>
      <w:r w:rsidRPr="00155C2A">
        <w:rPr>
          <w:rStyle w:val="StyleUnderline"/>
          <w:rFonts w:asciiTheme="minorHAnsi" w:hAnsiTheme="minorHAnsi"/>
        </w:rPr>
        <w:t xml:space="preserve">are the proven protection against anthrax. Antibiotics proved to be </w:t>
      </w:r>
      <w:r w:rsidRPr="00155C2A">
        <w:rPr>
          <w:rStyle w:val="Emphasis"/>
          <w:rFonts w:asciiTheme="minorHAnsi" w:hAnsiTheme="minorHAnsi"/>
        </w:rPr>
        <w:t>100% effective</w:t>
      </w:r>
      <w:r w:rsidRPr="00155C2A">
        <w:rPr>
          <w:rStyle w:val="StyleUnderline"/>
          <w:rFonts w:asciiTheme="minorHAnsi" w:hAnsiTheme="minorHAnsi"/>
        </w:rPr>
        <w:t xml:space="preserve"> for people exposed to anthrax-laced letters in 2001</w:t>
      </w:r>
      <w:r w:rsidRPr="00155C2A">
        <w:rPr>
          <w:rFonts w:asciiTheme="minorHAnsi" w:hAnsiTheme="minorHAnsi"/>
        </w:rPr>
        <w:t xml:space="preserve">. </w:t>
      </w:r>
      <w:r w:rsidRPr="00155C2A">
        <w:rPr>
          <w:rStyle w:val="StyleUnderline"/>
          <w:rFonts w:asciiTheme="minorHAnsi" w:hAnsiTheme="minorHAnsi"/>
        </w:rPr>
        <w:t xml:space="preserve">The FBI concluded that the sender was a US military scientist—who is dead. </w:t>
      </w:r>
      <w:r w:rsidRPr="00155C2A">
        <w:rPr>
          <w:rFonts w:asciiTheme="minorHAnsi" w:hAnsiTheme="minorHAnsi"/>
        </w:rPr>
        <w:t xml:space="preserve">FACT: </w:t>
      </w:r>
      <w:r w:rsidRPr="00155C2A">
        <w:rPr>
          <w:rStyle w:val="StyleUnderline"/>
          <w:rFonts w:asciiTheme="minorHAnsi" w:hAnsiTheme="minorHAnsi"/>
        </w:rPr>
        <w:t>If</w:t>
      </w:r>
      <w:r w:rsidRPr="00155C2A">
        <w:rPr>
          <w:rFonts w:asciiTheme="minorHAnsi" w:hAnsiTheme="minorHAnsi"/>
        </w:rPr>
        <w:t xml:space="preserve"> ever children were </w:t>
      </w:r>
      <w:r w:rsidRPr="00155C2A">
        <w:rPr>
          <w:rStyle w:val="StyleUnderline"/>
          <w:rFonts w:asciiTheme="minorHAnsi" w:hAnsiTheme="minorHAnsi"/>
        </w:rPr>
        <w:t>exposed to anthrax</w:t>
      </w:r>
      <w:r w:rsidRPr="00155C2A">
        <w:rPr>
          <w:rFonts w:asciiTheme="minorHAnsi" w:hAnsiTheme="minorHAnsi"/>
        </w:rPr>
        <w:t xml:space="preserve"> spores, </w:t>
      </w:r>
      <w:r w:rsidRPr="00155C2A">
        <w:rPr>
          <w:rStyle w:val="StyleUnderline"/>
          <w:rFonts w:asciiTheme="minorHAnsi" w:hAnsiTheme="minorHAnsi"/>
        </w:rPr>
        <w:t>they would be given antibiotics, such as Ciprofloxacin or Doxycycline, which have been FDA-approved for pediatric use against anthrax—and recommended by CDC.</w:t>
      </w:r>
    </w:p>
    <w:p w:rsidR="00A86256" w:rsidRPr="00155C2A" w:rsidRDefault="00A86256" w:rsidP="00A86256">
      <w:pPr>
        <w:rPr>
          <w:rFonts w:asciiTheme="minorHAnsi" w:hAnsiTheme="minorHAnsi"/>
        </w:rPr>
      </w:pPr>
    </w:p>
    <w:p w:rsidR="00A86256" w:rsidRPr="00155C2A" w:rsidRDefault="00A86256" w:rsidP="00A86256">
      <w:pPr>
        <w:pStyle w:val="Heading4"/>
      </w:pPr>
      <w:r w:rsidRPr="00155C2A">
        <w:t>No smallpox and new drugs solve</w:t>
      </w:r>
    </w:p>
    <w:p w:rsidR="00A86256" w:rsidRPr="00155C2A" w:rsidRDefault="00A86256" w:rsidP="00A86256">
      <w:pPr>
        <w:rPr>
          <w:rStyle w:val="Citation"/>
          <w:rFonts w:asciiTheme="minorHAnsi" w:hAnsiTheme="minorHAnsi"/>
        </w:rPr>
      </w:pPr>
      <w:r w:rsidRPr="00155C2A">
        <w:rPr>
          <w:rStyle w:val="Citation"/>
          <w:rFonts w:asciiTheme="minorHAnsi" w:hAnsiTheme="minorHAnsi"/>
        </w:rPr>
        <w:t>McNeil 13</w:t>
      </w:r>
    </w:p>
    <w:p w:rsidR="00A86256" w:rsidRPr="00155C2A" w:rsidRDefault="00A86256" w:rsidP="00A86256">
      <w:pPr>
        <w:rPr>
          <w:rFonts w:asciiTheme="minorHAnsi" w:hAnsiTheme="minorHAnsi"/>
        </w:rPr>
      </w:pPr>
      <w:r w:rsidRPr="00155C2A">
        <w:rPr>
          <w:rFonts w:asciiTheme="minorHAnsi" w:hAnsiTheme="minorHAnsi"/>
        </w:rPr>
        <w:t>(Donald, science and health reporter specializing in plagues and pestilences. He covers diseases of the world’s poor, AIDS, malaria, avian flu, SARS, mad cow disease and so on, “Wary of Attack With Smallpox, U.S. Buys Up a Costly Drug” March 12, 2013, New York Times)</w:t>
      </w:r>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rPr>
      </w:pPr>
      <w:r w:rsidRPr="00155C2A">
        <w:rPr>
          <w:rStyle w:val="StyleUnderline"/>
          <w:rFonts w:asciiTheme="minorHAnsi" w:hAnsiTheme="minorHAnsi"/>
        </w:rPr>
        <w:t>The U</w:t>
      </w:r>
      <w:r w:rsidRPr="00155C2A">
        <w:rPr>
          <w:rFonts w:asciiTheme="minorHAnsi" w:hAnsiTheme="minorHAnsi"/>
          <w:sz w:val="16"/>
        </w:rPr>
        <w:t xml:space="preserve">nited </w:t>
      </w:r>
      <w:r w:rsidRPr="00155C2A">
        <w:rPr>
          <w:rStyle w:val="StyleUnderline"/>
          <w:rFonts w:asciiTheme="minorHAnsi" w:hAnsiTheme="minorHAnsi"/>
        </w:rPr>
        <w:t>S</w:t>
      </w:r>
      <w:r w:rsidRPr="00155C2A">
        <w:rPr>
          <w:rFonts w:asciiTheme="minorHAnsi" w:hAnsiTheme="minorHAnsi"/>
          <w:sz w:val="16"/>
        </w:rPr>
        <w:t xml:space="preserve">tates </w:t>
      </w:r>
      <w:r w:rsidRPr="00155C2A">
        <w:rPr>
          <w:rStyle w:val="StyleUnderline"/>
          <w:rFonts w:asciiTheme="minorHAnsi" w:hAnsiTheme="minorHAnsi"/>
        </w:rPr>
        <w:t>government is buying enough of a new smallpox medicine to treat two million people in the event of a bioterrorism attack</w:t>
      </w:r>
      <w:r w:rsidRPr="00155C2A">
        <w:rPr>
          <w:rFonts w:asciiTheme="minorHAnsi" w:hAnsiTheme="minorHAnsi"/>
          <w:sz w:val="16"/>
        </w:rPr>
        <w:t xml:space="preserve">, and took delivery of the first shipment of it last week. But the purchase has set off a debate about the lucrative contract, with some experts saying the government is buying too much of the drug at too high a price. A small company, Siga Technologies, developed the drug in recent years. Whether the $463 million order is a boondoggle or a bargain depends on which expert is talking. The deal will transform the finances of Siga, which is controlled by Ronald O. Perelman, a billionaire financier, philanthropist and takeover specialist. Smallpox was eradicated by 1980, and the only known remaining virus is in government laboratories in the United States and Russia. But there have long been rumors of renegade stocks that could be sprayed in airports or sports stadiums. Experts say </w:t>
      </w:r>
      <w:r w:rsidRPr="00155C2A">
        <w:rPr>
          <w:rStyle w:val="StyleUnderline"/>
          <w:rFonts w:asciiTheme="minorHAnsi" w:hAnsiTheme="minorHAnsi"/>
        </w:rPr>
        <w:t xml:space="preserve">the virus could also be re-engineered into existence in a sophisticated genetics lab. </w:t>
      </w:r>
      <w:r w:rsidRPr="00155C2A">
        <w:rPr>
          <w:rFonts w:asciiTheme="minorHAnsi" w:hAnsiTheme="minorHAnsi"/>
          <w:sz w:val="16"/>
        </w:rPr>
        <w:t xml:space="preserve">As part of its efforts to prepare for a possible bioterrorism attack, the government is paying more than $200 for each course of treatment. Siga argues that the price is a fair return on years of investment. And Robin Robinson, director of </w:t>
      </w:r>
      <w:r w:rsidRPr="00155C2A">
        <w:rPr>
          <w:rStyle w:val="StyleUnderline"/>
          <w:rFonts w:asciiTheme="minorHAnsi" w:hAnsiTheme="minorHAnsi"/>
        </w:rPr>
        <w:t>the Biomedical Advanced Research and Development Authority, part of the Department of Health and Human Services, the overseer of the contract for the drug, Arestvyr</w:t>
      </w:r>
      <w:r w:rsidRPr="00155C2A">
        <w:rPr>
          <w:rFonts w:asciiTheme="minorHAnsi" w:hAnsiTheme="minorHAnsi"/>
          <w:sz w:val="16"/>
        </w:rPr>
        <w:t xml:space="preserve">, defended the size of the order and the price paid. He said that two million doses was the amount analysts predicted </w:t>
      </w:r>
      <w:r w:rsidRPr="00155C2A">
        <w:rPr>
          <w:rStyle w:val="StyleUnderline"/>
          <w:rFonts w:asciiTheme="minorHAnsi" w:hAnsiTheme="minorHAnsi"/>
        </w:rPr>
        <w:t xml:space="preserve">would be needed to </w:t>
      </w:r>
      <w:r w:rsidRPr="00155C2A">
        <w:rPr>
          <w:rStyle w:val="Emphasis"/>
          <w:rFonts w:asciiTheme="minorHAnsi" w:hAnsiTheme="minorHAnsi"/>
        </w:rPr>
        <w:t>contain a smallpox outbreak</w:t>
      </w:r>
      <w:r w:rsidRPr="00155C2A">
        <w:rPr>
          <w:rFonts w:asciiTheme="minorHAnsi" w:hAnsiTheme="minorHAnsi"/>
          <w:sz w:val="16"/>
        </w:rPr>
        <w:t xml:space="preserve"> in a large city and that the whole country would require 12 million, along with vaccines. The price, he said, was arrived at through federal purchasing guidelines and was “fair and reasonable” compared with the price of other commercial antiviral drugs, which he said ranged from $108 to $7,364. But when stockpiling a smallpox drug was first proposed in 2001 after the Sept. 11 and anthrax attacks, it was expected to cost only $5 to $10 per course, said Dr. Donald A. Henderson, who led a government advisory panel on biodefense in the wake of those attacks. Dr. Henderson was a leader in the eradication of smallpox in the 1960s and is now at the Center for Biosecurity at the University of Pittsburgh Medical Center. </w:t>
      </w:r>
      <w:r w:rsidRPr="00155C2A">
        <w:rPr>
          <w:rStyle w:val="StyleUnderline"/>
          <w:rFonts w:asciiTheme="minorHAnsi" w:hAnsiTheme="minorHAnsi"/>
        </w:rPr>
        <w:t>Dr. Richard H. Ebright, a bioweapons expert at Rutgers</w:t>
      </w:r>
      <w:r w:rsidRPr="00155C2A">
        <w:rPr>
          <w:rFonts w:asciiTheme="minorHAnsi" w:hAnsiTheme="minorHAnsi"/>
          <w:sz w:val="16"/>
        </w:rPr>
        <w:t xml:space="preserve"> University, </w:t>
      </w:r>
      <w:r w:rsidRPr="00155C2A">
        <w:rPr>
          <w:rStyle w:val="StyleUnderline"/>
          <w:rFonts w:asciiTheme="minorHAnsi" w:hAnsiTheme="minorHAnsi"/>
        </w:rPr>
        <w:t>said there was little need for</w:t>
      </w:r>
      <w:r w:rsidRPr="00155C2A">
        <w:rPr>
          <w:rFonts w:asciiTheme="minorHAnsi" w:hAnsiTheme="minorHAnsi"/>
          <w:sz w:val="16"/>
        </w:rPr>
        <w:t xml:space="preserve"> </w:t>
      </w:r>
      <w:r w:rsidRPr="00155C2A">
        <w:rPr>
          <w:rStyle w:val="StyleUnderline"/>
          <w:rFonts w:asciiTheme="minorHAnsi" w:hAnsiTheme="minorHAnsi"/>
        </w:rPr>
        <w:t>so much</w:t>
      </w:r>
      <w:r w:rsidRPr="00155C2A">
        <w:rPr>
          <w:rFonts w:asciiTheme="minorHAnsi" w:hAnsiTheme="minorHAnsi"/>
          <w:sz w:val="16"/>
        </w:rPr>
        <w:t xml:space="preserve"> </w:t>
      </w:r>
      <w:r w:rsidRPr="00155C2A">
        <w:rPr>
          <w:rStyle w:val="StyleUnderline"/>
          <w:rFonts w:asciiTheme="minorHAnsi" w:hAnsiTheme="minorHAnsi"/>
        </w:rPr>
        <w:t>Arestvyr</w:t>
      </w:r>
      <w:r w:rsidRPr="00155C2A">
        <w:rPr>
          <w:rFonts w:asciiTheme="minorHAnsi" w:hAnsiTheme="minorHAnsi"/>
          <w:sz w:val="16"/>
        </w:rPr>
        <w:t xml:space="preserve"> since the country has raised its stockpile of smallpox vaccine to 300 million doses now, up from only 15 million in 2001. “Is it appropriate to stockpile it? Absolutely,” he said</w:t>
      </w:r>
      <w:r w:rsidRPr="00155C2A">
        <w:rPr>
          <w:rStyle w:val="StyleUnderline"/>
          <w:rFonts w:asciiTheme="minorHAnsi" w:hAnsiTheme="minorHAnsi"/>
        </w:rPr>
        <w:t xml:space="preserve">. “Is it appropriate to stockpile two million doses? Absolutely not. </w:t>
      </w:r>
      <w:r w:rsidRPr="00155C2A">
        <w:rPr>
          <w:rStyle w:val="BoldUnderline0"/>
          <w:rFonts w:asciiTheme="minorHAnsi" w:hAnsiTheme="minorHAnsi"/>
        </w:rPr>
        <w:t>Twenty thousand seems like the right number</w:t>
      </w:r>
      <w:r w:rsidRPr="00155C2A">
        <w:rPr>
          <w:rStyle w:val="StyleUnderline"/>
          <w:rFonts w:asciiTheme="minorHAnsi" w:hAnsiTheme="minorHAnsi"/>
        </w:rPr>
        <w:t>.”</w:t>
      </w:r>
      <w:r w:rsidRPr="00155C2A">
        <w:rPr>
          <w:rFonts w:asciiTheme="minorHAnsi" w:hAnsiTheme="minorHAnsi"/>
          <w:sz w:val="16"/>
        </w:rPr>
        <w:t xml:space="preserve"> Vaccines are normally given before an infection to prevent a disease, while antivirals like Arestvyr are given after virus infections, to treat them. </w:t>
      </w:r>
      <w:r w:rsidRPr="00155C2A">
        <w:rPr>
          <w:rStyle w:val="StyleUnderline"/>
          <w:rFonts w:asciiTheme="minorHAnsi" w:hAnsiTheme="minorHAnsi"/>
        </w:rPr>
        <w:t>Smallpox has such a long incubation period that the vaccine can prevent disease even if it is given as late as three days after infection</w:t>
      </w:r>
      <w:r w:rsidRPr="00155C2A">
        <w:rPr>
          <w:rFonts w:asciiTheme="minorHAnsi" w:hAnsiTheme="minorHAnsi"/>
          <w:sz w:val="16"/>
        </w:rPr>
        <w:t xml:space="preserve">. Arestvyr may also prevent infection if given early enough, but that has not been proven. Dr. Eric A. Rose, the president of Siga and a vice president of Mr. Perelman’s holding company, MacAndrews &amp; Forbes, acknowledged that the drug cost little to make, but said the price being charged for a patented drug was a bargain compared with AIDS antiretrovirals that cost $20,000 a year and cancer drugs that cost more than $100,000 a year. Asked about the size of the purchase, he compared it with a flu drug. “There are 80 million courses of Tamiflu in the strategic national stockpile,” he said. “Smallpox is just as contagious and has 30 times the mortality. By measures like that, I’d say 2 million is on the low end.” He also said that Mr. Perelman had invested $80 million in the company through years of research with no sales. Without a profit potential, no company would take up smallpox, Ebola and other lethal but very rare diseases, he said. And Dr. Isaac B. Weisfuse, who was formerly head of pandemic planning for the New York City health department and is now Siga’s medical policy director, said that plans calling for tens of million Americans to be vaccinated within days of a major smallpox outbreak were unrealistic and that Arestvyr could save lives. </w:t>
      </w:r>
      <w:r w:rsidRPr="00155C2A">
        <w:rPr>
          <w:rStyle w:val="StyleUnderline"/>
          <w:rFonts w:asciiTheme="minorHAnsi" w:hAnsiTheme="minorHAnsi"/>
        </w:rPr>
        <w:t>Arestvyr</w:t>
      </w:r>
      <w:r w:rsidRPr="00155C2A">
        <w:rPr>
          <w:rFonts w:asciiTheme="minorHAnsi" w:hAnsiTheme="minorHAnsi"/>
          <w:sz w:val="16"/>
        </w:rPr>
        <w:t xml:space="preserve"> — which until November was known as ST-246 or tecovirimat — </w:t>
      </w:r>
      <w:r w:rsidRPr="00155C2A">
        <w:rPr>
          <w:rStyle w:val="StyleUnderline"/>
          <w:rFonts w:asciiTheme="minorHAnsi" w:hAnsiTheme="minorHAnsi"/>
        </w:rPr>
        <w:t>prevents the virus from forming the double outer envelope that lets it break out of the first cells it infects and spread throughout the body.</w:t>
      </w:r>
      <w:r w:rsidRPr="00155C2A">
        <w:rPr>
          <w:rFonts w:asciiTheme="minorHAnsi" w:hAnsiTheme="minorHAnsi"/>
          <w:sz w:val="16"/>
        </w:rPr>
        <w:t xml:space="preserve"> A 14-day course can be taken in combination with smallpox vaccine, offering double protection, which Dr. Henderson called “quite amazing.” Arestvyr is not approved by the Food and Drug Administration except for use in emergencies. It has never been tested on smallpox in humans because the disease was eradicated. However, it has prevented death in dozens of monkeys injected with what would normally have been lethal doses of smallpox or a related virus, monkey pox. </w:t>
      </w:r>
      <w:r w:rsidRPr="00155C2A">
        <w:rPr>
          <w:rStyle w:val="StyleUnderline"/>
          <w:rFonts w:asciiTheme="minorHAnsi" w:hAnsiTheme="minorHAnsi"/>
        </w:rPr>
        <w:t>It</w:t>
      </w:r>
      <w:r w:rsidRPr="00155C2A">
        <w:rPr>
          <w:rFonts w:asciiTheme="minorHAnsi" w:hAnsiTheme="minorHAnsi"/>
          <w:sz w:val="16"/>
        </w:rPr>
        <w:t xml:space="preserve"> also </w:t>
      </w:r>
      <w:r w:rsidRPr="00155C2A">
        <w:rPr>
          <w:rStyle w:val="StyleUnderline"/>
          <w:rFonts w:asciiTheme="minorHAnsi" w:hAnsiTheme="minorHAnsi"/>
        </w:rPr>
        <w:t>appears to have helped several humans suffering from</w:t>
      </w:r>
      <w:r w:rsidRPr="00155C2A">
        <w:rPr>
          <w:rFonts w:asciiTheme="minorHAnsi" w:hAnsiTheme="minorHAnsi"/>
          <w:sz w:val="16"/>
        </w:rPr>
        <w:t xml:space="preserve"> potentially </w:t>
      </w:r>
      <w:r w:rsidRPr="00155C2A">
        <w:rPr>
          <w:rStyle w:val="StyleUnderline"/>
          <w:rFonts w:asciiTheme="minorHAnsi" w:hAnsiTheme="minorHAnsi"/>
        </w:rPr>
        <w:t>lethal reactions to smallpox</w:t>
      </w:r>
      <w:r w:rsidRPr="00155C2A">
        <w:rPr>
          <w:rFonts w:asciiTheme="minorHAnsi" w:hAnsiTheme="minorHAnsi"/>
          <w:sz w:val="16"/>
        </w:rPr>
        <w:t xml:space="preserve"> </w:t>
      </w:r>
      <w:r w:rsidRPr="00155C2A">
        <w:rPr>
          <w:rStyle w:val="StyleUnderline"/>
          <w:rFonts w:asciiTheme="minorHAnsi" w:hAnsiTheme="minorHAnsi"/>
        </w:rPr>
        <w:t>vaccine, which is</w:t>
      </w:r>
      <w:r w:rsidRPr="00155C2A">
        <w:rPr>
          <w:rFonts w:asciiTheme="minorHAnsi" w:hAnsiTheme="minorHAnsi"/>
          <w:sz w:val="16"/>
        </w:rPr>
        <w:t xml:space="preserve"> itself a live smallpox-related virus but is </w:t>
      </w:r>
      <w:r w:rsidRPr="00155C2A">
        <w:rPr>
          <w:rStyle w:val="StyleUnderline"/>
          <w:rFonts w:asciiTheme="minorHAnsi" w:hAnsiTheme="minorHAnsi"/>
        </w:rPr>
        <w:t>normally harmless</w:t>
      </w:r>
      <w:r w:rsidRPr="00155C2A">
        <w:rPr>
          <w:rFonts w:asciiTheme="minorHAnsi" w:hAnsiTheme="minorHAnsi"/>
          <w:sz w:val="16"/>
        </w:rPr>
        <w:t xml:space="preserve">. They included a child near death after catching his father’s vaccination virus, a soldier vaccinated just before discovering he had leukemia, and a woman whose immune system was suppressed by steroids and who was infected by touching bait meant for raccoons that contained a combined rabies/smallpox vaccine. However, those patients were also given immune globulin, other drugs and hospital care, so it is hard to know exactly what worked. </w:t>
      </w:r>
      <w:r w:rsidRPr="00155C2A">
        <w:rPr>
          <w:rStyle w:val="StyleUnderline"/>
          <w:rFonts w:asciiTheme="minorHAnsi" w:hAnsiTheme="minorHAnsi"/>
        </w:rPr>
        <w:t>Bioterrorism experts say the need for Arestvyr has declined since the U</w:t>
      </w:r>
      <w:r w:rsidRPr="00155C2A">
        <w:rPr>
          <w:rFonts w:asciiTheme="minorHAnsi" w:hAnsiTheme="minorHAnsi"/>
          <w:sz w:val="16"/>
        </w:rPr>
        <w:t xml:space="preserve">nited </w:t>
      </w:r>
      <w:r w:rsidRPr="00155C2A">
        <w:rPr>
          <w:rStyle w:val="StyleUnderline"/>
          <w:rFonts w:asciiTheme="minorHAnsi" w:hAnsiTheme="minorHAnsi"/>
        </w:rPr>
        <w:t>S</w:t>
      </w:r>
      <w:r w:rsidRPr="00155C2A">
        <w:rPr>
          <w:rFonts w:asciiTheme="minorHAnsi" w:hAnsiTheme="minorHAnsi"/>
          <w:sz w:val="16"/>
        </w:rPr>
        <w:t xml:space="preserve">tates </w:t>
      </w:r>
      <w:r w:rsidRPr="00155C2A">
        <w:rPr>
          <w:rStyle w:val="StyleUnderline"/>
          <w:rFonts w:asciiTheme="minorHAnsi" w:hAnsiTheme="minorHAnsi"/>
        </w:rPr>
        <w:t>increased its stockpile of smallpox vaccine,</w:t>
      </w:r>
      <w:r w:rsidRPr="00155C2A">
        <w:rPr>
          <w:rFonts w:asciiTheme="minorHAnsi" w:hAnsiTheme="minorHAnsi"/>
          <w:sz w:val="16"/>
        </w:rPr>
        <w:t xml:space="preserve"> which was once </w:t>
      </w:r>
      <w:r w:rsidRPr="00155C2A">
        <w:rPr>
          <w:rStyle w:val="StyleUnderline"/>
          <w:rFonts w:asciiTheme="minorHAnsi" w:hAnsiTheme="minorHAnsi"/>
        </w:rPr>
        <w:t>given to people routinely before the disease was brought under control</w:t>
      </w:r>
      <w:r w:rsidRPr="00155C2A">
        <w:rPr>
          <w:rFonts w:asciiTheme="minorHAnsi" w:hAnsiTheme="minorHAnsi"/>
          <w:sz w:val="16"/>
        </w:rPr>
        <w:t xml:space="preserve">, including a less potent but less risky backup vaccine for those who cannot tolerate the standard one. The word “smallpox” still strikes fear. John Grabenstein, a retired colonel and a top biodefense adviser to the Defense Department after the 2001 attacks, recalled reports of refrigerated Soviet warheads loaded with the virus that could, in theory, aerosolize it over large areas. Others have envisioned a few infected terrorists mingling in crowds. Left untreated, smallpox kills a third of victims. But </w:t>
      </w:r>
      <w:r w:rsidRPr="00155C2A">
        <w:rPr>
          <w:rStyle w:val="BoldUnderline0"/>
          <w:rFonts w:asciiTheme="minorHAnsi" w:hAnsiTheme="minorHAnsi"/>
        </w:rPr>
        <w:t xml:space="preserve">prominent experts say </w:t>
      </w:r>
      <w:r w:rsidRPr="00155C2A">
        <w:rPr>
          <w:rStyle w:val="Emphasis"/>
          <w:rFonts w:asciiTheme="minorHAnsi" w:hAnsiTheme="minorHAnsi"/>
        </w:rPr>
        <w:t>the danger is overblown</w:t>
      </w:r>
      <w:r w:rsidRPr="00155C2A">
        <w:rPr>
          <w:rFonts w:asciiTheme="minorHAnsi" w:hAnsiTheme="minorHAnsi"/>
          <w:sz w:val="16"/>
        </w:rPr>
        <w:t xml:space="preserve">. </w:t>
      </w:r>
      <w:r w:rsidRPr="00155C2A">
        <w:rPr>
          <w:rStyle w:val="StyleUnderline"/>
          <w:rFonts w:asciiTheme="minorHAnsi" w:hAnsiTheme="minorHAnsi"/>
        </w:rPr>
        <w:t xml:space="preserve">Because it can take up to two weeks before an infected person becomes seriously ill, and up to five more days before he or she begins to infect others, </w:t>
      </w:r>
      <w:r w:rsidRPr="00155C2A">
        <w:rPr>
          <w:rStyle w:val="BoldUnderline0"/>
          <w:rFonts w:asciiTheme="minorHAnsi" w:hAnsiTheme="minorHAnsi"/>
        </w:rPr>
        <w:t>there is time to respond</w:t>
      </w:r>
      <w:r w:rsidRPr="00155C2A">
        <w:rPr>
          <w:rFonts w:asciiTheme="minorHAnsi" w:hAnsiTheme="minorHAnsi"/>
          <w:sz w:val="16"/>
        </w:rPr>
        <w:t xml:space="preserve">, they said. Also, they said, by the time smallpox victims reach the infectious stage, when their pox are erupting, they are too sick to wander around. That is why </w:t>
      </w:r>
      <w:r w:rsidRPr="00155C2A">
        <w:rPr>
          <w:rStyle w:val="StyleUnderline"/>
          <w:rFonts w:asciiTheme="minorHAnsi" w:hAnsiTheme="minorHAnsi"/>
        </w:rPr>
        <w:t xml:space="preserve">outbreaks in schools or factories were nearly unheard of. </w:t>
      </w:r>
      <w:r w:rsidRPr="00155C2A">
        <w:rPr>
          <w:rFonts w:asciiTheme="minorHAnsi" w:hAnsiTheme="minorHAnsi"/>
          <w:sz w:val="16"/>
        </w:rPr>
        <w:t xml:space="preserve">Smallpox was eradicated by “ring vaccination” — finding each case and vaccinating just the 50 to 200 people closest to it. </w:t>
      </w:r>
      <w:r w:rsidRPr="00155C2A">
        <w:rPr>
          <w:rStyle w:val="BoldUnderline0"/>
          <w:rFonts w:asciiTheme="minorHAnsi" w:hAnsiTheme="minorHAnsi"/>
        </w:rPr>
        <w:t>If there were a lage-scale bioterrorism attack using smallpox, health officials could move quickly</w:t>
      </w:r>
      <w:r w:rsidRPr="00155C2A">
        <w:rPr>
          <w:rFonts w:asciiTheme="minorHAnsi" w:hAnsiTheme="minorHAnsi"/>
          <w:sz w:val="16"/>
        </w:rPr>
        <w:t xml:space="preserve">, some </w:t>
      </w:r>
      <w:r w:rsidRPr="00155C2A">
        <w:rPr>
          <w:rStyle w:val="BoldUnderline0"/>
          <w:rFonts w:asciiTheme="minorHAnsi" w:hAnsiTheme="minorHAnsi"/>
        </w:rPr>
        <w:t>experts say.</w:t>
      </w:r>
      <w:r w:rsidRPr="00155C2A">
        <w:rPr>
          <w:rFonts w:asciiTheme="minorHAnsi" w:hAnsiTheme="minorHAnsi"/>
          <w:sz w:val="16"/>
        </w:rPr>
        <w:t xml:space="preserve"> “If we had to, </w:t>
      </w:r>
      <w:r w:rsidRPr="00155C2A">
        <w:rPr>
          <w:rStyle w:val="BoldUnderline0"/>
          <w:rFonts w:asciiTheme="minorHAnsi" w:hAnsiTheme="minorHAnsi"/>
        </w:rPr>
        <w:t>we could vaccinate the entire country in three days</w:t>
      </w:r>
      <w:r w:rsidRPr="00155C2A">
        <w:rPr>
          <w:rStyle w:val="StyleUnderline"/>
          <w:rFonts w:asciiTheme="minorHAnsi" w:hAnsiTheme="minorHAnsi"/>
        </w:rPr>
        <w:t>,” said Dr. William H. Foege, another leader of the smallpox eradication effort</w:t>
      </w:r>
      <w:r w:rsidRPr="00155C2A">
        <w:rPr>
          <w:rFonts w:asciiTheme="minorHAnsi" w:hAnsiTheme="minorHAnsi"/>
          <w:sz w:val="16"/>
        </w:rPr>
        <w:t xml:space="preserve"> who now advises the Bill &amp; Melinda Gates Foundation. </w:t>
      </w:r>
      <w:r w:rsidRPr="00155C2A">
        <w:rPr>
          <w:rStyle w:val="StyleUnderline"/>
          <w:rFonts w:asciiTheme="minorHAnsi" w:hAnsiTheme="minorHAnsi"/>
        </w:rPr>
        <w:t>This vaccine</w:t>
      </w:r>
      <w:r w:rsidRPr="00155C2A">
        <w:rPr>
          <w:rFonts w:asciiTheme="minorHAnsi" w:hAnsiTheme="minorHAnsi"/>
          <w:sz w:val="16"/>
        </w:rPr>
        <w:t xml:space="preserve"> does not </w:t>
      </w:r>
      <w:r w:rsidRPr="00155C2A">
        <w:rPr>
          <w:rStyle w:val="StyleUnderline"/>
          <w:rFonts w:asciiTheme="minorHAnsi" w:hAnsiTheme="minorHAnsi"/>
        </w:rPr>
        <w:t>use</w:t>
      </w:r>
      <w:r w:rsidRPr="00155C2A">
        <w:rPr>
          <w:rFonts w:asciiTheme="minorHAnsi" w:hAnsiTheme="minorHAnsi"/>
          <w:sz w:val="16"/>
        </w:rPr>
        <w:t xml:space="preserve"> a syringe, but </w:t>
      </w:r>
      <w:r w:rsidRPr="00155C2A">
        <w:rPr>
          <w:rStyle w:val="StyleUnderline"/>
          <w:rFonts w:asciiTheme="minorHAnsi" w:hAnsiTheme="minorHAnsi"/>
        </w:rPr>
        <w:t>a forked pin that</w:t>
      </w:r>
      <w:r w:rsidRPr="00155C2A">
        <w:rPr>
          <w:rFonts w:asciiTheme="minorHAnsi" w:hAnsiTheme="minorHAnsi"/>
          <w:sz w:val="16"/>
        </w:rPr>
        <w:t xml:space="preserve"> Dr. Foege said he </w:t>
      </w:r>
      <w:r w:rsidRPr="00155C2A">
        <w:rPr>
          <w:rStyle w:val="BoldUnderline0"/>
          <w:rFonts w:asciiTheme="minorHAnsi" w:hAnsiTheme="minorHAnsi"/>
        </w:rPr>
        <w:t>could “train anyone to use in 10 minutes.”</w:t>
      </w:r>
      <w:r w:rsidRPr="00155C2A">
        <w:rPr>
          <w:rStyle w:val="StyleUnderline"/>
          <w:rFonts w:asciiTheme="minorHAnsi" w:hAnsiTheme="minorHAnsi"/>
        </w:rPr>
        <w:t xml:space="preserve"> In a true emergency</w:t>
      </w:r>
      <w:r w:rsidRPr="00155C2A">
        <w:rPr>
          <w:rFonts w:asciiTheme="minorHAnsi" w:hAnsiTheme="minorHAnsi"/>
          <w:sz w:val="16"/>
        </w:rPr>
        <w:t xml:space="preserve">, he argued, </w:t>
      </w:r>
      <w:r w:rsidRPr="00155C2A">
        <w:rPr>
          <w:rStyle w:val="StyleUnderline"/>
          <w:rFonts w:asciiTheme="minorHAnsi" w:hAnsiTheme="minorHAnsi"/>
        </w:rPr>
        <w:t xml:space="preserve">schoolteachers, police officers, firefighters and others would all be vaccinators. </w:t>
      </w:r>
      <w:r w:rsidRPr="00155C2A">
        <w:rPr>
          <w:rFonts w:asciiTheme="minorHAnsi" w:hAnsiTheme="minorHAnsi"/>
          <w:sz w:val="16"/>
        </w:rPr>
        <w:t xml:space="preserve">Other experts think that is overoptimistic, since an attack would cause panic. Also, Dr. Rose of Siga pointed out, there are only an estimated 700 million doses of smallpox vaccine in a world of 7 billion people, so </w:t>
      </w:r>
      <w:r w:rsidRPr="00155C2A">
        <w:rPr>
          <w:rStyle w:val="BoldUnderline0"/>
          <w:rFonts w:asciiTheme="minorHAnsi" w:hAnsiTheme="minorHAnsi"/>
        </w:rPr>
        <w:t>the U</w:t>
      </w:r>
      <w:r w:rsidRPr="00155C2A">
        <w:rPr>
          <w:rFonts w:asciiTheme="minorHAnsi" w:hAnsiTheme="minorHAnsi"/>
          <w:sz w:val="16"/>
        </w:rPr>
        <w:t xml:space="preserve">nited </w:t>
      </w:r>
      <w:r w:rsidRPr="00155C2A">
        <w:rPr>
          <w:rStyle w:val="BoldUnderline0"/>
          <w:rFonts w:asciiTheme="minorHAnsi" w:hAnsiTheme="minorHAnsi"/>
        </w:rPr>
        <w:t>S</w:t>
      </w:r>
      <w:r w:rsidRPr="00155C2A">
        <w:rPr>
          <w:rFonts w:asciiTheme="minorHAnsi" w:hAnsiTheme="minorHAnsi"/>
          <w:sz w:val="16"/>
        </w:rPr>
        <w:t xml:space="preserve">tates </w:t>
      </w:r>
      <w:r w:rsidRPr="00155C2A">
        <w:rPr>
          <w:rStyle w:val="BoldUnderline0"/>
          <w:rFonts w:asciiTheme="minorHAnsi" w:hAnsiTheme="minorHAnsi"/>
        </w:rPr>
        <w:t>might use its vaccine and Arestvyr stockpile to help other countries</w:t>
      </w:r>
      <w:r w:rsidRPr="00155C2A">
        <w:rPr>
          <w:rFonts w:asciiTheme="minorHAnsi" w:hAnsiTheme="minorHAnsi"/>
          <w:sz w:val="16"/>
        </w:rPr>
        <w:t>. (Only the United States, Japan and Israel are believed to have enough doses for their entire populations, experts said.)</w:t>
      </w:r>
    </w:p>
    <w:p w:rsidR="00A86256" w:rsidRPr="006E5459" w:rsidRDefault="00A86256" w:rsidP="00A86256"/>
    <w:p w:rsidR="00A86256" w:rsidRDefault="00A86256" w:rsidP="00A86256">
      <w:pPr>
        <w:pStyle w:val="Heading2"/>
      </w:pPr>
      <w:r>
        <w:t>Cyber</w:t>
      </w:r>
    </w:p>
    <w:p w:rsidR="00A86256" w:rsidRDefault="00A86256" w:rsidP="00A86256">
      <w:pPr>
        <w:pStyle w:val="Heading3"/>
      </w:pPr>
      <w:r>
        <w:t>2AC</w:t>
      </w:r>
    </w:p>
    <w:p w:rsidR="00A86256" w:rsidRPr="00961B5B" w:rsidRDefault="00A86256" w:rsidP="00A86256"/>
    <w:p w:rsidR="00A86256" w:rsidRPr="00155C2A" w:rsidRDefault="00A86256" w:rsidP="00A86256">
      <w:pPr>
        <w:pStyle w:val="Heading4"/>
      </w:pPr>
      <w:r w:rsidRPr="00155C2A">
        <w:t>Cyberattacks impossible – empirics and defenses solve</w:t>
      </w:r>
    </w:p>
    <w:p w:rsidR="00A86256" w:rsidRPr="00155C2A" w:rsidRDefault="00A86256" w:rsidP="00A86256">
      <w:pPr>
        <w:rPr>
          <w:rFonts w:asciiTheme="minorHAnsi" w:hAnsiTheme="minorHAnsi"/>
        </w:rPr>
      </w:pPr>
      <w:r w:rsidRPr="00155C2A">
        <w:rPr>
          <w:rFonts w:asciiTheme="minorHAnsi" w:hAnsiTheme="minorHAnsi"/>
          <w:b/>
          <w:sz w:val="24"/>
          <w:u w:val="single"/>
        </w:rPr>
        <w:t>Rid 12</w:t>
      </w:r>
      <w:r w:rsidRPr="00155C2A">
        <w:rPr>
          <w:rFonts w:asciiTheme="minorHAnsi" w:hAnsiTheme="minorHAnsi"/>
        </w:rPr>
        <w:t xml:space="preserve"> (Thomas Rid, reader in war studies at King's College London, is author of "Cyber War Will Not Take Place" and co-author of "Cyber-Weapons.", March/April 2012, “Think Again: Cyberwar”, http://www.foreignpolicy.com/articles/2012/02/27/cyberwar?page=full) </w:t>
      </w:r>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rPr>
      </w:pPr>
      <w:r w:rsidRPr="00155C2A">
        <w:rPr>
          <w:rFonts w:asciiTheme="minorHAnsi" w:hAnsiTheme="minorHAnsi"/>
        </w:rPr>
        <w:t>"Cyberwar Is Already Upon Us." No way. "</w:t>
      </w:r>
      <w:r w:rsidRPr="00155C2A">
        <w:rPr>
          <w:rStyle w:val="StyleUnderline"/>
          <w:rFonts w:asciiTheme="minorHAnsi" w:hAnsiTheme="minorHAnsi"/>
        </w:rPr>
        <w:t>Cyberwar is coming</w:t>
      </w:r>
      <w:r w:rsidRPr="00155C2A">
        <w:rPr>
          <w:rFonts w:asciiTheme="minorHAnsi" w:hAnsiTheme="minorHAnsi"/>
        </w:rPr>
        <w:t xml:space="preserve">!" John Arquilla and David Ronfeldt predicted in a celebrated Rand paper back in 1993. Since then, </w:t>
      </w:r>
      <w:r w:rsidRPr="00155C2A">
        <w:rPr>
          <w:rStyle w:val="StyleUnderline"/>
          <w:rFonts w:asciiTheme="minorHAnsi" w:hAnsiTheme="minorHAnsi"/>
        </w:rPr>
        <w:t>it seems to have arrived</w:t>
      </w:r>
      <w:r w:rsidRPr="00155C2A">
        <w:rPr>
          <w:rFonts w:asciiTheme="minorHAnsi" w:hAnsiTheme="minorHAnsi"/>
        </w:rPr>
        <w:t xml:space="preserve"> -- at least by the account of the U.S. military establishment, which is busy competing over who should get what share of the fight. Cyberspace is "a domain in which the Air Force flies and fights," Air Force Secretary Michael Wynne claimed in 2006. By 2012, William J. Lynn III, the deputy defense secretary at the time, was writing that </w:t>
      </w:r>
      <w:r w:rsidRPr="00155C2A">
        <w:rPr>
          <w:rStyle w:val="StyleUnderline"/>
          <w:rFonts w:asciiTheme="minorHAnsi" w:hAnsiTheme="minorHAnsi"/>
        </w:rPr>
        <w:t>cyberwar is "just as critical to military operations as land, sea, air, and space</w:t>
      </w:r>
      <w:r w:rsidRPr="00155C2A">
        <w:rPr>
          <w:rFonts w:asciiTheme="minorHAnsi" w:hAnsiTheme="minorHAnsi"/>
        </w:rPr>
        <w:t xml:space="preserve">." In January, the Defense Department vowed to equip the U.S. armed forces for "conducting a combined arms campaign across all domains -- land, air, maritime, space, and cyberspace." Meanwhile, growing piles of books and articles explore the threats of cyberwarfare, cyberterrorism, and how to survive them. </w:t>
      </w:r>
      <w:r w:rsidRPr="00155C2A">
        <w:rPr>
          <w:rStyle w:val="UnderlineBold"/>
          <w:rFonts w:asciiTheme="minorHAnsi" w:hAnsiTheme="minorHAnsi"/>
        </w:rPr>
        <w:t>Time for a reality check: Cyberwar is still more hype than hazard</w:t>
      </w:r>
      <w:r w:rsidRPr="00155C2A">
        <w:rPr>
          <w:rFonts w:asciiTheme="minorHAnsi" w:hAnsiTheme="minorHAnsi"/>
        </w:rPr>
        <w:t xml:space="preserve">. Consider the definition of an act of </w:t>
      </w:r>
      <w:r w:rsidRPr="00155C2A">
        <w:rPr>
          <w:rStyle w:val="StyleUnderline"/>
          <w:rFonts w:asciiTheme="minorHAnsi" w:hAnsiTheme="minorHAnsi"/>
        </w:rPr>
        <w:t>war</w:t>
      </w:r>
      <w:r w:rsidRPr="00155C2A">
        <w:rPr>
          <w:rFonts w:asciiTheme="minorHAnsi" w:hAnsiTheme="minorHAnsi"/>
        </w:rPr>
        <w:t xml:space="preserve">: It </w:t>
      </w:r>
      <w:r w:rsidRPr="00155C2A">
        <w:rPr>
          <w:rStyle w:val="StyleUnderline"/>
          <w:rFonts w:asciiTheme="minorHAnsi" w:hAnsiTheme="minorHAnsi"/>
        </w:rPr>
        <w:t>has to be potentially violent</w:t>
      </w:r>
      <w:r w:rsidRPr="00155C2A">
        <w:rPr>
          <w:rFonts w:asciiTheme="minorHAnsi" w:hAnsiTheme="minorHAnsi"/>
        </w:rPr>
        <w:t xml:space="preserve">, it has to be </w:t>
      </w:r>
      <w:r w:rsidRPr="00155C2A">
        <w:rPr>
          <w:rStyle w:val="StyleUnderline"/>
          <w:rFonts w:asciiTheme="minorHAnsi" w:hAnsiTheme="minorHAnsi"/>
        </w:rPr>
        <w:t>purposeful</w:t>
      </w:r>
      <w:r w:rsidRPr="00155C2A">
        <w:rPr>
          <w:rFonts w:asciiTheme="minorHAnsi" w:hAnsiTheme="minorHAnsi"/>
        </w:rPr>
        <w:t xml:space="preserve">, </w:t>
      </w:r>
      <w:r w:rsidRPr="00155C2A">
        <w:rPr>
          <w:rStyle w:val="StyleUnderline"/>
          <w:rFonts w:asciiTheme="minorHAnsi" w:hAnsiTheme="minorHAnsi"/>
        </w:rPr>
        <w:t xml:space="preserve">and </w:t>
      </w:r>
      <w:r w:rsidRPr="00155C2A">
        <w:rPr>
          <w:rFonts w:asciiTheme="minorHAnsi" w:hAnsiTheme="minorHAnsi"/>
        </w:rPr>
        <w:t xml:space="preserve">it has to be </w:t>
      </w:r>
      <w:r w:rsidRPr="00155C2A">
        <w:rPr>
          <w:rStyle w:val="StyleUnderline"/>
          <w:rFonts w:asciiTheme="minorHAnsi" w:hAnsiTheme="minorHAnsi"/>
        </w:rPr>
        <w:t>political</w:t>
      </w:r>
      <w:r w:rsidRPr="00155C2A">
        <w:rPr>
          <w:rFonts w:asciiTheme="minorHAnsi" w:hAnsiTheme="minorHAnsi"/>
        </w:rPr>
        <w:t xml:space="preserve">. </w:t>
      </w:r>
      <w:r w:rsidRPr="00155C2A">
        <w:rPr>
          <w:rStyle w:val="StyleUnderline"/>
          <w:rFonts w:asciiTheme="minorHAnsi" w:hAnsiTheme="minorHAnsi"/>
        </w:rPr>
        <w:t>The cyberattacks we've seen so far</w:t>
      </w:r>
      <w:r w:rsidRPr="00155C2A">
        <w:rPr>
          <w:rFonts w:asciiTheme="minorHAnsi" w:hAnsiTheme="minorHAnsi"/>
        </w:rPr>
        <w:t xml:space="preserve">, from Estonia to the Stuxnet virus, </w:t>
      </w:r>
      <w:r w:rsidRPr="00155C2A">
        <w:rPr>
          <w:rStyle w:val="StyleUnderline"/>
          <w:rFonts w:asciiTheme="minorHAnsi" w:hAnsiTheme="minorHAnsi"/>
        </w:rPr>
        <w:t>simply don't meet these criteria</w:t>
      </w:r>
      <w:r w:rsidRPr="00155C2A">
        <w:rPr>
          <w:rFonts w:asciiTheme="minorHAnsi" w:hAnsiTheme="minorHAnsi"/>
        </w:rPr>
        <w:t xml:space="preserve">. Take the dubious story of a Soviet pipeline explosion back in 1982, much cited by cyberwar's true believers as </w:t>
      </w:r>
      <w:r w:rsidRPr="00155C2A">
        <w:rPr>
          <w:rStyle w:val="StyleUnderline"/>
          <w:rFonts w:asciiTheme="minorHAnsi" w:hAnsiTheme="minorHAnsi"/>
        </w:rPr>
        <w:t>the most destructive cyberattack ever</w:t>
      </w:r>
      <w:r w:rsidRPr="00155C2A">
        <w:rPr>
          <w:rFonts w:asciiTheme="minorHAnsi" w:hAnsiTheme="minorHAnsi"/>
        </w:rPr>
        <w:t xml:space="preserve">. The account goes like this: In June 1982, a Siberian pipeline that the CIA had virtually booby-trapped with a so-called "logic bomb" exploded in a monumental fireball that could be seen from space. The U.S. Air Force estimated the explosion at 3 kilotons, equivalent to a small nuclear device. Targeting a Soviet pipeline linking gas fields in Siberia to European markets, the operation sabotaged the pipeline's control systems with software from a Canadian firm that the CIA had doctored with malicious code. </w:t>
      </w:r>
      <w:r w:rsidRPr="00155C2A">
        <w:rPr>
          <w:rStyle w:val="StyleUnderline"/>
          <w:rFonts w:asciiTheme="minorHAnsi" w:hAnsiTheme="minorHAnsi"/>
        </w:rPr>
        <w:t>No one died</w:t>
      </w:r>
      <w:r w:rsidRPr="00155C2A">
        <w:rPr>
          <w:rFonts w:asciiTheme="minorHAnsi" w:hAnsiTheme="minorHAnsi"/>
        </w:rPr>
        <w:t xml:space="preserve">, according to Thomas Reed, a U.S. National Security Council aide at the time who revealed the incident in his 2004 book, At the Abyss; </w:t>
      </w:r>
      <w:r w:rsidRPr="00155C2A">
        <w:rPr>
          <w:rStyle w:val="StyleUnderline"/>
          <w:rFonts w:asciiTheme="minorHAnsi" w:hAnsiTheme="minorHAnsi"/>
        </w:rPr>
        <w:t>the only harm came to the Soviet economy</w:t>
      </w:r>
      <w:r w:rsidRPr="00155C2A">
        <w:rPr>
          <w:rFonts w:asciiTheme="minorHAnsi" w:hAnsiTheme="minorHAnsi"/>
        </w:rPr>
        <w:t xml:space="preserve">. But did it really happen? </w:t>
      </w:r>
      <w:r w:rsidRPr="00155C2A">
        <w:rPr>
          <w:rStyle w:val="StyleUnderline"/>
          <w:rFonts w:asciiTheme="minorHAnsi" w:hAnsiTheme="minorHAnsi"/>
        </w:rPr>
        <w:t>After Reed's account came out</w:t>
      </w:r>
      <w:r w:rsidRPr="00155C2A">
        <w:rPr>
          <w:rFonts w:asciiTheme="minorHAnsi" w:hAnsiTheme="minorHAnsi"/>
        </w:rPr>
        <w:t xml:space="preserve">, Vasily Pchelintsev, a former KGB </w:t>
      </w:r>
      <w:r w:rsidRPr="00155C2A">
        <w:rPr>
          <w:rStyle w:val="StyleUnderline"/>
          <w:rFonts w:asciiTheme="minorHAnsi" w:hAnsiTheme="minorHAnsi"/>
        </w:rPr>
        <w:t>head of the Tyumen region</w:t>
      </w:r>
      <w:r w:rsidRPr="00155C2A">
        <w:rPr>
          <w:rFonts w:asciiTheme="minorHAnsi" w:hAnsiTheme="minorHAnsi"/>
        </w:rPr>
        <w:t xml:space="preserve">, </w:t>
      </w:r>
      <w:r w:rsidRPr="00155C2A">
        <w:rPr>
          <w:rStyle w:val="StyleUnderline"/>
          <w:rFonts w:asciiTheme="minorHAnsi" w:hAnsiTheme="minorHAnsi"/>
        </w:rPr>
        <w:t>where the alleged explosion</w:t>
      </w:r>
      <w:r w:rsidRPr="00155C2A">
        <w:rPr>
          <w:rFonts w:asciiTheme="minorHAnsi" w:hAnsiTheme="minorHAnsi"/>
        </w:rPr>
        <w:t xml:space="preserve"> supposedly </w:t>
      </w:r>
      <w:r w:rsidRPr="00155C2A">
        <w:rPr>
          <w:rStyle w:val="StyleUnderline"/>
          <w:rFonts w:asciiTheme="minorHAnsi" w:hAnsiTheme="minorHAnsi"/>
        </w:rPr>
        <w:t>took place, denied the story.</w:t>
      </w:r>
      <w:r w:rsidRPr="00155C2A">
        <w:rPr>
          <w:rFonts w:asciiTheme="minorHAnsi" w:hAnsiTheme="minorHAnsi"/>
        </w:rPr>
        <w:t xml:space="preserve"> </w:t>
      </w:r>
      <w:r w:rsidRPr="00155C2A">
        <w:rPr>
          <w:rStyle w:val="StyleUnderline"/>
          <w:rFonts w:asciiTheme="minorHAnsi" w:hAnsiTheme="minorHAnsi"/>
        </w:rPr>
        <w:t>There are also no media reports from 1982 that confirm such an explosion, though accidents and pipeline explosions in the Soviet Union were regularly reported in the early 1980s.</w:t>
      </w:r>
      <w:r w:rsidRPr="00155C2A">
        <w:rPr>
          <w:rFonts w:asciiTheme="minorHAnsi" w:hAnsiTheme="minorHAnsi"/>
        </w:rPr>
        <w:t xml:space="preserve"> Something likely did happen, but </w:t>
      </w:r>
      <w:r w:rsidRPr="00155C2A">
        <w:rPr>
          <w:rStyle w:val="UnderlineBold"/>
          <w:rFonts w:asciiTheme="minorHAnsi" w:hAnsiTheme="minorHAnsi"/>
        </w:rPr>
        <w:t>Reed's book is the only public mention of the incident and his account relied on a single document</w:t>
      </w:r>
      <w:r w:rsidRPr="00155C2A">
        <w:rPr>
          <w:rFonts w:asciiTheme="minorHAnsi" w:hAnsiTheme="minorHAnsi"/>
        </w:rPr>
        <w:t xml:space="preserve">. Even after the CIA declassified a redacted version of Reed's source, </w:t>
      </w:r>
      <w:r w:rsidRPr="00155C2A">
        <w:rPr>
          <w:rStyle w:val="StyleUnderline"/>
          <w:rFonts w:asciiTheme="minorHAnsi" w:hAnsiTheme="minorHAnsi"/>
        </w:rPr>
        <w:t>a note</w:t>
      </w:r>
      <w:r w:rsidRPr="00155C2A">
        <w:rPr>
          <w:rFonts w:asciiTheme="minorHAnsi" w:hAnsiTheme="minorHAnsi"/>
        </w:rPr>
        <w:t xml:space="preserve"> on the so-called Farewell Dossier that </w:t>
      </w:r>
      <w:r w:rsidRPr="00155C2A">
        <w:rPr>
          <w:rStyle w:val="StyleUnderline"/>
          <w:rFonts w:asciiTheme="minorHAnsi" w:hAnsiTheme="minorHAnsi"/>
        </w:rPr>
        <w:t>describes the effort to provide the Soviet Union with defective technology</w:t>
      </w:r>
      <w:r w:rsidRPr="00155C2A">
        <w:rPr>
          <w:rFonts w:asciiTheme="minorHAnsi" w:hAnsiTheme="minorHAnsi"/>
        </w:rPr>
        <w:t xml:space="preserve">, </w:t>
      </w:r>
      <w:r w:rsidRPr="00155C2A">
        <w:rPr>
          <w:rStyle w:val="StyleUnderline"/>
          <w:rFonts w:asciiTheme="minorHAnsi" w:hAnsiTheme="minorHAnsi"/>
        </w:rPr>
        <w:t>the agency did not confirm that such an explosion occurred</w:t>
      </w:r>
      <w:r w:rsidRPr="00155C2A">
        <w:rPr>
          <w:rFonts w:asciiTheme="minorHAnsi" w:hAnsiTheme="minorHAnsi"/>
        </w:rPr>
        <w:t xml:space="preserve">. </w:t>
      </w:r>
      <w:r w:rsidRPr="00155C2A">
        <w:rPr>
          <w:rStyle w:val="UnderlineBold"/>
          <w:rFonts w:asciiTheme="minorHAnsi" w:hAnsiTheme="minorHAnsi"/>
        </w:rPr>
        <w:t>The available evidence on the Siberian pipeline blast is so thin that it shouldn't be counted as a proven case of a successful cyberattack</w:t>
      </w:r>
      <w:r w:rsidRPr="00155C2A">
        <w:rPr>
          <w:rFonts w:asciiTheme="minorHAnsi" w:hAnsiTheme="minorHAnsi"/>
        </w:rPr>
        <w:t xml:space="preserve">. </w:t>
      </w:r>
      <w:r w:rsidRPr="00155C2A">
        <w:rPr>
          <w:rStyle w:val="StyleUnderline"/>
          <w:rFonts w:asciiTheme="minorHAnsi" w:hAnsiTheme="minorHAnsi"/>
        </w:rPr>
        <w:t>Most other commonly cited cases of cyberwar are even less remarkable</w:t>
      </w:r>
      <w:r w:rsidRPr="00155C2A">
        <w:rPr>
          <w:rFonts w:asciiTheme="minorHAnsi" w:hAnsiTheme="minorHAnsi"/>
        </w:rPr>
        <w:t xml:space="preserve">. Take </w:t>
      </w:r>
      <w:r w:rsidRPr="00155C2A">
        <w:rPr>
          <w:rStyle w:val="StyleUnderline"/>
          <w:rFonts w:asciiTheme="minorHAnsi" w:hAnsiTheme="minorHAnsi"/>
        </w:rPr>
        <w:t>the attacks on Estonia</w:t>
      </w:r>
      <w:r w:rsidRPr="00155C2A">
        <w:rPr>
          <w:rFonts w:asciiTheme="minorHAnsi" w:hAnsiTheme="minorHAnsi"/>
        </w:rPr>
        <w:t xml:space="preserve"> in April 2007, which </w:t>
      </w:r>
      <w:r w:rsidRPr="00155C2A">
        <w:rPr>
          <w:rStyle w:val="StyleUnderline"/>
          <w:rFonts w:asciiTheme="minorHAnsi" w:hAnsiTheme="minorHAnsi"/>
        </w:rPr>
        <w:t>came in response to the controversial relocation of a Soviet war memorial</w:t>
      </w:r>
      <w:r w:rsidRPr="00155C2A">
        <w:rPr>
          <w:rFonts w:asciiTheme="minorHAnsi" w:hAnsiTheme="minorHAnsi"/>
        </w:rPr>
        <w:t xml:space="preserve">, the Bronze Soldier. The well-wired country found itself at the receiving end of a massive distributed denial-of-service attack that emanated from up to 85,000 hijacked computers and lasted three weeks. The attacks reached a peak on May 9, when 58 Estonian websites were attacked at once and the online services of Estonia's largest bank were taken down. "What's the difference between a blockade of harbors or airports of sovereign states and the blockade of government institutions and newspaper websites?" asked Estonian Prime Minister Andrus Ansip. Despite his analogies, </w:t>
      </w:r>
      <w:r w:rsidRPr="00155C2A">
        <w:rPr>
          <w:rStyle w:val="StyleUnderline"/>
          <w:rFonts w:asciiTheme="minorHAnsi" w:hAnsiTheme="minorHAnsi"/>
        </w:rPr>
        <w:t>the attack was no act of war. It was certainly a nuisance and an emotional strike on the country, but the bank's actual network was not even penetrated; it went down for 90 minutes one day and two hours the next</w:t>
      </w:r>
      <w:r w:rsidRPr="00155C2A">
        <w:rPr>
          <w:rFonts w:asciiTheme="minorHAnsi" w:hAnsiTheme="minorHAnsi"/>
        </w:rPr>
        <w:t xml:space="preserve">. </w:t>
      </w:r>
      <w:r w:rsidRPr="00155C2A">
        <w:rPr>
          <w:rStyle w:val="StyleUnderline"/>
          <w:rFonts w:asciiTheme="minorHAnsi" w:hAnsiTheme="minorHAnsi"/>
        </w:rPr>
        <w:t>The attack was not violent, it wasn't purposefully aimed at changing Estonia's behavior, and no political entity took credit for it</w:t>
      </w:r>
      <w:r w:rsidRPr="00155C2A">
        <w:rPr>
          <w:rFonts w:asciiTheme="minorHAnsi" w:hAnsiTheme="minorHAnsi"/>
        </w:rPr>
        <w:t xml:space="preserve">. </w:t>
      </w:r>
      <w:r w:rsidRPr="00155C2A">
        <w:rPr>
          <w:rStyle w:val="UnderlineBold"/>
          <w:rFonts w:asciiTheme="minorHAnsi" w:hAnsiTheme="minorHAnsi"/>
        </w:rPr>
        <w:t>The same is true for the vast majority of cyberattacks on record</w:t>
      </w:r>
      <w:r w:rsidRPr="00155C2A">
        <w:rPr>
          <w:rFonts w:asciiTheme="minorHAnsi" w:hAnsiTheme="minorHAnsi"/>
        </w:rPr>
        <w:t xml:space="preserve">. Indeed, </w:t>
      </w:r>
      <w:r w:rsidRPr="00155C2A">
        <w:rPr>
          <w:rStyle w:val="UnderlineBold"/>
          <w:rFonts w:asciiTheme="minorHAnsi" w:hAnsiTheme="minorHAnsi"/>
        </w:rPr>
        <w:t>there is no known cyberattack that has caused the loss of human life</w:t>
      </w:r>
      <w:r w:rsidRPr="00155C2A">
        <w:rPr>
          <w:rFonts w:asciiTheme="minorHAnsi" w:hAnsiTheme="minorHAnsi"/>
        </w:rPr>
        <w:t xml:space="preserve">. </w:t>
      </w:r>
      <w:r w:rsidRPr="00155C2A">
        <w:rPr>
          <w:rStyle w:val="StyleUnderline"/>
          <w:rFonts w:asciiTheme="minorHAnsi" w:hAnsiTheme="minorHAnsi"/>
        </w:rPr>
        <w:t>No cyberoffense has ever injured a person or damaged a building</w:t>
      </w:r>
      <w:r w:rsidRPr="00155C2A">
        <w:rPr>
          <w:rFonts w:asciiTheme="minorHAnsi" w:hAnsiTheme="minorHAnsi"/>
        </w:rPr>
        <w:t xml:space="preserve">. And </w:t>
      </w:r>
      <w:r w:rsidRPr="00155C2A">
        <w:rPr>
          <w:rStyle w:val="StyleUnderline"/>
          <w:rFonts w:asciiTheme="minorHAnsi" w:hAnsiTheme="minorHAnsi"/>
        </w:rPr>
        <w:t>if an act is not at least potentially violent, it's not an act of war</w:t>
      </w:r>
      <w:r w:rsidRPr="00155C2A">
        <w:rPr>
          <w:rFonts w:asciiTheme="minorHAnsi" w:hAnsiTheme="minorHAnsi"/>
        </w:rPr>
        <w:t>. Separating war from physical violence makes it a metaphorical notion; it would mean that there is no way to distinguish between World War II, say, and the "wars" on obesity and cancer. Yet those ailments, unlike past examples of cyber "war," actually do kill people. "</w:t>
      </w:r>
      <w:r w:rsidRPr="00155C2A">
        <w:rPr>
          <w:rStyle w:val="StyleUnderline"/>
          <w:rFonts w:asciiTheme="minorHAnsi" w:hAnsiTheme="minorHAnsi"/>
        </w:rPr>
        <w:t>A Digital Pearl Harbor Is Only a Matter of Time</w:t>
      </w:r>
      <w:r w:rsidRPr="00155C2A">
        <w:rPr>
          <w:rFonts w:asciiTheme="minorHAnsi" w:hAnsiTheme="minorHAnsi"/>
        </w:rPr>
        <w:t xml:space="preserve">." </w:t>
      </w:r>
      <w:r w:rsidRPr="00155C2A">
        <w:rPr>
          <w:rStyle w:val="UnderlineBold"/>
          <w:rFonts w:asciiTheme="minorHAnsi" w:hAnsiTheme="minorHAnsi"/>
        </w:rPr>
        <w:t>Keep waiting</w:t>
      </w:r>
      <w:r w:rsidRPr="00155C2A">
        <w:rPr>
          <w:rFonts w:asciiTheme="minorHAnsi" w:hAnsiTheme="minorHAnsi"/>
        </w:rPr>
        <w:t xml:space="preserve">. U.S. Defense Secretary Leon Panetta delivered a stark warning last summer: "We could face a cyberattack that could be the equivalent of Pearl Harbor." Such </w:t>
      </w:r>
      <w:r w:rsidRPr="00155C2A">
        <w:rPr>
          <w:rStyle w:val="UnderlineBold"/>
          <w:rFonts w:asciiTheme="minorHAnsi" w:hAnsiTheme="minorHAnsi"/>
        </w:rPr>
        <w:t>alarmist predictions have been ricocheting inside the Beltway for the past two decades</w:t>
      </w:r>
      <w:r w:rsidRPr="00155C2A">
        <w:rPr>
          <w:rFonts w:asciiTheme="minorHAnsi" w:hAnsiTheme="minorHAnsi"/>
        </w:rPr>
        <w:t>, an</w:t>
      </w:r>
      <w:r w:rsidRPr="00155C2A">
        <w:rPr>
          <w:rStyle w:val="StyleUnderline"/>
          <w:rFonts w:asciiTheme="minorHAnsi" w:hAnsiTheme="minorHAnsi"/>
        </w:rPr>
        <w:t>d some scaremongers have even upped the ante by raising the alarm about a cyber 9/11.</w:t>
      </w:r>
      <w:r w:rsidRPr="00155C2A">
        <w:rPr>
          <w:rFonts w:asciiTheme="minorHAnsi" w:hAnsiTheme="minorHAnsi"/>
        </w:rPr>
        <w:t xml:space="preserve"> In his 2010 book, Cyber War, former White House counterterrorism czar Richard Clarke invokes the specter of nationwide power blackouts, planes falling out of the sky, trains derailing, refineries burning, pipelines exploding, poisonous gas clouds wafting, and satellites spinning out of orbit -- events that would make the 2001 attacks pale in comparison. But </w:t>
      </w:r>
      <w:r w:rsidRPr="00155C2A">
        <w:rPr>
          <w:rStyle w:val="StyleUnderline"/>
          <w:rFonts w:asciiTheme="minorHAnsi" w:hAnsiTheme="minorHAnsi"/>
        </w:rPr>
        <w:t>the empirical record is less hair-raising, even by the standards of the most drastic example available</w:t>
      </w:r>
      <w:r w:rsidRPr="00155C2A">
        <w:rPr>
          <w:rFonts w:asciiTheme="minorHAnsi" w:hAnsiTheme="minorHAnsi"/>
        </w:rPr>
        <w:t xml:space="preserve">. Gen. Keith Alexander, </w:t>
      </w:r>
      <w:r w:rsidRPr="00155C2A">
        <w:rPr>
          <w:rStyle w:val="StyleUnderline"/>
          <w:rFonts w:asciiTheme="minorHAnsi" w:hAnsiTheme="minorHAnsi"/>
        </w:rPr>
        <w:t>head of U.S. Cyber Command</w:t>
      </w:r>
      <w:r w:rsidRPr="00155C2A">
        <w:rPr>
          <w:rFonts w:asciiTheme="minorHAnsi" w:hAnsiTheme="minorHAnsi"/>
        </w:rPr>
        <w:t xml:space="preserve"> (established in 2010 and now boasting a budget of more than $3 billion), shared his worst fears in an April 2011 speech at the University of Rhode Island: "What I'm concerned about are destructive attacks," Alexander said, "those that are coming." He then invoked a remarkable accident at Russia's Sayano-Shushenskaya hydroelectric plant to highlight the kind of damage a cyberattack might be able to cause. Shortly after midnight on Aug. 17, 2009, a 900-ton turbine was ripped out of its seat by a so-called "water hammer," a sudden surge in water pressure that then caused a transformer explosion. The turbine's unusually high vibrations had worn down the bolts that kept its cover in place, and an offline sensor failed to detect the malfunction. Seventy-five people died in the accident, energy prices in Russia rose, and rebuilding the plant is slated to cost $1.3 billion. Tough luck for the Russians, but here's what the head of Cyber Command didn't say: The ill-fated turbine had been malfunctioning for some time, and the plant's management was notoriously poor. On top of that, the key event that ultimately triggered the catastrophe seems to have been a fire at Bratsk power station, about 500 miles away. Because the energy supply from Bratsk dropped, authorities remotely increased the burden on the Sayano-Shushenskaya plant. The sudden spike overwhelmed the turbine, which was two months shy of reaching the end of its 30-year life cycle, sparking the catastrophe. If anything, </w:t>
      </w:r>
      <w:r w:rsidRPr="00155C2A">
        <w:rPr>
          <w:rStyle w:val="StyleUnderline"/>
          <w:rFonts w:asciiTheme="minorHAnsi" w:hAnsiTheme="minorHAnsi"/>
        </w:rPr>
        <w:t>the Sayano</w:t>
      </w:r>
      <w:r w:rsidRPr="00155C2A">
        <w:rPr>
          <w:rFonts w:asciiTheme="minorHAnsi" w:hAnsiTheme="minorHAnsi"/>
        </w:rPr>
        <w:t xml:space="preserve">-Shushenskaya </w:t>
      </w:r>
      <w:r w:rsidRPr="00155C2A">
        <w:rPr>
          <w:rStyle w:val="UnderlineBold"/>
          <w:rFonts w:asciiTheme="minorHAnsi" w:hAnsiTheme="minorHAnsi"/>
        </w:rPr>
        <w:t>incident highlights how difficult a devastating attack would be to mount</w:t>
      </w:r>
      <w:r w:rsidRPr="00155C2A">
        <w:rPr>
          <w:rFonts w:asciiTheme="minorHAnsi" w:hAnsiTheme="minorHAnsi"/>
        </w:rPr>
        <w:t xml:space="preserve">. </w:t>
      </w:r>
      <w:r w:rsidRPr="00155C2A">
        <w:rPr>
          <w:rStyle w:val="StyleUnderline"/>
          <w:rFonts w:asciiTheme="minorHAnsi" w:hAnsiTheme="minorHAnsi"/>
        </w:rPr>
        <w:t>The plant's washout was an accident at the end of a complicated and unique chain of events</w:t>
      </w:r>
      <w:r w:rsidRPr="00155C2A">
        <w:rPr>
          <w:rFonts w:asciiTheme="minorHAnsi" w:hAnsiTheme="minorHAnsi"/>
        </w:rPr>
        <w:t xml:space="preserve">. </w:t>
      </w:r>
      <w:r w:rsidRPr="00155C2A">
        <w:rPr>
          <w:rStyle w:val="UnderlineBold"/>
          <w:rFonts w:asciiTheme="minorHAnsi" w:hAnsiTheme="minorHAnsi"/>
        </w:rPr>
        <w:t>Anticipating</w:t>
      </w:r>
      <w:r w:rsidRPr="00155C2A">
        <w:rPr>
          <w:rFonts w:asciiTheme="minorHAnsi" w:hAnsiTheme="minorHAnsi"/>
        </w:rPr>
        <w:t xml:space="preserve"> </w:t>
      </w:r>
      <w:r w:rsidRPr="00155C2A">
        <w:rPr>
          <w:rStyle w:val="StyleUnderline"/>
          <w:rFonts w:asciiTheme="minorHAnsi" w:hAnsiTheme="minorHAnsi"/>
        </w:rPr>
        <w:t xml:space="preserve">such vulnerabilities in advance </w:t>
      </w:r>
      <w:r w:rsidRPr="00155C2A">
        <w:rPr>
          <w:rStyle w:val="UnderlineBold"/>
          <w:rFonts w:asciiTheme="minorHAnsi" w:hAnsiTheme="minorHAnsi"/>
        </w:rPr>
        <w:t>is extraordinarily</w:t>
      </w:r>
      <w:r w:rsidRPr="00155C2A">
        <w:rPr>
          <w:rFonts w:asciiTheme="minorHAnsi" w:hAnsiTheme="minorHAnsi"/>
        </w:rPr>
        <w:t xml:space="preserve"> </w:t>
      </w:r>
      <w:r w:rsidRPr="00155C2A">
        <w:rPr>
          <w:rStyle w:val="UnderlineBold"/>
          <w:rFonts w:asciiTheme="minorHAnsi" w:hAnsiTheme="minorHAnsi"/>
        </w:rPr>
        <w:t>difficult</w:t>
      </w:r>
      <w:r w:rsidRPr="00155C2A">
        <w:rPr>
          <w:rFonts w:asciiTheme="minorHAnsi" w:hAnsiTheme="minorHAnsi"/>
        </w:rPr>
        <w:t xml:space="preserve"> </w:t>
      </w:r>
      <w:r w:rsidRPr="00155C2A">
        <w:rPr>
          <w:rStyle w:val="StyleUnderline"/>
          <w:rFonts w:asciiTheme="minorHAnsi" w:hAnsiTheme="minorHAnsi"/>
        </w:rPr>
        <w:t>even for insiders;</w:t>
      </w:r>
      <w:r w:rsidRPr="00155C2A">
        <w:rPr>
          <w:rFonts w:asciiTheme="minorHAnsi" w:hAnsiTheme="minorHAnsi"/>
        </w:rPr>
        <w:t xml:space="preserve"> </w:t>
      </w:r>
      <w:r w:rsidRPr="00155C2A">
        <w:rPr>
          <w:rStyle w:val="StyleUnderline"/>
          <w:rFonts w:asciiTheme="minorHAnsi" w:hAnsiTheme="minorHAnsi"/>
        </w:rPr>
        <w:t xml:space="preserve">creating comparable coincidences from cyberspace would </w:t>
      </w:r>
      <w:r w:rsidRPr="00155C2A">
        <w:rPr>
          <w:rStyle w:val="UnderlineBold"/>
          <w:rFonts w:asciiTheme="minorHAnsi" w:hAnsiTheme="minorHAnsi"/>
        </w:rPr>
        <w:t>be a daunting challenge at best for outsiders</w:t>
      </w:r>
      <w:r w:rsidRPr="00155C2A">
        <w:rPr>
          <w:rFonts w:asciiTheme="minorHAnsi" w:hAnsiTheme="minorHAnsi"/>
        </w:rPr>
        <w:t>. If this is the most drastic incident Cyber Command can conjure up, perhaps it's time for everyone to take a deep breath. "</w:t>
      </w:r>
      <w:r w:rsidRPr="00155C2A">
        <w:rPr>
          <w:rStyle w:val="StyleUnderline"/>
          <w:rFonts w:asciiTheme="minorHAnsi" w:hAnsiTheme="minorHAnsi"/>
        </w:rPr>
        <w:t>Cyberattacks Are Becoming Easier</w:t>
      </w:r>
      <w:r w:rsidRPr="00155C2A">
        <w:rPr>
          <w:rFonts w:asciiTheme="minorHAnsi" w:hAnsiTheme="minorHAnsi"/>
        </w:rPr>
        <w:t xml:space="preserve">." </w:t>
      </w:r>
      <w:r w:rsidRPr="00155C2A">
        <w:rPr>
          <w:rStyle w:val="UnderlineBold"/>
          <w:rFonts w:asciiTheme="minorHAnsi" w:hAnsiTheme="minorHAnsi"/>
        </w:rPr>
        <w:t>Just the opposite</w:t>
      </w:r>
      <w:r w:rsidRPr="00155C2A">
        <w:rPr>
          <w:rFonts w:asciiTheme="minorHAnsi" w:hAnsiTheme="minorHAnsi"/>
        </w:rPr>
        <w:t xml:space="preserve">. U.S. Director of National Intelligence James R. </w:t>
      </w:r>
      <w:r w:rsidRPr="00155C2A">
        <w:rPr>
          <w:rStyle w:val="StyleUnderline"/>
          <w:rFonts w:asciiTheme="minorHAnsi" w:hAnsiTheme="minorHAnsi"/>
        </w:rPr>
        <w:t>Clapper warned last year that the volume of malicious software on American networks had more than tripled since 2009</w:t>
      </w:r>
      <w:r w:rsidRPr="00155C2A">
        <w:rPr>
          <w:rFonts w:asciiTheme="minorHAnsi" w:hAnsiTheme="minorHAnsi"/>
        </w:rPr>
        <w:t xml:space="preserve"> and that more than 60,000 pieces of malware are now discovered every day. </w:t>
      </w:r>
      <w:r w:rsidRPr="00155C2A">
        <w:rPr>
          <w:rStyle w:val="StyleUnderline"/>
          <w:rFonts w:asciiTheme="minorHAnsi" w:hAnsiTheme="minorHAnsi"/>
        </w:rPr>
        <w:t>The U</w:t>
      </w:r>
      <w:r w:rsidRPr="00155C2A">
        <w:rPr>
          <w:rFonts w:asciiTheme="minorHAnsi" w:hAnsiTheme="minorHAnsi"/>
        </w:rPr>
        <w:t xml:space="preserve">nited </w:t>
      </w:r>
      <w:r w:rsidRPr="00155C2A">
        <w:rPr>
          <w:rStyle w:val="StyleUnderline"/>
          <w:rFonts w:asciiTheme="minorHAnsi" w:hAnsiTheme="minorHAnsi"/>
        </w:rPr>
        <w:t>S</w:t>
      </w:r>
      <w:r w:rsidRPr="00155C2A">
        <w:rPr>
          <w:rFonts w:asciiTheme="minorHAnsi" w:hAnsiTheme="minorHAnsi"/>
        </w:rPr>
        <w:t xml:space="preserve">tates, he said, </w:t>
      </w:r>
      <w:r w:rsidRPr="00155C2A">
        <w:rPr>
          <w:rStyle w:val="StyleUnderline"/>
          <w:rFonts w:asciiTheme="minorHAnsi" w:hAnsiTheme="minorHAnsi"/>
        </w:rPr>
        <w:t>is undergoing "a phenomenon known as 'convergence,</w:t>
      </w:r>
      <w:r w:rsidRPr="00155C2A">
        <w:rPr>
          <w:rFonts w:asciiTheme="minorHAnsi" w:hAnsiTheme="minorHAnsi"/>
        </w:rPr>
        <w:t xml:space="preserve">' </w:t>
      </w:r>
      <w:r w:rsidRPr="00155C2A">
        <w:rPr>
          <w:rStyle w:val="StyleUnderline"/>
          <w:rFonts w:asciiTheme="minorHAnsi" w:hAnsiTheme="minorHAnsi"/>
        </w:rPr>
        <w:t>which amplifies the opportunity for disruptive cyberattacks</w:t>
      </w:r>
      <w:r w:rsidRPr="00155C2A">
        <w:rPr>
          <w:rFonts w:asciiTheme="minorHAnsi" w:hAnsiTheme="minorHAnsi"/>
        </w:rPr>
        <w:t xml:space="preserve">, including against physical infrastructures." ("Digital convergence" is a snazzy term for a simple thing: more and more devices able to talk to each other, and formerly separate industries and activities able to work together.) </w:t>
      </w:r>
      <w:r w:rsidRPr="00155C2A">
        <w:rPr>
          <w:rStyle w:val="StyleUnderline"/>
          <w:rFonts w:asciiTheme="minorHAnsi" w:hAnsiTheme="minorHAnsi"/>
        </w:rPr>
        <w:t>Just because there's more malware</w:t>
      </w:r>
      <w:r w:rsidRPr="00155C2A">
        <w:rPr>
          <w:rFonts w:asciiTheme="minorHAnsi" w:hAnsiTheme="minorHAnsi"/>
        </w:rPr>
        <w:t xml:space="preserve">, however, </w:t>
      </w:r>
      <w:r w:rsidRPr="00155C2A">
        <w:rPr>
          <w:rStyle w:val="UnderlineBold"/>
          <w:rFonts w:asciiTheme="minorHAnsi" w:hAnsiTheme="minorHAnsi"/>
        </w:rPr>
        <w:t>doesn't mean that attacks are becoming easier</w:t>
      </w:r>
      <w:r w:rsidRPr="00155C2A">
        <w:rPr>
          <w:rFonts w:asciiTheme="minorHAnsi" w:hAnsiTheme="minorHAnsi"/>
        </w:rPr>
        <w:t xml:space="preserve">. In fact, </w:t>
      </w:r>
      <w:r w:rsidRPr="00155C2A">
        <w:rPr>
          <w:rStyle w:val="StyleUnderline"/>
          <w:rFonts w:asciiTheme="minorHAnsi" w:hAnsiTheme="minorHAnsi"/>
        </w:rPr>
        <w:t>potentially damaging or life-threatening cyberattacks should be more difficult to pull off</w:t>
      </w:r>
      <w:r w:rsidRPr="00155C2A">
        <w:rPr>
          <w:rFonts w:asciiTheme="minorHAnsi" w:hAnsiTheme="minorHAnsi"/>
        </w:rPr>
        <w:t xml:space="preserve">. Why? </w:t>
      </w:r>
      <w:r w:rsidRPr="00155C2A">
        <w:rPr>
          <w:rStyle w:val="UnderlineBold"/>
          <w:rFonts w:asciiTheme="minorHAnsi" w:hAnsiTheme="minorHAnsi"/>
        </w:rPr>
        <w:t>Sensitive systems generally have built-in redundancy and safety systems, meaning an attacker's likely objective will not be to shut down a system</w:t>
      </w:r>
      <w:r w:rsidRPr="00155C2A">
        <w:rPr>
          <w:rFonts w:asciiTheme="minorHAnsi" w:hAnsiTheme="minorHAnsi"/>
        </w:rPr>
        <w:t xml:space="preserve">, </w:t>
      </w:r>
      <w:r w:rsidRPr="00155C2A">
        <w:rPr>
          <w:rStyle w:val="StyleUnderline"/>
          <w:rFonts w:asciiTheme="minorHAnsi" w:hAnsiTheme="minorHAnsi"/>
        </w:rPr>
        <w:t>since merely forcing the shutdown of one control system</w:t>
      </w:r>
      <w:r w:rsidRPr="00155C2A">
        <w:rPr>
          <w:rFonts w:asciiTheme="minorHAnsi" w:hAnsiTheme="minorHAnsi"/>
        </w:rPr>
        <w:t xml:space="preserve">, say a power plant, </w:t>
      </w:r>
      <w:r w:rsidRPr="00155C2A">
        <w:rPr>
          <w:rStyle w:val="StyleUnderline"/>
          <w:rFonts w:asciiTheme="minorHAnsi" w:hAnsiTheme="minorHAnsi"/>
        </w:rPr>
        <w:t>could trigger a backup and cause operators to start looking for the bug.</w:t>
      </w:r>
      <w:r w:rsidRPr="00155C2A">
        <w:rPr>
          <w:rFonts w:asciiTheme="minorHAnsi" w:hAnsiTheme="minorHAnsi"/>
        </w:rPr>
        <w:t xml:space="preserve"> </w:t>
      </w:r>
      <w:r w:rsidRPr="00155C2A">
        <w:rPr>
          <w:rStyle w:val="StyleUnderline"/>
          <w:rFonts w:asciiTheme="minorHAnsi" w:hAnsiTheme="minorHAnsi"/>
        </w:rPr>
        <w:t>To work as an effective weapon, malware would have to influence an active process</w:t>
      </w:r>
      <w:r w:rsidRPr="00155C2A">
        <w:rPr>
          <w:rFonts w:asciiTheme="minorHAnsi" w:hAnsiTheme="minorHAnsi"/>
        </w:rPr>
        <w:t xml:space="preserve"> </w:t>
      </w:r>
      <w:r w:rsidRPr="00155C2A">
        <w:rPr>
          <w:rStyle w:val="StyleUnderline"/>
          <w:rFonts w:asciiTheme="minorHAnsi" w:hAnsiTheme="minorHAnsi"/>
        </w:rPr>
        <w:t>-- but not bring it to a screeching halt. If the malicious activity extends over a lengthy period, it has to remain stealthy</w:t>
      </w:r>
      <w:r w:rsidRPr="00155C2A">
        <w:rPr>
          <w:rFonts w:asciiTheme="minorHAnsi" w:hAnsiTheme="minorHAnsi"/>
        </w:rPr>
        <w:t xml:space="preserve">. </w:t>
      </w:r>
      <w:r w:rsidRPr="00155C2A">
        <w:rPr>
          <w:rStyle w:val="StyleUnderline"/>
          <w:rFonts w:asciiTheme="minorHAnsi" w:hAnsiTheme="minorHAnsi"/>
        </w:rPr>
        <w:t>That's a more difficult trick than hitting the virtual off-button.</w:t>
      </w:r>
      <w:r w:rsidRPr="00155C2A">
        <w:rPr>
          <w:rFonts w:asciiTheme="minorHAnsi" w:hAnsiTheme="minorHAnsi"/>
        </w:rPr>
        <w:t xml:space="preserve"> Take </w:t>
      </w:r>
      <w:r w:rsidRPr="00155C2A">
        <w:rPr>
          <w:rStyle w:val="StyleUnderline"/>
          <w:rFonts w:asciiTheme="minorHAnsi" w:hAnsiTheme="minorHAnsi"/>
        </w:rPr>
        <w:t>Stuxnet</w:t>
      </w:r>
      <w:r w:rsidRPr="00155C2A">
        <w:rPr>
          <w:rFonts w:asciiTheme="minorHAnsi" w:hAnsiTheme="minorHAnsi"/>
        </w:rPr>
        <w:t xml:space="preserve">, the worm that sabotaged Iran's nuclear program in 2010. It </w:t>
      </w:r>
      <w:r w:rsidRPr="00155C2A">
        <w:rPr>
          <w:rStyle w:val="StyleUnderline"/>
          <w:rFonts w:asciiTheme="minorHAnsi" w:hAnsiTheme="minorHAnsi"/>
        </w:rPr>
        <w:t>didn't just crudely shut down the centrifuges at the Natanz nuclear facility</w:t>
      </w:r>
      <w:r w:rsidRPr="00155C2A">
        <w:rPr>
          <w:rFonts w:asciiTheme="minorHAnsi" w:hAnsiTheme="minorHAnsi"/>
        </w:rPr>
        <w:t>; rather</w:t>
      </w:r>
      <w:r w:rsidRPr="00155C2A">
        <w:rPr>
          <w:rStyle w:val="StyleUnderline"/>
          <w:rFonts w:asciiTheme="minorHAnsi" w:hAnsiTheme="minorHAnsi"/>
        </w:rPr>
        <w:t>, the worm subtly manipulated the system</w:t>
      </w:r>
      <w:r w:rsidRPr="00155C2A">
        <w:rPr>
          <w:rFonts w:asciiTheme="minorHAnsi" w:hAnsiTheme="minorHAnsi"/>
        </w:rPr>
        <w:t xml:space="preserve">. Stuxnet stealthily infiltrated the plant's networks, then hopped onto the protected control systems, intercepted input values from sensors, recorded these data, and then provided the legitimate controller code with pre-recorded fake input signals, according to researchers who have studied the worm. Its objective was not just to fool operators in a control room, but also to circumvent digital safety and monitoring systems so it could secretly manipulate the actual processes. </w:t>
      </w:r>
      <w:r w:rsidRPr="00155C2A">
        <w:rPr>
          <w:rStyle w:val="StyleUnderline"/>
          <w:rFonts w:asciiTheme="minorHAnsi" w:hAnsiTheme="minorHAnsi"/>
        </w:rPr>
        <w:t xml:space="preserve">Building and deploying Stuxnet required </w:t>
      </w:r>
      <w:r w:rsidRPr="00155C2A">
        <w:rPr>
          <w:rStyle w:val="UnderlineBold"/>
          <w:rFonts w:asciiTheme="minorHAnsi" w:hAnsiTheme="minorHAnsi"/>
        </w:rPr>
        <w:t>extremely detailed intelligence</w:t>
      </w:r>
      <w:r w:rsidRPr="00155C2A">
        <w:rPr>
          <w:rStyle w:val="StyleUnderline"/>
          <w:rFonts w:asciiTheme="minorHAnsi" w:hAnsiTheme="minorHAnsi"/>
        </w:rPr>
        <w:t xml:space="preserve"> about the systems it was supposed to compromise</w:t>
      </w:r>
      <w:r w:rsidRPr="00155C2A">
        <w:rPr>
          <w:rFonts w:asciiTheme="minorHAnsi" w:hAnsiTheme="minorHAnsi"/>
        </w:rPr>
        <w:t xml:space="preserve">, </w:t>
      </w:r>
      <w:r w:rsidRPr="00155C2A">
        <w:rPr>
          <w:rStyle w:val="StyleUnderline"/>
          <w:rFonts w:asciiTheme="minorHAnsi" w:hAnsiTheme="minorHAnsi"/>
        </w:rPr>
        <w:t>and the same will be true for other dangerous cyberweapons.</w:t>
      </w:r>
      <w:r w:rsidRPr="00155C2A">
        <w:rPr>
          <w:rFonts w:asciiTheme="minorHAnsi" w:hAnsiTheme="minorHAnsi"/>
        </w:rPr>
        <w:t xml:space="preserve"> Yes, "</w:t>
      </w:r>
      <w:r w:rsidRPr="00155C2A">
        <w:rPr>
          <w:rStyle w:val="StyleUnderline"/>
          <w:rFonts w:asciiTheme="minorHAnsi" w:hAnsiTheme="minorHAnsi"/>
        </w:rPr>
        <w:t xml:space="preserve">convergence," standardization, and sloppy defense of control-systems software could increase the risk of generic attacks, but the same trend has also caused </w:t>
      </w:r>
      <w:r w:rsidRPr="00155C2A">
        <w:rPr>
          <w:rStyle w:val="UnderlineBold"/>
          <w:rFonts w:asciiTheme="minorHAnsi" w:hAnsiTheme="minorHAnsi"/>
        </w:rPr>
        <w:t>defenses against the most coveted targets to improve steadily and has made reprogramming highly specific installations on legacy systems more complex</w:t>
      </w:r>
      <w:r w:rsidRPr="00155C2A">
        <w:rPr>
          <w:rStyle w:val="StyleUnderline"/>
          <w:rFonts w:asciiTheme="minorHAnsi" w:hAnsiTheme="minorHAnsi"/>
        </w:rPr>
        <w:t>, not less</w:t>
      </w:r>
      <w:r w:rsidRPr="00155C2A">
        <w:rPr>
          <w:rFonts w:asciiTheme="minorHAnsi" w:hAnsiTheme="minorHAnsi"/>
        </w:rPr>
        <w:t>.</w:t>
      </w:r>
    </w:p>
    <w:p w:rsidR="00A86256" w:rsidRDefault="00A86256" w:rsidP="00A86256">
      <w:pPr>
        <w:pStyle w:val="Heading3"/>
      </w:pPr>
      <w:r>
        <w:t>1AR</w:t>
      </w:r>
    </w:p>
    <w:p w:rsidR="00A86256" w:rsidRPr="00155C2A" w:rsidRDefault="00A86256" w:rsidP="00A86256">
      <w:pPr>
        <w:pStyle w:val="Heading4"/>
      </w:pPr>
      <w:r w:rsidRPr="00155C2A">
        <w:t>Defenses are improving and the threat is decreasing</w:t>
      </w:r>
    </w:p>
    <w:p w:rsidR="00A86256" w:rsidRPr="00155C2A" w:rsidRDefault="00A86256" w:rsidP="00A86256">
      <w:pPr>
        <w:rPr>
          <w:rStyle w:val="Style13ptBold"/>
          <w:rFonts w:asciiTheme="minorHAnsi" w:hAnsiTheme="minorHAnsi"/>
        </w:rPr>
      </w:pPr>
      <w:r w:rsidRPr="00155C2A">
        <w:rPr>
          <w:rStyle w:val="Style13ptBold"/>
          <w:rFonts w:asciiTheme="minorHAnsi" w:hAnsiTheme="minorHAnsi"/>
        </w:rPr>
        <w:t>Libicki 13</w:t>
      </w:r>
    </w:p>
    <w:p w:rsidR="00A86256" w:rsidRPr="00155C2A" w:rsidRDefault="00A86256" w:rsidP="00A86256">
      <w:pPr>
        <w:rPr>
          <w:rFonts w:asciiTheme="minorHAnsi" w:hAnsiTheme="minorHAnsi"/>
        </w:rPr>
      </w:pPr>
      <w:r w:rsidRPr="00155C2A">
        <w:rPr>
          <w:rFonts w:asciiTheme="minorHAnsi" w:hAnsiTheme="minorHAnsi"/>
        </w:rPr>
        <w:t>MARTIN C. LIBICKI is a Senior Management Scientist at the RAND Corporation and a Visiting Professor at the U.S. Naval Academy, Foreign Affairs, August 16, 2013, "Don't Buy the Cyberhype: How to Prevent Cyberwars From Becoming Real Ones", http://www.foreignaffairs.com/articles/139819/martin-c-libicki/dont-buy-the-cyberhype</w:t>
      </w:r>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rPr>
      </w:pPr>
      <w:r w:rsidRPr="00155C2A">
        <w:rPr>
          <w:rFonts w:asciiTheme="minorHAnsi" w:hAnsiTheme="minorHAnsi"/>
        </w:rPr>
        <w:t xml:space="preserve">These days, </w:t>
      </w:r>
      <w:r w:rsidRPr="00155C2A">
        <w:rPr>
          <w:rFonts w:asciiTheme="minorHAnsi" w:hAnsiTheme="minorHAnsi"/>
          <w:u w:val="single"/>
        </w:rPr>
        <w:t>most of Washington seems to believe</w:t>
      </w:r>
      <w:r w:rsidRPr="00155C2A">
        <w:rPr>
          <w:rFonts w:asciiTheme="minorHAnsi" w:hAnsiTheme="minorHAnsi"/>
        </w:rPr>
        <w:t xml:space="preserve"> that </w:t>
      </w:r>
      <w:r w:rsidRPr="00155C2A">
        <w:rPr>
          <w:rFonts w:asciiTheme="minorHAnsi" w:hAnsiTheme="minorHAnsi"/>
          <w:u w:val="single"/>
        </w:rPr>
        <w:t>a major cyberattack on U.S.</w:t>
      </w:r>
      <w:r w:rsidRPr="00155C2A">
        <w:rPr>
          <w:rFonts w:asciiTheme="minorHAnsi" w:hAnsiTheme="minorHAnsi"/>
        </w:rPr>
        <w:t xml:space="preserve"> critical </w:t>
      </w:r>
      <w:r w:rsidRPr="00155C2A">
        <w:rPr>
          <w:rFonts w:asciiTheme="minorHAnsi" w:hAnsiTheme="minorHAnsi"/>
          <w:u w:val="single"/>
        </w:rPr>
        <w:t>infrastructure is inevitable</w:t>
      </w:r>
      <w:r w:rsidRPr="00155C2A">
        <w:rPr>
          <w:rFonts w:asciiTheme="minorHAnsi" w:hAnsiTheme="minorHAnsi"/>
        </w:rPr>
        <w:t>. In March, James Clapper, U.S. director of national intelligence, ranked cyberattacks as the greatest short-term threat to U.S. national security. General Keith Alexander, the head of the U.S. Cyber Command, recently characterized “cyber exploitation” of U.S. corporate computer systems as the “greatest transfer of wealth in world history.” And in January, a report by the Pentagon’s Defense Science Board argued that cyber risks should be managed with improved defenses and deterrence, including “a nuclear response in the most extreme case.”</w:t>
      </w:r>
    </w:p>
    <w:p w:rsidR="00A86256" w:rsidRPr="00155C2A" w:rsidRDefault="00A86256" w:rsidP="00A86256">
      <w:pPr>
        <w:rPr>
          <w:rFonts w:asciiTheme="minorHAnsi" w:hAnsiTheme="minorHAnsi"/>
        </w:rPr>
      </w:pPr>
      <w:r w:rsidRPr="00155C2A">
        <w:rPr>
          <w:rFonts w:asciiTheme="minorHAnsi" w:hAnsiTheme="minorHAnsi"/>
          <w:u w:val="single"/>
        </w:rPr>
        <w:t>Although the risk</w:t>
      </w:r>
      <w:r w:rsidRPr="00155C2A">
        <w:rPr>
          <w:rFonts w:asciiTheme="minorHAnsi" w:hAnsiTheme="minorHAnsi"/>
        </w:rPr>
        <w:t xml:space="preserve"> of a debilitating cyberattack </w:t>
      </w:r>
      <w:r w:rsidRPr="00155C2A">
        <w:rPr>
          <w:rFonts w:asciiTheme="minorHAnsi" w:hAnsiTheme="minorHAnsi"/>
          <w:u w:val="single"/>
        </w:rPr>
        <w:t>is real</w:t>
      </w:r>
      <w:r w:rsidRPr="00155C2A">
        <w:rPr>
          <w:rFonts w:asciiTheme="minorHAnsi" w:hAnsiTheme="minorHAnsi"/>
        </w:rPr>
        <w:t xml:space="preserve">, </w:t>
      </w:r>
      <w:r w:rsidRPr="00155C2A">
        <w:rPr>
          <w:rStyle w:val="Emphasis"/>
          <w:rFonts w:asciiTheme="minorHAnsi" w:hAnsiTheme="minorHAnsi"/>
        </w:rPr>
        <w:t>the perception of that risk is far greater than it actually is</w:t>
      </w:r>
      <w:r w:rsidRPr="00155C2A">
        <w:rPr>
          <w:rFonts w:asciiTheme="minorHAnsi" w:hAnsiTheme="minorHAnsi"/>
        </w:rPr>
        <w:t xml:space="preserve">. </w:t>
      </w:r>
      <w:r w:rsidRPr="00155C2A">
        <w:rPr>
          <w:rFonts w:asciiTheme="minorHAnsi" w:hAnsiTheme="minorHAnsi"/>
          <w:u w:val="single"/>
        </w:rPr>
        <w:t>No person has ever died from a cyberattack, and only one alleged cyberattack has ever crippled a piece of critical infrastructure, causing a series of local power outages in Brazil</w:t>
      </w:r>
      <w:r w:rsidRPr="00155C2A">
        <w:rPr>
          <w:rFonts w:asciiTheme="minorHAnsi" w:hAnsiTheme="minorHAnsi"/>
        </w:rPr>
        <w:t xml:space="preserve">. In fact, </w:t>
      </w:r>
      <w:r w:rsidRPr="00155C2A">
        <w:rPr>
          <w:rFonts w:asciiTheme="minorHAnsi" w:hAnsiTheme="minorHAnsi"/>
          <w:u w:val="single"/>
        </w:rPr>
        <w:t>a major cyberattack of the kind intelligence officials fear has not taken place in the 21 years since the Internet became</w:t>
      </w:r>
      <w:r w:rsidRPr="00155C2A">
        <w:rPr>
          <w:rFonts w:asciiTheme="minorHAnsi" w:hAnsiTheme="minorHAnsi"/>
        </w:rPr>
        <w:t xml:space="preserve"> accessible to the </w:t>
      </w:r>
      <w:r w:rsidRPr="00155C2A">
        <w:rPr>
          <w:rFonts w:asciiTheme="minorHAnsi" w:hAnsiTheme="minorHAnsi"/>
          <w:u w:val="single"/>
        </w:rPr>
        <w:t>public</w:t>
      </w:r>
      <w:r w:rsidRPr="00155C2A">
        <w:rPr>
          <w:rFonts w:asciiTheme="minorHAnsi" w:hAnsiTheme="minorHAnsi"/>
        </w:rPr>
        <w:t>.</w:t>
      </w:r>
    </w:p>
    <w:p w:rsidR="00A86256" w:rsidRPr="00155C2A" w:rsidRDefault="00A86256" w:rsidP="00A86256">
      <w:pPr>
        <w:rPr>
          <w:rFonts w:asciiTheme="minorHAnsi" w:hAnsiTheme="minorHAnsi"/>
        </w:rPr>
      </w:pPr>
      <w:r w:rsidRPr="00155C2A">
        <w:rPr>
          <w:rFonts w:asciiTheme="minorHAnsi" w:hAnsiTheme="minorHAnsi"/>
        </w:rPr>
        <w:t xml:space="preserve">Thus, </w:t>
      </w:r>
      <w:r w:rsidRPr="00155C2A">
        <w:rPr>
          <w:rFonts w:asciiTheme="minorHAnsi" w:hAnsiTheme="minorHAnsi"/>
          <w:u w:val="single"/>
        </w:rPr>
        <w:t>while a cyberattack could theoretically disable infrastructure</w:t>
      </w:r>
      <w:r w:rsidRPr="00155C2A">
        <w:rPr>
          <w:rFonts w:asciiTheme="minorHAnsi" w:hAnsiTheme="minorHAnsi"/>
        </w:rPr>
        <w:t xml:space="preserve"> or endanger civilian lives, </w:t>
      </w:r>
      <w:r w:rsidRPr="00155C2A">
        <w:rPr>
          <w:rFonts w:asciiTheme="minorHAnsi" w:hAnsiTheme="minorHAnsi"/>
          <w:u w:val="single"/>
        </w:rPr>
        <w:t>its effects would unlikely reach the scale U.S. officials have warned of</w:t>
      </w:r>
      <w:r w:rsidRPr="00155C2A">
        <w:rPr>
          <w:rFonts w:asciiTheme="minorHAnsi" w:hAnsiTheme="minorHAnsi"/>
        </w:rPr>
        <w:t>. The immediate and direct damage from a major cyberattack on the United States could range anywhere from zero to tens of billions of dollars, but the latter would require a broad outage of electric power or something of comparable damage. Direct casualties would most likely be limited, and indirect causalities would depend on a variety of factors such as whether the attack disabled emergency 911 dispatch services. Even in that case, there would have to be no alternative means of reaching first responders for such an attack to cause casualties. The indirect effects might be greater if a cyberattack caused a large loss of confidence, particularly in the banking system. Yet scrambled records would probably prove insufficient to incite a run on the banks.</w:t>
      </w:r>
    </w:p>
    <w:p w:rsidR="00A86256" w:rsidRPr="00155C2A" w:rsidRDefault="00A86256" w:rsidP="00A86256">
      <w:pPr>
        <w:rPr>
          <w:rFonts w:asciiTheme="minorHAnsi" w:hAnsiTheme="minorHAnsi"/>
        </w:rPr>
      </w:pPr>
      <w:r w:rsidRPr="00155C2A">
        <w:rPr>
          <w:rFonts w:asciiTheme="minorHAnsi" w:hAnsiTheme="minorHAnsi"/>
        </w:rPr>
        <w:t>Officials also warn that the United States might not be able to identify the source of a cyberattack as it happens or in its immediate aftermath. Cyberattacks have neither fingerprints nor the smell of gunpowder, and hackers can make an intrusion appear legitimate or as if it came from somewhere else. Iran, for example, may not have known why its centrifuges were breaking down prematurely before its officials read about the covert cyber-sabotage campaign against the country’s nuclear program in The New York Times. Victims of advanced persistent threats -- extended intrusions into organization networks for the purpose of espionage -- are often unaware for months, or even years, that their servers have been penetrated. The reason that such attacks go undetected is because the removal of information does not affect the information in the system, so nothing seems amiss. The exfiltration of information can also be easily hidden, such as in the daily flow of web traffic from an organization.</w:t>
      </w:r>
    </w:p>
    <w:p w:rsidR="00A86256" w:rsidRPr="00155C2A" w:rsidRDefault="00A86256" w:rsidP="00A86256">
      <w:pPr>
        <w:rPr>
          <w:rFonts w:asciiTheme="minorHAnsi" w:hAnsiTheme="minorHAnsi"/>
        </w:rPr>
      </w:pPr>
      <w:r w:rsidRPr="00155C2A">
        <w:rPr>
          <w:rFonts w:asciiTheme="minorHAnsi" w:hAnsiTheme="minorHAnsi"/>
        </w:rPr>
        <w:t xml:space="preserve">But since everything is becoming increasingly dependent on computers, could levels of damage impossible today become inevitable tomorrow? As it happens, </w:t>
      </w:r>
      <w:r w:rsidRPr="00155C2A">
        <w:rPr>
          <w:rStyle w:val="Emphasis"/>
          <w:rFonts w:asciiTheme="minorHAnsi" w:hAnsiTheme="minorHAnsi"/>
        </w:rPr>
        <w:t>all of the trend lines</w:t>
      </w:r>
      <w:r w:rsidRPr="00155C2A">
        <w:rPr>
          <w:rFonts w:asciiTheme="minorHAnsi" w:hAnsiTheme="minorHAnsi"/>
        </w:rPr>
        <w:t xml:space="preserve"> -- good and bad -- </w:t>
      </w:r>
      <w:r w:rsidRPr="00155C2A">
        <w:rPr>
          <w:rFonts w:asciiTheme="minorHAnsi" w:hAnsiTheme="minorHAnsi"/>
          <w:u w:val="single"/>
        </w:rPr>
        <w:t>in cyberspace are rising simultaneously</w:t>
      </w:r>
      <w:r w:rsidRPr="00155C2A">
        <w:rPr>
          <w:rFonts w:asciiTheme="minorHAnsi" w:hAnsiTheme="minorHAnsi"/>
        </w:rPr>
        <w:t xml:space="preserve">: the </w:t>
      </w:r>
      <w:r w:rsidRPr="00155C2A">
        <w:rPr>
          <w:rFonts w:asciiTheme="minorHAnsi" w:hAnsiTheme="minorHAnsi"/>
          <w:u w:val="single"/>
        </w:rPr>
        <w:t>sophistication of attackers, but also</w:t>
      </w:r>
      <w:r w:rsidRPr="00155C2A">
        <w:rPr>
          <w:rFonts w:asciiTheme="minorHAnsi" w:hAnsiTheme="minorHAnsi"/>
        </w:rPr>
        <w:t xml:space="preserve"> that </w:t>
      </w:r>
      <w:r w:rsidRPr="00155C2A">
        <w:rPr>
          <w:rFonts w:asciiTheme="minorHAnsi" w:hAnsiTheme="minorHAnsi"/>
          <w:u w:val="single"/>
        </w:rPr>
        <w:t>of</w:t>
      </w:r>
      <w:r w:rsidRPr="00155C2A">
        <w:rPr>
          <w:rFonts w:asciiTheme="minorHAnsi" w:hAnsiTheme="minorHAnsi"/>
        </w:rPr>
        <w:t xml:space="preserve"> the </w:t>
      </w:r>
      <w:r w:rsidRPr="00155C2A">
        <w:rPr>
          <w:rFonts w:asciiTheme="minorHAnsi" w:hAnsiTheme="minorHAnsi"/>
          <w:u w:val="single"/>
        </w:rPr>
        <w:t>defenders</w:t>
      </w:r>
      <w:r w:rsidRPr="00155C2A">
        <w:rPr>
          <w:rFonts w:asciiTheme="minorHAnsi" w:hAnsiTheme="minorHAnsi"/>
        </w:rPr>
        <w:t xml:space="preserve">; the salience of cyberattacks as weapons, but </w:t>
      </w:r>
      <w:r w:rsidRPr="00155C2A">
        <w:rPr>
          <w:rFonts w:asciiTheme="minorHAnsi" w:hAnsiTheme="minorHAnsi"/>
          <w:u w:val="single"/>
        </w:rPr>
        <w:t>also the awareness of the threat they pose</w:t>
      </w:r>
      <w:r w:rsidRPr="00155C2A">
        <w:rPr>
          <w:rFonts w:asciiTheme="minorHAnsi" w:hAnsiTheme="minorHAnsi"/>
        </w:rPr>
        <w:t xml:space="preserve">; the bandwidth available for organizing larger attacks, but </w:t>
      </w:r>
      <w:r w:rsidRPr="00155C2A">
        <w:rPr>
          <w:rFonts w:asciiTheme="minorHAnsi" w:hAnsiTheme="minorHAnsi"/>
          <w:u w:val="single"/>
        </w:rPr>
        <w:t>also the resources to ward them off</w:t>
      </w:r>
      <w:r w:rsidRPr="00155C2A">
        <w:rPr>
          <w:rFonts w:asciiTheme="minorHAnsi" w:hAnsiTheme="minorHAnsi"/>
        </w:rPr>
        <w:t>. It is bad news that Iran is beginning to see cyberwar as a deniable means of exploiting easy targets. And it is good news that software companies are now rethinking the architectural features of their systems that permit such vulnerabilities to exist in the first place.</w:t>
      </w:r>
    </w:p>
    <w:p w:rsidR="00A86256" w:rsidRPr="00155C2A" w:rsidRDefault="00A86256" w:rsidP="00A86256">
      <w:pPr>
        <w:pStyle w:val="Heading4"/>
      </w:pPr>
      <w:r w:rsidRPr="00155C2A">
        <w:t xml:space="preserve">Countermeasures solve </w:t>
      </w:r>
    </w:p>
    <w:p w:rsidR="00A86256" w:rsidRPr="00155C2A" w:rsidRDefault="00A86256" w:rsidP="00A86256">
      <w:pPr>
        <w:rPr>
          <w:rFonts w:asciiTheme="minorHAnsi" w:hAnsiTheme="minorHAnsi"/>
        </w:rPr>
      </w:pPr>
      <w:r w:rsidRPr="00155C2A">
        <w:rPr>
          <w:rStyle w:val="CiteChar"/>
          <w:rFonts w:asciiTheme="minorHAnsi" w:hAnsiTheme="minorHAnsi"/>
        </w:rPr>
        <w:t>Bailey</w:t>
      </w:r>
      <w:r w:rsidRPr="00155C2A">
        <w:rPr>
          <w:rFonts w:asciiTheme="minorHAnsi" w:hAnsiTheme="minorHAnsi"/>
        </w:rPr>
        <w:t>, science correspondent – Reason Magazine, 1/18/</w:t>
      </w:r>
      <w:r w:rsidRPr="00155C2A">
        <w:rPr>
          <w:rStyle w:val="CiteChar"/>
          <w:rFonts w:asciiTheme="minorHAnsi" w:hAnsiTheme="minorHAnsi"/>
        </w:rPr>
        <w:t>’11</w:t>
      </w:r>
    </w:p>
    <w:p w:rsidR="00A86256" w:rsidRPr="00155C2A" w:rsidRDefault="00A86256" w:rsidP="00A86256">
      <w:pPr>
        <w:rPr>
          <w:rFonts w:asciiTheme="minorHAnsi" w:hAnsiTheme="minorHAnsi"/>
        </w:rPr>
      </w:pPr>
      <w:r w:rsidRPr="00155C2A">
        <w:rPr>
          <w:rFonts w:asciiTheme="minorHAnsi" w:hAnsiTheme="minorHAnsi"/>
        </w:rPr>
        <w:t xml:space="preserve">(Ronald, </w:t>
      </w:r>
      <w:hyperlink r:id="rId30" w:history="1">
        <w:r w:rsidRPr="00155C2A">
          <w:rPr>
            <w:rStyle w:val="Hyperlink"/>
            <w:rFonts w:asciiTheme="minorHAnsi" w:hAnsiTheme="minorHAnsi"/>
          </w:rPr>
          <w:t>http://reason.com/archives/2011/01/18/cyberwar-is-harder-than-it</w:t>
        </w:r>
      </w:hyperlink>
      <w:r w:rsidRPr="00155C2A">
        <w:rPr>
          <w:rFonts w:asciiTheme="minorHAnsi" w:hAnsiTheme="minorHAnsi"/>
        </w:rPr>
        <w:t>)</w:t>
      </w:r>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u w:val="single"/>
        </w:rPr>
      </w:pPr>
      <w:r w:rsidRPr="00155C2A">
        <w:rPr>
          <w:rFonts w:asciiTheme="minorHAnsi" w:hAnsiTheme="minorHAnsi"/>
        </w:rPr>
        <w:t xml:space="preserve">Brown and Sommer observe that </w:t>
      </w:r>
      <w:r w:rsidRPr="00155C2A">
        <w:rPr>
          <w:rStyle w:val="StyleUnderline"/>
          <w:rFonts w:asciiTheme="minorHAnsi" w:hAnsiTheme="minorHAnsi"/>
        </w:rPr>
        <w:t>the Internet and</w:t>
      </w:r>
      <w:r w:rsidRPr="00155C2A">
        <w:rPr>
          <w:rFonts w:asciiTheme="minorHAnsi" w:hAnsiTheme="minorHAnsi"/>
        </w:rPr>
        <w:t xml:space="preserve"> the </w:t>
      </w:r>
      <w:r w:rsidRPr="00155C2A">
        <w:rPr>
          <w:rStyle w:val="StyleUnderline"/>
          <w:rFonts w:asciiTheme="minorHAnsi" w:hAnsiTheme="minorHAnsi"/>
        </w:rPr>
        <w:t>physical telecommunications</w:t>
      </w:r>
      <w:r w:rsidRPr="00155C2A">
        <w:rPr>
          <w:rFonts w:asciiTheme="minorHAnsi" w:hAnsiTheme="minorHAnsi"/>
        </w:rPr>
        <w:t xml:space="preserve"> infrastructure </w:t>
      </w:r>
      <w:r w:rsidRPr="00155C2A">
        <w:rPr>
          <w:rStyle w:val="StyleUnderline"/>
          <w:rFonts w:asciiTheme="minorHAnsi" w:hAnsiTheme="minorHAnsi"/>
        </w:rPr>
        <w:t xml:space="preserve">were designed to be robust and self-healing, so that failures in one part are routed around. “You have to be cautious when hearing from people engaging in </w:t>
      </w:r>
      <w:r w:rsidRPr="00155C2A">
        <w:rPr>
          <w:rStyle w:val="UnderlineBold"/>
          <w:rFonts w:asciiTheme="minorHAnsi" w:hAnsiTheme="minorHAnsi"/>
        </w:rPr>
        <w:t>fear-mongering</w:t>
      </w:r>
      <w:r w:rsidRPr="00155C2A">
        <w:rPr>
          <w:rStyle w:val="StyleUnderline"/>
          <w:rFonts w:asciiTheme="minorHAnsi" w:hAnsiTheme="minorHAnsi"/>
        </w:rPr>
        <w:t xml:space="preserve"> about</w:t>
      </w:r>
      <w:r w:rsidRPr="00155C2A">
        <w:rPr>
          <w:rFonts w:asciiTheme="minorHAnsi" w:hAnsiTheme="minorHAnsi"/>
        </w:rPr>
        <w:t xml:space="preserve"> huge </w:t>
      </w:r>
      <w:r w:rsidRPr="00155C2A">
        <w:rPr>
          <w:rStyle w:val="StyleUnderline"/>
          <w:rFonts w:asciiTheme="minorHAnsi" w:hAnsiTheme="minorHAnsi"/>
        </w:rPr>
        <w:t>blackouts and</w:t>
      </w:r>
      <w:r w:rsidRPr="00155C2A">
        <w:rPr>
          <w:rFonts w:asciiTheme="minorHAnsi" w:hAnsiTheme="minorHAnsi"/>
        </w:rPr>
        <w:t xml:space="preserve"> </w:t>
      </w:r>
      <w:r w:rsidRPr="00155C2A">
        <w:rPr>
          <w:rStyle w:val="StyleUnderline"/>
          <w:rFonts w:asciiTheme="minorHAnsi" w:hAnsiTheme="minorHAnsi"/>
        </w:rPr>
        <w:t>collapses of</w:t>
      </w:r>
      <w:r w:rsidRPr="00155C2A">
        <w:rPr>
          <w:rFonts w:asciiTheme="minorHAnsi" w:hAnsiTheme="minorHAnsi"/>
        </w:rPr>
        <w:t xml:space="preserve"> critical </w:t>
      </w:r>
      <w:r w:rsidRPr="00155C2A">
        <w:rPr>
          <w:rStyle w:val="StyleUnderline"/>
          <w:rFonts w:asciiTheme="minorHAnsi" w:hAnsiTheme="minorHAnsi"/>
        </w:rPr>
        <w:t>infrastructures</w:t>
      </w:r>
      <w:r w:rsidRPr="00155C2A">
        <w:rPr>
          <w:rFonts w:asciiTheme="minorHAnsi" w:hAnsiTheme="minorHAnsi"/>
        </w:rPr>
        <w:t xml:space="preserve"> via the Internet,” </w:t>
      </w:r>
      <w:r w:rsidRPr="00155C2A">
        <w:rPr>
          <w:rStyle w:val="StyleUnderline"/>
          <w:rFonts w:asciiTheme="minorHAnsi" w:hAnsiTheme="minorHAnsi"/>
        </w:rPr>
        <w:t>says</w:t>
      </w:r>
      <w:r w:rsidRPr="00155C2A">
        <w:rPr>
          <w:rFonts w:asciiTheme="minorHAnsi" w:hAnsiTheme="minorHAnsi"/>
        </w:rPr>
        <w:t xml:space="preserve"> </w:t>
      </w:r>
      <w:r w:rsidRPr="00155C2A">
        <w:rPr>
          <w:rStyle w:val="StyleUnderline"/>
          <w:rFonts w:asciiTheme="minorHAnsi" w:hAnsiTheme="minorHAnsi"/>
        </w:rPr>
        <w:t>U</w:t>
      </w:r>
      <w:r w:rsidRPr="00155C2A">
        <w:rPr>
          <w:rFonts w:asciiTheme="minorHAnsi" w:hAnsiTheme="minorHAnsi"/>
        </w:rPr>
        <w:t xml:space="preserve">niversity of </w:t>
      </w:r>
      <w:r w:rsidRPr="00155C2A">
        <w:rPr>
          <w:rStyle w:val="StyleUnderline"/>
          <w:rFonts w:asciiTheme="minorHAnsi" w:hAnsiTheme="minorHAnsi"/>
        </w:rPr>
        <w:t>Toronto cyberwarfare</w:t>
      </w:r>
      <w:r w:rsidRPr="00155C2A">
        <w:rPr>
          <w:rFonts w:asciiTheme="minorHAnsi" w:hAnsiTheme="minorHAnsi"/>
        </w:rPr>
        <w:t xml:space="preserve"> expert Ronald Deibert in the January/February 2011 issue of the </w:t>
      </w:r>
      <w:r w:rsidRPr="00155C2A">
        <w:rPr>
          <w:rFonts w:asciiTheme="minorHAnsi" w:hAnsiTheme="minorHAnsi"/>
          <w:i/>
          <w:iCs/>
        </w:rPr>
        <w:t>Bulletin of the Atomic Scientists</w:t>
      </w:r>
      <w:r w:rsidRPr="00155C2A">
        <w:rPr>
          <w:rFonts w:asciiTheme="minorHAnsi" w:hAnsiTheme="minorHAnsi"/>
        </w:rPr>
        <w:t>. “</w:t>
      </w:r>
      <w:r w:rsidRPr="00155C2A">
        <w:rPr>
          <w:rStyle w:val="StyleUnderline"/>
          <w:rFonts w:asciiTheme="minorHAnsi" w:hAnsiTheme="minorHAnsi"/>
        </w:rPr>
        <w:t>There is a lot of redundancy in the networks; it’s not</w:t>
      </w:r>
      <w:r w:rsidRPr="00155C2A">
        <w:rPr>
          <w:rFonts w:asciiTheme="minorHAnsi" w:hAnsiTheme="minorHAnsi"/>
        </w:rPr>
        <w:t xml:space="preserve"> a </w:t>
      </w:r>
      <w:r w:rsidRPr="00155C2A">
        <w:rPr>
          <w:rStyle w:val="StyleUnderline"/>
          <w:rFonts w:asciiTheme="minorHAnsi" w:hAnsiTheme="minorHAnsi"/>
        </w:rPr>
        <w:t>simple</w:t>
      </w:r>
      <w:r w:rsidRPr="00155C2A">
        <w:rPr>
          <w:rFonts w:asciiTheme="minorHAnsi" w:hAnsiTheme="minorHAnsi"/>
        </w:rPr>
        <w:t xml:space="preserve"> thing </w:t>
      </w:r>
      <w:r w:rsidRPr="00155C2A">
        <w:rPr>
          <w:rStyle w:val="StyleUnderline"/>
          <w:rFonts w:asciiTheme="minorHAnsi" w:hAnsiTheme="minorHAnsi"/>
        </w:rPr>
        <w:t>to turn off the power grid</w:t>
      </w:r>
      <w:r w:rsidRPr="00155C2A">
        <w:rPr>
          <w:rFonts w:asciiTheme="minorHAnsi" w:hAnsiTheme="minorHAnsi"/>
        </w:rPr>
        <w:t xml:space="preserve">.” In addition, </w:t>
      </w:r>
      <w:r w:rsidRPr="00155C2A">
        <w:rPr>
          <w:rStyle w:val="StyleUnderline"/>
          <w:rFonts w:asciiTheme="minorHAnsi" w:hAnsiTheme="minorHAnsi"/>
        </w:rPr>
        <w:t>our</w:t>
      </w:r>
      <w:r w:rsidRPr="00155C2A">
        <w:rPr>
          <w:rFonts w:asciiTheme="minorHAnsi" w:hAnsiTheme="minorHAnsi"/>
        </w:rPr>
        <w:t xml:space="preserve"> </w:t>
      </w:r>
      <w:r w:rsidRPr="00155C2A">
        <w:rPr>
          <w:rStyle w:val="StyleUnderline"/>
          <w:rFonts w:asciiTheme="minorHAnsi" w:hAnsiTheme="minorHAnsi"/>
        </w:rPr>
        <w:t>experience with</w:t>
      </w:r>
      <w:r w:rsidRPr="00155C2A">
        <w:rPr>
          <w:rFonts w:asciiTheme="minorHAnsi" w:hAnsiTheme="minorHAnsi"/>
        </w:rPr>
        <w:t xml:space="preserve"> current forms of </w:t>
      </w:r>
      <w:r w:rsidRPr="00155C2A">
        <w:rPr>
          <w:rStyle w:val="StyleUnderline"/>
          <w:rFonts w:asciiTheme="minorHAnsi" w:hAnsiTheme="minorHAnsi"/>
        </w:rPr>
        <w:t>malware is</w:t>
      </w:r>
      <w:r w:rsidRPr="00155C2A">
        <w:rPr>
          <w:rFonts w:asciiTheme="minorHAnsi" w:hAnsiTheme="minorHAnsi"/>
        </w:rPr>
        <w:t xml:space="preserve"> somewhat </w:t>
      </w:r>
      <w:r w:rsidRPr="00155C2A">
        <w:rPr>
          <w:rStyle w:val="StyleUnderline"/>
          <w:rFonts w:asciiTheme="minorHAnsi" w:hAnsiTheme="minorHAnsi"/>
        </w:rPr>
        <w:t>reassuring. Responses</w:t>
      </w:r>
      <w:r w:rsidRPr="00155C2A">
        <w:rPr>
          <w:rFonts w:asciiTheme="minorHAnsi" w:hAnsiTheme="minorHAnsi"/>
        </w:rPr>
        <w:t xml:space="preserve"> to new malware </w:t>
      </w:r>
      <w:r w:rsidRPr="00155C2A">
        <w:rPr>
          <w:rStyle w:val="StyleUnderline"/>
          <w:rFonts w:asciiTheme="minorHAnsi" w:hAnsiTheme="minorHAnsi"/>
        </w:rPr>
        <w:t>have</w:t>
      </w:r>
      <w:r w:rsidRPr="00155C2A">
        <w:rPr>
          <w:rFonts w:asciiTheme="minorHAnsi" w:hAnsiTheme="minorHAnsi"/>
        </w:rPr>
        <w:t xml:space="preserve"> generally </w:t>
      </w:r>
      <w:r w:rsidRPr="00155C2A">
        <w:rPr>
          <w:rStyle w:val="StyleUnderline"/>
          <w:rFonts w:asciiTheme="minorHAnsi" w:hAnsiTheme="minorHAnsi"/>
        </w:rPr>
        <w:t>been found and made available within days and few denial of service attacks have lasted</w:t>
      </w:r>
      <w:r w:rsidRPr="00155C2A">
        <w:rPr>
          <w:rFonts w:asciiTheme="minorHAnsi" w:hAnsiTheme="minorHAnsi"/>
        </w:rPr>
        <w:t xml:space="preserve"> more than a day. In addition, </w:t>
      </w:r>
      <w:r w:rsidRPr="00155C2A">
        <w:rPr>
          <w:rStyle w:val="StyleUnderline"/>
          <w:rFonts w:asciiTheme="minorHAnsi" w:hAnsiTheme="minorHAnsi"/>
        </w:rPr>
        <w:t>many critical networks</w:t>
      </w:r>
      <w:r w:rsidRPr="00155C2A">
        <w:rPr>
          <w:rFonts w:asciiTheme="minorHAnsi" w:hAnsiTheme="minorHAnsi"/>
        </w:rPr>
        <w:t xml:space="preserve"> such as those carrying financial transactions </w:t>
      </w:r>
      <w:r w:rsidRPr="00155C2A">
        <w:rPr>
          <w:rStyle w:val="StyleUnderline"/>
          <w:rFonts w:asciiTheme="minorHAnsi" w:hAnsiTheme="minorHAnsi"/>
        </w:rPr>
        <w:t>are not connected to the Internet requiring insider information to make them vulnerable.</w:t>
      </w:r>
    </w:p>
    <w:p w:rsidR="00A86256" w:rsidRPr="00155C2A" w:rsidRDefault="00A86256" w:rsidP="00A86256">
      <w:pPr>
        <w:pStyle w:val="Heading4"/>
      </w:pPr>
      <w:r w:rsidRPr="00155C2A">
        <w:t>They don’t have the expertise</w:t>
      </w:r>
    </w:p>
    <w:p w:rsidR="00A86256" w:rsidRPr="00155C2A" w:rsidRDefault="00A86256" w:rsidP="00A86256">
      <w:pPr>
        <w:rPr>
          <w:rStyle w:val="Style13ptBold"/>
          <w:rFonts w:asciiTheme="minorHAnsi" w:hAnsiTheme="minorHAnsi"/>
        </w:rPr>
      </w:pPr>
      <w:r w:rsidRPr="00155C2A">
        <w:rPr>
          <w:rStyle w:val="Style13ptBold"/>
          <w:rFonts w:asciiTheme="minorHAnsi" w:hAnsiTheme="minorHAnsi"/>
        </w:rPr>
        <w:t>Lindsay 13</w:t>
      </w:r>
    </w:p>
    <w:p w:rsidR="00A86256" w:rsidRPr="00155C2A" w:rsidRDefault="00A86256" w:rsidP="00A86256">
      <w:pPr>
        <w:rPr>
          <w:rFonts w:asciiTheme="minorHAnsi" w:hAnsiTheme="minorHAnsi"/>
        </w:rPr>
      </w:pPr>
      <w:r w:rsidRPr="00155C2A">
        <w:rPr>
          <w:rFonts w:asciiTheme="minorHAnsi" w:hAnsiTheme="minorHAnsi"/>
        </w:rPr>
        <w:t>Jon R. Lindsay is an assistant research scientist with the University of California Institute on Global Conﬂict and Cooperation (IGCC), located at UC San Diego. He holds a PhD in political science from the Massachusetts Institute of Technology, an MS in computer science from Stanford University, and he has served as an officer in the US Navy, Security Studies, August 1, 2013, "Stuxnet and the Limits of Cyber Warfare", http://www.tandfonline.com/doi/pdf/10.1080/09636412.2013.816122</w:t>
      </w:r>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rPr>
      </w:pPr>
      <w:r w:rsidRPr="00155C2A">
        <w:rPr>
          <w:rFonts w:asciiTheme="minorHAnsi" w:hAnsiTheme="minorHAnsi"/>
          <w:u w:val="single"/>
        </w:rPr>
        <w:t>Stuxnet</w:t>
      </w:r>
      <w:r w:rsidRPr="00155C2A">
        <w:rPr>
          <w:rFonts w:asciiTheme="minorHAnsi" w:hAnsiTheme="minorHAnsi"/>
        </w:rPr>
        <w:t xml:space="preserve"> therefore </w:t>
      </w:r>
      <w:r w:rsidRPr="00155C2A">
        <w:rPr>
          <w:rFonts w:asciiTheme="minorHAnsi" w:hAnsiTheme="minorHAnsi"/>
          <w:u w:val="single"/>
        </w:rPr>
        <w:t>suggests</w:t>
      </w:r>
      <w:r w:rsidRPr="00155C2A">
        <w:rPr>
          <w:rFonts w:asciiTheme="minorHAnsi" w:hAnsiTheme="minorHAnsi"/>
        </w:rPr>
        <w:t xml:space="preserve"> that </w:t>
      </w:r>
      <w:r w:rsidRPr="00155C2A">
        <w:rPr>
          <w:rFonts w:asciiTheme="minorHAnsi" w:hAnsiTheme="minorHAnsi"/>
          <w:u w:val="single"/>
        </w:rPr>
        <w:t>the asymmetry argument of</w:t>
      </w:r>
      <w:r w:rsidRPr="00155C2A">
        <w:rPr>
          <w:rFonts w:asciiTheme="minorHAnsi" w:hAnsiTheme="minorHAnsi"/>
        </w:rPr>
        <w:t xml:space="preserve"> the </w:t>
      </w:r>
      <w:r w:rsidRPr="00155C2A">
        <w:rPr>
          <w:rFonts w:asciiTheme="minorHAnsi" w:hAnsiTheme="minorHAnsi"/>
          <w:u w:val="single"/>
        </w:rPr>
        <w:t>Cyber</w:t>
      </w:r>
      <w:r w:rsidRPr="00155C2A">
        <w:rPr>
          <w:rFonts w:asciiTheme="minorHAnsi" w:hAnsiTheme="minorHAnsi"/>
        </w:rPr>
        <w:t xml:space="preserve"> Revolution thesis </w:t>
      </w:r>
      <w:r w:rsidRPr="00155C2A">
        <w:rPr>
          <w:rFonts w:asciiTheme="minorHAnsi" w:hAnsiTheme="minorHAnsi"/>
          <w:u w:val="single"/>
        </w:rPr>
        <w:t xml:space="preserve">has it backward. </w:t>
      </w:r>
      <w:r w:rsidRPr="00155C2A">
        <w:rPr>
          <w:rStyle w:val="Emphasis"/>
          <w:rFonts w:asciiTheme="minorHAnsi" w:hAnsiTheme="minorHAnsi"/>
        </w:rPr>
        <w:t>Cyber warfare is not a weapon of the weak</w:t>
      </w:r>
      <w:r w:rsidRPr="00155C2A">
        <w:rPr>
          <w:rFonts w:asciiTheme="minorHAnsi" w:hAnsiTheme="minorHAnsi"/>
        </w:rPr>
        <w:t xml:space="preserve">. </w:t>
      </w:r>
      <w:r w:rsidRPr="00155C2A">
        <w:rPr>
          <w:rFonts w:asciiTheme="minorHAnsi" w:hAnsiTheme="minorHAnsi"/>
          <w:u w:val="single"/>
        </w:rPr>
        <w:t>Weaker actors face steep barriers to weaponization for causing meaningful damage, and they are vulnerable to punishing retaliation if they</w:t>
      </w:r>
      <w:r w:rsidRPr="00155C2A">
        <w:rPr>
          <w:rFonts w:asciiTheme="minorHAnsi" w:hAnsiTheme="minorHAnsi"/>
        </w:rPr>
        <w:t xml:space="preserve"> somehow do </w:t>
      </w:r>
      <w:r w:rsidRPr="00155C2A">
        <w:rPr>
          <w:rFonts w:asciiTheme="minorHAnsi" w:hAnsiTheme="minorHAnsi"/>
          <w:u w:val="single"/>
        </w:rPr>
        <w:t>succeed</w:t>
      </w:r>
      <w:r w:rsidRPr="00155C2A">
        <w:rPr>
          <w:rFonts w:asciiTheme="minorHAnsi" w:hAnsiTheme="minorHAnsi"/>
        </w:rPr>
        <w:t xml:space="preserve"> in injuring the strong. </w:t>
      </w:r>
      <w:r w:rsidRPr="00155C2A">
        <w:rPr>
          <w:rFonts w:asciiTheme="minorHAnsi" w:hAnsiTheme="minorHAnsi"/>
          <w:u w:val="single"/>
        </w:rPr>
        <w:t>Strong states</w:t>
      </w:r>
      <w:r w:rsidRPr="00155C2A">
        <w:rPr>
          <w:rFonts w:asciiTheme="minorHAnsi" w:hAnsiTheme="minorHAnsi"/>
        </w:rPr>
        <w:t xml:space="preserve">, by contrast, </w:t>
      </w:r>
      <w:r w:rsidRPr="00155C2A">
        <w:rPr>
          <w:rFonts w:asciiTheme="minorHAnsi" w:hAnsiTheme="minorHAnsi"/>
          <w:u w:val="single"/>
        </w:rPr>
        <w:t>have</w:t>
      </w:r>
      <w:r w:rsidRPr="00155C2A">
        <w:rPr>
          <w:rFonts w:asciiTheme="minorHAnsi" w:hAnsiTheme="minorHAnsi"/>
        </w:rPr>
        <w:t xml:space="preserve"> the </w:t>
      </w:r>
      <w:r w:rsidRPr="00155C2A">
        <w:rPr>
          <w:rFonts w:asciiTheme="minorHAnsi" w:hAnsiTheme="minorHAnsi"/>
          <w:u w:val="single"/>
        </w:rPr>
        <w:t>resources and risk tolerance to wage cyber warfare against</w:t>
      </w:r>
      <w:r w:rsidRPr="00155C2A">
        <w:rPr>
          <w:rFonts w:asciiTheme="minorHAnsi" w:hAnsiTheme="minorHAnsi"/>
        </w:rPr>
        <w:t xml:space="preserve"> relatively </w:t>
      </w:r>
      <w:r w:rsidRPr="00155C2A">
        <w:rPr>
          <w:rFonts w:asciiTheme="minorHAnsi" w:hAnsiTheme="minorHAnsi"/>
          <w:u w:val="single"/>
        </w:rPr>
        <w:t>weak</w:t>
      </w:r>
      <w:r w:rsidRPr="00155C2A">
        <w:rPr>
          <w:rFonts w:asciiTheme="minorHAnsi" w:hAnsiTheme="minorHAnsi"/>
        </w:rPr>
        <w:t xml:space="preserve">er </w:t>
      </w:r>
      <w:r w:rsidRPr="00155C2A">
        <w:rPr>
          <w:rFonts w:asciiTheme="minorHAnsi" w:hAnsiTheme="minorHAnsi"/>
          <w:u w:val="single"/>
        </w:rPr>
        <w:t>targets like Iran</w:t>
      </w:r>
      <w:r w:rsidRPr="00155C2A">
        <w:rPr>
          <w:rFonts w:asciiTheme="minorHAnsi" w:hAnsiTheme="minorHAnsi"/>
        </w:rPr>
        <w:t xml:space="preserve">. These </w:t>
      </w:r>
      <w:r w:rsidRPr="00155C2A">
        <w:rPr>
          <w:rFonts w:asciiTheme="minorHAnsi" w:hAnsiTheme="minorHAnsi"/>
          <w:u w:val="single"/>
        </w:rPr>
        <w:t>barriers to entry</w:t>
      </w:r>
      <w:r w:rsidRPr="00155C2A">
        <w:rPr>
          <w:rFonts w:asciiTheme="minorHAnsi" w:hAnsiTheme="minorHAnsi"/>
        </w:rPr>
        <w:t xml:space="preserve"> will tend to </w:t>
      </w:r>
      <w:r w:rsidRPr="00155C2A">
        <w:rPr>
          <w:rFonts w:asciiTheme="minorHAnsi" w:hAnsiTheme="minorHAnsi"/>
          <w:u w:val="single"/>
        </w:rPr>
        <w:t>price weaker actors out of strategic cyber war</w:t>
      </w:r>
      <w:r w:rsidRPr="00155C2A">
        <w:rPr>
          <w:rFonts w:asciiTheme="minorHAnsi" w:hAnsiTheme="minorHAnsi"/>
        </w:rPr>
        <w:t xml:space="preserve">fare. </w:t>
      </w:r>
      <w:r w:rsidRPr="00155C2A">
        <w:rPr>
          <w:rFonts w:asciiTheme="minorHAnsi" w:hAnsiTheme="minorHAnsi"/>
          <w:u w:val="single"/>
        </w:rPr>
        <w:t>The technically and organizationally sophisticated level of play</w:t>
      </w:r>
      <w:r w:rsidRPr="00155C2A">
        <w:rPr>
          <w:rFonts w:asciiTheme="minorHAnsi" w:hAnsiTheme="minorHAnsi"/>
        </w:rPr>
        <w:t xml:space="preserve"> required for cyber warfare </w:t>
      </w:r>
      <w:r w:rsidRPr="00155C2A">
        <w:rPr>
          <w:rFonts w:asciiTheme="minorHAnsi" w:hAnsiTheme="minorHAnsi"/>
          <w:u w:val="single"/>
        </w:rPr>
        <w:t>is</w:t>
      </w:r>
      <w:r w:rsidRPr="00155C2A">
        <w:rPr>
          <w:rFonts w:asciiTheme="minorHAnsi" w:hAnsiTheme="minorHAnsi"/>
        </w:rPr>
        <w:t xml:space="preserve"> generally </w:t>
      </w:r>
      <w:r w:rsidRPr="00155C2A">
        <w:rPr>
          <w:rStyle w:val="Emphasis"/>
          <w:rFonts w:asciiTheme="minorHAnsi" w:hAnsiTheme="minorHAnsi"/>
        </w:rPr>
        <w:t>beyond the capacity of a lone hacker</w:t>
      </w:r>
      <w:r w:rsidRPr="00155C2A">
        <w:rPr>
          <w:rFonts w:asciiTheme="minorHAnsi" w:hAnsiTheme="minorHAnsi"/>
        </w:rPr>
        <w:t xml:space="preserve">, </w:t>
      </w:r>
      <w:r w:rsidRPr="00155C2A">
        <w:rPr>
          <w:rFonts w:asciiTheme="minorHAnsi" w:hAnsiTheme="minorHAnsi"/>
          <w:u w:val="single"/>
        </w:rPr>
        <w:t>a small group of amateurs, or even organized criminals</w:t>
      </w:r>
      <w:r w:rsidRPr="00155C2A">
        <w:rPr>
          <w:rFonts w:asciiTheme="minorHAnsi" w:hAnsiTheme="minorHAnsi"/>
        </w:rPr>
        <w:t xml:space="preserve">, some of the favorite bogeymen of cyberwar discourse.75 </w:t>
      </w:r>
      <w:r w:rsidRPr="00155C2A">
        <w:rPr>
          <w:rFonts w:asciiTheme="minorHAnsi" w:hAnsiTheme="minorHAnsi"/>
          <w:u w:val="single"/>
        </w:rPr>
        <w:t xml:space="preserve">There are </w:t>
      </w:r>
      <w:r w:rsidRPr="00155C2A">
        <w:rPr>
          <w:rStyle w:val="Emphasis"/>
          <w:rFonts w:asciiTheme="minorHAnsi" w:hAnsiTheme="minorHAnsi"/>
        </w:rPr>
        <w:t>cheaper and more reliable ways</w:t>
      </w:r>
      <w:r w:rsidRPr="00155C2A">
        <w:rPr>
          <w:rFonts w:asciiTheme="minorHAnsi" w:hAnsiTheme="minorHAnsi"/>
          <w:u w:val="single"/>
        </w:rPr>
        <w:t xml:space="preserve"> for</w:t>
      </w:r>
      <w:r w:rsidRPr="00155C2A">
        <w:rPr>
          <w:rFonts w:asciiTheme="minorHAnsi" w:hAnsiTheme="minorHAnsi"/>
        </w:rPr>
        <w:t xml:space="preserve"> resource-poor </w:t>
      </w:r>
      <w:r w:rsidRPr="00155C2A">
        <w:rPr>
          <w:rFonts w:asciiTheme="minorHAnsi" w:hAnsiTheme="minorHAnsi"/>
          <w:u w:val="single"/>
        </w:rPr>
        <w:t>terrorists or states to cause damage. While</w:t>
      </w:r>
      <w:r w:rsidRPr="00155C2A">
        <w:rPr>
          <w:rFonts w:asciiTheme="minorHAnsi" w:hAnsiTheme="minorHAnsi"/>
        </w:rPr>
        <w:t xml:space="preserve"> the </w:t>
      </w:r>
      <w:r w:rsidRPr="00155C2A">
        <w:rPr>
          <w:rFonts w:asciiTheme="minorHAnsi" w:hAnsiTheme="minorHAnsi"/>
          <w:u w:val="single"/>
        </w:rPr>
        <w:t>potential</w:t>
      </w:r>
      <w:r w:rsidRPr="00155C2A">
        <w:rPr>
          <w:rFonts w:asciiTheme="minorHAnsi" w:hAnsiTheme="minorHAnsi"/>
        </w:rPr>
        <w:t xml:space="preserve"> global </w:t>
      </w:r>
      <w:r w:rsidRPr="00155C2A">
        <w:rPr>
          <w:rFonts w:asciiTheme="minorHAnsi" w:hAnsiTheme="minorHAnsi"/>
          <w:u w:val="single"/>
        </w:rPr>
        <w:t>reach of cyber war</w:t>
      </w:r>
      <w:r w:rsidRPr="00155C2A">
        <w:rPr>
          <w:rFonts w:asciiTheme="minorHAnsi" w:hAnsiTheme="minorHAnsi"/>
        </w:rPr>
        <w:t xml:space="preserve">fare </w:t>
      </w:r>
      <w:r w:rsidRPr="00155C2A">
        <w:rPr>
          <w:rFonts w:asciiTheme="minorHAnsi" w:hAnsiTheme="minorHAnsi"/>
          <w:u w:val="single"/>
        </w:rPr>
        <w:t>would appear attractive for</w:t>
      </w:r>
      <w:r w:rsidRPr="00155C2A">
        <w:rPr>
          <w:rFonts w:asciiTheme="minorHAnsi" w:hAnsiTheme="minorHAnsi"/>
        </w:rPr>
        <w:t xml:space="preserve"> limiting the exposure of </w:t>
      </w:r>
      <w:r w:rsidRPr="00155C2A">
        <w:rPr>
          <w:rFonts w:asciiTheme="minorHAnsi" w:hAnsiTheme="minorHAnsi"/>
          <w:u w:val="single"/>
        </w:rPr>
        <w:t xml:space="preserve">terrorists, that same distance forms a </w:t>
      </w:r>
      <w:r w:rsidRPr="00155C2A">
        <w:rPr>
          <w:rStyle w:val="Emphasis"/>
          <w:rFonts w:asciiTheme="minorHAnsi" w:hAnsiTheme="minorHAnsi"/>
        </w:rPr>
        <w:t>formidable barrier</w:t>
      </w:r>
      <w:r w:rsidRPr="00155C2A">
        <w:rPr>
          <w:rFonts w:asciiTheme="minorHAnsi" w:hAnsiTheme="minorHAnsi"/>
          <w:u w:val="single"/>
        </w:rPr>
        <w:t xml:space="preserve"> for intelligence preparation and operational control</w:t>
      </w:r>
      <w:r w:rsidRPr="00155C2A">
        <w:rPr>
          <w:rFonts w:asciiTheme="minorHAnsi" w:hAnsiTheme="minorHAnsi"/>
        </w:rPr>
        <w:t xml:space="preserve"> of targeted destructive attacks, without which the risks of operational failure become a serious liability for the weak. This emphatically does not mean that weak actors are priced out of irritant attacks for criminal gain, espionage, or political expression; on the contrary, the desirability of maintaining ability to engage in sub rosa exploitation is a big reason to avoid more severe forms of cyber attack that would mobilize unwanted attention. </w:t>
      </w:r>
      <w:r w:rsidRPr="00155C2A">
        <w:rPr>
          <w:rFonts w:asciiTheme="minorHAnsi" w:hAnsiTheme="minorHAnsi"/>
          <w:u w:val="single"/>
        </w:rPr>
        <w:t>The difference in scale between strategic cyber warfare and cheaply available cyber irritants will become more apparent</w:t>
      </w:r>
      <w:r w:rsidRPr="00155C2A">
        <w:rPr>
          <w:rFonts w:asciiTheme="minorHAnsi" w:hAnsiTheme="minorHAnsi"/>
        </w:rPr>
        <w:t xml:space="preserve"> in the matter of offense dominance.</w:t>
      </w:r>
    </w:p>
    <w:p w:rsidR="00A86256" w:rsidRPr="00155C2A" w:rsidRDefault="00A86256" w:rsidP="00A86256">
      <w:pPr>
        <w:pStyle w:val="Heading4"/>
      </w:pPr>
      <w:r w:rsidRPr="00155C2A">
        <w:t>Cyber is too hard for terrorists</w:t>
      </w:r>
    </w:p>
    <w:p w:rsidR="00A86256" w:rsidRPr="00155C2A" w:rsidRDefault="00A86256" w:rsidP="00A86256">
      <w:pPr>
        <w:rPr>
          <w:rStyle w:val="Style13ptBold"/>
          <w:rFonts w:asciiTheme="minorHAnsi" w:hAnsiTheme="minorHAnsi"/>
        </w:rPr>
      </w:pPr>
      <w:r w:rsidRPr="00155C2A">
        <w:rPr>
          <w:rStyle w:val="Style13ptBold"/>
          <w:rFonts w:asciiTheme="minorHAnsi" w:hAnsiTheme="minorHAnsi"/>
        </w:rPr>
        <w:t>Ditz 13</w:t>
      </w:r>
    </w:p>
    <w:p w:rsidR="00A86256" w:rsidRPr="00155C2A" w:rsidRDefault="00A86256" w:rsidP="00A86256">
      <w:pPr>
        <w:rPr>
          <w:rFonts w:asciiTheme="minorHAnsi" w:hAnsiTheme="minorHAnsi"/>
        </w:rPr>
      </w:pPr>
      <w:r w:rsidRPr="00155C2A">
        <w:rPr>
          <w:rFonts w:asciiTheme="minorHAnsi" w:hAnsiTheme="minorHAnsi"/>
        </w:rPr>
        <w:t>Jason Ditz is news editor at Antiwar.com, March 14 , 2013, "Cyberwar Expert: Al-Qaeda ‘Too Stupid’ to Launch Cyber Attacks", http://news.antiwar.com/2013/03/14/cyberwar-expert-al-qaeda-too-stupid-to-launch-cyber-attacks/</w:t>
      </w:r>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rPr>
      </w:pPr>
      <w:r w:rsidRPr="00155C2A">
        <w:rPr>
          <w:rFonts w:asciiTheme="minorHAnsi" w:hAnsiTheme="minorHAnsi"/>
        </w:rPr>
        <w:t xml:space="preserve">British </w:t>
      </w:r>
      <w:r w:rsidRPr="00155C2A">
        <w:rPr>
          <w:rFonts w:asciiTheme="minorHAnsi" w:hAnsiTheme="minorHAnsi"/>
          <w:u w:val="single"/>
        </w:rPr>
        <w:t>cyberwar expert</w:t>
      </w:r>
      <w:r w:rsidRPr="00155C2A">
        <w:rPr>
          <w:rFonts w:asciiTheme="minorHAnsi" w:hAnsiTheme="minorHAnsi"/>
        </w:rPr>
        <w:t xml:space="preserve"> Dr. Thomas </w:t>
      </w:r>
      <w:r w:rsidRPr="00155C2A">
        <w:rPr>
          <w:rFonts w:asciiTheme="minorHAnsi" w:hAnsiTheme="minorHAnsi"/>
          <w:u w:val="single"/>
        </w:rPr>
        <w:t>Rid testified</w:t>
      </w:r>
      <w:r w:rsidRPr="00155C2A">
        <w:rPr>
          <w:rFonts w:asciiTheme="minorHAnsi" w:hAnsiTheme="minorHAnsi"/>
        </w:rPr>
        <w:t xml:space="preserve"> to the British Public Accounts Committee today, </w:t>
      </w:r>
      <w:r w:rsidRPr="00155C2A">
        <w:rPr>
          <w:rFonts w:asciiTheme="minorHAnsi" w:hAnsiTheme="minorHAnsi"/>
          <w:u w:val="single"/>
        </w:rPr>
        <w:t>downplaying</w:t>
      </w:r>
      <w:r w:rsidRPr="00155C2A">
        <w:rPr>
          <w:rFonts w:asciiTheme="minorHAnsi" w:hAnsiTheme="minorHAnsi"/>
        </w:rPr>
        <w:t xml:space="preserve"> the </w:t>
      </w:r>
      <w:r w:rsidRPr="00155C2A">
        <w:rPr>
          <w:rFonts w:asciiTheme="minorHAnsi" w:hAnsiTheme="minorHAnsi"/>
          <w:u w:val="single"/>
        </w:rPr>
        <w:t>chances of a sabotage cyber-attack from abroad</w:t>
      </w:r>
      <w:r w:rsidRPr="00155C2A">
        <w:rPr>
          <w:rFonts w:asciiTheme="minorHAnsi" w:hAnsiTheme="minorHAnsi"/>
        </w:rPr>
        <w:t>.</w:t>
      </w:r>
    </w:p>
    <w:p w:rsidR="00A86256" w:rsidRPr="00155C2A" w:rsidRDefault="00A86256" w:rsidP="00A86256">
      <w:pPr>
        <w:rPr>
          <w:rFonts w:asciiTheme="minorHAnsi" w:hAnsiTheme="minorHAnsi"/>
        </w:rPr>
      </w:pPr>
      <w:r w:rsidRPr="00155C2A">
        <w:rPr>
          <w:rFonts w:asciiTheme="minorHAnsi" w:hAnsiTheme="minorHAnsi"/>
        </w:rPr>
        <w:t>“</w:t>
      </w:r>
      <w:r w:rsidRPr="00155C2A">
        <w:rPr>
          <w:rStyle w:val="BoldUnderline"/>
          <w:rFonts w:asciiTheme="minorHAnsi" w:hAnsiTheme="minorHAnsi"/>
        </w:rPr>
        <w:t>Al-Qaeda are too stupid and China doesn’t want to do it</w:t>
      </w:r>
      <w:r w:rsidRPr="00155C2A">
        <w:rPr>
          <w:rFonts w:asciiTheme="minorHAnsi" w:hAnsiTheme="minorHAnsi"/>
        </w:rPr>
        <w:t xml:space="preserve">,” Rid said, noting that </w:t>
      </w:r>
      <w:r w:rsidRPr="00155C2A">
        <w:rPr>
          <w:rFonts w:asciiTheme="minorHAnsi" w:hAnsiTheme="minorHAnsi"/>
          <w:u w:val="single"/>
        </w:rPr>
        <w:t>China is almost entirely interested in cyber espionage, not trying to damage overseas infrastructure just because it can</w:t>
      </w:r>
      <w:r w:rsidRPr="00155C2A">
        <w:rPr>
          <w:rFonts w:asciiTheme="minorHAnsi" w:hAnsiTheme="minorHAnsi"/>
        </w:rPr>
        <w:t>.</w:t>
      </w:r>
    </w:p>
    <w:p w:rsidR="00A86256" w:rsidRPr="00155C2A" w:rsidRDefault="00A86256" w:rsidP="00A86256">
      <w:pPr>
        <w:rPr>
          <w:rFonts w:asciiTheme="minorHAnsi" w:hAnsiTheme="minorHAnsi"/>
        </w:rPr>
      </w:pPr>
      <w:r w:rsidRPr="00155C2A">
        <w:rPr>
          <w:rFonts w:asciiTheme="minorHAnsi" w:hAnsiTheme="minorHAnsi"/>
          <w:u w:val="single"/>
        </w:rPr>
        <w:t>As for al-Qaeda, Rid claims the group</w:t>
      </w:r>
      <w:r w:rsidRPr="00155C2A">
        <w:rPr>
          <w:rFonts w:asciiTheme="minorHAnsi" w:hAnsiTheme="minorHAnsi"/>
        </w:rPr>
        <w:t xml:space="preserve"> </w:t>
      </w:r>
      <w:r w:rsidRPr="00155C2A">
        <w:rPr>
          <w:rStyle w:val="BoldUnderline"/>
          <w:rFonts w:asciiTheme="minorHAnsi" w:hAnsiTheme="minorHAnsi"/>
        </w:rPr>
        <w:t>lacks the formal book-learning to actually use potential exploits to not only get in to internet connected infrastructure but actually do it serious harm</w:t>
      </w:r>
      <w:r w:rsidRPr="00155C2A">
        <w:rPr>
          <w:rFonts w:asciiTheme="minorHAnsi" w:hAnsiTheme="minorHAnsi"/>
        </w:rPr>
        <w:t>.</w:t>
      </w:r>
    </w:p>
    <w:p w:rsidR="00A86256" w:rsidRPr="00155C2A" w:rsidRDefault="00A86256" w:rsidP="00A86256">
      <w:pPr>
        <w:rPr>
          <w:rFonts w:asciiTheme="minorHAnsi" w:hAnsiTheme="minorHAnsi"/>
        </w:rPr>
      </w:pPr>
      <w:r w:rsidRPr="00155C2A">
        <w:rPr>
          <w:rFonts w:asciiTheme="minorHAnsi" w:hAnsiTheme="minorHAnsi"/>
        </w:rPr>
        <w:t>“</w:t>
      </w:r>
      <w:r w:rsidRPr="00155C2A">
        <w:rPr>
          <w:rFonts w:asciiTheme="minorHAnsi" w:hAnsiTheme="minorHAnsi"/>
          <w:u w:val="single"/>
        </w:rPr>
        <w:t>It requires intelligence about the targets you are trying to penetrate</w:t>
      </w:r>
      <w:r w:rsidRPr="00155C2A">
        <w:rPr>
          <w:rFonts w:asciiTheme="minorHAnsi" w:hAnsiTheme="minorHAnsi"/>
        </w:rPr>
        <w:t>,” Rid noted, though whether al-Qaeda can gain that capability remains an open question, and one that is likely to be used to justify ongoing spending hikes on “cyber defense.”</w:t>
      </w:r>
    </w:p>
    <w:p w:rsidR="00A86256" w:rsidRPr="00155C2A" w:rsidRDefault="00A86256" w:rsidP="00A86256">
      <w:pPr>
        <w:pStyle w:val="Heading4"/>
      </w:pPr>
      <w:r w:rsidRPr="00155C2A">
        <w:t>Alternatives are easier</w:t>
      </w:r>
    </w:p>
    <w:p w:rsidR="00A86256" w:rsidRPr="00155C2A" w:rsidRDefault="00A86256" w:rsidP="00A86256">
      <w:pPr>
        <w:rPr>
          <w:rFonts w:asciiTheme="minorHAnsi" w:hAnsiTheme="minorHAnsi"/>
        </w:rPr>
      </w:pPr>
      <w:r w:rsidRPr="00155C2A">
        <w:rPr>
          <w:rStyle w:val="CiteChar"/>
          <w:rFonts w:asciiTheme="minorHAnsi" w:hAnsiTheme="minorHAnsi"/>
        </w:rPr>
        <w:t>Jarvis</w:t>
      </w:r>
      <w:r w:rsidRPr="00155C2A">
        <w:rPr>
          <w:rFonts w:asciiTheme="minorHAnsi" w:hAnsiTheme="minorHAnsi"/>
        </w:rPr>
        <w:t xml:space="preserve">, senior lecturer in International Security – University of East Anglica, Macdonald, professor of law – Swansea University, Nouri, political and cultural studies – Swansea, </w:t>
      </w:r>
      <w:r w:rsidRPr="00155C2A">
        <w:rPr>
          <w:rStyle w:val="CiteChar"/>
          <w:rFonts w:asciiTheme="minorHAnsi" w:hAnsiTheme="minorHAnsi"/>
        </w:rPr>
        <w:t>‘14</w:t>
      </w:r>
    </w:p>
    <w:p w:rsidR="00A86256" w:rsidRPr="00155C2A" w:rsidRDefault="00A86256" w:rsidP="00A86256">
      <w:pPr>
        <w:rPr>
          <w:rFonts w:asciiTheme="minorHAnsi" w:hAnsiTheme="minorHAnsi"/>
        </w:rPr>
      </w:pPr>
      <w:r w:rsidRPr="00155C2A">
        <w:rPr>
          <w:rFonts w:asciiTheme="minorHAnsi" w:hAnsiTheme="minorHAnsi"/>
        </w:rPr>
        <w:t xml:space="preserve">(Lee, Stuart, and Lella, “The Cyberterrorism Threat: Findings from a Survey of Researchers,” </w:t>
      </w:r>
      <w:r w:rsidRPr="00155C2A">
        <w:rPr>
          <w:rFonts w:asciiTheme="minorHAnsi" w:hAnsiTheme="minorHAnsi"/>
          <w:i/>
        </w:rPr>
        <w:t>Studies in Conflict &amp;</w:t>
      </w:r>
      <w:r w:rsidRPr="00155C2A">
        <w:rPr>
          <w:rFonts w:asciiTheme="minorHAnsi" w:hAnsiTheme="minorHAnsi"/>
        </w:rPr>
        <w:t xml:space="preserve"> </w:t>
      </w:r>
      <w:r w:rsidRPr="00155C2A">
        <w:rPr>
          <w:rFonts w:asciiTheme="minorHAnsi" w:hAnsiTheme="minorHAnsi"/>
          <w:i/>
        </w:rPr>
        <w:t>Terrorism</w:t>
      </w:r>
      <w:r w:rsidRPr="00155C2A">
        <w:rPr>
          <w:rFonts w:asciiTheme="minorHAnsi" w:hAnsiTheme="minorHAnsi"/>
        </w:rPr>
        <w:t xml:space="preserve"> Vol. 37, Issue 1, p. 68-90)</w:t>
      </w:r>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rPr>
      </w:pPr>
      <w:r w:rsidRPr="00155C2A">
        <w:rPr>
          <w:rFonts w:asciiTheme="minorHAnsi" w:hAnsiTheme="minorHAnsi"/>
        </w:rPr>
        <w:t xml:space="preserve">One of the reasons offered for the argument that “pure” cyberterrorism constitutes a relatively less significant risk is that </w:t>
      </w:r>
      <w:r w:rsidRPr="00155C2A">
        <w:rPr>
          <w:rStyle w:val="StyleUnderline"/>
          <w:rFonts w:asciiTheme="minorHAnsi" w:hAnsiTheme="minorHAnsi"/>
        </w:rPr>
        <w:t xml:space="preserve">cyberattacks are </w:t>
      </w:r>
      <w:r w:rsidRPr="00155C2A">
        <w:rPr>
          <w:rStyle w:val="Emphasis"/>
          <w:rFonts w:asciiTheme="minorHAnsi" w:hAnsiTheme="minorHAnsi"/>
        </w:rPr>
        <w:t>comparatively unattractive</w:t>
      </w:r>
      <w:r w:rsidRPr="00155C2A">
        <w:rPr>
          <w:rFonts w:asciiTheme="minorHAnsi" w:hAnsiTheme="minorHAnsi"/>
        </w:rPr>
        <w:t xml:space="preserve"> to terrorists. </w:t>
      </w:r>
      <w:r w:rsidRPr="00155C2A">
        <w:rPr>
          <w:rStyle w:val="StyleUnderline"/>
          <w:rFonts w:asciiTheme="minorHAnsi" w:hAnsiTheme="minorHAnsi"/>
        </w:rPr>
        <w:t>In addition to the fact that they lack theatricality</w:t>
      </w:r>
      <w:r w:rsidRPr="00155C2A">
        <w:rPr>
          <w:rFonts w:asciiTheme="minorHAnsi" w:hAnsiTheme="minorHAnsi"/>
        </w:rPr>
        <w:t xml:space="preserve">,35 </w:t>
      </w:r>
      <w:r w:rsidRPr="00155C2A">
        <w:rPr>
          <w:rStyle w:val="StyleUnderline"/>
          <w:rFonts w:asciiTheme="minorHAnsi" w:hAnsiTheme="minorHAnsi"/>
        </w:rPr>
        <w:t>Giacomello</w:t>
      </w:r>
      <w:r w:rsidRPr="00155C2A">
        <w:rPr>
          <w:rFonts w:asciiTheme="minorHAnsi" w:hAnsiTheme="minorHAnsi"/>
        </w:rPr>
        <w:t xml:space="preserve">, for example, </w:t>
      </w:r>
      <w:r w:rsidRPr="00155C2A">
        <w:rPr>
          <w:rStyle w:val="StyleUnderline"/>
          <w:rFonts w:asciiTheme="minorHAnsi" w:hAnsiTheme="minorHAnsi"/>
        </w:rPr>
        <w:t>offers a cost/benefit analysis of cyberterrorism to argue that traditional methods</w:t>
      </w:r>
      <w:r w:rsidRPr="00155C2A">
        <w:rPr>
          <w:rFonts w:asciiTheme="minorHAnsi" w:hAnsiTheme="minorHAnsi"/>
        </w:rPr>
        <w:t xml:space="preserve"> of terrorism </w:t>
      </w:r>
      <w:r w:rsidRPr="00155C2A">
        <w:rPr>
          <w:rStyle w:val="StyleUnderline"/>
          <w:rFonts w:asciiTheme="minorHAnsi" w:hAnsiTheme="minorHAnsi"/>
        </w:rPr>
        <w:t>and weapons remain more effective</w:t>
      </w:r>
      <w:r w:rsidRPr="00155C2A">
        <w:rPr>
          <w:rFonts w:asciiTheme="minorHAnsi" w:hAnsiTheme="minorHAnsi"/>
        </w:rPr>
        <w:t xml:space="preserve"> </w:t>
      </w:r>
      <w:r w:rsidRPr="00155C2A">
        <w:rPr>
          <w:rStyle w:val="StyleUnderline"/>
          <w:rFonts w:asciiTheme="minorHAnsi" w:hAnsiTheme="minorHAnsi"/>
        </w:rPr>
        <w:t>at killing</w:t>
      </w:r>
      <w:r w:rsidRPr="00155C2A">
        <w:rPr>
          <w:rFonts w:asciiTheme="minorHAnsi" w:hAnsiTheme="minorHAnsi"/>
        </w:rPr>
        <w:t xml:space="preserve"> people, and thereby </w:t>
      </w:r>
      <w:r w:rsidRPr="00155C2A">
        <w:rPr>
          <w:rStyle w:val="StyleUnderline"/>
          <w:rFonts w:asciiTheme="minorHAnsi" w:hAnsiTheme="minorHAnsi"/>
        </w:rPr>
        <w:t>growing</w:t>
      </w:r>
      <w:r w:rsidRPr="00155C2A">
        <w:rPr>
          <w:rFonts w:asciiTheme="minorHAnsi" w:hAnsiTheme="minorHAnsi"/>
        </w:rPr>
        <w:t xml:space="preserve"> the </w:t>
      </w:r>
      <w:r w:rsidRPr="00155C2A">
        <w:rPr>
          <w:rStyle w:val="StyleUnderline"/>
          <w:rFonts w:asciiTheme="minorHAnsi" w:hAnsiTheme="minorHAnsi"/>
        </w:rPr>
        <w:t>desired political capital.</w:t>
      </w:r>
      <w:r w:rsidRPr="00155C2A">
        <w:rPr>
          <w:rFonts w:asciiTheme="minorHAnsi" w:hAnsiTheme="minorHAnsi"/>
        </w:rPr>
        <w:t xml:space="preserve">36 These accounts frequently contrast the possibility of cyberattack with other terrorist uses of information technology that are regarded as a pressing and largely overlooked threat. </w:t>
      </w:r>
      <w:r w:rsidRPr="00155C2A">
        <w:rPr>
          <w:rStyle w:val="StyleUnderline"/>
          <w:rFonts w:asciiTheme="minorHAnsi" w:hAnsiTheme="minorHAnsi"/>
        </w:rPr>
        <w:t>Attention</w:t>
      </w:r>
      <w:r w:rsidRPr="00155C2A">
        <w:rPr>
          <w:rFonts w:asciiTheme="minorHAnsi" w:hAnsiTheme="minorHAnsi"/>
        </w:rPr>
        <w:t xml:space="preserve">, then, </w:t>
      </w:r>
      <w:r w:rsidRPr="00155C2A">
        <w:rPr>
          <w:rStyle w:val="StyleUnderline"/>
          <w:rFonts w:asciiTheme="minorHAnsi" w:hAnsiTheme="minorHAnsi"/>
        </w:rPr>
        <w:t>should be given to the wider use of the Internet by terrorists, including for “recruitment, financing,</w:t>
      </w:r>
      <w:r w:rsidRPr="00155C2A">
        <w:rPr>
          <w:rFonts w:asciiTheme="minorHAnsi" w:hAnsiTheme="minorHAnsi"/>
        </w:rPr>
        <w:t xml:space="preserve"> networking information gathering [</w:t>
      </w:r>
      <w:r w:rsidRPr="00155C2A">
        <w:rPr>
          <w:rStyle w:val="StyleUnderline"/>
          <w:rFonts w:asciiTheme="minorHAnsi" w:hAnsiTheme="minorHAnsi"/>
        </w:rPr>
        <w:t>and</w:t>
      </w:r>
      <w:r w:rsidRPr="00155C2A">
        <w:rPr>
          <w:rFonts w:asciiTheme="minorHAnsi" w:hAnsiTheme="minorHAnsi"/>
        </w:rPr>
        <w:t xml:space="preserve">] </w:t>
      </w:r>
      <w:r w:rsidRPr="00155C2A">
        <w:rPr>
          <w:rStyle w:val="StyleUnderline"/>
          <w:rFonts w:asciiTheme="minorHAnsi" w:hAnsiTheme="minorHAnsi"/>
        </w:rPr>
        <w:t>sharing information</w:t>
      </w:r>
      <w:r w:rsidRPr="00155C2A">
        <w:rPr>
          <w:rFonts w:asciiTheme="minorHAnsi" w:hAnsiTheme="minorHAnsi"/>
        </w:rPr>
        <w:t xml:space="preserve">”37 all of which enhance the efficiency and reach of terrorist groups.38 On this view, </w:t>
      </w:r>
      <w:r w:rsidRPr="00155C2A">
        <w:rPr>
          <w:rStyle w:val="StyleUnderline"/>
          <w:rFonts w:asciiTheme="minorHAnsi" w:hAnsiTheme="minorHAnsi"/>
        </w:rPr>
        <w:t>the nightmare scenarios associated with cyberterrorism should be replaced by a focus on this broad spectrum of activities</w:t>
      </w:r>
      <w:r w:rsidRPr="00155C2A">
        <w:rPr>
          <w:rFonts w:asciiTheme="minorHAnsi" w:hAnsiTheme="minorHAnsi"/>
        </w:rPr>
        <w:t>, with a range of political, policing, and civil society stakeholders having a role in countering them.39</w:t>
      </w:r>
    </w:p>
    <w:p w:rsidR="00A86256" w:rsidRPr="00155C2A" w:rsidRDefault="00A86256" w:rsidP="00A86256">
      <w:pPr>
        <w:pStyle w:val="Heading4"/>
        <w:rPr>
          <w:rFonts w:cs="Arial"/>
        </w:rPr>
      </w:pPr>
      <w:r w:rsidRPr="00155C2A">
        <w:rPr>
          <w:rFonts w:cs="Arial"/>
        </w:rPr>
        <w:t>The impact is hype</w:t>
      </w:r>
    </w:p>
    <w:p w:rsidR="00A86256" w:rsidRPr="00155C2A" w:rsidRDefault="00A86256" w:rsidP="00A86256">
      <w:pPr>
        <w:rPr>
          <w:rStyle w:val="Style13ptBold"/>
          <w:rFonts w:asciiTheme="minorHAnsi" w:hAnsiTheme="minorHAnsi"/>
        </w:rPr>
      </w:pPr>
      <w:r w:rsidRPr="00155C2A">
        <w:rPr>
          <w:rStyle w:val="Style13ptBold"/>
          <w:rFonts w:asciiTheme="minorHAnsi" w:hAnsiTheme="minorHAnsi"/>
        </w:rPr>
        <w:t>Valeriano 13</w:t>
      </w:r>
    </w:p>
    <w:p w:rsidR="00A86256" w:rsidRPr="00155C2A" w:rsidRDefault="00A86256" w:rsidP="00A86256">
      <w:pPr>
        <w:rPr>
          <w:rFonts w:asciiTheme="minorHAnsi" w:hAnsiTheme="minorHAnsi"/>
        </w:rPr>
      </w:pPr>
      <w:r w:rsidRPr="00155C2A">
        <w:rPr>
          <w:rFonts w:asciiTheme="minorHAnsi" w:hAnsiTheme="minorHAnsi"/>
        </w:rPr>
        <w:t>BRANDON VALERIANO is Lecturer in Social and Political Sciences at the University of Glasgow, RYAN MANESS is a Ph.D. candidate at the University of Illinois at Chicago, The Ducks of Minerva, January 29, 2013, " Perceptions and Opinions of the Cyber Threat", http://www.whiteoliphaunt.com/duckofminerva/2013/01/perceptions-and-opinions-of-the-cyber-threat.html</w:t>
      </w:r>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rPr>
      </w:pPr>
      <w:r w:rsidRPr="00155C2A">
        <w:rPr>
          <w:rFonts w:asciiTheme="minorHAnsi" w:hAnsiTheme="minorHAnsi"/>
        </w:rPr>
        <w:t>Cyberwar is a pressing international security problem. The news media breathlessly covers any potential attack before the facts are in. Policy briefs and reports are produced on all levels of government and private industry. It would then behoove us to take a step back and examine opinions about the cyber security threat according to perceptions among policymakers, academics, and cyber security experts in order to understand how the threat emanating from the cyber security realm is constructed in the public discourse. Each constituency has its own view on the issue and how these views manifest is critical to perceptions about the wider societal threat coming from cyberspace.</w:t>
      </w:r>
    </w:p>
    <w:p w:rsidR="00A86256" w:rsidRPr="00155C2A" w:rsidRDefault="00A86256" w:rsidP="00A86256">
      <w:pPr>
        <w:rPr>
          <w:rFonts w:asciiTheme="minorHAnsi" w:hAnsiTheme="minorHAnsi"/>
        </w:rPr>
      </w:pPr>
      <w:r w:rsidRPr="00155C2A">
        <w:rPr>
          <w:rFonts w:asciiTheme="minorHAnsi" w:hAnsiTheme="minorHAnsi"/>
        </w:rPr>
        <w:t xml:space="preserve">According to Allison’s bureaucratic model of politics, where you sit in government determines where you stand or what opinions you have. Through surveys we can see that process play out. </w:t>
      </w:r>
      <w:r w:rsidRPr="00155C2A">
        <w:rPr>
          <w:rStyle w:val="StyleUnderline"/>
          <w:rFonts w:asciiTheme="minorHAnsi" w:hAnsiTheme="minorHAnsi"/>
        </w:rPr>
        <w:t>It is in the interest of cyber security experts to inflate the cyber threat. It is also in the interests of the news media to breathlessly hype up cyber fears to gain more page views. The threat of cyberwar is</w:t>
      </w:r>
      <w:r w:rsidRPr="00155C2A">
        <w:rPr>
          <w:rFonts w:asciiTheme="minorHAnsi" w:hAnsiTheme="minorHAnsi"/>
        </w:rPr>
        <w:t xml:space="preserve"> a real and pressing threat, but </w:t>
      </w:r>
      <w:r w:rsidRPr="00155C2A">
        <w:rPr>
          <w:rStyle w:val="StyleUnderline"/>
          <w:rFonts w:asciiTheme="minorHAnsi" w:hAnsiTheme="minorHAnsi"/>
        </w:rPr>
        <w:t>constrained by institutions and systems that limit the damage the tactic can do</w:t>
      </w:r>
      <w:r w:rsidRPr="00155C2A">
        <w:rPr>
          <w:rFonts w:asciiTheme="minorHAnsi" w:hAnsiTheme="minorHAnsi"/>
        </w:rPr>
        <w:t>. Just how serious this threat is perceived can be predicted by one’s institutional setting and standard operating procedures.</w:t>
      </w:r>
    </w:p>
    <w:p w:rsidR="00A86256" w:rsidRPr="00155C2A" w:rsidRDefault="00A86256" w:rsidP="00A86256">
      <w:pPr>
        <w:rPr>
          <w:rFonts w:asciiTheme="minorHAnsi" w:hAnsiTheme="minorHAnsi"/>
        </w:rPr>
      </w:pPr>
      <w:r w:rsidRPr="00155C2A">
        <w:rPr>
          <w:rFonts w:asciiTheme="minorHAnsi" w:hAnsiTheme="minorHAnsi"/>
        </w:rPr>
        <w:t xml:space="preserve">On January 30, 2012, technological experts from around the globe were surveyed by McAfee and the Security and Defense Agenda (SDA) about the issue of cyberwar. Fifty-seven percent of these practitioners believe that states are currently engaged in a cyber “arms race.” </w:t>
      </w:r>
      <w:r w:rsidRPr="00155C2A">
        <w:rPr>
          <w:rStyle w:val="StyleUnderline"/>
          <w:rFonts w:asciiTheme="minorHAnsi" w:hAnsiTheme="minorHAnsi"/>
        </w:rPr>
        <w:t xml:space="preserve">It is unclear what a cyber arms race </w:t>
      </w:r>
      <w:r w:rsidRPr="00155C2A">
        <w:rPr>
          <w:rStyle w:val="Emphasis"/>
          <w:rFonts w:asciiTheme="minorHAnsi" w:hAnsiTheme="minorHAnsi"/>
        </w:rPr>
        <w:t>really is</w:t>
      </w:r>
      <w:r w:rsidRPr="00155C2A">
        <w:rPr>
          <w:rFonts w:asciiTheme="minorHAnsi" w:hAnsiTheme="minorHAnsi"/>
        </w:rPr>
        <w:t xml:space="preserve"> in this context (the raw data from the survey is not online) but the general idea is that capabilities and the threat from this issue area are increasing at all levels. Other findings in the survey are just as troubling and mystifying. Forty-three percent believe the worst case scenario, damage and disruption to a state’s critical infrastructure is also the most likely. A further forty five percent believe that cyber-security is just as pressing an issue as border security. Apparently, the great powers such as the US, UK, and Germany are lacking in their “cyber-readiness” when compared to smaller states such as Israel and Sweden mainly because they fail to share information internally rather than having any specific deterrent capabilities, at least according to the McAfee report.</w:t>
      </w:r>
    </w:p>
    <w:p w:rsidR="00A86256" w:rsidRPr="00155C2A" w:rsidRDefault="00A86256" w:rsidP="00A86256">
      <w:pPr>
        <w:rPr>
          <w:rFonts w:asciiTheme="minorHAnsi" w:hAnsiTheme="minorHAnsi"/>
        </w:rPr>
      </w:pPr>
      <w:r w:rsidRPr="00155C2A">
        <w:rPr>
          <w:rFonts w:asciiTheme="minorHAnsi" w:hAnsiTheme="minorHAnsi"/>
        </w:rPr>
        <w:t>With these opinions in mind, the SDA asked respondents which actions should be taken to curb this newest threat to international security. Opinions on the next course of action are just as troubling as the survey results. Apparently, a “global information sharing network should be established by states.” This is an odd perspective in that cyber threats are not uniform across states and centralizing the network could put states in a more vulnerable position. The next idea is to provide “financial incentives for improvements in security in both the private and public sectors.” An interesting proposal advocating bribery to improve networks much in the same way a parent bribes a child to do their homework. Finally, “diplomats need to start addressing this issue with more urgency,” with the help of cyber security experts (the subjects of the survey) of course. I would guess the next step is for a color coded cyber terror warning indicator (I suggest the highest threat be the color of Mountain Dew in order to honor the true cyber warriors – teenage hackers and computer programmers).</w:t>
      </w:r>
    </w:p>
    <w:p w:rsidR="00A86256" w:rsidRPr="00155C2A" w:rsidRDefault="00A86256" w:rsidP="00A86256">
      <w:pPr>
        <w:rPr>
          <w:rFonts w:asciiTheme="minorHAnsi" w:hAnsiTheme="minorHAnsi"/>
        </w:rPr>
      </w:pPr>
      <w:r w:rsidRPr="00155C2A">
        <w:rPr>
          <w:rFonts w:asciiTheme="minorHAnsi" w:hAnsiTheme="minorHAnsi"/>
        </w:rPr>
        <w:t xml:space="preserve">Why would the majority of </w:t>
      </w:r>
      <w:r w:rsidRPr="00155C2A">
        <w:rPr>
          <w:rStyle w:val="StyleUnderline"/>
          <w:rFonts w:asciiTheme="minorHAnsi" w:hAnsiTheme="minorHAnsi"/>
        </w:rPr>
        <w:t>cyber security practitioners argue for</w:t>
      </w:r>
      <w:r w:rsidRPr="00155C2A">
        <w:rPr>
          <w:rFonts w:asciiTheme="minorHAnsi" w:hAnsiTheme="minorHAnsi"/>
        </w:rPr>
        <w:t xml:space="preserve"> such </w:t>
      </w:r>
      <w:r w:rsidRPr="00155C2A">
        <w:rPr>
          <w:rStyle w:val="StyleUnderline"/>
          <w:rFonts w:asciiTheme="minorHAnsi" w:hAnsiTheme="minorHAnsi"/>
        </w:rPr>
        <w:t>expensive, expansive, and urgent measures when the biggest attack</w:t>
      </w:r>
      <w:r w:rsidRPr="00155C2A">
        <w:rPr>
          <w:rFonts w:asciiTheme="minorHAnsi" w:hAnsiTheme="minorHAnsi"/>
        </w:rPr>
        <w:t xml:space="preserve">, arguably </w:t>
      </w:r>
      <w:r w:rsidRPr="00155C2A">
        <w:rPr>
          <w:rStyle w:val="StyleUnderline"/>
          <w:rFonts w:asciiTheme="minorHAnsi" w:hAnsiTheme="minorHAnsi"/>
        </w:rPr>
        <w:t>Stuxnet, required a physical injection of software</w:t>
      </w:r>
      <w:r w:rsidRPr="00155C2A">
        <w:rPr>
          <w:rFonts w:asciiTheme="minorHAnsi" w:hAnsiTheme="minorHAnsi"/>
        </w:rPr>
        <w:t xml:space="preserve"> to take effect? </w:t>
      </w:r>
      <w:r w:rsidRPr="00155C2A">
        <w:rPr>
          <w:rStyle w:val="StyleUnderline"/>
          <w:rFonts w:asciiTheme="minorHAnsi" w:hAnsiTheme="minorHAnsi"/>
        </w:rPr>
        <w:t xml:space="preserve">Clearly </w:t>
      </w:r>
      <w:r w:rsidRPr="00155C2A">
        <w:rPr>
          <w:rStyle w:val="Emphasis"/>
          <w:rFonts w:asciiTheme="minorHAnsi" w:hAnsiTheme="minorHAnsi"/>
        </w:rPr>
        <w:t>there is an interest to promote this threat</w:t>
      </w:r>
      <w:r w:rsidRPr="00155C2A">
        <w:rPr>
          <w:rFonts w:asciiTheme="minorHAnsi" w:hAnsiTheme="minorHAnsi"/>
        </w:rPr>
        <w:t xml:space="preserve"> in the cyber security community.</w:t>
      </w:r>
    </w:p>
    <w:p w:rsidR="00A86256" w:rsidRPr="00155C2A" w:rsidRDefault="00A86256" w:rsidP="00A86256">
      <w:pPr>
        <w:rPr>
          <w:rFonts w:asciiTheme="minorHAnsi" w:hAnsiTheme="minorHAnsi"/>
        </w:rPr>
      </w:pPr>
      <w:r w:rsidRPr="00155C2A">
        <w:rPr>
          <w:rFonts w:asciiTheme="minorHAnsi" w:hAnsiTheme="minorHAnsi"/>
        </w:rPr>
        <w:t>In contrast, the TRIP survey asked a sample of academics from U.S. universities “What are the top foreign policy problems facing the United States?” They were pitted against practitioners within the U.S. government who work within the national security apparatus (PDF). Academics deemed cybersecurity the least pressing foreign policy problem with only eight percent suggesting it is a top problem. This falls right behind the fear of oil reliance (12%) and global poverty (12%). Policymakers rank cybersecurity nearly as low as academics with 17 percent finding this a top foreign policy problem right above the issue of climate change (eight percent), global poverty (three percent), and oil reliance (four percent).</w:t>
      </w:r>
    </w:p>
    <w:p w:rsidR="00A86256" w:rsidRPr="00155C2A" w:rsidRDefault="00A86256" w:rsidP="00A86256">
      <w:pPr>
        <w:rPr>
          <w:rFonts w:asciiTheme="minorHAnsi" w:hAnsiTheme="minorHAnsi"/>
        </w:rPr>
      </w:pPr>
      <w:r w:rsidRPr="00155C2A">
        <w:rPr>
          <w:rFonts w:asciiTheme="minorHAnsi" w:hAnsiTheme="minorHAnsi"/>
        </w:rPr>
        <w:t xml:space="preserve">Academics find cybersecurity one of the least pressing threats in the system and policymakers tend to agree generally. So why is cybersecurity such a pressing issue according to the news media and cyber security practitioners? One might argue that cyber security practitioners know the reality better than academics and policymakers; suggesting their warnings about the coming cyber threat is just a harbinger to the future. Using the bureaucratic politics model, others might conclude that </w:t>
      </w:r>
      <w:r w:rsidRPr="00155C2A">
        <w:rPr>
          <w:rStyle w:val="StyleUnderline"/>
          <w:rFonts w:asciiTheme="minorHAnsi" w:hAnsiTheme="minorHAnsi"/>
        </w:rPr>
        <w:t>the cyber security industry is a biased party whose interests lie in promoting the cyber threat. The news media just parrots these perspectives because the quotes come easy and the news stories prey on the fear the average citizen</w:t>
      </w:r>
      <w:r w:rsidRPr="00155C2A">
        <w:rPr>
          <w:rFonts w:asciiTheme="minorHAnsi" w:hAnsiTheme="minorHAnsi"/>
        </w:rPr>
        <w:t xml:space="preserve"> holds towards technology. </w:t>
      </w:r>
      <w:r w:rsidRPr="00155C2A">
        <w:rPr>
          <w:rStyle w:val="StyleUnderline"/>
          <w:rFonts w:asciiTheme="minorHAnsi" w:hAnsiTheme="minorHAnsi"/>
        </w:rPr>
        <w:t>The danger in declaring cyberwar a ‘top threat’ comes from distracting our attention from more pressing problems like collapsing states, human rights abuses</w:t>
      </w:r>
      <w:r w:rsidRPr="00155C2A">
        <w:rPr>
          <w:rFonts w:asciiTheme="minorHAnsi" w:hAnsiTheme="minorHAnsi"/>
        </w:rPr>
        <w:t xml:space="preserve">, the </w:t>
      </w:r>
      <w:r w:rsidRPr="00155C2A">
        <w:rPr>
          <w:rStyle w:val="StyleUnderline"/>
          <w:rFonts w:asciiTheme="minorHAnsi" w:hAnsiTheme="minorHAnsi"/>
        </w:rPr>
        <w:t>proliferation</w:t>
      </w:r>
      <w:r w:rsidRPr="00155C2A">
        <w:rPr>
          <w:rFonts w:asciiTheme="minorHAnsi" w:hAnsiTheme="minorHAnsi"/>
        </w:rPr>
        <w:t xml:space="preserve"> of </w:t>
      </w:r>
      <w:r w:rsidRPr="00155C2A">
        <w:rPr>
          <w:rStyle w:val="StyleUnderline"/>
          <w:rFonts w:asciiTheme="minorHAnsi" w:hAnsiTheme="minorHAnsi"/>
        </w:rPr>
        <w:t>terrorism</w:t>
      </w:r>
      <w:r w:rsidRPr="00155C2A">
        <w:rPr>
          <w:rFonts w:asciiTheme="minorHAnsi" w:hAnsiTheme="minorHAnsi"/>
        </w:rPr>
        <w:t xml:space="preserve"> and WMDs, </w:t>
      </w:r>
      <w:r w:rsidRPr="00155C2A">
        <w:rPr>
          <w:rStyle w:val="StyleUnderline"/>
          <w:rFonts w:asciiTheme="minorHAnsi" w:hAnsiTheme="minorHAnsi"/>
        </w:rPr>
        <w:t>and</w:t>
      </w:r>
      <w:r w:rsidRPr="00155C2A">
        <w:rPr>
          <w:rFonts w:asciiTheme="minorHAnsi" w:hAnsiTheme="minorHAnsi"/>
        </w:rPr>
        <w:t xml:space="preserve"> internal violence in the form of civil </w:t>
      </w:r>
      <w:r w:rsidRPr="00155C2A">
        <w:rPr>
          <w:rStyle w:val="StyleUnderline"/>
          <w:rFonts w:asciiTheme="minorHAnsi" w:hAnsiTheme="minorHAnsi"/>
        </w:rPr>
        <w:t>war</w:t>
      </w:r>
      <w:r w:rsidRPr="00155C2A">
        <w:rPr>
          <w:rFonts w:asciiTheme="minorHAnsi" w:hAnsiTheme="minorHAnsi"/>
        </w:rPr>
        <w:t>. Cyberwar is a dangerous issue in contemporary security politics, but it is nowhere near the top threat facing the United States.</w:t>
      </w:r>
    </w:p>
    <w:p w:rsidR="00A86256" w:rsidRPr="00155C2A" w:rsidRDefault="00A86256" w:rsidP="00A86256">
      <w:pPr>
        <w:pStyle w:val="Heading4"/>
      </w:pPr>
      <w:r w:rsidRPr="00155C2A">
        <w:t>Their authors are biased</w:t>
      </w:r>
    </w:p>
    <w:p w:rsidR="00A86256" w:rsidRPr="00155C2A" w:rsidRDefault="00A86256" w:rsidP="00A86256">
      <w:pPr>
        <w:rPr>
          <w:rStyle w:val="Style13ptBold"/>
          <w:rFonts w:asciiTheme="minorHAnsi" w:hAnsiTheme="minorHAnsi"/>
        </w:rPr>
      </w:pPr>
      <w:r w:rsidRPr="00155C2A">
        <w:rPr>
          <w:rStyle w:val="Style13ptBold"/>
          <w:rFonts w:asciiTheme="minorHAnsi" w:hAnsiTheme="minorHAnsi"/>
        </w:rPr>
        <w:t>Rid 13</w:t>
      </w:r>
    </w:p>
    <w:p w:rsidR="00A86256" w:rsidRPr="00155C2A" w:rsidRDefault="00A86256" w:rsidP="00A86256">
      <w:pPr>
        <w:rPr>
          <w:rFonts w:asciiTheme="minorHAnsi" w:hAnsiTheme="minorHAnsi"/>
        </w:rPr>
      </w:pPr>
      <w:r w:rsidRPr="00155C2A">
        <w:rPr>
          <w:rFonts w:asciiTheme="minorHAnsi" w:hAnsiTheme="minorHAnsi"/>
        </w:rPr>
        <w:t>Thomas Rid, Reader in War Studies at King's College London, His most recent book is Cyber War Will Not Take Place, also a non-resident fellow at the Center for Transatlantic Relations in the School for Advanced International Studies, Johns Hopkins University, PhD in political science from Humboldt University of Berlin, OC Register, March 15, 2013, "Thomas Rid: Hype, fear-mongering hurts cyberwar", http://www.ocregister.com/articles/systems-499977-cyber-control.html</w:t>
      </w:r>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rPr>
      </w:pPr>
      <w:r w:rsidRPr="00155C2A">
        <w:rPr>
          <w:rFonts w:asciiTheme="minorHAnsi" w:hAnsiTheme="minorHAnsi"/>
        </w:rPr>
        <w:t xml:space="preserve">LONDON – </w:t>
      </w:r>
      <w:r w:rsidRPr="00155C2A">
        <w:rPr>
          <w:rFonts w:asciiTheme="minorHAnsi" w:hAnsiTheme="minorHAnsi"/>
          <w:u w:val="single"/>
        </w:rPr>
        <w:t>The White House likes a</w:t>
      </w:r>
      <w:r w:rsidRPr="00155C2A">
        <w:rPr>
          <w:rFonts w:asciiTheme="minorHAnsi" w:hAnsiTheme="minorHAnsi"/>
        </w:rPr>
        <w:t xml:space="preserve"> bit of </w:t>
      </w:r>
      <w:r w:rsidRPr="00155C2A">
        <w:rPr>
          <w:rFonts w:asciiTheme="minorHAnsi" w:hAnsiTheme="minorHAnsi"/>
          <w:u w:val="single"/>
        </w:rPr>
        <w:t>threat</w:t>
      </w:r>
      <w:r w:rsidRPr="00155C2A">
        <w:rPr>
          <w:rFonts w:asciiTheme="minorHAnsi" w:hAnsiTheme="minorHAnsi"/>
        </w:rPr>
        <w:t>. In his State of the Union address, Barack Obama wanted to nudge Congress yet again into passing meaningful legislation. The president emphasized that America's enemies are "seeking the ability to sabotage our power grid, our financial institutions and our air traffic control systems." After two failed attempts to pass a cybersecurity act in the past two years, he added swiftly: "We cannot look back years from now and wonder why we did nothing in the face of real threats to our security and our economy."</w:t>
      </w:r>
    </w:p>
    <w:p w:rsidR="00A86256" w:rsidRPr="00155C2A" w:rsidRDefault="00A86256" w:rsidP="00A86256">
      <w:pPr>
        <w:rPr>
          <w:rFonts w:asciiTheme="minorHAnsi" w:hAnsiTheme="minorHAnsi"/>
        </w:rPr>
      </w:pPr>
      <w:r w:rsidRPr="00155C2A">
        <w:rPr>
          <w:rFonts w:asciiTheme="minorHAnsi" w:hAnsiTheme="minorHAnsi"/>
        </w:rPr>
        <w:t xml:space="preserve">Fair enough. </w:t>
      </w:r>
      <w:r w:rsidRPr="00155C2A">
        <w:rPr>
          <w:rFonts w:asciiTheme="minorHAnsi" w:hAnsiTheme="minorHAnsi"/>
          <w:u w:val="single"/>
        </w:rPr>
        <w:t>A bit of threat to prompt needed action is one thing. Fear-mongering is</w:t>
      </w:r>
      <w:r w:rsidRPr="00155C2A">
        <w:rPr>
          <w:rFonts w:asciiTheme="minorHAnsi" w:hAnsiTheme="minorHAnsi"/>
        </w:rPr>
        <w:t xml:space="preserve"> something else: </w:t>
      </w:r>
      <w:r w:rsidRPr="00155C2A">
        <w:rPr>
          <w:rFonts w:asciiTheme="minorHAnsi" w:hAnsiTheme="minorHAnsi"/>
          <w:u w:val="single"/>
        </w:rPr>
        <w:t>counterproductive</w:t>
      </w:r>
      <w:r w:rsidRPr="00155C2A">
        <w:rPr>
          <w:rFonts w:asciiTheme="minorHAnsi" w:hAnsiTheme="minorHAnsi"/>
        </w:rPr>
        <w:t>. Yet too many a participant in the cybersecurity debate reckon that puffery pays off.</w:t>
      </w:r>
    </w:p>
    <w:p w:rsidR="00A86256" w:rsidRPr="00155C2A" w:rsidRDefault="00A86256" w:rsidP="00A86256">
      <w:pPr>
        <w:rPr>
          <w:rFonts w:asciiTheme="minorHAnsi" w:hAnsiTheme="minorHAnsi"/>
        </w:rPr>
      </w:pPr>
      <w:r w:rsidRPr="00155C2A">
        <w:rPr>
          <w:rFonts w:asciiTheme="minorHAnsi" w:hAnsiTheme="minorHAnsi"/>
        </w:rPr>
        <w:t xml:space="preserve">The Pentagon, no doubt, is the master of razzmatazz. Leon </w:t>
      </w:r>
      <w:r w:rsidRPr="00155C2A">
        <w:rPr>
          <w:rFonts w:asciiTheme="minorHAnsi" w:hAnsiTheme="minorHAnsi"/>
          <w:u w:val="single"/>
        </w:rPr>
        <w:t>Panetta set the tone</w:t>
      </w:r>
      <w:r w:rsidRPr="00155C2A">
        <w:rPr>
          <w:rFonts w:asciiTheme="minorHAnsi" w:hAnsiTheme="minorHAnsi"/>
        </w:rPr>
        <w:t xml:space="preserve"> by </w:t>
      </w:r>
      <w:r w:rsidRPr="00155C2A">
        <w:rPr>
          <w:rFonts w:asciiTheme="minorHAnsi" w:hAnsiTheme="minorHAnsi"/>
          <w:u w:val="single"/>
        </w:rPr>
        <w:t>warning again and again of an impending "cyber Pearl Harbor."</w:t>
      </w:r>
      <w:r w:rsidRPr="00155C2A">
        <w:rPr>
          <w:rFonts w:asciiTheme="minorHAnsi" w:hAnsiTheme="minorHAnsi"/>
        </w:rPr>
        <w:t xml:space="preserve"> Just before he left the Pentagon, the Defense Science Board delivered a remarkable report, "Resilient Military Systems and the Advanced Cyber Threat." The paper seemed obsessed with making yet more drastic historical comparisons: "The cyber threat is serious," the task force wrote, "with potential consequences similar to the nuclear threat of the Cold War." The manifestations of an all-out nuclear war would be different from cyberattack, the Pentagon scientists helpfully acknowledged. But then they added, gravely, that "in the end, the existential impact on the United States is the same."</w:t>
      </w:r>
      <w:r w:rsidRPr="00155C2A">
        <w:rPr>
          <w:rStyle w:val="Emphasis"/>
          <w:rFonts w:asciiTheme="minorHAnsi" w:hAnsiTheme="minorHAnsi"/>
        </w:rPr>
        <w:t>A reminder is in order</w:t>
      </w:r>
      <w:r w:rsidRPr="00155C2A">
        <w:rPr>
          <w:rFonts w:asciiTheme="minorHAnsi" w:hAnsiTheme="minorHAnsi"/>
          <w:u w:val="single"/>
        </w:rPr>
        <w:t>: The world has yet to witness a single casualty, let alone fatality, as a result of a computer attack</w:t>
      </w:r>
      <w:r w:rsidRPr="00155C2A">
        <w:rPr>
          <w:rFonts w:asciiTheme="minorHAnsi" w:hAnsiTheme="minorHAnsi"/>
        </w:rPr>
        <w:t xml:space="preserve">. Such statements are a plain insult to survivors of Hiroshima. </w:t>
      </w:r>
      <w:r w:rsidRPr="00155C2A">
        <w:rPr>
          <w:rFonts w:asciiTheme="minorHAnsi" w:hAnsiTheme="minorHAnsi"/>
          <w:u w:val="single"/>
        </w:rPr>
        <w:t>After all, a bit of fear helps to claim – or keep – scarce resources when austerity and cutting seems out-of-control. The report recommended allocating</w:t>
      </w:r>
      <w:r w:rsidRPr="00155C2A">
        <w:rPr>
          <w:rFonts w:asciiTheme="minorHAnsi" w:hAnsiTheme="minorHAnsi"/>
        </w:rPr>
        <w:t xml:space="preserve"> the stout sum of $</w:t>
      </w:r>
      <w:r w:rsidRPr="00155C2A">
        <w:rPr>
          <w:rFonts w:asciiTheme="minorHAnsi" w:hAnsiTheme="minorHAnsi"/>
          <w:u w:val="single"/>
        </w:rPr>
        <w:t>2.5 billion for its top two priorities alone, protecting nuclear weapons against cyberattacks and determining the mix of weapons necessary to punish all-out cyber-aggressors</w:t>
      </w:r>
      <w:r w:rsidRPr="00155C2A">
        <w:rPr>
          <w:rFonts w:asciiTheme="minorHAnsi" w:hAnsiTheme="minorHAnsi"/>
        </w:rPr>
        <w:t>.</w:t>
      </w:r>
    </w:p>
    <w:p w:rsidR="00A86256" w:rsidRPr="00155C2A" w:rsidRDefault="00A86256" w:rsidP="00A86256">
      <w:pPr>
        <w:rPr>
          <w:rFonts w:asciiTheme="minorHAnsi" w:hAnsiTheme="minorHAnsi"/>
        </w:rPr>
      </w:pPr>
      <w:r w:rsidRPr="00155C2A">
        <w:rPr>
          <w:rFonts w:asciiTheme="minorHAnsi" w:hAnsiTheme="minorHAnsi"/>
        </w:rPr>
        <w:t xml:space="preserve">Then there are </w:t>
      </w:r>
      <w:r w:rsidRPr="00155C2A">
        <w:rPr>
          <w:rFonts w:asciiTheme="minorHAnsi" w:hAnsiTheme="minorHAnsi"/>
          <w:u w:val="single"/>
        </w:rPr>
        <w:t>private computer security companies</w:t>
      </w:r>
      <w:r w:rsidRPr="00155C2A">
        <w:rPr>
          <w:rFonts w:asciiTheme="minorHAnsi" w:hAnsiTheme="minorHAnsi"/>
        </w:rPr>
        <w:t xml:space="preserve">. Such firms, naturally, </w:t>
      </w:r>
      <w:r w:rsidRPr="00155C2A">
        <w:rPr>
          <w:rFonts w:asciiTheme="minorHAnsi" w:hAnsiTheme="minorHAnsi"/>
          <w:u w:val="single"/>
        </w:rPr>
        <w:t>are keen to pocket some of the government's money earmarked for cybersecurity</w:t>
      </w:r>
      <w:r w:rsidRPr="00155C2A">
        <w:rPr>
          <w:rFonts w:asciiTheme="minorHAnsi" w:hAnsiTheme="minorHAnsi"/>
        </w:rPr>
        <w:t xml:space="preserve">. </w:t>
      </w:r>
      <w:r w:rsidRPr="00155C2A">
        <w:rPr>
          <w:rStyle w:val="Emphasis"/>
          <w:rFonts w:asciiTheme="minorHAnsi" w:hAnsiTheme="minorHAnsi"/>
        </w:rPr>
        <w:t xml:space="preserve">And </w:t>
      </w:r>
      <w:r w:rsidRPr="00155C2A">
        <w:rPr>
          <w:rStyle w:val="Emphasis"/>
          <w:rFonts w:asciiTheme="minorHAnsi" w:hAnsiTheme="minorHAnsi"/>
          <w:b w:val="0"/>
        </w:rPr>
        <w:t>hype is the means to that end</w:t>
      </w:r>
      <w:r w:rsidRPr="00155C2A">
        <w:rPr>
          <w:rFonts w:asciiTheme="minorHAnsi" w:hAnsiTheme="minorHAnsi"/>
        </w:rPr>
        <w:t xml:space="preserve">. Which leads to the next point: </w:t>
      </w:r>
      <w:r w:rsidRPr="00155C2A">
        <w:rPr>
          <w:rFonts w:asciiTheme="minorHAnsi" w:hAnsiTheme="minorHAnsi"/>
          <w:u w:val="single"/>
        </w:rPr>
        <w:t>The media want to sell copy through threat inflation</w:t>
      </w:r>
      <w:r w:rsidRPr="00155C2A">
        <w:rPr>
          <w:rFonts w:asciiTheme="minorHAnsi" w:hAnsiTheme="minorHAnsi"/>
        </w:rPr>
        <w:t>. "In Cyberspace, New Cold War," the headline writers at the Times intoned in late February. "The U.S. is not ready for a cyberwar," shrieked the Washington Post earlier this week. Instead of calling out the above-mentioned Pentagon report, the paper actually published two supportive articles on it and pointed out that a major offensive cyber capability now seemed essential "in a world awash in cyber-espionage, theft and disruption."</w:t>
      </w:r>
    </w:p>
    <w:p w:rsidR="00A86256" w:rsidRPr="00155C2A" w:rsidRDefault="00A86256" w:rsidP="00A86256">
      <w:pPr>
        <w:rPr>
          <w:rFonts w:asciiTheme="minorHAnsi" w:hAnsiTheme="minorHAnsi"/>
        </w:rPr>
      </w:pPr>
      <w:r w:rsidRPr="00155C2A">
        <w:rPr>
          <w:rFonts w:asciiTheme="minorHAnsi" w:hAnsiTheme="minorHAnsi"/>
        </w:rPr>
        <w:t xml:space="preserve">The Post should have reminded its readers that </w:t>
      </w:r>
      <w:r w:rsidRPr="00155C2A">
        <w:rPr>
          <w:rFonts w:asciiTheme="minorHAnsi" w:hAnsiTheme="minorHAnsi"/>
          <w:u w:val="single"/>
        </w:rPr>
        <w:t xml:space="preserve">the only military-style cyberattack that has actually created physical damage – Stuxnet – was actually executed by the </w:t>
      </w:r>
      <w:r w:rsidRPr="00155C2A">
        <w:rPr>
          <w:rStyle w:val="Emphasis"/>
          <w:rFonts w:asciiTheme="minorHAnsi" w:hAnsiTheme="minorHAnsi"/>
        </w:rPr>
        <w:t>U</w:t>
      </w:r>
      <w:r w:rsidRPr="00155C2A">
        <w:rPr>
          <w:rFonts w:asciiTheme="minorHAnsi" w:hAnsiTheme="minorHAnsi"/>
        </w:rPr>
        <w:t xml:space="preserve">nited </w:t>
      </w:r>
      <w:r w:rsidRPr="00155C2A">
        <w:rPr>
          <w:rStyle w:val="Emphasis"/>
          <w:rFonts w:asciiTheme="minorHAnsi" w:hAnsiTheme="minorHAnsi"/>
        </w:rPr>
        <w:t>S</w:t>
      </w:r>
      <w:r w:rsidRPr="00155C2A">
        <w:rPr>
          <w:rFonts w:asciiTheme="minorHAnsi" w:hAnsiTheme="minorHAnsi"/>
        </w:rPr>
        <w:t>tates government.</w:t>
      </w:r>
    </w:p>
    <w:p w:rsidR="00A86256" w:rsidRPr="00155C2A" w:rsidRDefault="00A86256" w:rsidP="00A86256">
      <w:pPr>
        <w:rPr>
          <w:rFonts w:asciiTheme="minorHAnsi" w:hAnsiTheme="minorHAnsi"/>
        </w:rPr>
      </w:pPr>
      <w:r w:rsidRPr="00155C2A">
        <w:rPr>
          <w:rFonts w:asciiTheme="minorHAnsi" w:hAnsiTheme="minorHAnsi"/>
        </w:rPr>
        <w:t xml:space="preserve">Finally, </w:t>
      </w:r>
      <w:r w:rsidRPr="00155C2A">
        <w:rPr>
          <w:rFonts w:asciiTheme="minorHAnsi" w:hAnsiTheme="minorHAnsi"/>
          <w:u w:val="single"/>
        </w:rPr>
        <w:t>the intelligence community tags along with the hype because the NSA and CIA are still traumatized by missing 9/11. Missing a "cyber 9/11" would be truly catastrophic for America's spies, so erring on the side of caution seems the rational choice</w:t>
      </w:r>
      <w:r w:rsidRPr="00155C2A">
        <w:rPr>
          <w:rFonts w:asciiTheme="minorHAnsi" w:hAnsiTheme="minorHAnsi"/>
        </w:rPr>
        <w:t>.</w:t>
      </w:r>
    </w:p>
    <w:p w:rsidR="00A86256" w:rsidRPr="00155C2A" w:rsidRDefault="00A86256" w:rsidP="00A86256">
      <w:pPr>
        <w:rPr>
          <w:rStyle w:val="BoldUnderline"/>
          <w:rFonts w:asciiTheme="minorHAnsi" w:hAnsiTheme="minorHAnsi"/>
        </w:rPr>
      </w:pPr>
      <w:r w:rsidRPr="00155C2A">
        <w:rPr>
          <w:rFonts w:asciiTheme="minorHAnsi" w:hAnsiTheme="minorHAnsi"/>
          <w:u w:val="single"/>
        </w:rPr>
        <w:t>This means</w:t>
      </w:r>
      <w:r w:rsidRPr="00155C2A">
        <w:rPr>
          <w:rFonts w:asciiTheme="minorHAnsi" w:hAnsiTheme="minorHAnsi"/>
        </w:rPr>
        <w:t xml:space="preserve"> that </w:t>
      </w:r>
      <w:r w:rsidRPr="00155C2A">
        <w:rPr>
          <w:rFonts w:asciiTheme="minorHAnsi" w:hAnsiTheme="minorHAnsi"/>
          <w:u w:val="single"/>
        </w:rPr>
        <w:t>the quality of the public debate suffers, as experts as well as journalists have no choice but to rely on</w:t>
      </w:r>
      <w:r w:rsidRPr="00155C2A">
        <w:rPr>
          <w:rFonts w:asciiTheme="minorHAnsi" w:hAnsiTheme="minorHAnsi"/>
        </w:rPr>
        <w:t xml:space="preserve"> </w:t>
      </w:r>
      <w:r w:rsidRPr="00155C2A">
        <w:rPr>
          <w:rStyle w:val="BoldUnderline"/>
          <w:rFonts w:asciiTheme="minorHAnsi" w:hAnsiTheme="minorHAnsi"/>
        </w:rPr>
        <w:t>industry reports of sometimes questionable quality or anonymous informants whose veracity is hard to assess.</w:t>
      </w:r>
    </w:p>
    <w:p w:rsidR="00A86256" w:rsidRPr="00155C2A" w:rsidRDefault="00A86256" w:rsidP="00A86256">
      <w:pPr>
        <w:pStyle w:val="Heading4"/>
      </w:pPr>
      <w:r w:rsidRPr="00155C2A">
        <w:t>Military networks are safe</w:t>
      </w:r>
    </w:p>
    <w:p w:rsidR="00A86256" w:rsidRPr="00155C2A" w:rsidRDefault="00A86256" w:rsidP="00A86256">
      <w:pPr>
        <w:rPr>
          <w:rStyle w:val="Style13ptBold"/>
          <w:rFonts w:asciiTheme="minorHAnsi" w:hAnsiTheme="minorHAnsi"/>
        </w:rPr>
      </w:pPr>
      <w:r w:rsidRPr="00155C2A">
        <w:rPr>
          <w:rStyle w:val="Style13ptBold"/>
          <w:rFonts w:asciiTheme="minorHAnsi" w:hAnsiTheme="minorHAnsi"/>
        </w:rPr>
        <w:t>Manzo 13</w:t>
      </w:r>
    </w:p>
    <w:p w:rsidR="00A86256" w:rsidRPr="00155C2A" w:rsidRDefault="00A86256" w:rsidP="00A86256">
      <w:pPr>
        <w:rPr>
          <w:rFonts w:asciiTheme="minorHAnsi" w:hAnsiTheme="minorHAnsi"/>
        </w:rPr>
      </w:pPr>
      <w:r w:rsidRPr="00155C2A">
        <w:rPr>
          <w:rFonts w:asciiTheme="minorHAnsi" w:hAnsiTheme="minorHAnsi"/>
        </w:rPr>
        <w:t>Vincent Manzo is a Fellow in the Defense and National Security Group at the Center for Strategic and International Studies, The National Interest, April 3, 2013, "A Cyber-Survivable Military", http://nationalinterest.org/commentary/cyber-survivable-military-8296</w:t>
      </w:r>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rPr>
      </w:pPr>
      <w:r w:rsidRPr="00155C2A">
        <w:rPr>
          <w:rFonts w:asciiTheme="minorHAnsi" w:hAnsiTheme="minorHAnsi"/>
        </w:rPr>
        <w:t xml:space="preserve">Whether the threat warrants this tradeoff is unclear. The DSB’s </w:t>
      </w:r>
      <w:r w:rsidRPr="00155C2A">
        <w:rPr>
          <w:rFonts w:asciiTheme="minorHAnsi" w:hAnsiTheme="minorHAnsi"/>
          <w:u w:val="single"/>
        </w:rPr>
        <w:t>analysis raises questions about whether a disarming cyber strike, synchronized with other combat operations just as a war erupts, is feasible. An adversary would need to infiltrate and study secure U.S. military networks as well as</w:t>
      </w:r>
      <w:r w:rsidRPr="00155C2A">
        <w:rPr>
          <w:rFonts w:asciiTheme="minorHAnsi" w:hAnsiTheme="minorHAnsi"/>
        </w:rPr>
        <w:t xml:space="preserve"> the </w:t>
      </w:r>
      <w:r w:rsidRPr="00155C2A">
        <w:rPr>
          <w:rFonts w:asciiTheme="minorHAnsi" w:hAnsiTheme="minorHAnsi"/>
          <w:u w:val="single"/>
        </w:rPr>
        <w:t>communication, intelligence, and weapons systems they connect</w:t>
      </w:r>
      <w:r w:rsidRPr="00155C2A">
        <w:rPr>
          <w:rFonts w:asciiTheme="minorHAnsi" w:hAnsiTheme="minorHAnsi"/>
        </w:rPr>
        <w:t xml:space="preserve"> and operate. </w:t>
      </w:r>
      <w:r w:rsidRPr="00155C2A">
        <w:rPr>
          <w:rFonts w:asciiTheme="minorHAnsi" w:hAnsiTheme="minorHAnsi"/>
          <w:u w:val="single"/>
        </w:rPr>
        <w:t>Then the attacker must customize code to manipulate them</w:t>
      </w:r>
      <w:r w:rsidRPr="00155C2A">
        <w:rPr>
          <w:rFonts w:asciiTheme="minorHAnsi" w:hAnsiTheme="minorHAnsi"/>
        </w:rPr>
        <w:t xml:space="preserve">, </w:t>
      </w:r>
      <w:r w:rsidRPr="00155C2A">
        <w:rPr>
          <w:rStyle w:val="BoldUnderline"/>
          <w:rFonts w:asciiTheme="minorHAnsi" w:hAnsiTheme="minorHAnsi"/>
        </w:rPr>
        <w:t>and for air-gapped targets, covertly gain physical access</w:t>
      </w:r>
      <w:r w:rsidRPr="00155C2A">
        <w:rPr>
          <w:rFonts w:asciiTheme="minorHAnsi" w:hAnsiTheme="minorHAnsi"/>
        </w:rPr>
        <w:t>.</w:t>
      </w:r>
    </w:p>
    <w:p w:rsidR="00A86256" w:rsidRPr="00155C2A" w:rsidRDefault="00A86256" w:rsidP="00A86256">
      <w:pPr>
        <w:rPr>
          <w:rFonts w:asciiTheme="minorHAnsi" w:hAnsiTheme="minorHAnsi"/>
        </w:rPr>
      </w:pPr>
      <w:r w:rsidRPr="00155C2A">
        <w:rPr>
          <w:rFonts w:asciiTheme="minorHAnsi" w:hAnsiTheme="minorHAnsi"/>
          <w:u w:val="single"/>
        </w:rPr>
        <w:t>Even if adversaries succeed in planting cyber weapons</w:t>
      </w:r>
      <w:r w:rsidRPr="00155C2A">
        <w:rPr>
          <w:rFonts w:asciiTheme="minorHAnsi" w:hAnsiTheme="minorHAnsi"/>
        </w:rPr>
        <w:t xml:space="preserve"> throughout U.S. systems, </w:t>
      </w:r>
      <w:r w:rsidRPr="00155C2A">
        <w:rPr>
          <w:rFonts w:asciiTheme="minorHAnsi" w:hAnsiTheme="minorHAnsi"/>
          <w:u w:val="single"/>
        </w:rPr>
        <w:t>their goal would be to affect the targets only when a war is imminent</w:t>
      </w:r>
      <w:r w:rsidRPr="00155C2A">
        <w:rPr>
          <w:rFonts w:asciiTheme="minorHAnsi" w:hAnsiTheme="minorHAnsi"/>
        </w:rPr>
        <w:t xml:space="preserve">, </w:t>
      </w:r>
      <w:r w:rsidRPr="00155C2A">
        <w:rPr>
          <w:rStyle w:val="BoldUnderline"/>
          <w:rFonts w:asciiTheme="minorHAnsi" w:hAnsiTheme="minorHAnsi"/>
        </w:rPr>
        <w:t>so they would not have the luxury of attacking immediately. Weeks, months or years could pass</w:t>
      </w:r>
      <w:r w:rsidRPr="00155C2A">
        <w:rPr>
          <w:rFonts w:asciiTheme="minorHAnsi" w:hAnsiTheme="minorHAnsi"/>
        </w:rPr>
        <w:t xml:space="preserve"> before a conflict, </w:t>
      </w:r>
      <w:r w:rsidRPr="00155C2A">
        <w:rPr>
          <w:rFonts w:asciiTheme="minorHAnsi" w:hAnsiTheme="minorHAnsi"/>
          <w:u w:val="single"/>
        </w:rPr>
        <w:t>during which time U.S. officials might detect and remove the virus, upgrade to more effective security software, or reconfigure their network architectures.</w:t>
      </w:r>
      <w:r w:rsidRPr="00155C2A">
        <w:rPr>
          <w:rFonts w:asciiTheme="minorHAnsi" w:hAnsiTheme="minorHAnsi"/>
        </w:rPr>
        <w:t xml:space="preserve"> Ensuring that deployed cyber weapons are poised for wars that will start at an unspecified time in the future would require consistent surveillance.</w:t>
      </w:r>
    </w:p>
    <w:p w:rsidR="00A86256" w:rsidRPr="00155C2A" w:rsidRDefault="00A86256" w:rsidP="00A86256">
      <w:pPr>
        <w:pStyle w:val="Heading2"/>
      </w:pPr>
      <w:r>
        <w:t>Affiliates</w:t>
      </w:r>
    </w:p>
    <w:p w:rsidR="00A86256" w:rsidRPr="00155C2A" w:rsidRDefault="00A86256" w:rsidP="00A86256">
      <w:pPr>
        <w:pStyle w:val="Heading3"/>
      </w:pPr>
      <w:r>
        <w:t xml:space="preserve">2AC </w:t>
      </w:r>
    </w:p>
    <w:p w:rsidR="00A86256" w:rsidRPr="00155C2A" w:rsidRDefault="00A86256" w:rsidP="00A86256">
      <w:pPr>
        <w:pStyle w:val="Heading4"/>
      </w:pPr>
      <w:r w:rsidRPr="00155C2A">
        <w:t>AQ Central’s destruction means affiliates fail</w:t>
      </w:r>
    </w:p>
    <w:p w:rsidR="00A86256" w:rsidRPr="00155C2A" w:rsidRDefault="00A86256" w:rsidP="00A86256">
      <w:pPr>
        <w:rPr>
          <w:rFonts w:asciiTheme="minorHAnsi" w:hAnsiTheme="minorHAnsi"/>
        </w:rPr>
      </w:pPr>
      <w:r w:rsidRPr="00155C2A">
        <w:rPr>
          <w:rStyle w:val="Citation"/>
          <w:rFonts w:asciiTheme="minorHAnsi" w:hAnsiTheme="minorHAnsi"/>
        </w:rPr>
        <w:t>Celso</w:t>
      </w:r>
      <w:r w:rsidRPr="00155C2A">
        <w:rPr>
          <w:rFonts w:asciiTheme="minorHAnsi" w:hAnsiTheme="minorHAnsi"/>
        </w:rPr>
        <w:t xml:space="preserve">, associate professor of security studies – Angelo State University, </w:t>
      </w:r>
      <w:r w:rsidRPr="00155C2A">
        <w:rPr>
          <w:rStyle w:val="Citation"/>
          <w:rFonts w:asciiTheme="minorHAnsi" w:hAnsiTheme="minorHAnsi"/>
        </w:rPr>
        <w:t>‘12</w:t>
      </w:r>
    </w:p>
    <w:p w:rsidR="00A86256" w:rsidRPr="00155C2A" w:rsidRDefault="00A86256" w:rsidP="00A86256">
      <w:pPr>
        <w:rPr>
          <w:rFonts w:asciiTheme="minorHAnsi" w:hAnsiTheme="minorHAnsi"/>
        </w:rPr>
      </w:pPr>
      <w:r w:rsidRPr="00155C2A">
        <w:rPr>
          <w:rFonts w:asciiTheme="minorHAnsi" w:hAnsiTheme="minorHAnsi"/>
        </w:rPr>
        <w:t>(Anthony N., “Al Qaeda’s Post–9/11 Organizational Structure and Strategy: The Role of Islamist Regional Affiliates,” Mediterranean Quarterly Vol. 23, No. 2, Spring)</w:t>
      </w:r>
    </w:p>
    <w:p w:rsidR="00A86256" w:rsidRPr="00155C2A" w:rsidRDefault="00A86256" w:rsidP="00A86256">
      <w:pPr>
        <w:rPr>
          <w:rFonts w:asciiTheme="minorHAnsi" w:hAnsiTheme="minorHAnsi"/>
        </w:rPr>
      </w:pPr>
    </w:p>
    <w:p w:rsidR="00A86256" w:rsidRPr="00155C2A" w:rsidRDefault="00A86256" w:rsidP="00A86256">
      <w:pPr>
        <w:rPr>
          <w:rStyle w:val="Emphasis"/>
          <w:rFonts w:asciiTheme="minorHAnsi" w:hAnsiTheme="minorHAnsi"/>
        </w:rPr>
      </w:pPr>
      <w:r w:rsidRPr="00155C2A">
        <w:rPr>
          <w:rStyle w:val="StyleUnderline"/>
          <w:rFonts w:asciiTheme="minorHAnsi" w:hAnsiTheme="minorHAnsi"/>
        </w:rPr>
        <w:t>Al Qaeda Central’s fortunes</w:t>
      </w:r>
      <w:r w:rsidRPr="00155C2A">
        <w:rPr>
          <w:rFonts w:asciiTheme="minorHAnsi" w:hAnsiTheme="minorHAnsi"/>
        </w:rPr>
        <w:t xml:space="preserve">, in contrast, </w:t>
      </w:r>
      <w:r w:rsidRPr="00155C2A">
        <w:rPr>
          <w:rStyle w:val="StyleUnderline"/>
          <w:rFonts w:asciiTheme="minorHAnsi" w:hAnsiTheme="minorHAnsi"/>
        </w:rPr>
        <w:t xml:space="preserve">are </w:t>
      </w:r>
      <w:r w:rsidRPr="00155C2A">
        <w:rPr>
          <w:rStyle w:val="Emphasis"/>
          <w:rFonts w:asciiTheme="minorHAnsi" w:hAnsiTheme="minorHAnsi"/>
        </w:rPr>
        <w:t>dismal.</w:t>
      </w:r>
      <w:r w:rsidRPr="00155C2A">
        <w:rPr>
          <w:rFonts w:asciiTheme="minorHAnsi" w:hAnsiTheme="minorHAnsi"/>
        </w:rPr>
        <w:t xml:space="preserve"> </w:t>
      </w:r>
      <w:r w:rsidRPr="00155C2A">
        <w:rPr>
          <w:rStyle w:val="StyleUnderline"/>
          <w:rFonts w:asciiTheme="minorHAnsi" w:hAnsiTheme="minorHAnsi"/>
        </w:rPr>
        <w:t>Faced with declining support</w:t>
      </w:r>
      <w:r w:rsidRPr="00155C2A">
        <w:rPr>
          <w:rFonts w:asciiTheme="minorHAnsi" w:hAnsiTheme="minorHAnsi"/>
        </w:rPr>
        <w:t xml:space="preserve"> and harassed by CIA drone attacks that have killed hundreds of mid-level leaders and cadres, </w:t>
      </w:r>
      <w:r w:rsidRPr="00155C2A">
        <w:rPr>
          <w:rStyle w:val="StyleUnderline"/>
          <w:rFonts w:asciiTheme="minorHAnsi" w:hAnsiTheme="minorHAnsi"/>
        </w:rPr>
        <w:t>al Qaeda’s future is suspect. The killing of bin Laden and mass prodemocracy movements across the Arab world have compounded</w:t>
      </w:r>
      <w:r w:rsidRPr="00155C2A">
        <w:rPr>
          <w:rFonts w:asciiTheme="minorHAnsi" w:hAnsiTheme="minorHAnsi"/>
        </w:rPr>
        <w:t xml:space="preserve"> [End Page 37] </w:t>
      </w:r>
      <w:r w:rsidRPr="00155C2A">
        <w:rPr>
          <w:rStyle w:val="StyleUnderline"/>
          <w:rFonts w:asciiTheme="minorHAnsi" w:hAnsiTheme="minorHAnsi"/>
        </w:rPr>
        <w:t>the</w:t>
      </w:r>
      <w:r w:rsidRPr="00155C2A">
        <w:rPr>
          <w:rFonts w:asciiTheme="minorHAnsi" w:hAnsiTheme="minorHAnsi"/>
        </w:rPr>
        <w:t xml:space="preserve"> terror </w:t>
      </w:r>
      <w:r w:rsidRPr="00155C2A">
        <w:rPr>
          <w:rStyle w:val="StyleUnderline"/>
          <w:rFonts w:asciiTheme="minorHAnsi" w:hAnsiTheme="minorHAnsi"/>
        </w:rPr>
        <w:t xml:space="preserve">organization’s problems. Both are viewed as potentially </w:t>
      </w:r>
      <w:r w:rsidRPr="00155C2A">
        <w:rPr>
          <w:rStyle w:val="Emphasis"/>
          <w:rFonts w:asciiTheme="minorHAnsi" w:hAnsiTheme="minorHAnsi"/>
        </w:rPr>
        <w:t>presaging al Qaeda’s disintegration.</w:t>
      </w:r>
    </w:p>
    <w:p w:rsidR="00A86256" w:rsidRPr="00155C2A" w:rsidRDefault="00A86256" w:rsidP="00A86256">
      <w:pPr>
        <w:rPr>
          <w:rFonts w:asciiTheme="minorHAnsi" w:hAnsiTheme="minorHAnsi"/>
        </w:rPr>
      </w:pPr>
      <w:r w:rsidRPr="00155C2A">
        <w:rPr>
          <w:rFonts w:asciiTheme="minorHAnsi" w:hAnsiTheme="minorHAnsi"/>
        </w:rPr>
        <w:t>Al Qaeda’s Post – bin Laden Future and the Strategic Challenge of the Arab Spring</w:t>
      </w:r>
    </w:p>
    <w:p w:rsidR="00A86256" w:rsidRPr="00155C2A" w:rsidRDefault="00A86256" w:rsidP="00A86256">
      <w:pPr>
        <w:rPr>
          <w:rFonts w:asciiTheme="minorHAnsi" w:hAnsiTheme="minorHAnsi"/>
          <w:u w:val="single"/>
        </w:rPr>
      </w:pPr>
      <w:r w:rsidRPr="00155C2A">
        <w:rPr>
          <w:rFonts w:asciiTheme="minorHAnsi" w:hAnsiTheme="minorHAnsi"/>
        </w:rPr>
        <w:t xml:space="preserve">Published before bin Laden’s death, </w:t>
      </w:r>
      <w:r w:rsidRPr="00155C2A">
        <w:rPr>
          <w:rStyle w:val="StyleUnderline"/>
          <w:rFonts w:asciiTheme="minorHAnsi" w:hAnsiTheme="minorHAnsi"/>
        </w:rPr>
        <w:t>Peter Bergen</w:t>
      </w:r>
      <w:r w:rsidRPr="00155C2A">
        <w:rPr>
          <w:rFonts w:asciiTheme="minorHAnsi" w:hAnsiTheme="minorHAnsi"/>
        </w:rPr>
        <w:t xml:space="preserve">’s The Longest War </w:t>
      </w:r>
      <w:r w:rsidRPr="00155C2A">
        <w:rPr>
          <w:rStyle w:val="StyleUnderline"/>
          <w:rFonts w:asciiTheme="minorHAnsi" w:hAnsiTheme="minorHAnsi"/>
        </w:rPr>
        <w:t>presents a defeated and demoralized al Qaeda weakened by its disastrous Iraq campaign and harried by international police and military action.</w:t>
      </w:r>
      <w:r w:rsidRPr="00155C2A">
        <w:rPr>
          <w:rFonts w:asciiTheme="minorHAnsi" w:hAnsiTheme="minorHAnsi"/>
        </w:rPr>
        <w:t xml:space="preserve">15 Within the past ten years, </w:t>
      </w:r>
      <w:r w:rsidRPr="00155C2A">
        <w:rPr>
          <w:rStyle w:val="StyleUnderline"/>
          <w:rFonts w:asciiTheme="minorHAnsi" w:hAnsiTheme="minorHAnsi"/>
        </w:rPr>
        <w:t>many al Qaeda leaders and cadres have been either killed or imprisoned.</w:t>
      </w:r>
    </w:p>
    <w:p w:rsidR="00A86256" w:rsidRPr="00155C2A" w:rsidRDefault="00A86256" w:rsidP="00A86256">
      <w:pPr>
        <w:rPr>
          <w:rFonts w:asciiTheme="minorHAnsi" w:hAnsiTheme="minorHAnsi"/>
        </w:rPr>
      </w:pPr>
      <w:r w:rsidRPr="00155C2A">
        <w:rPr>
          <w:rStyle w:val="Emphasis"/>
          <w:rFonts w:asciiTheme="minorHAnsi" w:hAnsiTheme="minorHAnsi"/>
        </w:rPr>
        <w:t>Al Qaeda</w:t>
      </w:r>
      <w:r w:rsidRPr="00155C2A">
        <w:rPr>
          <w:rFonts w:asciiTheme="minorHAnsi" w:hAnsiTheme="minorHAnsi"/>
        </w:rPr>
        <w:t xml:space="preserve">, most significantly, </w:t>
      </w:r>
      <w:r w:rsidRPr="00155C2A">
        <w:rPr>
          <w:rStyle w:val="Emphasis"/>
          <w:rFonts w:asciiTheme="minorHAnsi" w:hAnsiTheme="minorHAnsi"/>
        </w:rPr>
        <w:t>has failed to launch another 9/11-style attack</w:t>
      </w:r>
      <w:r w:rsidRPr="00155C2A">
        <w:rPr>
          <w:rFonts w:asciiTheme="minorHAnsi" w:hAnsiTheme="minorHAnsi"/>
        </w:rPr>
        <w:t xml:space="preserve"> against the Western far enemy, </w:t>
      </w:r>
      <w:r w:rsidRPr="00155C2A">
        <w:rPr>
          <w:rStyle w:val="StyleUnderline"/>
          <w:rFonts w:asciiTheme="minorHAnsi" w:hAnsiTheme="minorHAnsi"/>
        </w:rPr>
        <w:t>and it has not been able to overthrow any near enemy Arab regime.</w:t>
      </w:r>
      <w:r w:rsidRPr="00155C2A">
        <w:rPr>
          <w:rFonts w:asciiTheme="minorHAnsi" w:hAnsiTheme="minorHAnsi"/>
        </w:rPr>
        <w:t xml:space="preserve"> CIA Predator drone strikes have hollowed the ranks of mid-level al Qaeda agents and their Taliban allies along the Pakistan-Afghanistan frontier.</w:t>
      </w:r>
    </w:p>
    <w:p w:rsidR="00A86256" w:rsidRPr="00155C2A" w:rsidRDefault="00A86256" w:rsidP="00A86256">
      <w:pPr>
        <w:rPr>
          <w:rFonts w:asciiTheme="minorHAnsi" w:hAnsiTheme="minorHAnsi"/>
          <w:u w:val="single"/>
        </w:rPr>
      </w:pPr>
      <w:r w:rsidRPr="00155C2A">
        <w:rPr>
          <w:rFonts w:asciiTheme="minorHAnsi" w:hAnsiTheme="minorHAnsi"/>
        </w:rPr>
        <w:t xml:space="preserve">Within this context, </w:t>
      </w:r>
      <w:r w:rsidRPr="00155C2A">
        <w:rPr>
          <w:rStyle w:val="StyleUnderline"/>
          <w:rFonts w:asciiTheme="minorHAnsi" w:hAnsiTheme="minorHAnsi"/>
        </w:rPr>
        <w:t xml:space="preserve">the strategic importance of killing bin Laden </w:t>
      </w:r>
      <w:r w:rsidRPr="00155C2A">
        <w:rPr>
          <w:rStyle w:val="Emphasis"/>
          <w:rFonts w:asciiTheme="minorHAnsi" w:hAnsiTheme="minorHAnsi"/>
        </w:rPr>
        <w:t>cannot be overemphasized.</w:t>
      </w:r>
      <w:r w:rsidRPr="00155C2A">
        <w:rPr>
          <w:rFonts w:asciiTheme="minorHAnsi" w:hAnsiTheme="minorHAnsi"/>
        </w:rPr>
        <w:t xml:space="preserve"> </w:t>
      </w:r>
      <w:r w:rsidRPr="00155C2A">
        <w:rPr>
          <w:rStyle w:val="StyleUnderline"/>
          <w:rFonts w:asciiTheme="minorHAnsi" w:hAnsiTheme="minorHAnsi"/>
        </w:rPr>
        <w:t>His</w:t>
      </w:r>
      <w:r w:rsidRPr="00155C2A">
        <w:rPr>
          <w:rFonts w:asciiTheme="minorHAnsi" w:hAnsiTheme="minorHAnsi"/>
        </w:rPr>
        <w:t xml:space="preserve"> May 2011 </w:t>
      </w:r>
      <w:r w:rsidRPr="00155C2A">
        <w:rPr>
          <w:rStyle w:val="StyleUnderline"/>
          <w:rFonts w:asciiTheme="minorHAnsi" w:hAnsiTheme="minorHAnsi"/>
        </w:rPr>
        <w:t>death</w:t>
      </w:r>
      <w:r w:rsidRPr="00155C2A">
        <w:rPr>
          <w:rFonts w:asciiTheme="minorHAnsi" w:hAnsiTheme="minorHAnsi"/>
        </w:rPr>
        <w:t xml:space="preserve"> at the hands of US Navy Seals in his Abbottabad, Pakistan, hideout </w:t>
      </w:r>
      <w:r w:rsidRPr="00155C2A">
        <w:rPr>
          <w:rStyle w:val="StyleUnderline"/>
          <w:rFonts w:asciiTheme="minorHAnsi" w:hAnsiTheme="minorHAnsi"/>
        </w:rPr>
        <w:t>shattered his myth of invincibility. He was long the personification of the terror organization’s jihadist struggle</w:t>
      </w:r>
      <w:r w:rsidRPr="00155C2A">
        <w:rPr>
          <w:rFonts w:asciiTheme="minorHAnsi" w:hAnsiTheme="minorHAnsi"/>
        </w:rPr>
        <w:t xml:space="preserve"> against the West, </w:t>
      </w:r>
      <w:r w:rsidRPr="00155C2A">
        <w:rPr>
          <w:rStyle w:val="StyleUnderline"/>
          <w:rFonts w:asciiTheme="minorHAnsi" w:hAnsiTheme="minorHAnsi"/>
        </w:rPr>
        <w:t>and no other leader has his charisma or moral authority.</w:t>
      </w:r>
    </w:p>
    <w:p w:rsidR="00A86256" w:rsidRPr="00155C2A" w:rsidRDefault="00A86256" w:rsidP="00A86256">
      <w:pPr>
        <w:rPr>
          <w:rFonts w:asciiTheme="minorHAnsi" w:hAnsiTheme="minorHAnsi"/>
        </w:rPr>
      </w:pPr>
      <w:r w:rsidRPr="00155C2A">
        <w:rPr>
          <w:rFonts w:asciiTheme="minorHAnsi" w:hAnsiTheme="minorHAnsi"/>
        </w:rPr>
        <w:t xml:space="preserve">As long as bin Laden remained alive, 9/11’s memory would be seared into America’s consciousness and the country’s quest for revenge unfulfilled. </w:t>
      </w:r>
      <w:r w:rsidRPr="00155C2A">
        <w:rPr>
          <w:rStyle w:val="StyleUnderline"/>
          <w:rFonts w:asciiTheme="minorHAnsi" w:hAnsiTheme="minorHAnsi"/>
        </w:rPr>
        <w:t>His death is an important strategic, psychological, and moral victory</w:t>
      </w:r>
      <w:r w:rsidRPr="00155C2A">
        <w:rPr>
          <w:rFonts w:asciiTheme="minorHAnsi" w:hAnsiTheme="minorHAnsi"/>
        </w:rPr>
        <w:t xml:space="preserve"> for the United States. The Obama administration’s refusal to publically release photos of his dead body, reinforced by his ignominious burial at sea, diminishes his importance and legacy. Representing a critical victory in the war on terror, his death is crippling for al Qaeda’s morale and is furthering the terror organization’s unraveling. Despite the recent selection of Zawahiri to replace bin Laden, </w:t>
      </w:r>
      <w:r w:rsidRPr="00155C2A">
        <w:rPr>
          <w:rStyle w:val="Emphasis"/>
          <w:rFonts w:asciiTheme="minorHAnsi" w:hAnsiTheme="minorHAnsi"/>
        </w:rPr>
        <w:t>al Qaeda is splintered and is plagued by internal struggles.</w:t>
      </w:r>
      <w:r w:rsidRPr="00155C2A">
        <w:rPr>
          <w:rFonts w:asciiTheme="minorHAnsi" w:hAnsiTheme="minorHAnsi"/>
        </w:rPr>
        <w:t xml:space="preserve"> </w:t>
      </w:r>
      <w:r w:rsidRPr="00155C2A">
        <w:rPr>
          <w:rStyle w:val="StyleUnderline"/>
          <w:rFonts w:asciiTheme="minorHAnsi" w:hAnsiTheme="minorHAnsi"/>
        </w:rPr>
        <w:t>The most notable of these are the fissures between</w:t>
      </w:r>
      <w:r w:rsidRPr="00155C2A">
        <w:rPr>
          <w:rFonts w:asciiTheme="minorHAnsi" w:hAnsiTheme="minorHAnsi"/>
        </w:rPr>
        <w:t xml:space="preserve"> al Qaeda Central in </w:t>
      </w:r>
      <w:r w:rsidRPr="00155C2A">
        <w:rPr>
          <w:rStyle w:val="StyleUnderline"/>
          <w:rFonts w:asciiTheme="minorHAnsi" w:hAnsiTheme="minorHAnsi"/>
        </w:rPr>
        <w:t>Pakistan</w:t>
      </w:r>
      <w:r w:rsidRPr="00155C2A">
        <w:rPr>
          <w:rFonts w:asciiTheme="minorHAnsi" w:hAnsiTheme="minorHAnsi"/>
        </w:rPr>
        <w:t xml:space="preserve"> and </w:t>
      </w:r>
      <w:r w:rsidRPr="00155C2A">
        <w:rPr>
          <w:rStyle w:val="StyleUnderline"/>
          <w:rFonts w:asciiTheme="minorHAnsi" w:hAnsiTheme="minorHAnsi"/>
        </w:rPr>
        <w:t>AQAP and</w:t>
      </w:r>
      <w:r w:rsidRPr="00155C2A">
        <w:rPr>
          <w:rFonts w:asciiTheme="minorHAnsi" w:hAnsiTheme="minorHAnsi"/>
        </w:rPr>
        <w:t xml:space="preserve"> al Qaeda’s </w:t>
      </w:r>
      <w:r w:rsidRPr="00155C2A">
        <w:rPr>
          <w:rStyle w:val="StyleUnderline"/>
          <w:rFonts w:asciiTheme="minorHAnsi" w:hAnsiTheme="minorHAnsi"/>
        </w:rPr>
        <w:t>Somali and Maghreb affiliates.</w:t>
      </w:r>
    </w:p>
    <w:p w:rsidR="00A86256" w:rsidRPr="00155C2A" w:rsidRDefault="00A86256" w:rsidP="00A86256">
      <w:pPr>
        <w:rPr>
          <w:rFonts w:asciiTheme="minorHAnsi" w:hAnsiTheme="minorHAnsi"/>
        </w:rPr>
      </w:pPr>
      <w:r w:rsidRPr="00155C2A">
        <w:rPr>
          <w:rFonts w:asciiTheme="minorHAnsi" w:hAnsiTheme="minorHAnsi"/>
        </w:rPr>
        <w:t xml:space="preserve">Despite his historic importance within al Qaeda, </w:t>
      </w:r>
      <w:r w:rsidRPr="00155C2A">
        <w:rPr>
          <w:rStyle w:val="Emphasis"/>
          <w:rFonts w:asciiTheme="minorHAnsi" w:hAnsiTheme="minorHAnsi"/>
        </w:rPr>
        <w:t>Zawahiri lacks charisma</w:t>
      </w:r>
      <w:r w:rsidRPr="00155C2A">
        <w:rPr>
          <w:rFonts w:asciiTheme="minorHAnsi" w:hAnsiTheme="minorHAnsi"/>
        </w:rPr>
        <w:t xml:space="preserve"> [End Page 38] </w:t>
      </w:r>
      <w:r w:rsidRPr="00155C2A">
        <w:rPr>
          <w:rStyle w:val="StyleUnderline"/>
          <w:rFonts w:asciiTheme="minorHAnsi" w:hAnsiTheme="minorHAnsi"/>
        </w:rPr>
        <w:t>and is widely disliked. Zawahiri has many enemies in the terror organization.</w:t>
      </w:r>
      <w:r w:rsidRPr="00155C2A">
        <w:rPr>
          <w:rFonts w:asciiTheme="minorHAnsi" w:hAnsiTheme="minorHAnsi"/>
        </w:rPr>
        <w:t xml:space="preserve">16 </w:t>
      </w:r>
      <w:r w:rsidRPr="00155C2A">
        <w:rPr>
          <w:rStyle w:val="StyleUnderline"/>
          <w:rFonts w:asciiTheme="minorHAnsi" w:hAnsiTheme="minorHAnsi"/>
        </w:rPr>
        <w:t>His penchant for infighting, his bitterness, and his alienation of the Saudi and Yemeni branches is undermining the organization’s ability to act cohesively</w:t>
      </w:r>
      <w:r w:rsidRPr="00155C2A">
        <w:rPr>
          <w:rFonts w:asciiTheme="minorHAnsi" w:hAnsiTheme="minorHAnsi"/>
        </w:rPr>
        <w:t xml:space="preserve"> and decisively.</w:t>
      </w:r>
    </w:p>
    <w:p w:rsidR="00A86256" w:rsidRPr="00155C2A" w:rsidRDefault="00A86256" w:rsidP="00A86256">
      <w:pPr>
        <w:rPr>
          <w:rFonts w:asciiTheme="minorHAnsi" w:hAnsiTheme="minorHAnsi"/>
          <w:u w:val="single"/>
        </w:rPr>
      </w:pPr>
      <w:r w:rsidRPr="00155C2A">
        <w:rPr>
          <w:rStyle w:val="StyleUnderline"/>
          <w:rFonts w:asciiTheme="minorHAnsi" w:hAnsiTheme="minorHAnsi"/>
        </w:rPr>
        <w:t xml:space="preserve">Al Qaeda’s continued fragmentation is likely to </w:t>
      </w:r>
      <w:r w:rsidRPr="00155C2A">
        <w:rPr>
          <w:rStyle w:val="Emphasis"/>
          <w:rFonts w:asciiTheme="minorHAnsi" w:hAnsiTheme="minorHAnsi"/>
        </w:rPr>
        <w:t>reduce its capability</w:t>
      </w:r>
      <w:r w:rsidRPr="00155C2A">
        <w:rPr>
          <w:rFonts w:asciiTheme="minorHAnsi" w:hAnsiTheme="minorHAnsi"/>
        </w:rPr>
        <w:t xml:space="preserve"> </w:t>
      </w:r>
      <w:r w:rsidRPr="00155C2A">
        <w:rPr>
          <w:rStyle w:val="StyleUnderline"/>
          <w:rFonts w:asciiTheme="minorHAnsi" w:hAnsiTheme="minorHAnsi"/>
        </w:rPr>
        <w:t>to mount operations against Arab and Western governments.</w:t>
      </w:r>
      <w:r w:rsidRPr="00155C2A">
        <w:rPr>
          <w:rFonts w:asciiTheme="minorHAnsi" w:hAnsiTheme="minorHAnsi"/>
        </w:rPr>
        <w:t xml:space="preserve"> If </w:t>
      </w:r>
      <w:r w:rsidRPr="00155C2A">
        <w:rPr>
          <w:rStyle w:val="StyleUnderline"/>
          <w:rFonts w:asciiTheme="minorHAnsi" w:hAnsiTheme="minorHAnsi"/>
        </w:rPr>
        <w:t>AQAP, AQIM, and al Shabaab</w:t>
      </w:r>
      <w:r w:rsidRPr="00155C2A">
        <w:rPr>
          <w:rFonts w:asciiTheme="minorHAnsi" w:hAnsiTheme="minorHAnsi"/>
        </w:rPr>
        <w:t xml:space="preserve"> were fairly autonomous prior to bin Laden’s death, what little </w:t>
      </w:r>
      <w:r w:rsidRPr="00155C2A">
        <w:rPr>
          <w:rStyle w:val="StyleUnderline"/>
          <w:rFonts w:asciiTheme="minorHAnsi" w:hAnsiTheme="minorHAnsi"/>
        </w:rPr>
        <w:t>organizational unity</w:t>
      </w:r>
      <w:r w:rsidRPr="00155C2A">
        <w:rPr>
          <w:rFonts w:asciiTheme="minorHAnsi" w:hAnsiTheme="minorHAnsi"/>
        </w:rPr>
        <w:t xml:space="preserve"> that existed </w:t>
      </w:r>
      <w:r w:rsidRPr="00155C2A">
        <w:rPr>
          <w:rStyle w:val="StyleUnderline"/>
          <w:rFonts w:asciiTheme="minorHAnsi" w:hAnsiTheme="minorHAnsi"/>
        </w:rPr>
        <w:t>is now gone.</w:t>
      </w:r>
    </w:p>
    <w:p w:rsidR="00A86256" w:rsidRPr="00155C2A" w:rsidRDefault="00A86256" w:rsidP="00A86256">
      <w:pPr>
        <w:rPr>
          <w:rFonts w:asciiTheme="minorHAnsi" w:hAnsiTheme="minorHAnsi"/>
        </w:rPr>
      </w:pPr>
      <w:r w:rsidRPr="00155C2A">
        <w:rPr>
          <w:rFonts w:asciiTheme="minorHAnsi" w:hAnsiTheme="minorHAnsi"/>
        </w:rPr>
        <w:t xml:space="preserve">The fall of the Tunisian and Egyptian governments to </w:t>
      </w:r>
      <w:r w:rsidRPr="00155C2A">
        <w:rPr>
          <w:rStyle w:val="StyleUnderline"/>
          <w:rFonts w:asciiTheme="minorHAnsi" w:hAnsiTheme="minorHAnsi"/>
        </w:rPr>
        <w:t>prodemocracy movements</w:t>
      </w:r>
      <w:r w:rsidRPr="00155C2A">
        <w:rPr>
          <w:rFonts w:asciiTheme="minorHAnsi" w:hAnsiTheme="minorHAnsi"/>
        </w:rPr>
        <w:t xml:space="preserve"> employing civil disobedience campaigns </w:t>
      </w:r>
      <w:r w:rsidRPr="00155C2A">
        <w:rPr>
          <w:rStyle w:val="StyleUnderline"/>
          <w:rFonts w:asciiTheme="minorHAnsi" w:hAnsiTheme="minorHAnsi"/>
        </w:rPr>
        <w:t>underscores</w:t>
      </w:r>
      <w:r w:rsidRPr="00155C2A">
        <w:rPr>
          <w:rFonts w:asciiTheme="minorHAnsi" w:hAnsiTheme="minorHAnsi"/>
        </w:rPr>
        <w:t xml:space="preserve">, for many, </w:t>
      </w:r>
      <w:r w:rsidRPr="00155C2A">
        <w:rPr>
          <w:rStyle w:val="StyleUnderline"/>
          <w:rFonts w:asciiTheme="minorHAnsi" w:hAnsiTheme="minorHAnsi"/>
        </w:rPr>
        <w:t>al Qaeda’s irrelevance.</w:t>
      </w:r>
      <w:r w:rsidRPr="00155C2A">
        <w:rPr>
          <w:rFonts w:asciiTheme="minorHAnsi" w:hAnsiTheme="minorHAnsi"/>
        </w:rPr>
        <w:t>17 Since its 1998 formation, al Qaeda had campaigned for violent revolutionary actions against pro-American Arab “apostate” regimes and has mounted repeated terror strikes against Saudi and Egyptian interests.</w:t>
      </w:r>
    </w:p>
    <w:p w:rsidR="00A86256" w:rsidRPr="00155C2A" w:rsidRDefault="00A86256" w:rsidP="00A86256">
      <w:pPr>
        <w:rPr>
          <w:rFonts w:asciiTheme="minorHAnsi" w:hAnsiTheme="minorHAnsi"/>
        </w:rPr>
      </w:pPr>
      <w:r w:rsidRPr="00155C2A">
        <w:rPr>
          <w:rFonts w:asciiTheme="minorHAnsi" w:hAnsiTheme="minorHAnsi"/>
        </w:rPr>
        <w:t>Within a few months, prodemocracy protesters were able to achieve what al Qaeda was incapable of doing in more than a decade of attacks. The Arab Spring, for many, is a direct repudiation of al Qaeda’s ideology and strategy.18 The secular liberal ideology of Arab youth in Cairo’s Tahrir Square contrasted with al Qaeda’s authoritarian Salafist ideology and religious fanaticism. From this vantage point, al Qaeda is clearly losing the war of ideas and the hearts and minds of Arab youth.</w:t>
      </w:r>
    </w:p>
    <w:p w:rsidR="00A86256" w:rsidRPr="00155C2A" w:rsidRDefault="00A86256" w:rsidP="00A86256">
      <w:pPr>
        <w:rPr>
          <w:rFonts w:asciiTheme="minorHAnsi" w:hAnsiTheme="minorHAnsi"/>
        </w:rPr>
      </w:pPr>
      <w:r w:rsidRPr="00155C2A">
        <w:rPr>
          <w:rFonts w:asciiTheme="minorHAnsi" w:hAnsiTheme="minorHAnsi"/>
        </w:rPr>
        <w:t>Al Qaeda’s demise in the wake of the Arab Spring, however, depends on the protest movement’s ability to implant stable democratic institutions. This is a very difficult task and depends on the development of Arab civil culture compatible with the rule of law and respect for individual rights. Victory is anything but guaranteed.</w:t>
      </w:r>
    </w:p>
    <w:p w:rsidR="00A86256" w:rsidRPr="00155C2A" w:rsidRDefault="00A86256" w:rsidP="00A86256">
      <w:pPr>
        <w:rPr>
          <w:rFonts w:asciiTheme="minorHAnsi" w:hAnsiTheme="minorHAnsi"/>
        </w:rPr>
      </w:pPr>
      <w:r w:rsidRPr="00155C2A">
        <w:rPr>
          <w:rFonts w:asciiTheme="minorHAnsi" w:hAnsiTheme="minorHAnsi"/>
        </w:rPr>
        <w:t>Al Qaeda’s rejuvenation in the short term, ironically, may hinge on the instability created by the Arab Spring. Washington’s relations with Arab states have been transformed by the fall of pro-American Egyptian and Tunisian regimes, which has severed intelligence and military cooperation. [End Page 39] Thousands of political prisoners, many radical jihadists, have been released, emergency laws in these countries have been repealed, and internal security services have been reorganized. The ranks of potential recruits for al Qaeda and its capacity to act decisively may be furthered by these developments. Violent populist revolts in Yemen, Libya, and Syria may produce lawless fractured societies ideal for terror sanctuaries and the organization and financing of terrorist actions.</w:t>
      </w:r>
    </w:p>
    <w:p w:rsidR="00A86256" w:rsidRPr="00155C2A" w:rsidRDefault="00A86256" w:rsidP="00A86256">
      <w:pPr>
        <w:rPr>
          <w:rFonts w:asciiTheme="minorHAnsi" w:hAnsiTheme="minorHAnsi"/>
        </w:rPr>
      </w:pPr>
      <w:r w:rsidRPr="00155C2A">
        <w:rPr>
          <w:rFonts w:asciiTheme="minorHAnsi" w:hAnsiTheme="minorHAnsi"/>
        </w:rPr>
        <w:t>Al Qaeda’s greatest possibility for regeneration lies in Yemen. The exodus of pro-American president Ali Abdullah Saleh, two insurgencies, and al Qaeda’s integration into the tribal structure of Yemeni society point to national dismemberment. AQAP growth could be facilitated by a Yemeni failed state, ideal for terrorist recruitment and organization.19</w:t>
      </w:r>
    </w:p>
    <w:p w:rsidR="00A86256" w:rsidRPr="00155C2A" w:rsidRDefault="00A86256" w:rsidP="00A86256">
      <w:pPr>
        <w:rPr>
          <w:rFonts w:asciiTheme="minorHAnsi" w:hAnsiTheme="minorHAnsi"/>
        </w:rPr>
      </w:pPr>
      <w:r w:rsidRPr="00155C2A">
        <w:rPr>
          <w:rFonts w:asciiTheme="minorHAnsi" w:hAnsiTheme="minorHAnsi"/>
        </w:rPr>
        <w:t>The social, economic, and demographic context is favorable for al Qaeda’s growth. Surveys of Yemen’s population indicate that al Qaeda enjoys high prestige and support.20 Yemen may be the next front in the war on terror. Revenge for the death of bin Laden and greater operational capability in Yemen may join to give the terror organization one last chance to strike out against the West with another 9/11-style attack. Such an event, however, is unlikely.</w:t>
      </w:r>
    </w:p>
    <w:p w:rsidR="00A86256" w:rsidRPr="00155C2A" w:rsidRDefault="00A86256" w:rsidP="00A86256">
      <w:pPr>
        <w:rPr>
          <w:rFonts w:asciiTheme="minorHAnsi" w:hAnsiTheme="minorHAnsi"/>
        </w:rPr>
      </w:pPr>
      <w:r w:rsidRPr="00155C2A">
        <w:rPr>
          <w:rFonts w:asciiTheme="minorHAnsi" w:hAnsiTheme="minorHAnsi"/>
        </w:rPr>
        <w:t>Western governments and intelligence agencies are better prepared. Their targeting of AQAP has resulted in the death of top leaders, including Awlaki. Al Qaeda’s cells in Europe and North America have been uprooted, and its members along the Pakistan-Afghanistan border have been devastated by drone attacks. Internal divisions, its unpopular Salafist ideology, and its loss of prestige in the Muslim world have added to its organizational weakness.</w:t>
      </w:r>
    </w:p>
    <w:p w:rsidR="00A86256" w:rsidRPr="00155C2A" w:rsidRDefault="00A86256" w:rsidP="00A86256">
      <w:pPr>
        <w:rPr>
          <w:rFonts w:asciiTheme="minorHAnsi" w:hAnsiTheme="minorHAnsi"/>
        </w:rPr>
      </w:pPr>
      <w:r w:rsidRPr="00155C2A">
        <w:rPr>
          <w:rStyle w:val="Emphasis"/>
          <w:rFonts w:asciiTheme="minorHAnsi" w:hAnsiTheme="minorHAnsi"/>
        </w:rPr>
        <w:t>Even if</w:t>
      </w:r>
      <w:r w:rsidRPr="00155C2A">
        <w:rPr>
          <w:rStyle w:val="StyleUnderline"/>
          <w:rFonts w:asciiTheme="minorHAnsi" w:hAnsiTheme="minorHAnsi"/>
        </w:rPr>
        <w:t xml:space="preserve"> the Arab Spring fails and produces more lawlessness, al Qaeda still would be acting at the margins of these societies. Its leaders</w:t>
      </w:r>
      <w:r w:rsidRPr="00155C2A">
        <w:rPr>
          <w:rFonts w:asciiTheme="minorHAnsi" w:hAnsiTheme="minorHAnsi"/>
        </w:rPr>
        <w:t xml:space="preserve"> and cadres </w:t>
      </w:r>
      <w:r w:rsidRPr="00155C2A">
        <w:rPr>
          <w:rStyle w:val="StyleUnderline"/>
          <w:rFonts w:asciiTheme="minorHAnsi" w:hAnsiTheme="minorHAnsi"/>
        </w:rPr>
        <w:t xml:space="preserve">will continue to be harassed </w:t>
      </w:r>
      <w:r w:rsidRPr="00155C2A">
        <w:rPr>
          <w:rFonts w:asciiTheme="minorHAnsi" w:hAnsiTheme="minorHAnsi"/>
        </w:rPr>
        <w:t>even if affiliates control substantial territory.</w:t>
      </w:r>
    </w:p>
    <w:p w:rsidR="00A86256" w:rsidRPr="00155C2A" w:rsidRDefault="00A86256" w:rsidP="00A86256">
      <w:pPr>
        <w:rPr>
          <w:rFonts w:asciiTheme="minorHAnsi" w:hAnsiTheme="minorHAnsi"/>
        </w:rPr>
      </w:pPr>
      <w:r w:rsidRPr="00155C2A">
        <w:rPr>
          <w:rFonts w:asciiTheme="minorHAnsi" w:hAnsiTheme="minorHAnsi"/>
        </w:rPr>
        <w:t xml:space="preserve">Despite </w:t>
      </w:r>
      <w:r w:rsidRPr="00155C2A">
        <w:rPr>
          <w:rStyle w:val="StyleUnderline"/>
          <w:rFonts w:asciiTheme="minorHAnsi" w:hAnsiTheme="minorHAnsi"/>
        </w:rPr>
        <w:t>al Shabaab’s</w:t>
      </w:r>
      <w:r w:rsidRPr="00155C2A">
        <w:rPr>
          <w:rFonts w:asciiTheme="minorHAnsi" w:hAnsiTheme="minorHAnsi"/>
        </w:rPr>
        <w:t xml:space="preserve"> control of south-central Somalia, its </w:t>
      </w:r>
      <w:r w:rsidRPr="00155C2A">
        <w:rPr>
          <w:rStyle w:val="StyleUnderline"/>
          <w:rFonts w:asciiTheme="minorHAnsi" w:hAnsiTheme="minorHAnsi"/>
        </w:rPr>
        <w:t>Taliban-like policies and</w:t>
      </w:r>
      <w:r w:rsidRPr="00155C2A">
        <w:rPr>
          <w:rFonts w:asciiTheme="minorHAnsi" w:hAnsiTheme="minorHAnsi"/>
        </w:rPr>
        <w:t xml:space="preserve"> its </w:t>
      </w:r>
      <w:r w:rsidRPr="00155C2A">
        <w:rPr>
          <w:rStyle w:val="StyleUnderline"/>
          <w:rFonts w:asciiTheme="minorHAnsi" w:hAnsiTheme="minorHAnsi"/>
        </w:rPr>
        <w:t>harassment of</w:t>
      </w:r>
      <w:r w:rsidRPr="00155C2A">
        <w:rPr>
          <w:rFonts w:asciiTheme="minorHAnsi" w:hAnsiTheme="minorHAnsi"/>
        </w:rPr>
        <w:t xml:space="preserve"> international </w:t>
      </w:r>
      <w:r w:rsidRPr="00155C2A">
        <w:rPr>
          <w:rStyle w:val="StyleUnderline"/>
          <w:rFonts w:asciiTheme="minorHAnsi" w:hAnsiTheme="minorHAnsi"/>
        </w:rPr>
        <w:t>famine relief efforts are deeply unpopular.</w:t>
      </w:r>
      <w:r w:rsidRPr="00155C2A">
        <w:rPr>
          <w:rFonts w:asciiTheme="minorHAnsi" w:hAnsiTheme="minorHAnsi"/>
        </w:rPr>
        <w:t xml:space="preserve">21 </w:t>
      </w:r>
      <w:r w:rsidRPr="00155C2A">
        <w:rPr>
          <w:rStyle w:val="StyleUnderline"/>
          <w:rFonts w:asciiTheme="minorHAnsi" w:hAnsiTheme="minorHAnsi"/>
        </w:rPr>
        <w:t>The foreign fighters in its organization are resented by the local</w:t>
      </w:r>
      <w:r w:rsidRPr="00155C2A">
        <w:rPr>
          <w:rFonts w:asciiTheme="minorHAnsi" w:hAnsiTheme="minorHAnsi"/>
        </w:rPr>
        <w:t xml:space="preserve"> [End Page 40] </w:t>
      </w:r>
      <w:r w:rsidRPr="00155C2A">
        <w:rPr>
          <w:rStyle w:val="StyleUnderline"/>
          <w:rFonts w:asciiTheme="minorHAnsi" w:hAnsiTheme="minorHAnsi"/>
        </w:rPr>
        <w:t>population, and their presence has prompted international</w:t>
      </w:r>
      <w:r w:rsidRPr="00155C2A">
        <w:rPr>
          <w:rFonts w:asciiTheme="minorHAnsi" w:hAnsiTheme="minorHAnsi"/>
        </w:rPr>
        <w:t xml:space="preserve"> and regional </w:t>
      </w:r>
      <w:r w:rsidRPr="00155C2A">
        <w:rPr>
          <w:rStyle w:val="StyleUnderline"/>
          <w:rFonts w:asciiTheme="minorHAnsi" w:hAnsiTheme="minorHAnsi"/>
        </w:rPr>
        <w:t>actions, with al Shabaab cadres harassed by African Union troops</w:t>
      </w:r>
      <w:r w:rsidRPr="00155C2A">
        <w:rPr>
          <w:rFonts w:asciiTheme="minorHAnsi" w:hAnsiTheme="minorHAnsi"/>
        </w:rPr>
        <w:t xml:space="preserve"> and US Predator drone strikes.</w:t>
      </w:r>
    </w:p>
    <w:p w:rsidR="00A86256" w:rsidRPr="00155C2A" w:rsidRDefault="00A86256" w:rsidP="00A86256">
      <w:pPr>
        <w:rPr>
          <w:rFonts w:asciiTheme="minorHAnsi" w:hAnsiTheme="minorHAnsi"/>
        </w:rPr>
      </w:pPr>
      <w:r w:rsidRPr="00155C2A">
        <w:rPr>
          <w:rStyle w:val="Emphasis"/>
          <w:rFonts w:asciiTheme="minorHAnsi" w:hAnsiTheme="minorHAnsi"/>
        </w:rPr>
        <w:t>Under the best of circumstances</w:t>
      </w:r>
      <w:r w:rsidRPr="00155C2A">
        <w:rPr>
          <w:rFonts w:asciiTheme="minorHAnsi" w:hAnsiTheme="minorHAnsi"/>
        </w:rPr>
        <w:t xml:space="preserve">, </w:t>
      </w:r>
      <w:r w:rsidRPr="00155C2A">
        <w:rPr>
          <w:rStyle w:val="StyleUnderline"/>
          <w:rFonts w:asciiTheme="minorHAnsi" w:hAnsiTheme="minorHAnsi"/>
        </w:rPr>
        <w:t>al Qaeda may inspire terror operations by “lone wolves,”</w:t>
      </w:r>
      <w:r w:rsidRPr="00155C2A">
        <w:rPr>
          <w:rFonts w:asciiTheme="minorHAnsi" w:hAnsiTheme="minorHAnsi"/>
        </w:rPr>
        <w:t xml:space="preserve"> homegrown cells, or affiliated groups that could cause damage equal to that at Fort Hood or in London. </w:t>
      </w:r>
      <w:r w:rsidRPr="00155C2A">
        <w:rPr>
          <w:rStyle w:val="StyleUnderline"/>
          <w:rFonts w:asciiTheme="minorHAnsi" w:hAnsiTheme="minorHAnsi"/>
        </w:rPr>
        <w:t>Faced with internal enemies, confronted with</w:t>
      </w:r>
      <w:r w:rsidRPr="00155C2A">
        <w:rPr>
          <w:rFonts w:asciiTheme="minorHAnsi" w:hAnsiTheme="minorHAnsi"/>
        </w:rPr>
        <w:t xml:space="preserve"> the prominence of </w:t>
      </w:r>
      <w:r w:rsidRPr="00155C2A">
        <w:rPr>
          <w:rStyle w:val="StyleUnderline"/>
          <w:rFonts w:asciiTheme="minorHAnsi" w:hAnsiTheme="minorHAnsi"/>
        </w:rPr>
        <w:t>secular liberal ideology</w:t>
      </w:r>
      <w:r w:rsidRPr="00155C2A">
        <w:rPr>
          <w:rFonts w:asciiTheme="minorHAnsi" w:hAnsiTheme="minorHAnsi"/>
        </w:rPr>
        <w:t xml:space="preserve"> among Arab youth, </w:t>
      </w:r>
      <w:r w:rsidRPr="00155C2A">
        <w:rPr>
          <w:rStyle w:val="StyleUnderline"/>
          <w:rFonts w:asciiTheme="minorHAnsi" w:hAnsiTheme="minorHAnsi"/>
        </w:rPr>
        <w:t>and facing Western commitment</w:t>
      </w:r>
      <w:r w:rsidRPr="00155C2A">
        <w:rPr>
          <w:rFonts w:asciiTheme="minorHAnsi" w:hAnsiTheme="minorHAnsi"/>
        </w:rPr>
        <w:t xml:space="preserve"> toward its annihilation, however, </w:t>
      </w:r>
      <w:r w:rsidRPr="00155C2A">
        <w:rPr>
          <w:rStyle w:val="Emphasis"/>
          <w:rFonts w:asciiTheme="minorHAnsi" w:hAnsiTheme="minorHAnsi"/>
        </w:rPr>
        <w:t>al Qaeda’s</w:t>
      </w:r>
      <w:r w:rsidRPr="00155C2A">
        <w:rPr>
          <w:rFonts w:asciiTheme="minorHAnsi" w:hAnsiTheme="minorHAnsi"/>
        </w:rPr>
        <w:t xml:space="preserve"> long-term </w:t>
      </w:r>
      <w:r w:rsidRPr="00155C2A">
        <w:rPr>
          <w:rStyle w:val="Emphasis"/>
          <w:rFonts w:asciiTheme="minorHAnsi" w:hAnsiTheme="minorHAnsi"/>
        </w:rPr>
        <w:t>future looks grim.</w:t>
      </w:r>
      <w:r w:rsidRPr="00155C2A">
        <w:rPr>
          <w:rFonts w:asciiTheme="minorHAnsi" w:hAnsiTheme="minorHAnsi"/>
        </w:rPr>
        <w:t xml:space="preserve"> [End Page 41]</w:t>
      </w:r>
    </w:p>
    <w:p w:rsidR="00A86256" w:rsidRPr="00155C2A" w:rsidRDefault="00A86256" w:rsidP="00A86256">
      <w:pPr>
        <w:rPr>
          <w:rFonts w:asciiTheme="minorHAnsi" w:hAnsiTheme="minorHAnsi"/>
        </w:rPr>
      </w:pPr>
    </w:p>
    <w:p w:rsidR="00A86256" w:rsidRDefault="00A86256" w:rsidP="00A86256">
      <w:pPr>
        <w:pStyle w:val="Heading2"/>
      </w:pPr>
      <w:r>
        <w:t>Al Qa</w:t>
      </w:r>
      <w:r w:rsidRPr="00155C2A">
        <w:t>eda</w:t>
      </w:r>
    </w:p>
    <w:p w:rsidR="00A86256" w:rsidRPr="00EF4608" w:rsidRDefault="00A86256" w:rsidP="00A86256">
      <w:pPr>
        <w:pStyle w:val="Heading3"/>
      </w:pPr>
      <w:r>
        <w:t>2AC</w:t>
      </w:r>
    </w:p>
    <w:p w:rsidR="00A86256" w:rsidRPr="00155C2A" w:rsidRDefault="00A86256" w:rsidP="00A86256">
      <w:pPr>
        <w:pStyle w:val="Heading4"/>
      </w:pPr>
      <w:r w:rsidRPr="00155C2A">
        <w:t>AQ collapsed, affiliates are hype, and homegrown &amp; lone wolfs are a joke—none can execute mass casualty attacks</w:t>
      </w:r>
    </w:p>
    <w:p w:rsidR="00A86256" w:rsidRPr="00155C2A" w:rsidRDefault="00A86256" w:rsidP="00A86256">
      <w:pPr>
        <w:rPr>
          <w:rFonts w:asciiTheme="minorHAnsi" w:hAnsiTheme="minorHAnsi"/>
        </w:rPr>
      </w:pPr>
      <w:r w:rsidRPr="00155C2A">
        <w:rPr>
          <w:rFonts w:asciiTheme="minorHAnsi" w:hAnsiTheme="minorHAnsi"/>
        </w:rPr>
        <w:t xml:space="preserve">John </w:t>
      </w:r>
      <w:r w:rsidRPr="00155C2A">
        <w:rPr>
          <w:rStyle w:val="Style13ptBold"/>
          <w:rFonts w:asciiTheme="minorHAnsi" w:hAnsiTheme="minorHAnsi"/>
        </w:rPr>
        <w:t>Mueller</w:t>
      </w:r>
      <w:r w:rsidRPr="00155C2A">
        <w:rPr>
          <w:rFonts w:asciiTheme="minorHAnsi" w:hAnsiTheme="minorHAnsi"/>
        </w:rPr>
        <w:t>, political scientist at Ohio State, 1/8/</w:t>
      </w:r>
      <w:r w:rsidRPr="00155C2A">
        <w:rPr>
          <w:rStyle w:val="Style13ptBold"/>
          <w:rFonts w:asciiTheme="minorHAnsi" w:hAnsiTheme="minorHAnsi"/>
        </w:rPr>
        <w:t>14</w:t>
      </w:r>
      <w:r w:rsidRPr="00155C2A">
        <w:rPr>
          <w:rFonts w:asciiTheme="minorHAnsi" w:hAnsiTheme="minorHAnsi"/>
        </w:rPr>
        <w:t>, Has the Threat from Terrorism Been Exaggerated?, www.cato.org/publications/commentary/has-threat-terrorism-been-exaggerated</w:t>
      </w:r>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rPr>
      </w:pPr>
      <w:r w:rsidRPr="00155C2A">
        <w:rPr>
          <w:rFonts w:asciiTheme="minorHAnsi" w:hAnsiTheme="minorHAnsi"/>
        </w:rPr>
        <w:t xml:space="preserve">Two years after the raid on Osama bin Laden’s hideaway, </w:t>
      </w:r>
      <w:r w:rsidRPr="00155C2A">
        <w:rPr>
          <w:rStyle w:val="StyleUnderline"/>
          <w:rFonts w:asciiTheme="minorHAnsi" w:hAnsiTheme="minorHAnsi"/>
        </w:rPr>
        <w:t>terrorism alarmists remain in peak form</w:t>
      </w:r>
      <w:r w:rsidRPr="00155C2A">
        <w:rPr>
          <w:rFonts w:asciiTheme="minorHAnsi" w:hAnsiTheme="minorHAnsi"/>
        </w:rPr>
        <w:t xml:space="preserve"> </w:t>
      </w:r>
      <w:r w:rsidRPr="00155C2A">
        <w:rPr>
          <w:rStyle w:val="StyleUnderline"/>
          <w:rFonts w:asciiTheme="minorHAnsi" w:hAnsiTheme="minorHAnsi"/>
        </w:rPr>
        <w:t>explaining that although al-Qaeda has been weakened it still manages to present a grave threat</w:t>
      </w:r>
      <w:r w:rsidRPr="00155C2A">
        <w:rPr>
          <w:rFonts w:asciiTheme="minorHAnsi" w:hAnsiTheme="minorHAnsi"/>
        </w:rPr>
        <w:t>.</w:t>
      </w:r>
    </w:p>
    <w:p w:rsidR="00A86256" w:rsidRPr="00155C2A" w:rsidRDefault="00A86256" w:rsidP="00A86256">
      <w:pPr>
        <w:rPr>
          <w:rFonts w:asciiTheme="minorHAnsi" w:hAnsiTheme="minorHAnsi"/>
        </w:rPr>
      </w:pPr>
      <w:r w:rsidRPr="00155C2A">
        <w:rPr>
          <w:rFonts w:asciiTheme="minorHAnsi" w:hAnsiTheme="minorHAnsi"/>
        </w:rPr>
        <w:t xml:space="preserve">Various </w:t>
      </w:r>
      <w:r w:rsidRPr="00155C2A">
        <w:rPr>
          <w:rStyle w:val="StyleUnderline"/>
          <w:rFonts w:asciiTheme="minorHAnsi" w:hAnsiTheme="minorHAnsi"/>
        </w:rPr>
        <w:t>well-honed techniques are applied to support this contention</w:t>
      </w:r>
      <w:r w:rsidRPr="00155C2A">
        <w:rPr>
          <w:rFonts w:asciiTheme="minorHAnsi" w:hAnsiTheme="minorHAnsi"/>
        </w:rPr>
        <w:t xml:space="preserve">. </w:t>
      </w:r>
      <w:r w:rsidRPr="00155C2A">
        <w:rPr>
          <w:rStyle w:val="StyleUnderline"/>
          <w:rFonts w:asciiTheme="minorHAnsi" w:hAnsiTheme="minorHAnsi"/>
        </w:rPr>
        <w:t>One is to espy</w:t>
      </w:r>
      <w:r w:rsidRPr="00155C2A">
        <w:rPr>
          <w:rFonts w:asciiTheme="minorHAnsi" w:hAnsiTheme="minorHAnsi"/>
        </w:rPr>
        <w:t xml:space="preserve"> and assess various “linkages” or “connections” of “ties” or “</w:t>
      </w:r>
      <w:r w:rsidRPr="00155C2A">
        <w:rPr>
          <w:rStyle w:val="StyleUnderline"/>
          <w:rFonts w:asciiTheme="minorHAnsi" w:hAnsiTheme="minorHAnsi"/>
        </w:rPr>
        <w:t>threads</w:t>
      </w:r>
      <w:r w:rsidRPr="00155C2A">
        <w:rPr>
          <w:rFonts w:asciiTheme="minorHAnsi" w:hAnsiTheme="minorHAnsi"/>
        </w:rPr>
        <w:t xml:space="preserve">” between and </w:t>
      </w:r>
      <w:r w:rsidRPr="00155C2A">
        <w:rPr>
          <w:rStyle w:val="StyleUnderline"/>
          <w:rFonts w:asciiTheme="minorHAnsi" w:hAnsiTheme="minorHAnsi"/>
        </w:rPr>
        <w:t>among</w:t>
      </w:r>
      <w:r w:rsidRPr="00155C2A">
        <w:rPr>
          <w:rFonts w:asciiTheme="minorHAnsi" w:hAnsiTheme="minorHAnsi"/>
        </w:rPr>
        <w:t xml:space="preserve"> a range of </w:t>
      </w:r>
      <w:r w:rsidRPr="00155C2A">
        <w:rPr>
          <w:rStyle w:val="StyleUnderline"/>
          <w:rFonts w:asciiTheme="minorHAnsi" w:hAnsiTheme="minorHAnsi"/>
        </w:rPr>
        <w:t>disparate</w:t>
      </w:r>
      <w:r w:rsidRPr="00155C2A">
        <w:rPr>
          <w:rFonts w:asciiTheme="minorHAnsi" w:hAnsiTheme="minorHAnsi"/>
        </w:rPr>
        <w:t xml:space="preserve"> terrorists or </w:t>
      </w:r>
      <w:r w:rsidRPr="00155C2A">
        <w:rPr>
          <w:rStyle w:val="StyleUnderline"/>
          <w:rFonts w:asciiTheme="minorHAnsi" w:hAnsiTheme="minorHAnsi"/>
        </w:rPr>
        <w:t>terrorist groups</w:t>
      </w:r>
      <w:r w:rsidRPr="00155C2A">
        <w:rPr>
          <w:rFonts w:asciiTheme="minorHAnsi" w:hAnsiTheme="minorHAnsi"/>
        </w:rPr>
        <w:t xml:space="preserve">, most of </w:t>
      </w:r>
      <w:r w:rsidRPr="00155C2A">
        <w:rPr>
          <w:rStyle w:val="StyleUnderline"/>
          <w:rFonts w:asciiTheme="minorHAnsi" w:hAnsiTheme="minorHAnsi"/>
        </w:rPr>
        <w:t>which appear</w:t>
      </w:r>
      <w:r w:rsidRPr="00155C2A">
        <w:rPr>
          <w:rFonts w:asciiTheme="minorHAnsi" w:hAnsiTheme="minorHAnsi"/>
        </w:rPr>
        <w:t xml:space="preserve"> rather gossamer and </w:t>
      </w:r>
      <w:r w:rsidRPr="00155C2A">
        <w:rPr>
          <w:rStyle w:val="StyleUnderline"/>
          <w:rFonts w:asciiTheme="minorHAnsi" w:hAnsiTheme="minorHAnsi"/>
        </w:rPr>
        <w:t>of only limited consequence on closer examination</w:t>
      </w:r>
      <w:r w:rsidRPr="00155C2A">
        <w:rPr>
          <w:rFonts w:asciiTheme="minorHAnsi" w:hAnsiTheme="minorHAnsi"/>
        </w:rPr>
        <w:t>.</w:t>
      </w:r>
    </w:p>
    <w:p w:rsidR="00A86256" w:rsidRPr="00155C2A" w:rsidRDefault="00A86256" w:rsidP="00A86256">
      <w:pPr>
        <w:rPr>
          <w:rFonts w:asciiTheme="minorHAnsi" w:hAnsiTheme="minorHAnsi"/>
        </w:rPr>
      </w:pPr>
      <w:r w:rsidRPr="00155C2A">
        <w:rPr>
          <w:rStyle w:val="StyleUnderline"/>
          <w:rFonts w:asciiTheme="minorHAnsi" w:hAnsiTheme="minorHAnsi"/>
        </w:rPr>
        <w:t>Another is to exaggerate the importance and effectiveness of</w:t>
      </w:r>
      <w:r w:rsidRPr="00155C2A">
        <w:rPr>
          <w:rFonts w:asciiTheme="minorHAnsi" w:hAnsiTheme="minorHAnsi"/>
        </w:rPr>
        <w:t xml:space="preserve"> the “</w:t>
      </w:r>
      <w:r w:rsidRPr="00155C2A">
        <w:rPr>
          <w:rStyle w:val="StyleUnderline"/>
          <w:rFonts w:asciiTheme="minorHAnsi" w:hAnsiTheme="minorHAnsi"/>
        </w:rPr>
        <w:t>affiliated groups</w:t>
      </w:r>
      <w:r w:rsidRPr="00155C2A">
        <w:rPr>
          <w:rFonts w:asciiTheme="minorHAnsi" w:hAnsiTheme="minorHAnsi"/>
        </w:rPr>
        <w:t xml:space="preserve">” linked to al-Qaeda central. In particular, </w:t>
      </w:r>
      <w:r w:rsidRPr="00155C2A">
        <w:rPr>
          <w:rStyle w:val="StyleUnderline"/>
          <w:rFonts w:asciiTheme="minorHAnsi" w:hAnsiTheme="minorHAnsi"/>
        </w:rPr>
        <w:t>alarmists point to the al-Qaeda affiliate in chaotic Yemen, ominously hailing it as the “deadliest” and the “most aggressive” of these and a “major threat</w:t>
      </w:r>
      <w:r w:rsidRPr="00155C2A">
        <w:rPr>
          <w:rFonts w:asciiTheme="minorHAnsi" w:hAnsiTheme="minorHAnsi"/>
        </w:rPr>
        <w:t>.”</w:t>
      </w:r>
    </w:p>
    <w:p w:rsidR="00A86256" w:rsidRPr="00155C2A" w:rsidRDefault="00A86256" w:rsidP="00A86256">
      <w:pPr>
        <w:rPr>
          <w:rFonts w:asciiTheme="minorHAnsi" w:hAnsiTheme="minorHAnsi"/>
        </w:rPr>
      </w:pPr>
      <w:r w:rsidRPr="00155C2A">
        <w:rPr>
          <w:rStyle w:val="StyleUnderline"/>
          <w:rFonts w:asciiTheme="minorHAnsi" w:hAnsiTheme="minorHAnsi"/>
        </w:rPr>
        <w:t>Yet its chief efforts at international terrorism have failed abysmally: an underwear bomb</w:t>
      </w:r>
      <w:r w:rsidRPr="00155C2A">
        <w:rPr>
          <w:rFonts w:asciiTheme="minorHAnsi" w:hAnsiTheme="minorHAnsi"/>
        </w:rPr>
        <w:t xml:space="preserve"> and </w:t>
      </w:r>
      <w:r w:rsidRPr="00155C2A">
        <w:rPr>
          <w:rStyle w:val="StyleUnderline"/>
          <w:rFonts w:asciiTheme="minorHAnsi" w:hAnsiTheme="minorHAnsi"/>
        </w:rPr>
        <w:t>laser printer bombs</w:t>
      </w:r>
      <w:r w:rsidRPr="00155C2A">
        <w:rPr>
          <w:rFonts w:asciiTheme="minorHAnsi" w:hAnsiTheme="minorHAnsi"/>
        </w:rPr>
        <w:t xml:space="preserve"> on cargo planes. </w:t>
      </w:r>
      <w:r w:rsidRPr="00155C2A">
        <w:rPr>
          <w:rStyle w:val="StyleUnderline"/>
          <w:rFonts w:asciiTheme="minorHAnsi" w:hAnsiTheme="minorHAnsi"/>
        </w:rPr>
        <w:t>With that track record, the group may pose a problem</w:t>
      </w:r>
      <w:r w:rsidRPr="00155C2A">
        <w:rPr>
          <w:rFonts w:asciiTheme="minorHAnsi" w:hAnsiTheme="minorHAnsi"/>
        </w:rPr>
        <w:t xml:space="preserve"> or concern, </w:t>
      </w:r>
      <w:r w:rsidRPr="00155C2A">
        <w:rPr>
          <w:rStyle w:val="StyleUnderline"/>
          <w:rFonts w:asciiTheme="minorHAnsi" w:hAnsiTheme="minorHAnsi"/>
        </w:rPr>
        <w:t>but it scarcely presents a “major threat” outside of war zones</w:t>
      </w:r>
      <w:r w:rsidRPr="00155C2A">
        <w:rPr>
          <w:rFonts w:asciiTheme="minorHAnsi" w:hAnsiTheme="minorHAnsi"/>
        </w:rPr>
        <w:t>.</w:t>
      </w:r>
    </w:p>
    <w:p w:rsidR="00A86256" w:rsidRPr="00155C2A" w:rsidRDefault="00A86256" w:rsidP="00A86256">
      <w:pPr>
        <w:rPr>
          <w:rFonts w:asciiTheme="minorHAnsi" w:hAnsiTheme="minorHAnsi"/>
        </w:rPr>
      </w:pPr>
      <w:r w:rsidRPr="00155C2A">
        <w:rPr>
          <w:rFonts w:asciiTheme="minorHAnsi" w:hAnsiTheme="minorHAnsi"/>
        </w:rPr>
        <w:t>More generally, “</w:t>
      </w:r>
      <w:r w:rsidRPr="00155C2A">
        <w:rPr>
          <w:rStyle w:val="StyleUnderline"/>
          <w:rFonts w:asciiTheme="minorHAnsi" w:hAnsiTheme="minorHAnsi"/>
        </w:rPr>
        <w:t>al-Qaeda is its own worst enemy</w:t>
      </w:r>
      <w:r w:rsidRPr="00155C2A">
        <w:rPr>
          <w:rFonts w:asciiTheme="minorHAnsi" w:hAnsiTheme="minorHAnsi"/>
        </w:rPr>
        <w:t>,” as Robert Grenier, a former top CIA counterterrorism official, notes. “</w:t>
      </w:r>
      <w:r w:rsidRPr="00155C2A">
        <w:rPr>
          <w:rStyle w:val="StyleUnderline"/>
          <w:rFonts w:asciiTheme="minorHAnsi" w:hAnsiTheme="minorHAnsi"/>
        </w:rPr>
        <w:t>Where they have succeeded</w:t>
      </w:r>
      <w:r w:rsidRPr="00155C2A">
        <w:rPr>
          <w:rFonts w:asciiTheme="minorHAnsi" w:hAnsiTheme="minorHAnsi"/>
        </w:rPr>
        <w:t xml:space="preserve"> initially, </w:t>
      </w:r>
      <w:r w:rsidRPr="00155C2A">
        <w:rPr>
          <w:rStyle w:val="StyleUnderline"/>
          <w:rFonts w:asciiTheme="minorHAnsi" w:hAnsiTheme="minorHAnsi"/>
        </w:rPr>
        <w:t>they very quickly discredit themselves</w:t>
      </w:r>
      <w:r w:rsidRPr="00155C2A">
        <w:rPr>
          <w:rFonts w:asciiTheme="minorHAnsi" w:hAnsiTheme="minorHAnsi"/>
        </w:rPr>
        <w:t>.”</w:t>
      </w:r>
    </w:p>
    <w:p w:rsidR="00A86256" w:rsidRPr="00155C2A" w:rsidRDefault="00A86256" w:rsidP="00A86256">
      <w:pPr>
        <w:rPr>
          <w:rFonts w:asciiTheme="minorHAnsi" w:hAnsiTheme="minorHAnsi"/>
        </w:rPr>
      </w:pPr>
      <w:r w:rsidRPr="00155C2A">
        <w:rPr>
          <w:rStyle w:val="StyleUnderline"/>
          <w:rFonts w:asciiTheme="minorHAnsi" w:hAnsiTheme="minorHAnsi"/>
        </w:rPr>
        <w:t>Any terrorist threat within the developed world seems even less impressive. The Boston terrorists</w:t>
      </w:r>
      <w:r w:rsidRPr="00155C2A">
        <w:rPr>
          <w:rFonts w:asciiTheme="minorHAnsi" w:hAnsiTheme="minorHAnsi"/>
        </w:rPr>
        <w:t xml:space="preserve"> of 2013 were the first in the United States since 9/11 in which Islamist terrorists actually </w:t>
      </w:r>
      <w:r w:rsidRPr="00155C2A">
        <w:rPr>
          <w:rStyle w:val="StyleUnderline"/>
          <w:rFonts w:asciiTheme="minorHAnsi" w:hAnsiTheme="minorHAnsi"/>
        </w:rPr>
        <w:t>were able</w:t>
      </w:r>
      <w:r w:rsidRPr="00155C2A">
        <w:rPr>
          <w:rFonts w:asciiTheme="minorHAnsi" w:hAnsiTheme="minorHAnsi"/>
        </w:rPr>
        <w:t xml:space="preserve"> to assemble and </w:t>
      </w:r>
      <w:r w:rsidRPr="00155C2A">
        <w:rPr>
          <w:rStyle w:val="StyleUnderline"/>
          <w:rFonts w:asciiTheme="minorHAnsi" w:hAnsiTheme="minorHAnsi"/>
        </w:rPr>
        <w:t>detonate bombs — albeit</w:t>
      </w:r>
      <w:r w:rsidRPr="00155C2A">
        <w:rPr>
          <w:rFonts w:asciiTheme="minorHAnsi" w:hAnsiTheme="minorHAnsi"/>
        </w:rPr>
        <w:t xml:space="preserve"> very </w:t>
      </w:r>
      <w:r w:rsidRPr="00155C2A">
        <w:rPr>
          <w:rStyle w:val="StyleUnderline"/>
          <w:rFonts w:asciiTheme="minorHAnsi" w:hAnsiTheme="minorHAnsi"/>
        </w:rPr>
        <w:t>primitive ones. But</w:t>
      </w:r>
      <w:r w:rsidRPr="00155C2A">
        <w:rPr>
          <w:rFonts w:asciiTheme="minorHAnsi" w:hAnsiTheme="minorHAnsi"/>
        </w:rPr>
        <w:t xml:space="preserve"> except for that, </w:t>
      </w:r>
      <w:r w:rsidRPr="00155C2A">
        <w:rPr>
          <w:rStyle w:val="StyleUnderline"/>
          <w:rFonts w:asciiTheme="minorHAnsi" w:hAnsiTheme="minorHAnsi"/>
        </w:rPr>
        <w:t>they do not</w:t>
      </w:r>
      <w:r w:rsidRPr="00155C2A">
        <w:rPr>
          <w:rFonts w:asciiTheme="minorHAnsi" w:hAnsiTheme="minorHAnsi"/>
        </w:rPr>
        <w:t xml:space="preserve"> </w:t>
      </w:r>
      <w:r w:rsidRPr="00155C2A">
        <w:rPr>
          <w:rStyle w:val="StyleUnderline"/>
          <w:rFonts w:asciiTheme="minorHAnsi" w:hAnsiTheme="minorHAnsi"/>
        </w:rPr>
        <w:t>seem to have been</w:t>
      </w:r>
      <w:r w:rsidRPr="00155C2A">
        <w:rPr>
          <w:rFonts w:asciiTheme="minorHAnsi" w:hAnsiTheme="minorHAnsi"/>
        </w:rPr>
        <w:t xml:space="preserve"> more </w:t>
      </w:r>
      <w:r w:rsidRPr="00155C2A">
        <w:rPr>
          <w:rStyle w:val="StyleUnderline"/>
          <w:rFonts w:asciiTheme="minorHAnsi" w:hAnsiTheme="minorHAnsi"/>
        </w:rPr>
        <w:t>competent</w:t>
      </w:r>
      <w:r w:rsidRPr="00155C2A">
        <w:rPr>
          <w:rFonts w:asciiTheme="minorHAnsi" w:hAnsiTheme="minorHAnsi"/>
        </w:rPr>
        <w:t xml:space="preserve"> than most of their predecessors.</w:t>
      </w:r>
    </w:p>
    <w:p w:rsidR="00A86256" w:rsidRPr="00155C2A" w:rsidRDefault="00A86256" w:rsidP="00A86256">
      <w:pPr>
        <w:rPr>
          <w:rFonts w:asciiTheme="minorHAnsi" w:hAnsiTheme="minorHAnsi"/>
        </w:rPr>
      </w:pPr>
      <w:r w:rsidRPr="00155C2A">
        <w:rPr>
          <w:rFonts w:asciiTheme="minorHAnsi" w:hAnsiTheme="minorHAnsi"/>
        </w:rPr>
        <w:t xml:space="preserve">Amazingly, they apparently thought they could somehow get away with their deed even though they chose to set their bombs off at the most-photographed spot on the planet at the time. Moreover, </w:t>
      </w:r>
      <w:r w:rsidRPr="00155C2A">
        <w:rPr>
          <w:rStyle w:val="StyleUnderline"/>
          <w:rFonts w:asciiTheme="minorHAnsi" w:hAnsiTheme="minorHAnsi"/>
        </w:rPr>
        <w:t>they had no coherent plan</w:t>
      </w:r>
      <w:r w:rsidRPr="00155C2A">
        <w:rPr>
          <w:rFonts w:asciiTheme="minorHAnsi" w:hAnsiTheme="minorHAnsi"/>
        </w:rPr>
        <w:t xml:space="preserve"> of escape and, as commonly found, no ability to explain how killing a few random people would advance their cause.</w:t>
      </w:r>
    </w:p>
    <w:p w:rsidR="00A86256" w:rsidRPr="00155C2A" w:rsidRDefault="00A86256" w:rsidP="00A86256">
      <w:pPr>
        <w:rPr>
          <w:rFonts w:asciiTheme="minorHAnsi" w:hAnsiTheme="minorHAnsi"/>
        </w:rPr>
      </w:pPr>
      <w:r w:rsidRPr="00155C2A">
        <w:rPr>
          <w:rFonts w:asciiTheme="minorHAnsi" w:hAnsiTheme="minorHAnsi"/>
        </w:rPr>
        <w:t xml:space="preserve">While the scope of the tragedy in Boston should not be minimized, it should also be noted that </w:t>
      </w:r>
      <w:r w:rsidRPr="00155C2A">
        <w:rPr>
          <w:rStyle w:val="StyleUnderline"/>
          <w:rFonts w:asciiTheme="minorHAnsi" w:hAnsiTheme="minorHAnsi"/>
        </w:rPr>
        <w:t>if the terrorists’ aim was to kill a large number of people, their bombs failed miserably</w:t>
      </w:r>
      <w:r w:rsidRPr="00155C2A">
        <w:rPr>
          <w:rFonts w:asciiTheme="minorHAnsi" w:hAnsiTheme="minorHAnsi"/>
        </w:rPr>
        <w:t>. As recent cases in Colorado and Connecticut sadly demonstrate, far more fatalities have been inflicted by gunmen.</w:t>
      </w:r>
    </w:p>
    <w:p w:rsidR="00A86256" w:rsidRPr="00155C2A" w:rsidRDefault="00A86256" w:rsidP="00A86256">
      <w:pPr>
        <w:rPr>
          <w:rFonts w:asciiTheme="minorHAnsi" w:hAnsiTheme="minorHAnsi"/>
        </w:rPr>
      </w:pPr>
      <w:r w:rsidRPr="00155C2A">
        <w:rPr>
          <w:rFonts w:asciiTheme="minorHAnsi" w:hAnsiTheme="minorHAnsi"/>
        </w:rPr>
        <w:t xml:space="preserve">Before Boston, some </w:t>
      </w:r>
      <w:r w:rsidRPr="00155C2A">
        <w:rPr>
          <w:rStyle w:val="StyleUnderline"/>
          <w:rFonts w:asciiTheme="minorHAnsi" w:hAnsiTheme="minorHAnsi"/>
        </w:rPr>
        <w:t>16 people had been killed by Islamist terrorists in the U</w:t>
      </w:r>
      <w:r w:rsidRPr="00155C2A">
        <w:rPr>
          <w:rFonts w:asciiTheme="minorHAnsi" w:hAnsiTheme="minorHAnsi"/>
        </w:rPr>
        <w:t xml:space="preserve">nited </w:t>
      </w:r>
      <w:r w:rsidRPr="00155C2A">
        <w:rPr>
          <w:rStyle w:val="StyleUnderline"/>
          <w:rFonts w:asciiTheme="minorHAnsi" w:hAnsiTheme="minorHAnsi"/>
        </w:rPr>
        <w:t>S</w:t>
      </w:r>
      <w:r w:rsidRPr="00155C2A">
        <w:rPr>
          <w:rFonts w:asciiTheme="minorHAnsi" w:hAnsiTheme="minorHAnsi"/>
        </w:rPr>
        <w:t xml:space="preserve">tates in the years </w:t>
      </w:r>
      <w:r w:rsidRPr="00155C2A">
        <w:rPr>
          <w:rStyle w:val="StyleUnderline"/>
          <w:rFonts w:asciiTheme="minorHAnsi" w:hAnsiTheme="minorHAnsi"/>
        </w:rPr>
        <w:t>since 2001</w:t>
      </w:r>
      <w:r w:rsidRPr="00155C2A">
        <w:rPr>
          <w:rFonts w:asciiTheme="minorHAnsi" w:hAnsiTheme="minorHAnsi"/>
        </w:rPr>
        <w:t xml:space="preserve">, and all of these were murdered by people who were essentially acting alone. By contrast, </w:t>
      </w:r>
      <w:r w:rsidRPr="00155C2A">
        <w:rPr>
          <w:rStyle w:val="StyleUnderline"/>
          <w:rFonts w:asciiTheme="minorHAnsi" w:hAnsiTheme="minorHAnsi"/>
        </w:rPr>
        <w:t>in the 1970s, organized terrorists inflicted hundreds of attacks</w:t>
      </w:r>
      <w:r w:rsidRPr="00155C2A">
        <w:rPr>
          <w:rFonts w:asciiTheme="minorHAnsi" w:hAnsiTheme="minorHAnsi"/>
        </w:rPr>
        <w:t xml:space="preserve">, mostly bombings, </w:t>
      </w:r>
      <w:r w:rsidRPr="00155C2A">
        <w:rPr>
          <w:rStyle w:val="StyleUnderline"/>
          <w:rFonts w:asciiTheme="minorHAnsi" w:hAnsiTheme="minorHAnsi"/>
        </w:rPr>
        <w:t>in the U</w:t>
      </w:r>
      <w:r w:rsidRPr="00155C2A">
        <w:rPr>
          <w:rFonts w:asciiTheme="minorHAnsi" w:hAnsiTheme="minorHAnsi"/>
        </w:rPr>
        <w:t xml:space="preserve">nited </w:t>
      </w:r>
      <w:r w:rsidRPr="00155C2A">
        <w:rPr>
          <w:rStyle w:val="StyleUnderline"/>
          <w:rFonts w:asciiTheme="minorHAnsi" w:hAnsiTheme="minorHAnsi"/>
        </w:rPr>
        <w:t>S</w:t>
      </w:r>
      <w:r w:rsidRPr="00155C2A">
        <w:rPr>
          <w:rFonts w:asciiTheme="minorHAnsi" w:hAnsiTheme="minorHAnsi"/>
        </w:rPr>
        <w:t xml:space="preserve">tates, </w:t>
      </w:r>
      <w:r w:rsidRPr="00155C2A">
        <w:rPr>
          <w:rStyle w:val="StyleUnderline"/>
          <w:rFonts w:asciiTheme="minorHAnsi" w:hAnsiTheme="minorHAnsi"/>
        </w:rPr>
        <w:t>killing 72</w:t>
      </w:r>
      <w:r w:rsidRPr="00155C2A">
        <w:rPr>
          <w:rFonts w:asciiTheme="minorHAnsi" w:hAnsiTheme="minorHAnsi"/>
        </w:rPr>
        <w:t>.</w:t>
      </w:r>
    </w:p>
    <w:p w:rsidR="00A86256" w:rsidRPr="00155C2A" w:rsidRDefault="00A86256" w:rsidP="00A86256">
      <w:pPr>
        <w:rPr>
          <w:rFonts w:asciiTheme="minorHAnsi" w:hAnsiTheme="minorHAnsi"/>
        </w:rPr>
      </w:pPr>
      <w:r w:rsidRPr="00155C2A">
        <w:rPr>
          <w:rFonts w:asciiTheme="minorHAnsi" w:hAnsiTheme="minorHAnsi"/>
        </w:rPr>
        <w:t xml:space="preserve">As concern about organized attacks has diminished, </w:t>
      </w:r>
      <w:r w:rsidRPr="00155C2A">
        <w:rPr>
          <w:rStyle w:val="StyleUnderline"/>
          <w:rFonts w:asciiTheme="minorHAnsi" w:hAnsiTheme="minorHAnsi"/>
        </w:rPr>
        <w:t>fear of “lone wolf” attacks has grown</w:t>
      </w:r>
      <w:r w:rsidRPr="00155C2A">
        <w:rPr>
          <w:rFonts w:asciiTheme="minorHAnsi" w:hAnsiTheme="minorHAnsi"/>
        </w:rPr>
        <w:t xml:space="preserve"> in recent years, and one official assessment contends that “lone offenders currently present the greatest threat.”</w:t>
      </w:r>
    </w:p>
    <w:p w:rsidR="00A86256" w:rsidRPr="00155C2A" w:rsidRDefault="00A86256" w:rsidP="00A86256">
      <w:pPr>
        <w:rPr>
          <w:rFonts w:asciiTheme="minorHAnsi" w:hAnsiTheme="minorHAnsi"/>
        </w:rPr>
      </w:pPr>
      <w:r w:rsidRPr="00155C2A">
        <w:rPr>
          <w:rFonts w:asciiTheme="minorHAnsi" w:hAnsiTheme="minorHAnsi"/>
        </w:rPr>
        <w:t xml:space="preserve">This is a reasonable observation, but </w:t>
      </w:r>
      <w:r w:rsidRPr="00155C2A">
        <w:rPr>
          <w:rStyle w:val="StyleUnderline"/>
          <w:rFonts w:asciiTheme="minorHAnsi" w:hAnsiTheme="minorHAnsi"/>
        </w:rPr>
        <w:t>those concerned should keep in mind that</w:t>
      </w:r>
      <w:r w:rsidRPr="00155C2A">
        <w:rPr>
          <w:rFonts w:asciiTheme="minorHAnsi" w:hAnsiTheme="minorHAnsi"/>
        </w:rPr>
        <w:t xml:space="preserve">, as analyst Max Abrahms has noted, </w:t>
      </w:r>
      <w:r w:rsidRPr="00155C2A">
        <w:rPr>
          <w:rStyle w:val="StyleUnderline"/>
          <w:rFonts w:asciiTheme="minorHAnsi" w:hAnsiTheme="minorHAnsi"/>
        </w:rPr>
        <w:t>while lone wolves may be difficult to police</w:t>
      </w:r>
      <w:r w:rsidRPr="00155C2A">
        <w:rPr>
          <w:rFonts w:asciiTheme="minorHAnsi" w:hAnsiTheme="minorHAnsi"/>
        </w:rPr>
        <w:t xml:space="preserve">, </w:t>
      </w:r>
      <w:r w:rsidRPr="00155C2A">
        <w:rPr>
          <w:rStyle w:val="StyleUnderline"/>
          <w:rFonts w:asciiTheme="minorHAnsi" w:hAnsiTheme="minorHAnsi"/>
        </w:rPr>
        <w:t>they have carried out only two of the 1,900 most deadly terrorist attacks over the last four decades</w:t>
      </w:r>
      <w:r w:rsidRPr="00155C2A">
        <w:rPr>
          <w:rFonts w:asciiTheme="minorHAnsi" w:hAnsiTheme="minorHAnsi"/>
        </w:rPr>
        <w:t>.</w:t>
      </w:r>
    </w:p>
    <w:p w:rsidR="00A86256" w:rsidRPr="00155C2A" w:rsidRDefault="00A86256" w:rsidP="00A86256">
      <w:pPr>
        <w:rPr>
          <w:rFonts w:asciiTheme="minorHAnsi" w:hAnsiTheme="minorHAnsi"/>
        </w:rPr>
      </w:pPr>
      <w:r w:rsidRPr="00155C2A">
        <w:rPr>
          <w:rFonts w:asciiTheme="minorHAnsi" w:hAnsiTheme="minorHAnsi"/>
        </w:rPr>
        <w:t>The key question, at least outside of war zones, is not, “are we safer?” but “how safe are we?”</w:t>
      </w:r>
    </w:p>
    <w:p w:rsidR="00A86256" w:rsidRPr="00155C2A" w:rsidRDefault="00A86256" w:rsidP="00A86256">
      <w:pPr>
        <w:rPr>
          <w:rFonts w:asciiTheme="minorHAnsi" w:hAnsiTheme="minorHAnsi"/>
        </w:rPr>
      </w:pPr>
      <w:r w:rsidRPr="00155C2A">
        <w:rPr>
          <w:rFonts w:asciiTheme="minorHAnsi" w:hAnsiTheme="minorHAnsi"/>
        </w:rPr>
        <w:t xml:space="preserve">At current rates, an American’s </w:t>
      </w:r>
      <w:r w:rsidRPr="00155C2A">
        <w:rPr>
          <w:rStyle w:val="StyleUnderline"/>
          <w:rFonts w:asciiTheme="minorHAnsi" w:hAnsiTheme="minorHAnsi"/>
        </w:rPr>
        <w:t>chance of becoming a victim of terrorism</w:t>
      </w:r>
      <w:r w:rsidRPr="00155C2A">
        <w:rPr>
          <w:rFonts w:asciiTheme="minorHAnsi" w:hAnsiTheme="minorHAnsi"/>
        </w:rPr>
        <w:t xml:space="preserve"> in the U.S., even with 9/11 in the calculation, </w:t>
      </w:r>
      <w:r w:rsidRPr="00155C2A">
        <w:rPr>
          <w:rStyle w:val="StyleUnderline"/>
          <w:rFonts w:asciiTheme="minorHAnsi" w:hAnsiTheme="minorHAnsi"/>
        </w:rPr>
        <w:t>is</w:t>
      </w:r>
      <w:r w:rsidRPr="00155C2A">
        <w:rPr>
          <w:rFonts w:asciiTheme="minorHAnsi" w:hAnsiTheme="minorHAnsi"/>
        </w:rPr>
        <w:t xml:space="preserve"> about </w:t>
      </w:r>
      <w:r w:rsidRPr="00155C2A">
        <w:rPr>
          <w:rStyle w:val="StyleUnderline"/>
          <w:rFonts w:asciiTheme="minorHAnsi" w:hAnsiTheme="minorHAnsi"/>
        </w:rPr>
        <w:t>1 in 3.5 million per year</w:t>
      </w:r>
      <w:r w:rsidRPr="00155C2A">
        <w:rPr>
          <w:rFonts w:asciiTheme="minorHAnsi" w:hAnsiTheme="minorHAnsi"/>
        </w:rPr>
        <w:t xml:space="preserve">. </w:t>
      </w:r>
      <w:r w:rsidRPr="00155C2A">
        <w:rPr>
          <w:rStyle w:val="StyleUnderline"/>
          <w:rFonts w:asciiTheme="minorHAnsi" w:hAnsiTheme="minorHAnsi"/>
        </w:rPr>
        <w:t>In comparison</w:t>
      </w:r>
      <w:r w:rsidRPr="00155C2A">
        <w:rPr>
          <w:rFonts w:asciiTheme="minorHAnsi" w:hAnsiTheme="minorHAnsi"/>
        </w:rPr>
        <w:t xml:space="preserve">, that same American stands a 1 in 22,000 yearly chance of becoming a homicide victim, </w:t>
      </w:r>
      <w:r w:rsidRPr="00155C2A">
        <w:rPr>
          <w:rStyle w:val="StyleUnderline"/>
          <w:rFonts w:asciiTheme="minorHAnsi" w:hAnsiTheme="minorHAnsi"/>
        </w:rPr>
        <w:t>a 1 in 8,000 chance of</w:t>
      </w:r>
      <w:r w:rsidRPr="00155C2A">
        <w:rPr>
          <w:rFonts w:asciiTheme="minorHAnsi" w:hAnsiTheme="minorHAnsi"/>
        </w:rPr>
        <w:t xml:space="preserve"> perishing in an </w:t>
      </w:r>
      <w:r w:rsidRPr="00155C2A">
        <w:rPr>
          <w:rStyle w:val="StyleUnderline"/>
          <w:rFonts w:asciiTheme="minorHAnsi" w:hAnsiTheme="minorHAnsi"/>
        </w:rPr>
        <w:t>auto accident</w:t>
      </w:r>
      <w:r w:rsidRPr="00155C2A">
        <w:rPr>
          <w:rFonts w:asciiTheme="minorHAnsi" w:hAnsiTheme="minorHAnsi"/>
        </w:rPr>
        <w:t xml:space="preserve">, and a </w:t>
      </w:r>
      <w:r w:rsidRPr="00155C2A">
        <w:rPr>
          <w:rStyle w:val="StyleUnderline"/>
          <w:rFonts w:asciiTheme="minorHAnsi" w:hAnsiTheme="minorHAnsi"/>
        </w:rPr>
        <w:t>1 in 500</w:t>
      </w:r>
      <w:r w:rsidRPr="00155C2A">
        <w:rPr>
          <w:rFonts w:asciiTheme="minorHAnsi" w:hAnsiTheme="minorHAnsi"/>
        </w:rPr>
        <w:t xml:space="preserve"> chance of dying </w:t>
      </w:r>
      <w:r w:rsidRPr="00155C2A">
        <w:rPr>
          <w:rStyle w:val="StyleUnderline"/>
          <w:rFonts w:asciiTheme="minorHAnsi" w:hAnsiTheme="minorHAnsi"/>
        </w:rPr>
        <w:t>from cancer</w:t>
      </w:r>
      <w:r w:rsidRPr="00155C2A">
        <w:rPr>
          <w:rFonts w:asciiTheme="minorHAnsi" w:hAnsiTheme="minorHAnsi"/>
        </w:rPr>
        <w:t>.</w:t>
      </w:r>
    </w:p>
    <w:p w:rsidR="00A86256" w:rsidRPr="00155C2A" w:rsidRDefault="00A86256" w:rsidP="00A86256">
      <w:pPr>
        <w:rPr>
          <w:rFonts w:asciiTheme="minorHAnsi" w:hAnsiTheme="minorHAnsi"/>
        </w:rPr>
      </w:pPr>
      <w:r w:rsidRPr="00155C2A">
        <w:rPr>
          <w:rFonts w:asciiTheme="minorHAnsi" w:hAnsiTheme="minorHAnsi"/>
        </w:rPr>
        <w:t xml:space="preserve">These calculations are based, of course, on historical data. However, </w:t>
      </w:r>
      <w:r w:rsidRPr="00155C2A">
        <w:rPr>
          <w:rStyle w:val="StyleUnderline"/>
          <w:rFonts w:asciiTheme="minorHAnsi" w:hAnsiTheme="minorHAnsi"/>
        </w:rPr>
        <w:t>alarmists who</w:t>
      </w:r>
      <w:r w:rsidRPr="00155C2A">
        <w:rPr>
          <w:rFonts w:asciiTheme="minorHAnsi" w:hAnsiTheme="minorHAnsi"/>
        </w:rPr>
        <w:t xml:space="preserve"> would </w:t>
      </w:r>
      <w:r w:rsidRPr="00155C2A">
        <w:rPr>
          <w:rStyle w:val="StyleUnderline"/>
          <w:rFonts w:asciiTheme="minorHAnsi" w:hAnsiTheme="minorHAnsi"/>
        </w:rPr>
        <w:t>reject</w:t>
      </w:r>
      <w:r w:rsidRPr="00155C2A">
        <w:rPr>
          <w:rFonts w:asciiTheme="minorHAnsi" w:hAnsiTheme="minorHAnsi"/>
        </w:rPr>
        <w:t xml:space="preserve"> such </w:t>
      </w:r>
      <w:r w:rsidRPr="00155C2A">
        <w:rPr>
          <w:rStyle w:val="StyleUnderline"/>
          <w:rFonts w:asciiTheme="minorHAnsi" w:hAnsiTheme="minorHAnsi"/>
        </w:rPr>
        <w:t>history need to explain why</w:t>
      </w:r>
      <w:r w:rsidRPr="00155C2A">
        <w:rPr>
          <w:rFonts w:asciiTheme="minorHAnsi" w:hAnsiTheme="minorHAnsi"/>
        </w:rPr>
        <w:t xml:space="preserve"> they think </w:t>
      </w:r>
      <w:r w:rsidRPr="00155C2A">
        <w:rPr>
          <w:rStyle w:val="StyleUnderline"/>
          <w:rFonts w:asciiTheme="minorHAnsi" w:hAnsiTheme="minorHAnsi"/>
        </w:rPr>
        <w:t>terrorists will suddenly become</w:t>
      </w:r>
      <w:r w:rsidRPr="00155C2A">
        <w:rPr>
          <w:rFonts w:asciiTheme="minorHAnsi" w:hAnsiTheme="minorHAnsi"/>
        </w:rPr>
        <w:t xml:space="preserve"> vastly more </w:t>
      </w:r>
      <w:r w:rsidRPr="00155C2A">
        <w:rPr>
          <w:rStyle w:val="StyleUnderline"/>
          <w:rFonts w:asciiTheme="minorHAnsi" w:hAnsiTheme="minorHAnsi"/>
        </w:rPr>
        <w:t>competent</w:t>
      </w:r>
      <w:r w:rsidRPr="00155C2A">
        <w:rPr>
          <w:rFonts w:asciiTheme="minorHAnsi" w:hAnsiTheme="minorHAnsi"/>
        </w:rPr>
        <w:t xml:space="preserve"> in the future.</w:t>
      </w:r>
    </w:p>
    <w:p w:rsidR="00A86256" w:rsidRPr="00155C2A" w:rsidRDefault="00A86256" w:rsidP="00A86256">
      <w:pPr>
        <w:rPr>
          <w:rFonts w:asciiTheme="minorHAnsi" w:hAnsiTheme="minorHAnsi"/>
        </w:rPr>
      </w:pPr>
      <w:r w:rsidRPr="00155C2A">
        <w:rPr>
          <w:rFonts w:asciiTheme="minorHAnsi" w:hAnsiTheme="minorHAnsi"/>
        </w:rPr>
        <w:t xml:space="preserve">But </w:t>
      </w:r>
      <w:r w:rsidRPr="00155C2A">
        <w:rPr>
          <w:rStyle w:val="StyleUnderline"/>
          <w:rFonts w:asciiTheme="minorHAnsi" w:hAnsiTheme="minorHAnsi"/>
        </w:rPr>
        <w:t>no one seems to be making that argument</w:t>
      </w:r>
      <w:r w:rsidRPr="00155C2A">
        <w:rPr>
          <w:rFonts w:asciiTheme="minorHAnsi" w:hAnsiTheme="minorHAnsi"/>
        </w:rPr>
        <w:t>. Indeed, notes one reporter, U.S. officials now say that al-Qaeda has become less capable of a large attack like 9/11. But she also says that they made this disclosure only on condition of anonymity out of fear that “publicly identifying themselves could make them a target” of terrorists.</w:t>
      </w:r>
    </w:p>
    <w:p w:rsidR="00A86256" w:rsidRPr="00155C2A" w:rsidRDefault="00A86256" w:rsidP="00A86256">
      <w:pPr>
        <w:rPr>
          <w:rFonts w:asciiTheme="minorHAnsi" w:hAnsiTheme="minorHAnsi"/>
        </w:rPr>
      </w:pPr>
      <w:r w:rsidRPr="00155C2A">
        <w:rPr>
          <w:rFonts w:asciiTheme="minorHAnsi" w:hAnsiTheme="minorHAnsi"/>
        </w:rPr>
        <w:t>In contrast, one terrorism specialist, Peter Bergen, has observed in heroic full attribution mode that, “</w:t>
      </w:r>
      <w:r w:rsidRPr="00155C2A">
        <w:rPr>
          <w:rStyle w:val="StyleUnderline"/>
          <w:rFonts w:asciiTheme="minorHAnsi" w:hAnsiTheme="minorHAnsi"/>
        </w:rPr>
        <w:t>The last terror attack</w:t>
      </w:r>
      <w:r w:rsidRPr="00155C2A">
        <w:rPr>
          <w:rFonts w:asciiTheme="minorHAnsi" w:hAnsiTheme="minorHAnsi"/>
        </w:rPr>
        <w:t xml:space="preserve"> (in the West) </w:t>
      </w:r>
      <w:r w:rsidRPr="00155C2A">
        <w:rPr>
          <w:rStyle w:val="StyleUnderline"/>
          <w:rFonts w:asciiTheme="minorHAnsi" w:hAnsiTheme="minorHAnsi"/>
        </w:rPr>
        <w:t>was seven years ago</w:t>
      </w:r>
      <w:r w:rsidRPr="00155C2A">
        <w:rPr>
          <w:rFonts w:asciiTheme="minorHAnsi" w:hAnsiTheme="minorHAnsi"/>
        </w:rPr>
        <w:t xml:space="preserve"> in London,” that </w:t>
      </w:r>
      <w:r w:rsidRPr="00155C2A">
        <w:rPr>
          <w:rStyle w:val="StyleUnderline"/>
          <w:rFonts w:asciiTheme="minorHAnsi" w:hAnsiTheme="minorHAnsi"/>
        </w:rPr>
        <w:t>there “haven’t been any major attacks in the U.S.,”</w:t>
      </w:r>
      <w:r w:rsidRPr="00155C2A">
        <w:rPr>
          <w:rFonts w:asciiTheme="minorHAnsi" w:hAnsiTheme="minorHAnsi"/>
        </w:rPr>
        <w:t xml:space="preserve"> and that “</w:t>
      </w:r>
      <w:r w:rsidRPr="00155C2A">
        <w:rPr>
          <w:rStyle w:val="StyleUnderline"/>
          <w:rFonts w:asciiTheme="minorHAnsi" w:hAnsiTheme="minorHAnsi"/>
        </w:rPr>
        <w:t>they are recruiting no-hopers and dead-enders</w:t>
      </w:r>
      <w:r w:rsidRPr="00155C2A">
        <w:rPr>
          <w:rFonts w:asciiTheme="minorHAnsi" w:hAnsiTheme="minorHAnsi"/>
        </w:rPr>
        <w:t>.”</w:t>
      </w:r>
    </w:p>
    <w:p w:rsidR="00A86256" w:rsidRPr="00155C2A" w:rsidRDefault="00A86256" w:rsidP="00A86256">
      <w:pPr>
        <w:rPr>
          <w:rFonts w:asciiTheme="minorHAnsi" w:hAnsiTheme="minorHAnsi"/>
        </w:rPr>
      </w:pPr>
      <w:r w:rsidRPr="00155C2A">
        <w:rPr>
          <w:rFonts w:asciiTheme="minorHAnsi" w:hAnsiTheme="minorHAnsi"/>
        </w:rPr>
        <w:t>Terrorists do, of course, exist — as they have throughout history. They may even get lucky again sometime. Thus, concern and watchfulness about terrorism is justified. But counterterrorism expenditures that are wildly disproportionate to the limited hazard terrorism presents are neither wise nor responsible.</w:t>
      </w:r>
    </w:p>
    <w:p w:rsidR="00A86256" w:rsidRPr="00155C2A" w:rsidRDefault="00A86256" w:rsidP="00A86256">
      <w:pPr>
        <w:rPr>
          <w:rFonts w:asciiTheme="minorHAnsi" w:hAnsiTheme="minorHAnsi"/>
        </w:rPr>
      </w:pPr>
    </w:p>
    <w:p w:rsidR="00A86256" w:rsidRDefault="00A86256" w:rsidP="00A86256">
      <w:pPr>
        <w:pStyle w:val="Heading3"/>
      </w:pPr>
      <w:r>
        <w:t>1AR</w:t>
      </w:r>
    </w:p>
    <w:p w:rsidR="00A86256" w:rsidRPr="00155C2A" w:rsidRDefault="00A86256" w:rsidP="00A86256">
      <w:pPr>
        <w:pStyle w:val="Heading4"/>
      </w:pPr>
      <w:r w:rsidRPr="00155C2A">
        <w:t>AQ is decimated</w:t>
      </w:r>
    </w:p>
    <w:p w:rsidR="00A86256" w:rsidRPr="00155C2A" w:rsidRDefault="00A86256" w:rsidP="00A86256">
      <w:pPr>
        <w:rPr>
          <w:rStyle w:val="Style13ptBold"/>
          <w:rFonts w:asciiTheme="minorHAnsi" w:hAnsiTheme="minorHAnsi"/>
        </w:rPr>
      </w:pPr>
      <w:r w:rsidRPr="00155C2A">
        <w:rPr>
          <w:rStyle w:val="Style13ptBold"/>
          <w:rFonts w:asciiTheme="minorHAnsi" w:hAnsiTheme="minorHAnsi"/>
        </w:rPr>
        <w:t>Porter 14</w:t>
      </w:r>
    </w:p>
    <w:p w:rsidR="00A86256" w:rsidRPr="00155C2A" w:rsidRDefault="00A86256" w:rsidP="00A86256">
      <w:pPr>
        <w:rPr>
          <w:rFonts w:asciiTheme="minorHAnsi" w:hAnsiTheme="minorHAnsi"/>
        </w:rPr>
      </w:pPr>
      <w:r w:rsidRPr="00155C2A">
        <w:rPr>
          <w:rFonts w:asciiTheme="minorHAnsi" w:hAnsiTheme="minorHAnsi"/>
        </w:rPr>
        <w:t>Dr. Patrick Porter is a reader in War and International Security and Leverhulme Research Fellow at the University of Reading, and a fellow of the UK Chief of the Defence Staff’s Strategic Forum, War on the Rocks, January 28, 2014, "IT’S TIME TO ABANDON THE GLOBAL VILLAGE MYTH", http://warontherocks.com/2014/01/its-time-to-abandon-the-global-village-myth/</w:t>
      </w:r>
    </w:p>
    <w:p w:rsidR="00A86256" w:rsidRPr="00155C2A" w:rsidRDefault="00A86256" w:rsidP="00A86256">
      <w:pPr>
        <w:rPr>
          <w:rFonts w:asciiTheme="minorHAnsi" w:hAnsiTheme="minorHAnsi"/>
        </w:rPr>
      </w:pPr>
    </w:p>
    <w:p w:rsidR="00A86256" w:rsidRPr="00155C2A" w:rsidRDefault="00A86256" w:rsidP="00A86256">
      <w:pPr>
        <w:rPr>
          <w:rStyle w:val="BoldUnderline"/>
          <w:rFonts w:asciiTheme="minorHAnsi" w:hAnsiTheme="minorHAnsi"/>
        </w:rPr>
      </w:pPr>
      <w:r w:rsidRPr="00155C2A">
        <w:rPr>
          <w:rFonts w:asciiTheme="minorHAnsi" w:hAnsiTheme="minorHAnsi"/>
        </w:rPr>
        <w:t xml:space="preserve">A closer look shows that the belief in a small world misconceives the security environment. Consider terrorism, supposedly borderless. On 9/11, Al Qaeda attacked under open skies. Yet </w:t>
      </w:r>
      <w:r w:rsidRPr="00155C2A">
        <w:rPr>
          <w:rFonts w:asciiTheme="minorHAnsi" w:hAnsiTheme="minorHAnsi"/>
          <w:u w:val="single"/>
        </w:rPr>
        <w:t>Bin Laden’s pilots hit America not from Afghanistan, but from forward operating bases</w:t>
      </w:r>
      <w:r w:rsidRPr="00155C2A">
        <w:rPr>
          <w:rFonts w:asciiTheme="minorHAnsi" w:hAnsiTheme="minorHAnsi"/>
        </w:rPr>
        <w:t xml:space="preserve"> such as flight schools </w:t>
      </w:r>
      <w:r w:rsidRPr="00155C2A">
        <w:rPr>
          <w:rFonts w:asciiTheme="minorHAnsi" w:hAnsiTheme="minorHAnsi"/>
          <w:u w:val="single"/>
        </w:rPr>
        <w:t>in Arizona and</w:t>
      </w:r>
      <w:r w:rsidRPr="00155C2A">
        <w:rPr>
          <w:rFonts w:asciiTheme="minorHAnsi" w:hAnsiTheme="minorHAnsi"/>
        </w:rPr>
        <w:t xml:space="preserve"> meeting houses in </w:t>
      </w:r>
      <w:r w:rsidRPr="00155C2A">
        <w:rPr>
          <w:rFonts w:asciiTheme="minorHAnsi" w:hAnsiTheme="minorHAnsi"/>
          <w:u w:val="single"/>
        </w:rPr>
        <w:t>Berlin</w:t>
      </w:r>
      <w:r w:rsidRPr="00155C2A">
        <w:rPr>
          <w:rFonts w:asciiTheme="minorHAnsi" w:hAnsiTheme="minorHAnsi"/>
        </w:rPr>
        <w:t xml:space="preserve">, </w:t>
      </w:r>
      <w:r w:rsidRPr="00155C2A">
        <w:rPr>
          <w:rStyle w:val="BoldUnderline"/>
          <w:rFonts w:asciiTheme="minorHAnsi" w:hAnsiTheme="minorHAnsi"/>
        </w:rPr>
        <w:t>bases</w:t>
      </w:r>
      <w:r w:rsidRPr="00155C2A">
        <w:rPr>
          <w:rFonts w:asciiTheme="minorHAnsi" w:hAnsiTheme="minorHAnsi"/>
        </w:rPr>
        <w:t xml:space="preserve"> that </w:t>
      </w:r>
      <w:r w:rsidRPr="00155C2A">
        <w:rPr>
          <w:rStyle w:val="BoldUnderline"/>
          <w:rFonts w:asciiTheme="minorHAnsi" w:hAnsiTheme="minorHAnsi"/>
        </w:rPr>
        <w:t>America quickly shut down. Its training camps and sanctuaries</w:t>
      </w:r>
      <w:r w:rsidRPr="00155C2A">
        <w:rPr>
          <w:rFonts w:asciiTheme="minorHAnsi" w:hAnsiTheme="minorHAnsi"/>
        </w:rPr>
        <w:t xml:space="preserve"> in Afghanistan, the US-led coalition </w:t>
      </w:r>
      <w:r w:rsidRPr="00155C2A">
        <w:rPr>
          <w:rStyle w:val="BoldUnderline"/>
          <w:rFonts w:asciiTheme="minorHAnsi" w:hAnsiTheme="minorHAnsi"/>
        </w:rPr>
        <w:t>destroyed</w:t>
      </w:r>
      <w:r w:rsidRPr="00155C2A">
        <w:rPr>
          <w:rFonts w:asciiTheme="minorHAnsi" w:hAnsiTheme="minorHAnsi"/>
        </w:rPr>
        <w:t xml:space="preserve">. The </w:t>
      </w:r>
      <w:r w:rsidRPr="00155C2A">
        <w:rPr>
          <w:rFonts w:asciiTheme="minorHAnsi" w:hAnsiTheme="minorHAnsi"/>
          <w:u w:val="single"/>
        </w:rPr>
        <w:t>unspectacular steps of</w:t>
      </w:r>
      <w:r w:rsidRPr="00155C2A">
        <w:rPr>
          <w:rFonts w:asciiTheme="minorHAnsi" w:hAnsiTheme="minorHAnsi"/>
        </w:rPr>
        <w:t xml:space="preserve"> </w:t>
      </w:r>
      <w:r w:rsidRPr="00155C2A">
        <w:rPr>
          <w:rStyle w:val="BoldUnderline"/>
          <w:rFonts w:asciiTheme="minorHAnsi" w:hAnsiTheme="minorHAnsi"/>
        </w:rPr>
        <w:t>intensified police work, tighter border controls, international collaboration</w:t>
      </w:r>
      <w:r w:rsidRPr="00155C2A">
        <w:rPr>
          <w:rFonts w:asciiTheme="minorHAnsi" w:hAnsiTheme="minorHAnsi"/>
        </w:rPr>
        <w:t xml:space="preserve">, the </w:t>
      </w:r>
      <w:r w:rsidRPr="00155C2A">
        <w:rPr>
          <w:rFonts w:asciiTheme="minorHAnsi" w:hAnsiTheme="minorHAnsi"/>
          <w:u w:val="single"/>
        </w:rPr>
        <w:t>strengthening of the Nunn-Lugar program for locking down “loose”</w:t>
      </w:r>
      <w:r w:rsidRPr="00155C2A">
        <w:rPr>
          <w:rFonts w:asciiTheme="minorHAnsi" w:hAnsiTheme="minorHAnsi"/>
        </w:rPr>
        <w:t xml:space="preserve"> nuclear </w:t>
      </w:r>
      <w:r w:rsidRPr="00155C2A">
        <w:rPr>
          <w:rFonts w:asciiTheme="minorHAnsi" w:hAnsiTheme="minorHAnsi"/>
          <w:u w:val="single"/>
        </w:rPr>
        <w:t>material, and strengthened airport security</w:t>
      </w:r>
      <w:r w:rsidRPr="00155C2A">
        <w:rPr>
          <w:rFonts w:asciiTheme="minorHAnsi" w:hAnsiTheme="minorHAnsi"/>
        </w:rPr>
        <w:t xml:space="preserve"> </w:t>
      </w:r>
      <w:r w:rsidRPr="00155C2A">
        <w:rPr>
          <w:rStyle w:val="BoldUnderline"/>
          <w:rFonts w:asciiTheme="minorHAnsi" w:hAnsiTheme="minorHAnsi"/>
        </w:rPr>
        <w:t>widened the space between Al Qaeda and America</w:t>
      </w:r>
      <w:r w:rsidRPr="00155C2A">
        <w:rPr>
          <w:rFonts w:asciiTheme="minorHAnsi" w:hAnsiTheme="minorHAnsi"/>
        </w:rPr>
        <w:t xml:space="preserve">. </w:t>
      </w:r>
      <w:r w:rsidRPr="00155C2A">
        <w:rPr>
          <w:rFonts w:asciiTheme="minorHAnsi" w:hAnsiTheme="minorHAnsi"/>
          <w:u w:val="single"/>
        </w:rPr>
        <w:t>For the budding nuclear terrorist, America</w:t>
      </w:r>
      <w:r w:rsidRPr="00155C2A">
        <w:rPr>
          <w:rFonts w:asciiTheme="minorHAnsi" w:hAnsiTheme="minorHAnsi"/>
        </w:rPr>
        <w:t xml:space="preserve"> the “far enemy” </w:t>
      </w:r>
      <w:r w:rsidRPr="00155C2A">
        <w:rPr>
          <w:rStyle w:val="BoldUnderline"/>
          <w:rFonts w:asciiTheme="minorHAnsi" w:hAnsiTheme="minorHAnsi"/>
        </w:rPr>
        <w:t>has effectively become more distant.</w:t>
      </w:r>
    </w:p>
    <w:p w:rsidR="00A86256" w:rsidRPr="00155C2A" w:rsidRDefault="00A86256" w:rsidP="00A86256">
      <w:pPr>
        <w:rPr>
          <w:rStyle w:val="BoldUnderline"/>
          <w:rFonts w:asciiTheme="minorHAnsi" w:hAnsiTheme="minorHAnsi"/>
        </w:rPr>
      </w:pPr>
      <w:r w:rsidRPr="00155C2A">
        <w:rPr>
          <w:rStyle w:val="BoldUnderline"/>
          <w:rFonts w:asciiTheme="minorHAnsi" w:hAnsiTheme="minorHAnsi"/>
        </w:rPr>
        <w:t>Al Qaeda then fragmented</w:t>
      </w:r>
      <w:r w:rsidRPr="00155C2A">
        <w:rPr>
          <w:rFonts w:asciiTheme="minorHAnsi" w:hAnsiTheme="minorHAnsi"/>
        </w:rPr>
        <w:t xml:space="preserve"> into a network. Theorists of “netwar” hailed this as an inspired move. But </w:t>
      </w:r>
      <w:r w:rsidRPr="00155C2A">
        <w:rPr>
          <w:rFonts w:asciiTheme="minorHAnsi" w:hAnsiTheme="minorHAnsi"/>
          <w:u w:val="single"/>
        </w:rPr>
        <w:t>increased flexibility cost AQ the ability to direct its jihad</w:t>
      </w:r>
      <w:r w:rsidRPr="00155C2A">
        <w:rPr>
          <w:rFonts w:asciiTheme="minorHAnsi" w:hAnsiTheme="minorHAnsi"/>
        </w:rPr>
        <w:t xml:space="preserve">. </w:t>
      </w:r>
      <w:r w:rsidRPr="00155C2A">
        <w:rPr>
          <w:rStyle w:val="BoldUnderline"/>
          <w:rFonts w:asciiTheme="minorHAnsi" w:hAnsiTheme="minorHAnsi"/>
        </w:rPr>
        <w:t>It lost its coherence, attracted indiscriminately brutal figures, and provoked</w:t>
      </w:r>
      <w:r w:rsidRPr="00155C2A">
        <w:rPr>
          <w:rFonts w:asciiTheme="minorHAnsi" w:hAnsiTheme="minorHAnsi"/>
        </w:rPr>
        <w:t xml:space="preserve"> the </w:t>
      </w:r>
      <w:r w:rsidRPr="00155C2A">
        <w:rPr>
          <w:rStyle w:val="BoldUnderline"/>
          <w:rFonts w:asciiTheme="minorHAnsi" w:hAnsiTheme="minorHAnsi"/>
        </w:rPr>
        <w:t>angry blowback of Muslims</w:t>
      </w:r>
      <w:r w:rsidRPr="00155C2A">
        <w:rPr>
          <w:rFonts w:asciiTheme="minorHAnsi" w:hAnsiTheme="minorHAnsi"/>
        </w:rPr>
        <w:t xml:space="preserve"> from northern Iraq to Algeria. The guerrillas of the information age can still inflict atrocity, but our resilient </w:t>
      </w:r>
      <w:r w:rsidRPr="00155C2A">
        <w:rPr>
          <w:rFonts w:asciiTheme="minorHAnsi" w:hAnsiTheme="minorHAnsi"/>
          <w:u w:val="single"/>
        </w:rPr>
        <w:t>nation-states have reduced their ability to inflict mass casualty terrorism</w:t>
      </w:r>
      <w:r w:rsidRPr="00155C2A">
        <w:rPr>
          <w:rFonts w:asciiTheme="minorHAnsi" w:hAnsiTheme="minorHAnsi"/>
        </w:rPr>
        <w:t xml:space="preserve"> on Western soil. </w:t>
      </w:r>
      <w:r w:rsidRPr="00155C2A">
        <w:rPr>
          <w:rStyle w:val="BoldUnderline"/>
          <w:rFonts w:asciiTheme="minorHAnsi" w:hAnsiTheme="minorHAnsi"/>
        </w:rPr>
        <w:t>No longer do they pose a first-order threat.</w:t>
      </w:r>
    </w:p>
    <w:p w:rsidR="00A86256" w:rsidRPr="00155C2A" w:rsidRDefault="00A86256" w:rsidP="00A86256">
      <w:pPr>
        <w:rPr>
          <w:rFonts w:asciiTheme="minorHAnsi" w:hAnsiTheme="minorHAnsi"/>
        </w:rPr>
      </w:pPr>
    </w:p>
    <w:p w:rsidR="00A86256" w:rsidRPr="00155C2A" w:rsidRDefault="00A86256" w:rsidP="00A86256">
      <w:pPr>
        <w:pStyle w:val="Heading4"/>
      </w:pPr>
      <w:r w:rsidRPr="00155C2A">
        <w:t>AQ dead—affiliates are hype and not a threat</w:t>
      </w:r>
    </w:p>
    <w:p w:rsidR="00A86256" w:rsidRPr="00155C2A" w:rsidRDefault="00A86256" w:rsidP="00A86256">
      <w:pPr>
        <w:rPr>
          <w:rFonts w:asciiTheme="minorHAnsi" w:hAnsiTheme="minorHAnsi"/>
        </w:rPr>
      </w:pPr>
      <w:r w:rsidRPr="00155C2A">
        <w:rPr>
          <w:rFonts w:asciiTheme="minorHAnsi" w:hAnsiTheme="minorHAnsi"/>
        </w:rPr>
        <w:t xml:space="preserve">Zachary </w:t>
      </w:r>
      <w:r w:rsidRPr="00155C2A">
        <w:rPr>
          <w:rStyle w:val="Style13ptBold"/>
          <w:rFonts w:asciiTheme="minorHAnsi" w:hAnsiTheme="minorHAnsi"/>
        </w:rPr>
        <w:t>Keck</w:t>
      </w:r>
      <w:r w:rsidRPr="00155C2A">
        <w:rPr>
          <w:rFonts w:asciiTheme="minorHAnsi" w:hAnsiTheme="minorHAnsi"/>
        </w:rPr>
        <w:t xml:space="preserve">, associate editor of The Diplomat, </w:t>
      </w:r>
      <w:r w:rsidRPr="00155C2A">
        <w:rPr>
          <w:rStyle w:val="Style13ptBold"/>
          <w:rFonts w:asciiTheme="minorHAnsi" w:hAnsiTheme="minorHAnsi"/>
        </w:rPr>
        <w:t>3/17</w:t>
      </w:r>
      <w:r w:rsidRPr="00155C2A">
        <w:rPr>
          <w:rFonts w:asciiTheme="minorHAnsi" w:hAnsiTheme="minorHAnsi"/>
        </w:rPr>
        <w:t>/14, Al Qaeda's Brand is Dead, nationalinterest.org/print/commentary/al-qaedas-brand-dead-10059</w:t>
      </w:r>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rPr>
      </w:pPr>
      <w:r w:rsidRPr="00155C2A">
        <w:rPr>
          <w:rFonts w:asciiTheme="minorHAnsi" w:hAnsiTheme="minorHAnsi"/>
        </w:rPr>
        <w:t xml:space="preserve">As </w:t>
      </w:r>
      <w:r w:rsidRPr="00155C2A">
        <w:rPr>
          <w:rStyle w:val="Emphasis"/>
          <w:rFonts w:asciiTheme="minorHAnsi" w:hAnsiTheme="minorHAnsi"/>
        </w:rPr>
        <w:t>Al Qaeda’s operational capability has withered</w:t>
      </w:r>
      <w:r w:rsidRPr="00155C2A">
        <w:rPr>
          <w:rFonts w:asciiTheme="minorHAnsi" w:hAnsiTheme="minorHAnsi"/>
        </w:rPr>
        <w:t>, [3]</w:t>
      </w:r>
      <w:r w:rsidRPr="00155C2A">
        <w:rPr>
          <w:rStyle w:val="StyleUnderline"/>
          <w:rFonts w:asciiTheme="minorHAnsi" w:hAnsiTheme="minorHAnsi"/>
        </w:rPr>
        <w:t>some observers</w:t>
      </w:r>
      <w:r w:rsidRPr="00155C2A">
        <w:rPr>
          <w:rFonts w:asciiTheme="minorHAnsi" w:hAnsiTheme="minorHAnsi"/>
        </w:rPr>
        <w:t xml:space="preserve"> have sought [3] to </w:t>
      </w:r>
      <w:r w:rsidRPr="00155C2A">
        <w:rPr>
          <w:rStyle w:val="StyleUnderline"/>
          <w:rFonts w:asciiTheme="minorHAnsi" w:hAnsiTheme="minorHAnsi"/>
        </w:rPr>
        <w:t>reframe the</w:t>
      </w:r>
      <w:r w:rsidRPr="00155C2A">
        <w:rPr>
          <w:rFonts w:asciiTheme="minorHAnsi" w:hAnsiTheme="minorHAnsi"/>
        </w:rPr>
        <w:t xml:space="preserve"> terrorism </w:t>
      </w:r>
      <w:r w:rsidRPr="00155C2A">
        <w:rPr>
          <w:rStyle w:val="StyleUnderline"/>
          <w:rFonts w:asciiTheme="minorHAnsi" w:hAnsiTheme="minorHAnsi"/>
        </w:rPr>
        <w:t>threat</w:t>
      </w:r>
      <w:r w:rsidRPr="00155C2A">
        <w:rPr>
          <w:rFonts w:asciiTheme="minorHAnsi" w:hAnsiTheme="minorHAnsi"/>
        </w:rPr>
        <w:t xml:space="preserve"> to the U.S. and the West </w:t>
      </w:r>
      <w:r w:rsidRPr="00155C2A">
        <w:rPr>
          <w:rStyle w:val="StyleUnderline"/>
          <w:rFonts w:asciiTheme="minorHAnsi" w:hAnsiTheme="minorHAnsi"/>
        </w:rPr>
        <w:t>in terms of Al Qaeda’s</w:t>
      </w:r>
      <w:r w:rsidRPr="00155C2A">
        <w:rPr>
          <w:rFonts w:asciiTheme="minorHAnsi" w:hAnsiTheme="minorHAnsi"/>
        </w:rPr>
        <w:t xml:space="preserve"> ideological </w:t>
      </w:r>
      <w:r w:rsidRPr="00155C2A">
        <w:rPr>
          <w:rStyle w:val="StyleUnderline"/>
          <w:rFonts w:asciiTheme="minorHAnsi" w:hAnsiTheme="minorHAnsi"/>
        </w:rPr>
        <w:t>appeal</w:t>
      </w:r>
      <w:r w:rsidRPr="00155C2A">
        <w:rPr>
          <w:rFonts w:asciiTheme="minorHAnsi" w:hAnsiTheme="minorHAnsi"/>
        </w:rPr>
        <w:t xml:space="preserve">. According to this perspective, Al Qaeda continues </w:t>
      </w:r>
      <w:r w:rsidRPr="00155C2A">
        <w:rPr>
          <w:rStyle w:val="StyleUnderline"/>
          <w:rFonts w:asciiTheme="minorHAnsi" w:hAnsiTheme="minorHAnsi"/>
        </w:rPr>
        <w:t>to be a potent threat</w:t>
      </w:r>
      <w:r w:rsidRPr="00155C2A">
        <w:rPr>
          <w:rFonts w:asciiTheme="minorHAnsi" w:hAnsiTheme="minorHAnsi"/>
        </w:rPr>
        <w:t xml:space="preserve"> to the United States and the Western world because its ideology is spreading across the Arab world, and inspiring new groups that will attack the West.</w:t>
      </w:r>
    </w:p>
    <w:p w:rsidR="00A86256" w:rsidRPr="00155C2A" w:rsidRDefault="00A86256" w:rsidP="00A86256">
      <w:pPr>
        <w:rPr>
          <w:rFonts w:asciiTheme="minorHAnsi" w:hAnsiTheme="minorHAnsi"/>
        </w:rPr>
      </w:pPr>
      <w:r w:rsidRPr="00155C2A">
        <w:rPr>
          <w:rStyle w:val="StyleUnderline"/>
          <w:rFonts w:asciiTheme="minorHAnsi" w:hAnsiTheme="minorHAnsi"/>
        </w:rPr>
        <w:t>Framing the threat in this way has the advantage of ensuring the Global War on Terror’s longevity</w:t>
      </w:r>
      <w:r w:rsidRPr="00155C2A">
        <w:rPr>
          <w:rFonts w:asciiTheme="minorHAnsi" w:hAnsiTheme="minorHAnsi"/>
        </w:rPr>
        <w:t>. Indeed, by this measurement the U.S. is still embroiled in WWII given that neo-Nazi groups continue to exist, and sometimes carry out terrorist attacks in the West.</w:t>
      </w:r>
    </w:p>
    <w:p w:rsidR="00A86256" w:rsidRPr="00155C2A" w:rsidRDefault="00A86256" w:rsidP="00A86256">
      <w:pPr>
        <w:rPr>
          <w:rStyle w:val="StyleUnderline"/>
          <w:rFonts w:asciiTheme="minorHAnsi" w:hAnsiTheme="minorHAnsi"/>
          <w:b w:val="0"/>
        </w:rPr>
      </w:pPr>
      <w:r w:rsidRPr="00155C2A">
        <w:rPr>
          <w:rStyle w:val="StyleUnderline"/>
          <w:rFonts w:asciiTheme="minorHAnsi" w:hAnsiTheme="minorHAnsi"/>
        </w:rPr>
        <w:t>But the</w:t>
      </w:r>
      <w:r w:rsidRPr="00155C2A">
        <w:rPr>
          <w:rFonts w:asciiTheme="minorHAnsi" w:hAnsiTheme="minorHAnsi"/>
        </w:rPr>
        <w:t xml:space="preserve"> larger </w:t>
      </w:r>
      <w:r w:rsidRPr="00155C2A">
        <w:rPr>
          <w:rStyle w:val="StyleUnderline"/>
          <w:rFonts w:asciiTheme="minorHAnsi" w:hAnsiTheme="minorHAnsi"/>
        </w:rPr>
        <w:t xml:space="preserve">problem with the argument that Al Qaeda’s ideology is spreading is that it is </w:t>
      </w:r>
      <w:r w:rsidRPr="00155C2A">
        <w:rPr>
          <w:rStyle w:val="Emphasis"/>
          <w:rFonts w:asciiTheme="minorHAnsi" w:hAnsiTheme="minorHAnsi"/>
        </w:rPr>
        <w:t>completely inaccurate</w:t>
      </w:r>
      <w:r w:rsidRPr="00155C2A">
        <w:rPr>
          <w:rStyle w:val="StyleUnderline"/>
          <w:rFonts w:asciiTheme="minorHAnsi" w:hAnsiTheme="minorHAnsi"/>
        </w:rPr>
        <w:t>.</w:t>
      </w:r>
      <w:r w:rsidRPr="00155C2A">
        <w:rPr>
          <w:rFonts w:asciiTheme="minorHAnsi" w:hAnsiTheme="minorHAnsi"/>
        </w:rPr>
        <w:t xml:space="preserve"> </w:t>
      </w:r>
      <w:r w:rsidRPr="00155C2A">
        <w:rPr>
          <w:rStyle w:val="StyleUnderline"/>
          <w:rFonts w:asciiTheme="minorHAnsi" w:hAnsiTheme="minorHAnsi"/>
        </w:rPr>
        <w:t>The “Al Qaeda brand” was never</w:t>
      </w:r>
      <w:r w:rsidRPr="00155C2A">
        <w:rPr>
          <w:rFonts w:asciiTheme="minorHAnsi" w:hAnsiTheme="minorHAnsi"/>
        </w:rPr>
        <w:t xml:space="preserve"> as </w:t>
      </w:r>
      <w:r w:rsidRPr="00155C2A">
        <w:rPr>
          <w:rStyle w:val="StyleUnderline"/>
          <w:rFonts w:asciiTheme="minorHAnsi" w:hAnsiTheme="minorHAnsi"/>
        </w:rPr>
        <w:t>popular</w:t>
      </w:r>
      <w:r w:rsidRPr="00155C2A">
        <w:rPr>
          <w:rFonts w:asciiTheme="minorHAnsi" w:hAnsiTheme="minorHAnsi"/>
        </w:rPr>
        <w:t xml:space="preserve"> in the Arab world as it was portrayed in the West, </w:t>
      </w:r>
      <w:r w:rsidRPr="00155C2A">
        <w:rPr>
          <w:rStyle w:val="StyleUnderline"/>
          <w:rFonts w:asciiTheme="minorHAnsi" w:hAnsiTheme="minorHAnsi"/>
        </w:rPr>
        <w:t>and far from growing, its popularity has been rapidly declining</w:t>
      </w:r>
      <w:r w:rsidRPr="00155C2A">
        <w:rPr>
          <w:rFonts w:asciiTheme="minorHAnsi" w:hAnsiTheme="minorHAnsi"/>
        </w:rPr>
        <w:t xml:space="preserve"> in recent years. In fact, there are signs that </w:t>
      </w:r>
      <w:r w:rsidRPr="00155C2A">
        <w:rPr>
          <w:rStyle w:val="StyleUnderline"/>
          <w:rFonts w:asciiTheme="minorHAnsi" w:hAnsiTheme="minorHAnsi"/>
        </w:rPr>
        <w:t>Al Qaeda itself no longer believes in it.</w:t>
      </w:r>
    </w:p>
    <w:p w:rsidR="00A86256" w:rsidRPr="00155C2A" w:rsidRDefault="00A86256" w:rsidP="00A86256">
      <w:pPr>
        <w:rPr>
          <w:rFonts w:asciiTheme="minorHAnsi" w:hAnsiTheme="minorHAnsi"/>
        </w:rPr>
      </w:pPr>
      <w:r w:rsidRPr="00155C2A">
        <w:rPr>
          <w:rFonts w:asciiTheme="minorHAnsi" w:hAnsiTheme="minorHAnsi"/>
        </w:rPr>
        <w:t xml:space="preserve">Much of the </w:t>
      </w:r>
      <w:r w:rsidRPr="00155C2A">
        <w:rPr>
          <w:rStyle w:val="StyleUnderline"/>
          <w:rFonts w:asciiTheme="minorHAnsi" w:hAnsiTheme="minorHAnsi"/>
        </w:rPr>
        <w:t>confusion about Al Qaeda’s popularity is rooted in the Western tendency to conflate Al Qaeda with Islamic terrorism</w:t>
      </w:r>
      <w:r w:rsidRPr="00155C2A">
        <w:rPr>
          <w:rFonts w:asciiTheme="minorHAnsi" w:hAnsiTheme="minorHAnsi"/>
        </w:rPr>
        <w:t xml:space="preserve"> more generally. </w:t>
      </w:r>
      <w:r w:rsidRPr="00155C2A">
        <w:rPr>
          <w:rStyle w:val="StyleUnderline"/>
          <w:rFonts w:asciiTheme="minorHAnsi" w:hAnsiTheme="minorHAnsi"/>
        </w:rPr>
        <w:t>If one defines Al Qaeda’s brand as</w:t>
      </w:r>
      <w:r w:rsidRPr="00155C2A">
        <w:rPr>
          <w:rFonts w:asciiTheme="minorHAnsi" w:hAnsiTheme="minorHAnsi"/>
        </w:rPr>
        <w:t xml:space="preserve"> simply being </w:t>
      </w:r>
      <w:r w:rsidRPr="00155C2A">
        <w:rPr>
          <w:rStyle w:val="StyleUnderline"/>
          <w:rFonts w:asciiTheme="minorHAnsi" w:hAnsiTheme="minorHAnsi"/>
        </w:rPr>
        <w:t>any terrorist attack</w:t>
      </w:r>
      <w:r w:rsidRPr="00155C2A">
        <w:rPr>
          <w:rFonts w:asciiTheme="minorHAnsi" w:hAnsiTheme="minorHAnsi"/>
        </w:rPr>
        <w:t xml:space="preserve"> or insurgency carried out in the name of Islam, </w:t>
      </w:r>
      <w:r w:rsidRPr="00155C2A">
        <w:rPr>
          <w:rStyle w:val="StyleUnderline"/>
          <w:rFonts w:asciiTheme="minorHAnsi" w:hAnsiTheme="minorHAnsi"/>
        </w:rPr>
        <w:t>an argument could be made</w:t>
      </w:r>
      <w:r w:rsidRPr="00155C2A">
        <w:rPr>
          <w:rFonts w:asciiTheme="minorHAnsi" w:hAnsiTheme="minorHAnsi"/>
        </w:rPr>
        <w:t xml:space="preserve"> that the threat is growing. But, of course, this is not what Al Qaeda’s ideology is, nor is it what made Al Qaeda such a threat to the United States and its Western allies.</w:t>
      </w:r>
    </w:p>
    <w:p w:rsidR="00A86256" w:rsidRPr="00155C2A" w:rsidRDefault="00A86256" w:rsidP="00A86256">
      <w:pPr>
        <w:rPr>
          <w:rFonts w:asciiTheme="minorHAnsi" w:hAnsiTheme="minorHAnsi"/>
        </w:rPr>
      </w:pPr>
      <w:r w:rsidRPr="00155C2A">
        <w:rPr>
          <w:rFonts w:asciiTheme="minorHAnsi" w:hAnsiTheme="minorHAnsi"/>
        </w:rPr>
        <w:t>Islamic-inspired terrorism long predated the formation of Al Qaeda. It was, for instance, a constant reality in the Arab world during the Cold War thanks to the many groups that were inspired by the writings of Sayyid Qutb. These groups sought to be vanguard movements that used terrorism and leadership assassinations to overthrow Arab regimes [the “near enemy”] that they viewed as insufficiently Islamic.</w:t>
      </w:r>
    </w:p>
    <w:p w:rsidR="00A86256" w:rsidRPr="00155C2A" w:rsidRDefault="00A86256" w:rsidP="00A86256">
      <w:pPr>
        <w:rPr>
          <w:rFonts w:asciiTheme="minorHAnsi" w:hAnsiTheme="minorHAnsi"/>
        </w:rPr>
      </w:pPr>
      <w:r w:rsidRPr="00155C2A">
        <w:rPr>
          <w:rStyle w:val="StyleUnderline"/>
          <w:rFonts w:asciiTheme="minorHAnsi" w:hAnsiTheme="minorHAnsi"/>
        </w:rPr>
        <w:t>Al Qaeda was an entirely different story</w:t>
      </w:r>
      <w:r w:rsidRPr="00155C2A">
        <w:rPr>
          <w:rFonts w:asciiTheme="minorHAnsi" w:hAnsiTheme="minorHAnsi"/>
        </w:rPr>
        <w:t xml:space="preserve">, as a few astute individuals in the U.S. national security establishment realized during the 1990s. </w:t>
      </w:r>
      <w:r w:rsidRPr="00155C2A">
        <w:rPr>
          <w:rStyle w:val="StyleUnderline"/>
          <w:rFonts w:asciiTheme="minorHAnsi" w:hAnsiTheme="minorHAnsi"/>
        </w:rPr>
        <w:t>Al Qaeda had a very precise ideology</w:t>
      </w:r>
      <w:r w:rsidRPr="00155C2A">
        <w:rPr>
          <w:rFonts w:asciiTheme="minorHAnsi" w:hAnsiTheme="minorHAnsi"/>
        </w:rPr>
        <w:t xml:space="preserve">, which was seen as </w:t>
      </w:r>
      <w:r w:rsidRPr="00155C2A">
        <w:rPr>
          <w:rStyle w:val="StyleUnderline"/>
          <w:rFonts w:asciiTheme="minorHAnsi" w:hAnsiTheme="minorHAnsi"/>
        </w:rPr>
        <w:t>a competitor to</w:t>
      </w:r>
      <w:r w:rsidRPr="00155C2A">
        <w:rPr>
          <w:rFonts w:asciiTheme="minorHAnsi" w:hAnsiTheme="minorHAnsi"/>
        </w:rPr>
        <w:t xml:space="preserve"> the ideology espoused by the </w:t>
      </w:r>
      <w:r w:rsidRPr="00155C2A">
        <w:rPr>
          <w:rStyle w:val="StyleUnderline"/>
          <w:rFonts w:asciiTheme="minorHAnsi" w:hAnsiTheme="minorHAnsi"/>
        </w:rPr>
        <w:t>domestic jihadists.</w:t>
      </w:r>
    </w:p>
    <w:p w:rsidR="00A86256" w:rsidRPr="00155C2A" w:rsidRDefault="00A86256" w:rsidP="00A86256">
      <w:pPr>
        <w:rPr>
          <w:rFonts w:asciiTheme="minorHAnsi" w:hAnsiTheme="minorHAnsi"/>
        </w:rPr>
      </w:pPr>
      <w:r w:rsidRPr="00155C2A">
        <w:rPr>
          <w:rFonts w:asciiTheme="minorHAnsi" w:hAnsiTheme="minorHAnsi"/>
        </w:rPr>
        <w:t>Like the domestic jihadists, Al Qaeda’s ultimate goal was to topple local regimes and replace them with ones based on Sharia Law (and ultimately a single Caliphate). However, Al Qaeda leaders claimed that the domestic jihadists were failing in this goal because of the support the local regimes received from the United States and its Western allies. According to Al Qaeda, the U.S. and its Western allies would never allow their allied governments in the Arab world to be toppled. Therefore, in order for jihadists to overthrow these hated regimes, and set up more Islamic governments in their place, they must first target the far enemy—the U.S. and the West. Only when the jihadists had forced the U.S. to stop supporting these local regimes could the latter be overthrown.</w:t>
      </w:r>
    </w:p>
    <w:p w:rsidR="00A86256" w:rsidRPr="00155C2A" w:rsidRDefault="00A86256" w:rsidP="00A86256">
      <w:pPr>
        <w:rPr>
          <w:rFonts w:asciiTheme="minorHAnsi" w:hAnsiTheme="minorHAnsi"/>
        </w:rPr>
      </w:pPr>
      <w:r w:rsidRPr="00155C2A">
        <w:rPr>
          <w:rFonts w:asciiTheme="minorHAnsi" w:hAnsiTheme="minorHAnsi"/>
        </w:rPr>
        <w:t>Ayman al-Zawahiri, the current leader of Al Qaeda, explained this ideological argument nicely in his [4]famous 2005 letter to [4]Al Qaeda [5] in Iraq’s leader [4], Abu Musab al-Zarqawi. In the letter, al-Zawahiri wrote:</w:t>
      </w:r>
    </w:p>
    <w:p w:rsidR="00A86256" w:rsidRPr="00155C2A" w:rsidRDefault="00A86256" w:rsidP="00A86256">
      <w:pPr>
        <w:rPr>
          <w:rFonts w:asciiTheme="minorHAnsi" w:hAnsiTheme="minorHAnsi"/>
        </w:rPr>
      </w:pPr>
      <w:r w:rsidRPr="00155C2A">
        <w:rPr>
          <w:rFonts w:asciiTheme="minorHAnsi" w:hAnsiTheme="minorHAnsi"/>
        </w:rPr>
        <w:t>“It is my humble opinion that the Jihad in Iraq requires several incremental goals:</w:t>
      </w:r>
    </w:p>
    <w:p w:rsidR="00A86256" w:rsidRPr="00155C2A" w:rsidRDefault="00A86256" w:rsidP="00A86256">
      <w:pPr>
        <w:rPr>
          <w:rFonts w:asciiTheme="minorHAnsi" w:hAnsiTheme="minorHAnsi"/>
        </w:rPr>
      </w:pPr>
      <w:r w:rsidRPr="00155C2A">
        <w:rPr>
          <w:rFonts w:asciiTheme="minorHAnsi" w:hAnsiTheme="minorHAnsi"/>
        </w:rPr>
        <w:t>The first stage: Expel the Americans from Iraq.</w:t>
      </w:r>
    </w:p>
    <w:p w:rsidR="00A86256" w:rsidRPr="00155C2A" w:rsidRDefault="00A86256" w:rsidP="00A86256">
      <w:pPr>
        <w:rPr>
          <w:rFonts w:asciiTheme="minorHAnsi" w:hAnsiTheme="minorHAnsi"/>
        </w:rPr>
      </w:pPr>
      <w:r w:rsidRPr="00155C2A">
        <w:rPr>
          <w:rFonts w:asciiTheme="minorHAnsi" w:hAnsiTheme="minorHAnsi"/>
        </w:rPr>
        <w:t>The second stage: Establish an Islamic authority or emirate [in Iraq]….</w:t>
      </w:r>
    </w:p>
    <w:p w:rsidR="00A86256" w:rsidRPr="00155C2A" w:rsidRDefault="00A86256" w:rsidP="00A86256">
      <w:pPr>
        <w:rPr>
          <w:rFonts w:asciiTheme="minorHAnsi" w:hAnsiTheme="minorHAnsi"/>
        </w:rPr>
      </w:pPr>
      <w:r w:rsidRPr="00155C2A">
        <w:rPr>
          <w:rFonts w:asciiTheme="minorHAnsi" w:hAnsiTheme="minorHAnsi"/>
        </w:rPr>
        <w:t>The third stage: Extend the jihad wave to the secular countries neighboring Iraq.”</w:t>
      </w:r>
    </w:p>
    <w:p w:rsidR="00A86256" w:rsidRPr="00155C2A" w:rsidRDefault="00A86256" w:rsidP="00A86256">
      <w:pPr>
        <w:rPr>
          <w:rFonts w:asciiTheme="minorHAnsi" w:hAnsiTheme="minorHAnsi"/>
        </w:rPr>
      </w:pPr>
      <w:r w:rsidRPr="00155C2A">
        <w:rPr>
          <w:rFonts w:asciiTheme="minorHAnsi" w:hAnsiTheme="minorHAnsi"/>
        </w:rPr>
        <w:t>Al Qaeda’s ideology was also evident in the way it operated before 9/11. Specifically, the group set up shop in countries like Sudan and Afghanistan, where sympathetic governments existed. Although Al Qaeda provided some limited support to these regimes to shore up support, and provided some funds to domestic jihad groups, living in friendly territory allowed bin Laden and Al Qaeda to concentrate the bulk of their energies and resources on attacking the United States. Even after 9/11, Al Qaeda Central has operated primarily from Pakistan, where the government at least supports its allies, the Afghan Taliban.</w:t>
      </w:r>
    </w:p>
    <w:p w:rsidR="00A86256" w:rsidRPr="00155C2A" w:rsidRDefault="00A86256" w:rsidP="00A86256">
      <w:pPr>
        <w:rPr>
          <w:rFonts w:asciiTheme="minorHAnsi" w:hAnsiTheme="minorHAnsi"/>
        </w:rPr>
      </w:pPr>
      <w:r w:rsidRPr="00155C2A">
        <w:rPr>
          <w:rStyle w:val="StyleUnderline"/>
          <w:rFonts w:asciiTheme="minorHAnsi" w:hAnsiTheme="minorHAnsi"/>
        </w:rPr>
        <w:t>None of the so-called Al Qaeda franchises have replicated this model</w:t>
      </w:r>
      <w:r w:rsidRPr="00155C2A">
        <w:rPr>
          <w:rFonts w:asciiTheme="minorHAnsi" w:hAnsiTheme="minorHAnsi"/>
        </w:rPr>
        <w:t xml:space="preserve">. </w:t>
      </w:r>
      <w:r w:rsidRPr="00155C2A">
        <w:rPr>
          <w:rStyle w:val="StyleUnderline"/>
          <w:rFonts w:asciiTheme="minorHAnsi" w:hAnsiTheme="minorHAnsi"/>
        </w:rPr>
        <w:t>Only</w:t>
      </w:r>
      <w:r w:rsidRPr="00155C2A">
        <w:rPr>
          <w:rFonts w:asciiTheme="minorHAnsi" w:hAnsiTheme="minorHAnsi"/>
        </w:rPr>
        <w:t xml:space="preserve"> Al Qaeda in the Arabian Peninsula (</w:t>
      </w:r>
      <w:r w:rsidRPr="00155C2A">
        <w:rPr>
          <w:rStyle w:val="StyleUnderline"/>
          <w:rFonts w:asciiTheme="minorHAnsi" w:hAnsiTheme="minorHAnsi"/>
        </w:rPr>
        <w:t>AQAP</w:t>
      </w:r>
      <w:r w:rsidRPr="00155C2A">
        <w:rPr>
          <w:rFonts w:asciiTheme="minorHAnsi" w:hAnsiTheme="minorHAnsi"/>
        </w:rPr>
        <w:t xml:space="preserve">) in Yemen </w:t>
      </w:r>
      <w:r w:rsidRPr="00155C2A">
        <w:rPr>
          <w:rStyle w:val="StyleUnderline"/>
          <w:rFonts w:asciiTheme="minorHAnsi" w:hAnsiTheme="minorHAnsi"/>
        </w:rPr>
        <w:t>has shown any</w:t>
      </w:r>
      <w:r w:rsidRPr="00155C2A">
        <w:rPr>
          <w:rFonts w:asciiTheme="minorHAnsi" w:hAnsiTheme="minorHAnsi"/>
        </w:rPr>
        <w:t xml:space="preserve"> real </w:t>
      </w:r>
      <w:r w:rsidRPr="00155C2A">
        <w:rPr>
          <w:rStyle w:val="StyleUnderline"/>
          <w:rFonts w:asciiTheme="minorHAnsi" w:hAnsiTheme="minorHAnsi"/>
        </w:rPr>
        <w:t>commitment to attacking the U.S. or</w:t>
      </w:r>
      <w:r w:rsidRPr="00155C2A">
        <w:rPr>
          <w:rFonts w:asciiTheme="minorHAnsi" w:hAnsiTheme="minorHAnsi"/>
        </w:rPr>
        <w:t xml:space="preserve"> other Western </w:t>
      </w:r>
      <w:r w:rsidRPr="00155C2A">
        <w:rPr>
          <w:rStyle w:val="StyleUnderline"/>
          <w:rFonts w:asciiTheme="minorHAnsi" w:hAnsiTheme="minorHAnsi"/>
        </w:rPr>
        <w:t>homelands</w:t>
      </w:r>
      <w:r w:rsidRPr="00155C2A">
        <w:rPr>
          <w:rFonts w:asciiTheme="minorHAnsi" w:hAnsiTheme="minorHAnsi"/>
        </w:rPr>
        <w:t xml:space="preserve">. Even so, </w:t>
      </w:r>
      <w:r w:rsidRPr="00155C2A">
        <w:rPr>
          <w:rStyle w:val="StyleUnderline"/>
          <w:rFonts w:asciiTheme="minorHAnsi" w:hAnsiTheme="minorHAnsi"/>
        </w:rPr>
        <w:t>this commitment has been extremely limited</w:t>
      </w:r>
      <w:r w:rsidRPr="00155C2A">
        <w:rPr>
          <w:rFonts w:asciiTheme="minorHAnsi" w:hAnsiTheme="minorHAnsi"/>
        </w:rPr>
        <w:t>, particularly when compared with AQAP’s commitment to fighting the Yemeni government.</w:t>
      </w:r>
    </w:p>
    <w:p w:rsidR="00A86256" w:rsidRPr="00155C2A" w:rsidRDefault="00A86256" w:rsidP="00A86256">
      <w:pPr>
        <w:rPr>
          <w:rFonts w:asciiTheme="minorHAnsi" w:hAnsiTheme="minorHAnsi"/>
        </w:rPr>
      </w:pPr>
      <w:r w:rsidRPr="00155C2A">
        <w:rPr>
          <w:rFonts w:asciiTheme="minorHAnsi" w:hAnsiTheme="minorHAnsi"/>
        </w:rPr>
        <w:t xml:space="preserve">For the most part, the attacks in the U.S. that are often attributed to AQAP consisted of homegrown terrorists who contacted Anwar al-Awlaki, the Yemin-born American cleric killed by a U.S. drone strike in 2011, to get his approval for their attacks. </w:t>
      </w:r>
      <w:r w:rsidRPr="00155C2A">
        <w:rPr>
          <w:rStyle w:val="StyleUnderline"/>
          <w:rFonts w:asciiTheme="minorHAnsi" w:hAnsiTheme="minorHAnsi"/>
        </w:rPr>
        <w:t>Although al-Awlaki was happy to</w:t>
      </w:r>
      <w:r w:rsidRPr="00155C2A">
        <w:rPr>
          <w:rFonts w:asciiTheme="minorHAnsi" w:hAnsiTheme="minorHAnsi"/>
        </w:rPr>
        <w:t xml:space="preserve"> </w:t>
      </w:r>
      <w:r w:rsidRPr="00155C2A">
        <w:rPr>
          <w:rStyle w:val="StyleUnderline"/>
          <w:rFonts w:asciiTheme="minorHAnsi" w:hAnsiTheme="minorHAnsi"/>
        </w:rPr>
        <w:t>encourage</w:t>
      </w:r>
      <w:r w:rsidRPr="00155C2A">
        <w:rPr>
          <w:rFonts w:asciiTheme="minorHAnsi" w:hAnsiTheme="minorHAnsi"/>
        </w:rPr>
        <w:t xml:space="preserve"> these </w:t>
      </w:r>
      <w:r w:rsidRPr="00155C2A">
        <w:rPr>
          <w:rStyle w:val="StyleUnderline"/>
          <w:rFonts w:asciiTheme="minorHAnsi" w:hAnsiTheme="minorHAnsi"/>
        </w:rPr>
        <w:t>homegrown terrorists,</w:t>
      </w:r>
      <w:r w:rsidRPr="00155C2A">
        <w:rPr>
          <w:rFonts w:asciiTheme="minorHAnsi" w:hAnsiTheme="minorHAnsi"/>
        </w:rPr>
        <w:t xml:space="preserve"> </w:t>
      </w:r>
      <w:r w:rsidRPr="00155C2A">
        <w:rPr>
          <w:rStyle w:val="Emphasis"/>
          <w:rFonts w:asciiTheme="minorHAnsi" w:hAnsiTheme="minorHAnsi"/>
        </w:rPr>
        <w:t>AQAP didn’t devote any</w:t>
      </w:r>
      <w:r w:rsidRPr="00155C2A">
        <w:rPr>
          <w:rFonts w:asciiTheme="minorHAnsi" w:hAnsiTheme="minorHAnsi"/>
        </w:rPr>
        <w:t xml:space="preserve"> of its own </w:t>
      </w:r>
      <w:r w:rsidRPr="00155C2A">
        <w:rPr>
          <w:rStyle w:val="Emphasis"/>
          <w:rFonts w:asciiTheme="minorHAnsi" w:hAnsiTheme="minorHAnsi"/>
        </w:rPr>
        <w:t>resources to support them</w:t>
      </w:r>
      <w:r w:rsidRPr="00155C2A">
        <w:rPr>
          <w:rFonts w:asciiTheme="minorHAnsi" w:hAnsiTheme="minorHAnsi"/>
        </w:rPr>
        <w:t>. Similarly, al-Awaki and some of his associates published an English-language publication, Inspire Magazine, which urged Muslims living in Western countries to orchestrate their own attacks.</w:t>
      </w:r>
    </w:p>
    <w:p w:rsidR="00A86256" w:rsidRPr="00155C2A" w:rsidRDefault="00A86256" w:rsidP="00A86256">
      <w:pPr>
        <w:rPr>
          <w:rFonts w:asciiTheme="minorHAnsi" w:hAnsiTheme="minorHAnsi"/>
        </w:rPr>
      </w:pPr>
      <w:r w:rsidRPr="00155C2A">
        <w:rPr>
          <w:rFonts w:asciiTheme="minorHAnsi" w:hAnsiTheme="minorHAnsi"/>
        </w:rPr>
        <w:t>One of the exceptions to this model is Umar Farouk Abdulmutallab, the Nigerian who unsuccessfully tried to down a commercial airplane flying to Detroit on Christmas Day 2009. Abdulmutallab had been in Yemen studying Arabic when he decided to join the international jihad. After making contact with AQAP, the group built him a specially designed underwear bomb that would not be detected by airport security. Thus, the group did devote some resources to the attack—namely, building the bomb and possibly financing Abdulmutallab’s airfare—but it wasn’t willing to sacrifice any of its own members to attacking the U.S. Furthermore, the original impetus for the attack came from Abdulmutallab, who contacted the group on his own initiative.</w:t>
      </w:r>
    </w:p>
    <w:p w:rsidR="00A86256" w:rsidRPr="00155C2A" w:rsidRDefault="00A86256" w:rsidP="00A86256">
      <w:pPr>
        <w:rPr>
          <w:rFonts w:asciiTheme="minorHAnsi" w:hAnsiTheme="minorHAnsi"/>
        </w:rPr>
      </w:pPr>
      <w:r w:rsidRPr="00155C2A">
        <w:rPr>
          <w:rFonts w:asciiTheme="minorHAnsi" w:hAnsiTheme="minorHAnsi"/>
        </w:rPr>
        <w:t>Another exception to AQAP’s usual model came in 2010, when the group attempted to ship two cargo bombs to Chicago. Tipped off by Saudi intelligence, the packages were discovered before the bombs exploded. Unlike the previous attacks, the initial impetus to launch this attack didn’t come from outside the group. Still, the amount of resources AQAP devoted to the attack were minimal, a fact that the group publicly bragged about.</w:t>
      </w:r>
    </w:p>
    <w:p w:rsidR="00A86256" w:rsidRPr="00155C2A" w:rsidRDefault="00A86256" w:rsidP="00A86256">
      <w:pPr>
        <w:rPr>
          <w:rFonts w:asciiTheme="minorHAnsi" w:hAnsiTheme="minorHAnsi"/>
        </w:rPr>
      </w:pPr>
      <w:r w:rsidRPr="00155C2A">
        <w:rPr>
          <w:rFonts w:asciiTheme="minorHAnsi" w:hAnsiTheme="minorHAnsi"/>
        </w:rPr>
        <w:t xml:space="preserve">While these events demonstrate that AQAP does pose some threat to the U.S. homeland, they hardly suggest the group is modeling itself off Al Qaeda’s ideology. </w:t>
      </w:r>
      <w:r w:rsidRPr="00155C2A">
        <w:rPr>
          <w:rStyle w:val="StyleUnderline"/>
          <w:rFonts w:asciiTheme="minorHAnsi" w:hAnsiTheme="minorHAnsi"/>
        </w:rPr>
        <w:t>In contrast to the limited resources it has devoted to attacking the U</w:t>
      </w:r>
      <w:r w:rsidRPr="00155C2A">
        <w:rPr>
          <w:rFonts w:asciiTheme="minorHAnsi" w:hAnsiTheme="minorHAnsi"/>
        </w:rPr>
        <w:t xml:space="preserve">nited </w:t>
      </w:r>
      <w:r w:rsidRPr="00155C2A">
        <w:rPr>
          <w:rStyle w:val="StyleUnderline"/>
          <w:rFonts w:asciiTheme="minorHAnsi" w:hAnsiTheme="minorHAnsi"/>
        </w:rPr>
        <w:t>S</w:t>
      </w:r>
      <w:r w:rsidRPr="00155C2A">
        <w:rPr>
          <w:rFonts w:asciiTheme="minorHAnsi" w:hAnsiTheme="minorHAnsi"/>
        </w:rPr>
        <w:t xml:space="preserve">tates, </w:t>
      </w:r>
      <w:r w:rsidRPr="00155C2A">
        <w:rPr>
          <w:rStyle w:val="StyleUnderline"/>
          <w:rFonts w:asciiTheme="minorHAnsi" w:hAnsiTheme="minorHAnsi"/>
        </w:rPr>
        <w:t>the group</w:t>
      </w:r>
      <w:r w:rsidRPr="00155C2A">
        <w:rPr>
          <w:rFonts w:asciiTheme="minorHAnsi" w:hAnsiTheme="minorHAnsi"/>
        </w:rPr>
        <w:t xml:space="preserve"> has </w:t>
      </w:r>
      <w:r w:rsidRPr="00155C2A">
        <w:rPr>
          <w:rStyle w:val="StyleUnderline"/>
          <w:rFonts w:asciiTheme="minorHAnsi" w:hAnsiTheme="minorHAnsi"/>
        </w:rPr>
        <w:t>spent</w:t>
      </w:r>
      <w:r w:rsidRPr="00155C2A">
        <w:rPr>
          <w:rFonts w:asciiTheme="minorHAnsi" w:hAnsiTheme="minorHAnsi"/>
        </w:rPr>
        <w:t xml:space="preserve"> the bulk of its </w:t>
      </w:r>
      <w:r w:rsidRPr="00155C2A">
        <w:rPr>
          <w:rStyle w:val="StyleUnderline"/>
          <w:rFonts w:asciiTheme="minorHAnsi" w:hAnsiTheme="minorHAnsi"/>
        </w:rPr>
        <w:t>energies</w:t>
      </w:r>
      <w:r w:rsidRPr="00155C2A">
        <w:rPr>
          <w:rFonts w:asciiTheme="minorHAnsi" w:hAnsiTheme="minorHAnsi"/>
        </w:rPr>
        <w:t xml:space="preserve"> on </w:t>
      </w:r>
      <w:r w:rsidRPr="00155C2A">
        <w:rPr>
          <w:rStyle w:val="StyleUnderline"/>
          <w:rFonts w:asciiTheme="minorHAnsi" w:hAnsiTheme="minorHAnsi"/>
        </w:rPr>
        <w:t>waging war against the Yemeni government</w:t>
      </w:r>
      <w:r w:rsidRPr="00155C2A">
        <w:rPr>
          <w:rFonts w:asciiTheme="minorHAnsi" w:hAnsiTheme="minorHAnsi"/>
        </w:rPr>
        <w:t>. This has at times included launching conventional style attacks in south Yemen, and holding territory, which they have tried to govern. Clearly, then, AQAP is far more invested in attacking the near enemy, and only casually interested in attacks on the far enemy.</w:t>
      </w:r>
    </w:p>
    <w:p w:rsidR="00A86256" w:rsidRPr="00155C2A" w:rsidRDefault="00A86256" w:rsidP="00A86256">
      <w:pPr>
        <w:rPr>
          <w:rFonts w:asciiTheme="minorHAnsi" w:hAnsiTheme="minorHAnsi"/>
        </w:rPr>
      </w:pPr>
      <w:r w:rsidRPr="00155C2A">
        <w:rPr>
          <w:rFonts w:asciiTheme="minorHAnsi" w:hAnsiTheme="minorHAnsi"/>
        </w:rPr>
        <w:t xml:space="preserve">All the </w:t>
      </w:r>
      <w:r w:rsidRPr="00155C2A">
        <w:rPr>
          <w:rStyle w:val="StyleUnderline"/>
          <w:rFonts w:asciiTheme="minorHAnsi" w:hAnsiTheme="minorHAnsi"/>
        </w:rPr>
        <w:t>other Al Qaeda affiliates have focused exclusively on</w:t>
      </w:r>
      <w:r w:rsidRPr="00155C2A">
        <w:rPr>
          <w:rFonts w:asciiTheme="minorHAnsi" w:hAnsiTheme="minorHAnsi"/>
        </w:rPr>
        <w:t xml:space="preserve"> trying to overthrow local regimes and establishing Sharia governments in their place—which is </w:t>
      </w:r>
      <w:r w:rsidRPr="00155C2A">
        <w:rPr>
          <w:rStyle w:val="StyleUnderline"/>
          <w:rFonts w:asciiTheme="minorHAnsi" w:hAnsiTheme="minorHAnsi"/>
        </w:rPr>
        <w:t>a direct refutation to Al Qaeda’s ideology</w:t>
      </w:r>
      <w:r w:rsidRPr="00155C2A">
        <w:rPr>
          <w:rFonts w:asciiTheme="minorHAnsi" w:hAnsiTheme="minorHAnsi"/>
        </w:rPr>
        <w:t xml:space="preserve">. </w:t>
      </w:r>
      <w:r w:rsidRPr="00155C2A">
        <w:rPr>
          <w:rStyle w:val="StyleUnderline"/>
          <w:rFonts w:asciiTheme="minorHAnsi" w:hAnsiTheme="minorHAnsi"/>
        </w:rPr>
        <w:t>This cannot be attributed entirely to a lack</w:t>
      </w:r>
      <w:r w:rsidRPr="00155C2A">
        <w:rPr>
          <w:rFonts w:asciiTheme="minorHAnsi" w:hAnsiTheme="minorHAnsi"/>
        </w:rPr>
        <w:t xml:space="preserve"> of </w:t>
      </w:r>
      <w:r w:rsidRPr="00155C2A">
        <w:rPr>
          <w:rStyle w:val="StyleUnderline"/>
          <w:rFonts w:asciiTheme="minorHAnsi" w:hAnsiTheme="minorHAnsi"/>
        </w:rPr>
        <w:t>viable options for attacking the West</w:t>
      </w:r>
      <w:r w:rsidRPr="00155C2A">
        <w:rPr>
          <w:rFonts w:asciiTheme="minorHAnsi" w:hAnsiTheme="minorHAnsi"/>
        </w:rPr>
        <w:t>. For years now Somali Americans have traveled to Somalia to join al-Shabaab in its fight for control over that country. [6]According to U.S. intelligence estimates [6], the group counted at least fifty U.S.-passport holders as members in 2011, and as many as twenty today. Al-Shabaab leaders could have directed any one of these members to return to the United States to carry out attacks there given the ease with which they could gain entry into America.</w:t>
      </w:r>
    </w:p>
    <w:p w:rsidR="00A86256" w:rsidRPr="00155C2A" w:rsidRDefault="00A86256" w:rsidP="00A86256">
      <w:pPr>
        <w:rPr>
          <w:rFonts w:asciiTheme="minorHAnsi" w:hAnsiTheme="minorHAnsi"/>
        </w:rPr>
      </w:pPr>
      <w:r w:rsidRPr="00155C2A">
        <w:rPr>
          <w:rFonts w:asciiTheme="minorHAnsi" w:hAnsiTheme="minorHAnsi"/>
        </w:rPr>
        <w:t xml:space="preserve">Yet </w:t>
      </w:r>
      <w:r w:rsidRPr="00155C2A">
        <w:rPr>
          <w:rStyle w:val="StyleUnderline"/>
          <w:rFonts w:asciiTheme="minorHAnsi" w:hAnsiTheme="minorHAnsi"/>
        </w:rPr>
        <w:t>there is no evidence al-Shabaab has decided to use a single one of these members for the purpose of attacking the U</w:t>
      </w:r>
      <w:r w:rsidRPr="00155C2A">
        <w:rPr>
          <w:rFonts w:asciiTheme="minorHAnsi" w:hAnsiTheme="minorHAnsi"/>
        </w:rPr>
        <w:t xml:space="preserve">nited </w:t>
      </w:r>
      <w:r w:rsidRPr="00155C2A">
        <w:rPr>
          <w:rStyle w:val="StyleUnderline"/>
          <w:rFonts w:asciiTheme="minorHAnsi" w:hAnsiTheme="minorHAnsi"/>
        </w:rPr>
        <w:t>S</w:t>
      </w:r>
      <w:r w:rsidRPr="00155C2A">
        <w:rPr>
          <w:rFonts w:asciiTheme="minorHAnsi" w:hAnsiTheme="minorHAnsi"/>
        </w:rPr>
        <w:t xml:space="preserve">tates. Instead, it has felt </w:t>
      </w:r>
      <w:r w:rsidRPr="00155C2A">
        <w:rPr>
          <w:rStyle w:val="StyleUnderline"/>
          <w:rFonts w:asciiTheme="minorHAnsi" w:hAnsiTheme="minorHAnsi"/>
        </w:rPr>
        <w:t>they are</w:t>
      </w:r>
      <w:r w:rsidRPr="00155C2A">
        <w:rPr>
          <w:rFonts w:asciiTheme="minorHAnsi" w:hAnsiTheme="minorHAnsi"/>
        </w:rPr>
        <w:t xml:space="preserve"> of more use </w:t>
      </w:r>
      <w:r w:rsidRPr="00155C2A">
        <w:rPr>
          <w:rStyle w:val="StyleUnderline"/>
          <w:rFonts w:asciiTheme="minorHAnsi" w:hAnsiTheme="minorHAnsi"/>
        </w:rPr>
        <w:t>staying in Somalia to fight in the civil war</w:t>
      </w:r>
      <w:r w:rsidRPr="00155C2A">
        <w:rPr>
          <w:rFonts w:asciiTheme="minorHAnsi" w:hAnsiTheme="minorHAnsi"/>
        </w:rPr>
        <w:t xml:space="preserve"> there. The only external attacks it has precipitated have been against African countries that have troops in Somalia fighting al-Shabaab. The goal of these attacks is to force those African countries to withdraw their troops from Somalia, and therefore increase the chances that al-Shabaab will prevail in its effort to seize control of the country.</w:t>
      </w:r>
    </w:p>
    <w:p w:rsidR="00A86256" w:rsidRPr="00155C2A" w:rsidRDefault="00A86256" w:rsidP="00A86256">
      <w:pPr>
        <w:rPr>
          <w:rFonts w:asciiTheme="minorHAnsi" w:hAnsiTheme="minorHAnsi"/>
        </w:rPr>
      </w:pPr>
      <w:r w:rsidRPr="00155C2A">
        <w:rPr>
          <w:rFonts w:asciiTheme="minorHAnsi" w:hAnsiTheme="minorHAnsi"/>
        </w:rPr>
        <w:t xml:space="preserve">The actions of </w:t>
      </w:r>
      <w:r w:rsidRPr="00155C2A">
        <w:rPr>
          <w:rStyle w:val="StyleUnderline"/>
          <w:rFonts w:asciiTheme="minorHAnsi" w:hAnsiTheme="minorHAnsi"/>
        </w:rPr>
        <w:t>Al Qaeda in Iraq</w:t>
      </w:r>
      <w:r w:rsidRPr="00155C2A">
        <w:rPr>
          <w:rFonts w:asciiTheme="minorHAnsi" w:hAnsiTheme="minorHAnsi"/>
        </w:rPr>
        <w:t xml:space="preserve"> (AQI) </w:t>
      </w:r>
      <w:r w:rsidRPr="00155C2A">
        <w:rPr>
          <w:rStyle w:val="StyleUnderline"/>
          <w:rFonts w:asciiTheme="minorHAnsi" w:hAnsiTheme="minorHAnsi"/>
        </w:rPr>
        <w:t>are</w:t>
      </w:r>
      <w:r w:rsidRPr="00155C2A">
        <w:rPr>
          <w:rFonts w:asciiTheme="minorHAnsi" w:hAnsiTheme="minorHAnsi"/>
        </w:rPr>
        <w:t xml:space="preserve"> also </w:t>
      </w:r>
      <w:r w:rsidRPr="00155C2A">
        <w:rPr>
          <w:rStyle w:val="StyleUnderline"/>
          <w:rFonts w:asciiTheme="minorHAnsi" w:hAnsiTheme="minorHAnsi"/>
        </w:rPr>
        <w:t>telling</w:t>
      </w:r>
      <w:r w:rsidRPr="00155C2A">
        <w:rPr>
          <w:rFonts w:asciiTheme="minorHAnsi" w:hAnsiTheme="minorHAnsi"/>
        </w:rPr>
        <w:t xml:space="preserve">. The group publicly claimed it was established to defend Iraq against the U.S.-led occupation, and for years it had easy access to U.S. and coalition troops in Iraq. True to its word, AQI did carry out brutal attacks against the U.S. and other international troops stationed in Iraq. Still, the bulk of </w:t>
      </w:r>
      <w:r w:rsidRPr="00155C2A">
        <w:rPr>
          <w:rStyle w:val="StyleUnderline"/>
          <w:rFonts w:asciiTheme="minorHAnsi" w:hAnsiTheme="minorHAnsi"/>
        </w:rPr>
        <w:t>AQI’s efforts went towards attacking the Iraqi government and the country’s Shi’a populations</w:t>
      </w:r>
      <w:r w:rsidRPr="00155C2A">
        <w:rPr>
          <w:rFonts w:asciiTheme="minorHAnsi" w:hAnsiTheme="minorHAnsi"/>
        </w:rPr>
        <w:t xml:space="preserve">, despite al-Zawahiri’s plea that it focus instead on the infidels. Once again, </w:t>
      </w:r>
      <w:r w:rsidRPr="00155C2A">
        <w:rPr>
          <w:rStyle w:val="StyleUnderline"/>
          <w:rFonts w:asciiTheme="minorHAnsi" w:hAnsiTheme="minorHAnsi"/>
        </w:rPr>
        <w:t>in contrast to Al Qaeda’s ideology, AQI chose the near enemy over the far one</w:t>
      </w:r>
      <w:r w:rsidRPr="00155C2A">
        <w:rPr>
          <w:rFonts w:asciiTheme="minorHAnsi" w:hAnsiTheme="minorHAnsi"/>
        </w:rPr>
        <w:t>. It has since expanded into Syria, where it once again is battling a near enemy rather than the West.</w:t>
      </w:r>
    </w:p>
    <w:p w:rsidR="00A86256" w:rsidRPr="00155C2A" w:rsidRDefault="00A86256" w:rsidP="00A86256">
      <w:pPr>
        <w:rPr>
          <w:rFonts w:asciiTheme="minorHAnsi" w:hAnsiTheme="minorHAnsi"/>
        </w:rPr>
      </w:pPr>
      <w:r w:rsidRPr="00155C2A">
        <w:rPr>
          <w:rFonts w:asciiTheme="minorHAnsi" w:hAnsiTheme="minorHAnsi"/>
        </w:rPr>
        <w:t xml:space="preserve">More recently, </w:t>
      </w:r>
      <w:r w:rsidRPr="00155C2A">
        <w:rPr>
          <w:rStyle w:val="Emphasis"/>
          <w:rFonts w:asciiTheme="minorHAnsi" w:hAnsiTheme="minorHAnsi"/>
        </w:rPr>
        <w:t>even Al Qaeda Central has</w:t>
      </w:r>
      <w:r w:rsidRPr="00155C2A">
        <w:rPr>
          <w:rFonts w:asciiTheme="minorHAnsi" w:hAnsiTheme="minorHAnsi"/>
        </w:rPr>
        <w:t xml:space="preserve"> seemingly </w:t>
      </w:r>
      <w:r w:rsidRPr="00155C2A">
        <w:rPr>
          <w:rStyle w:val="Emphasis"/>
          <w:rFonts w:asciiTheme="minorHAnsi" w:hAnsiTheme="minorHAnsi"/>
        </w:rPr>
        <w:t>abandoned its own ideology</w:t>
      </w:r>
      <w:r w:rsidRPr="00155C2A">
        <w:rPr>
          <w:rFonts w:asciiTheme="minorHAnsi" w:hAnsiTheme="minorHAnsi"/>
        </w:rPr>
        <w:t xml:space="preserve">, as evidenced by al-Zawahiri calling on Muslims wage jihad everywhere from Syria to Russia. While it’s far too early to proclaim that the remnants of Al Qaeda Central are no longer interested in attacking the U.S. homeland, the fact that </w:t>
      </w:r>
      <w:r w:rsidRPr="00155C2A">
        <w:rPr>
          <w:rStyle w:val="StyleUnderline"/>
          <w:rFonts w:asciiTheme="minorHAnsi" w:hAnsiTheme="minorHAnsi"/>
        </w:rPr>
        <w:t>the group’s public statements now seem to be gravitating towards focusing on the near enemy</w:t>
      </w:r>
      <w:r w:rsidRPr="00155C2A">
        <w:rPr>
          <w:rFonts w:asciiTheme="minorHAnsi" w:hAnsiTheme="minorHAnsi"/>
        </w:rPr>
        <w:t xml:space="preserve"> or different far enemies </w:t>
      </w:r>
      <w:r w:rsidRPr="00155C2A">
        <w:rPr>
          <w:rStyle w:val="StyleUnderline"/>
          <w:rFonts w:asciiTheme="minorHAnsi" w:hAnsiTheme="minorHAnsi"/>
        </w:rPr>
        <w:t>suggest that even it is amending its ideology</w:t>
      </w:r>
      <w:r w:rsidRPr="00155C2A">
        <w:rPr>
          <w:rFonts w:asciiTheme="minorHAnsi" w:hAnsiTheme="minorHAnsi"/>
        </w:rPr>
        <w:t>.</w:t>
      </w:r>
    </w:p>
    <w:p w:rsidR="00A86256" w:rsidRPr="00155C2A" w:rsidRDefault="00A86256" w:rsidP="00A86256">
      <w:pPr>
        <w:rPr>
          <w:rFonts w:asciiTheme="minorHAnsi" w:hAnsiTheme="minorHAnsi"/>
        </w:rPr>
      </w:pPr>
      <w:r w:rsidRPr="00155C2A">
        <w:rPr>
          <w:rFonts w:asciiTheme="minorHAnsi" w:hAnsiTheme="minorHAnsi"/>
        </w:rPr>
        <w:t xml:space="preserve">Symbolic of the [7] lack of support for Al Qaeda’s mission is the fact that </w:t>
      </w:r>
      <w:r w:rsidRPr="00155C2A">
        <w:rPr>
          <w:rStyle w:val="StyleUnderline"/>
          <w:rFonts w:asciiTheme="minorHAnsi" w:hAnsiTheme="minorHAnsi"/>
        </w:rPr>
        <w:t>newer Islamist groups</w:t>
      </w:r>
      <w:r w:rsidRPr="00155C2A">
        <w:rPr>
          <w:rFonts w:asciiTheme="minorHAnsi" w:hAnsiTheme="minorHAnsi"/>
        </w:rPr>
        <w:t xml:space="preserve"> with supposed Al Qaeda links </w:t>
      </w:r>
      <w:r w:rsidRPr="00155C2A">
        <w:rPr>
          <w:rStyle w:val="StyleUnderline"/>
          <w:rFonts w:asciiTheme="minorHAnsi" w:hAnsiTheme="minorHAnsi"/>
        </w:rPr>
        <w:t>haven’t adopted the Al Qaeda name</w:t>
      </w:r>
      <w:r w:rsidRPr="00155C2A">
        <w:rPr>
          <w:rFonts w:asciiTheme="minorHAnsi" w:hAnsiTheme="minorHAnsi"/>
        </w:rPr>
        <w:t xml:space="preserve">. </w:t>
      </w:r>
      <w:r w:rsidRPr="00155C2A">
        <w:rPr>
          <w:rStyle w:val="StyleUnderline"/>
          <w:rFonts w:asciiTheme="minorHAnsi" w:hAnsiTheme="minorHAnsi"/>
        </w:rPr>
        <w:t>Even groups that formerly took the Al Qaeda name</w:t>
      </w:r>
      <w:r w:rsidRPr="00155C2A">
        <w:rPr>
          <w:rFonts w:asciiTheme="minorHAnsi" w:hAnsiTheme="minorHAnsi"/>
        </w:rPr>
        <w:t xml:space="preserve">, such as AQAP and AQI (long before being disavowed by Al Qaeda Central), </w:t>
      </w:r>
      <w:r w:rsidRPr="00155C2A">
        <w:rPr>
          <w:rStyle w:val="StyleUnderline"/>
          <w:rFonts w:asciiTheme="minorHAnsi" w:hAnsiTheme="minorHAnsi"/>
        </w:rPr>
        <w:t>have dropped Al Qaeda</w:t>
      </w:r>
      <w:r w:rsidRPr="00155C2A">
        <w:rPr>
          <w:rFonts w:asciiTheme="minorHAnsi" w:hAnsiTheme="minorHAnsi"/>
        </w:rPr>
        <w:t xml:space="preserve"> from their names.</w:t>
      </w:r>
    </w:p>
    <w:p w:rsidR="00A86256" w:rsidRPr="00155C2A" w:rsidRDefault="00A86256" w:rsidP="00A86256">
      <w:pPr>
        <w:rPr>
          <w:rFonts w:asciiTheme="minorHAnsi" w:hAnsiTheme="minorHAnsi"/>
        </w:rPr>
      </w:pPr>
      <w:r w:rsidRPr="00155C2A">
        <w:rPr>
          <w:rFonts w:asciiTheme="minorHAnsi" w:hAnsiTheme="minorHAnsi"/>
        </w:rPr>
        <w:t xml:space="preserve">Instead of Al Qaeda’s ideology spreading, then, what </w:t>
      </w:r>
      <w:r w:rsidRPr="00155C2A">
        <w:rPr>
          <w:rStyle w:val="StyleUnderline"/>
          <w:rFonts w:asciiTheme="minorHAnsi" w:hAnsiTheme="minorHAnsi"/>
        </w:rPr>
        <w:t>we are seeing</w:t>
      </w:r>
      <w:r w:rsidRPr="00155C2A">
        <w:rPr>
          <w:rFonts w:asciiTheme="minorHAnsi" w:hAnsiTheme="minorHAnsi"/>
        </w:rPr>
        <w:t xml:space="preserve"> is </w:t>
      </w:r>
      <w:r w:rsidRPr="00155C2A">
        <w:rPr>
          <w:rStyle w:val="StyleUnderline"/>
          <w:rFonts w:asciiTheme="minorHAnsi" w:hAnsiTheme="minorHAnsi"/>
        </w:rPr>
        <w:t>Islamist groups revert back to the domestic</w:t>
      </w:r>
      <w:r w:rsidRPr="00155C2A">
        <w:rPr>
          <w:rFonts w:asciiTheme="minorHAnsi" w:hAnsiTheme="minorHAnsi"/>
        </w:rPr>
        <w:t xml:space="preserve">-jihad </w:t>
      </w:r>
      <w:r w:rsidRPr="00155C2A">
        <w:rPr>
          <w:rStyle w:val="StyleUnderline"/>
          <w:rFonts w:asciiTheme="minorHAnsi" w:hAnsiTheme="minorHAnsi"/>
        </w:rPr>
        <w:t>model</w:t>
      </w:r>
      <w:r w:rsidRPr="00155C2A">
        <w:rPr>
          <w:rFonts w:asciiTheme="minorHAnsi" w:hAnsiTheme="minorHAnsi"/>
        </w:rPr>
        <w:t xml:space="preserve"> that was </w:t>
      </w:r>
      <w:r w:rsidRPr="00155C2A">
        <w:rPr>
          <w:rStyle w:val="StyleUnderline"/>
          <w:rFonts w:asciiTheme="minorHAnsi" w:hAnsiTheme="minorHAnsi"/>
        </w:rPr>
        <w:t>prevalent in the Cold War</w:t>
      </w:r>
      <w:r w:rsidRPr="00155C2A">
        <w:rPr>
          <w:rFonts w:asciiTheme="minorHAnsi" w:hAnsiTheme="minorHAnsi"/>
        </w:rPr>
        <w:t xml:space="preserve"> but had lost steam in the 1990s. Al Qaeda had always considered itself an ideological competitor to these domestic jihadists. Increasingly, it is becoming one of them.</w:t>
      </w:r>
    </w:p>
    <w:p w:rsidR="00A86256" w:rsidRPr="00155C2A" w:rsidRDefault="00A86256" w:rsidP="00A86256">
      <w:pPr>
        <w:rPr>
          <w:rFonts w:asciiTheme="minorHAnsi" w:hAnsiTheme="minorHAnsi"/>
        </w:rPr>
      </w:pPr>
      <w:r w:rsidRPr="00155C2A">
        <w:rPr>
          <w:rFonts w:asciiTheme="minorHAnsi" w:hAnsiTheme="minorHAnsi"/>
        </w:rPr>
        <w:t xml:space="preserve">None of this should be surprising for at least two reasons. First, </w:t>
      </w:r>
      <w:r w:rsidRPr="00155C2A">
        <w:rPr>
          <w:rStyle w:val="StyleUnderline"/>
          <w:rFonts w:asciiTheme="minorHAnsi" w:hAnsiTheme="minorHAnsi"/>
        </w:rPr>
        <w:t>the Arab Spring unequivocally refuted Al Qaeda’s central premise that the U.S. would never allow</w:t>
      </w:r>
      <w:r w:rsidRPr="00155C2A">
        <w:rPr>
          <w:rFonts w:asciiTheme="minorHAnsi" w:hAnsiTheme="minorHAnsi"/>
        </w:rPr>
        <w:t xml:space="preserve"> one of its local </w:t>
      </w:r>
      <w:r w:rsidRPr="00155C2A">
        <w:rPr>
          <w:rStyle w:val="StyleUnderline"/>
          <w:rFonts w:asciiTheme="minorHAnsi" w:hAnsiTheme="minorHAnsi"/>
        </w:rPr>
        <w:t>allies to be toppled</w:t>
      </w:r>
      <w:r w:rsidRPr="00155C2A">
        <w:rPr>
          <w:rFonts w:asciiTheme="minorHAnsi" w:hAnsiTheme="minorHAnsi"/>
        </w:rPr>
        <w:t xml:space="preserve"> by domestic uprisings. </w:t>
      </w:r>
      <w:r w:rsidRPr="00155C2A">
        <w:rPr>
          <w:rStyle w:val="StyleUnderline"/>
          <w:rFonts w:asciiTheme="minorHAnsi" w:hAnsiTheme="minorHAnsi"/>
        </w:rPr>
        <w:t>Al Qaeda leaders</w:t>
      </w:r>
      <w:r w:rsidRPr="00155C2A">
        <w:rPr>
          <w:rFonts w:asciiTheme="minorHAnsi" w:hAnsiTheme="minorHAnsi"/>
        </w:rPr>
        <w:t xml:space="preserve"> trying to make this argument today would sound absurd and </w:t>
      </w:r>
      <w:r w:rsidRPr="00155C2A">
        <w:rPr>
          <w:rStyle w:val="StyleUnderline"/>
          <w:rFonts w:asciiTheme="minorHAnsi" w:hAnsiTheme="minorHAnsi"/>
        </w:rPr>
        <w:t>gain few followers</w:t>
      </w:r>
      <w:r w:rsidRPr="00155C2A">
        <w:rPr>
          <w:rFonts w:asciiTheme="minorHAnsi" w:hAnsiTheme="minorHAnsi"/>
        </w:rPr>
        <w:t xml:space="preserve">. The larger implication of this, however, is that </w:t>
      </w:r>
      <w:r w:rsidRPr="00155C2A">
        <w:rPr>
          <w:rStyle w:val="StyleUnderline"/>
          <w:rFonts w:asciiTheme="minorHAnsi" w:hAnsiTheme="minorHAnsi"/>
        </w:rPr>
        <w:t>it makes little sense for terrorist groups</w:t>
      </w:r>
      <w:r w:rsidRPr="00155C2A">
        <w:rPr>
          <w:rFonts w:asciiTheme="minorHAnsi" w:hAnsiTheme="minorHAnsi"/>
        </w:rPr>
        <w:t xml:space="preserve"> seeking to govern Muslim states </w:t>
      </w:r>
      <w:r w:rsidRPr="00155C2A">
        <w:rPr>
          <w:rStyle w:val="StyleUnderline"/>
          <w:rFonts w:asciiTheme="minorHAnsi" w:hAnsiTheme="minorHAnsi"/>
        </w:rPr>
        <w:t>to attack the U.S</w:t>
      </w:r>
      <w:r w:rsidRPr="00155C2A">
        <w:rPr>
          <w:rFonts w:asciiTheme="minorHAnsi" w:hAnsiTheme="minorHAnsi"/>
        </w:rPr>
        <w:t xml:space="preserve">. Far from being necessary to achieve their ultimate objective, </w:t>
      </w:r>
      <w:r w:rsidRPr="00155C2A">
        <w:rPr>
          <w:rStyle w:val="StyleUnderline"/>
          <w:rFonts w:asciiTheme="minorHAnsi" w:hAnsiTheme="minorHAnsi"/>
        </w:rPr>
        <w:t>it is</w:t>
      </w:r>
      <w:r w:rsidRPr="00155C2A">
        <w:rPr>
          <w:rFonts w:asciiTheme="minorHAnsi" w:hAnsiTheme="minorHAnsi"/>
        </w:rPr>
        <w:t xml:space="preserve"> almost </w:t>
      </w:r>
      <w:r w:rsidRPr="00155C2A">
        <w:rPr>
          <w:rStyle w:val="StyleUnderline"/>
          <w:rFonts w:asciiTheme="minorHAnsi" w:hAnsiTheme="minorHAnsi"/>
        </w:rPr>
        <w:t>certainly counterproductive given</w:t>
      </w:r>
      <w:r w:rsidRPr="00155C2A">
        <w:rPr>
          <w:rFonts w:asciiTheme="minorHAnsi" w:hAnsiTheme="minorHAnsi"/>
        </w:rPr>
        <w:t xml:space="preserve"> that it attracts the attention of the formidable </w:t>
      </w:r>
      <w:r w:rsidRPr="00155C2A">
        <w:rPr>
          <w:rStyle w:val="StyleUnderline"/>
          <w:rFonts w:asciiTheme="minorHAnsi" w:hAnsiTheme="minorHAnsi"/>
        </w:rPr>
        <w:t>counterterrorism capabilities</w:t>
      </w:r>
      <w:r w:rsidRPr="00155C2A">
        <w:rPr>
          <w:rFonts w:asciiTheme="minorHAnsi" w:hAnsiTheme="minorHAnsi"/>
        </w:rPr>
        <w:t xml:space="preserve"> the U.S. has amassed since 9/11. This may explain why </w:t>
      </w:r>
      <w:r w:rsidRPr="00155C2A">
        <w:rPr>
          <w:rStyle w:val="Emphasis"/>
          <w:rFonts w:asciiTheme="minorHAnsi" w:hAnsiTheme="minorHAnsi"/>
        </w:rPr>
        <w:t>AQAP hasn’t attempted to attack the U.S</w:t>
      </w:r>
      <w:r w:rsidRPr="00155C2A">
        <w:rPr>
          <w:rFonts w:asciiTheme="minorHAnsi" w:hAnsiTheme="minorHAnsi"/>
        </w:rPr>
        <w:t xml:space="preserve">. homeland </w:t>
      </w:r>
      <w:r w:rsidRPr="00155C2A">
        <w:rPr>
          <w:rStyle w:val="StyleUnderline"/>
          <w:rFonts w:asciiTheme="minorHAnsi" w:hAnsiTheme="minorHAnsi"/>
        </w:rPr>
        <w:t>since the Arab Spring began</w:t>
      </w:r>
      <w:r w:rsidRPr="00155C2A">
        <w:rPr>
          <w:rFonts w:asciiTheme="minorHAnsi" w:hAnsiTheme="minorHAnsi"/>
        </w:rPr>
        <w:t>.</w:t>
      </w:r>
    </w:p>
    <w:p w:rsidR="00A86256" w:rsidRPr="00155C2A" w:rsidRDefault="00A86256" w:rsidP="00A86256">
      <w:pPr>
        <w:rPr>
          <w:rFonts w:asciiTheme="minorHAnsi" w:hAnsiTheme="minorHAnsi"/>
        </w:rPr>
      </w:pPr>
      <w:r w:rsidRPr="00155C2A">
        <w:rPr>
          <w:rFonts w:asciiTheme="minorHAnsi" w:hAnsiTheme="minorHAnsi"/>
        </w:rPr>
        <w:t xml:space="preserve">The other reason it is not surprising that Al Qaeda has increasingly adopted the domestic jihadist ideology is because </w:t>
      </w:r>
      <w:r w:rsidRPr="00155C2A">
        <w:rPr>
          <w:rStyle w:val="StyleUnderline"/>
          <w:rFonts w:asciiTheme="minorHAnsi" w:hAnsiTheme="minorHAnsi"/>
        </w:rPr>
        <w:t>al-Zawahiri is now the leader of Al Qaeda Central</w:t>
      </w:r>
      <w:r w:rsidRPr="00155C2A">
        <w:rPr>
          <w:rFonts w:asciiTheme="minorHAnsi" w:hAnsiTheme="minorHAnsi"/>
        </w:rPr>
        <w:t xml:space="preserve">. [8]According to many accounts [8], even during the pre-9/11 years al-Zawahiri was always far more interested in trying to seize control of his native Egypt than </w:t>
      </w:r>
      <w:r w:rsidRPr="00155C2A">
        <w:rPr>
          <w:rStyle w:val="StyleUnderline"/>
          <w:rFonts w:asciiTheme="minorHAnsi" w:hAnsiTheme="minorHAnsi"/>
        </w:rPr>
        <w:t>attacking the U</w:t>
      </w:r>
      <w:r w:rsidRPr="00155C2A">
        <w:rPr>
          <w:rFonts w:asciiTheme="minorHAnsi" w:hAnsiTheme="minorHAnsi"/>
        </w:rPr>
        <w:t xml:space="preserve">nited </w:t>
      </w:r>
      <w:r w:rsidRPr="00155C2A">
        <w:rPr>
          <w:rStyle w:val="StyleUnderline"/>
          <w:rFonts w:asciiTheme="minorHAnsi" w:hAnsiTheme="minorHAnsi"/>
        </w:rPr>
        <w:t>S</w:t>
      </w:r>
      <w:r w:rsidRPr="00155C2A">
        <w:rPr>
          <w:rFonts w:asciiTheme="minorHAnsi" w:hAnsiTheme="minorHAnsi"/>
        </w:rPr>
        <w:t xml:space="preserve">tates, which </w:t>
      </w:r>
      <w:r w:rsidRPr="00155C2A">
        <w:rPr>
          <w:rStyle w:val="StyleUnderline"/>
          <w:rFonts w:asciiTheme="minorHAnsi" w:hAnsiTheme="minorHAnsi"/>
        </w:rPr>
        <w:t>was bin Laden’s</w:t>
      </w:r>
      <w:r w:rsidRPr="00155C2A">
        <w:rPr>
          <w:rFonts w:asciiTheme="minorHAnsi" w:hAnsiTheme="minorHAnsi"/>
        </w:rPr>
        <w:t xml:space="preserve"> main </w:t>
      </w:r>
      <w:r w:rsidRPr="00155C2A">
        <w:rPr>
          <w:rStyle w:val="StyleUnderline"/>
          <w:rFonts w:asciiTheme="minorHAnsi" w:hAnsiTheme="minorHAnsi"/>
        </w:rPr>
        <w:t>preoccupation</w:t>
      </w:r>
      <w:r w:rsidRPr="00155C2A">
        <w:rPr>
          <w:rFonts w:asciiTheme="minorHAnsi" w:hAnsiTheme="minorHAnsi"/>
        </w:rPr>
        <w:t>. Reportedly, al-Zawahiri only joined bin Laden’s global jihad out of desperation after the group he was running at the time, Egyptian Islamic Jihad, had run out of resources to fight the Egyptian government. With bin Laden no longer in charge, al-Zawahiri can now use Al Qaeda’s resources to focus on what was always his true ambition in life, overthrowing local regimes.</w:t>
      </w:r>
    </w:p>
    <w:p w:rsidR="00A86256" w:rsidRDefault="00A86256" w:rsidP="00A86256">
      <w:pPr>
        <w:pStyle w:val="Heading2"/>
      </w:pPr>
      <w:r>
        <w:t>ISIS</w:t>
      </w:r>
    </w:p>
    <w:p w:rsidR="00A86256" w:rsidRPr="00EF4608" w:rsidRDefault="00A86256" w:rsidP="00A86256">
      <w:pPr>
        <w:pStyle w:val="Heading3"/>
      </w:pPr>
      <w:r>
        <w:t xml:space="preserve">2AC </w:t>
      </w:r>
    </w:p>
    <w:p w:rsidR="00A86256" w:rsidRDefault="00A86256" w:rsidP="00A86256">
      <w:pPr>
        <w:pStyle w:val="Heading4"/>
      </w:pPr>
      <w:r>
        <w:t>Loss of lifeline deters ISIS</w:t>
      </w:r>
    </w:p>
    <w:p w:rsidR="00A86256" w:rsidRPr="00E61F75" w:rsidRDefault="00A86256" w:rsidP="00A86256">
      <w:r w:rsidRPr="00E61F75">
        <w:rPr>
          <w:rStyle w:val="Style13ptBold"/>
        </w:rPr>
        <w:t>Walker 6/17</w:t>
      </w:r>
      <w:r>
        <w:t xml:space="preserve"> (Jamie Walker – Middle East correspondent, “Kurds cut ISIS lifeline to supplies” The Australian, </w:t>
      </w:r>
      <w:hyperlink r:id="rId31" w:history="1">
        <w:r w:rsidRPr="00757D5D">
          <w:rPr>
            <w:rStyle w:val="Hyperlink"/>
          </w:rPr>
          <w:t>http://www.theaustralian.com.au/news/world/kurds-cut-isis-lifeline-to-supplies/story-e6frg6so-1227401204116</w:t>
        </w:r>
      </w:hyperlink>
      <w:r>
        <w:t>) // CW</w:t>
      </w:r>
    </w:p>
    <w:p w:rsidR="00A86256" w:rsidRPr="000C6714" w:rsidRDefault="00A86256" w:rsidP="00A86256">
      <w:pPr>
        <w:rPr>
          <w:rStyle w:val="StyleUnderline"/>
        </w:rPr>
      </w:pPr>
      <w:r w:rsidRPr="000C6714">
        <w:rPr>
          <w:rStyle w:val="StyleUnderline"/>
        </w:rPr>
        <w:t>A lifeline to Islamic State’</w:t>
      </w:r>
      <w:r>
        <w:t xml:space="preserve">s proclaimed capital in Syria </w:t>
      </w:r>
      <w:r w:rsidRPr="000C6714">
        <w:rPr>
          <w:rStyle w:val="StyleUnderline"/>
        </w:rPr>
        <w:t xml:space="preserve">has been severed with the fall of </w:t>
      </w:r>
      <w:r>
        <w:t xml:space="preserve">the ­strategic border town of </w:t>
      </w:r>
      <w:r w:rsidRPr="000C6714">
        <w:rPr>
          <w:rStyle w:val="StyleUnderline"/>
        </w:rPr>
        <w:t>Tal Abyad</w:t>
      </w:r>
      <w:r>
        <w:t xml:space="preserve"> to Kurdish-led forces. The collapse of the jihadists’ resistance was announced last night in a telling blow for Islamic State, </w:t>
      </w:r>
      <w:r w:rsidRPr="000C6714">
        <w:rPr>
          <w:rStyle w:val="StyleUnderline"/>
        </w:rPr>
        <w:t>cutting a key supply route from Turkey to its command centre in Raqqa.</w:t>
      </w:r>
      <w:r>
        <w:rPr>
          <w:rStyle w:val="StyleUnderline"/>
        </w:rPr>
        <w:t xml:space="preserve"> </w:t>
      </w:r>
      <w:r>
        <w:t xml:space="preserve">The Syrian Observatory for Human Rights, a well-regarded monitor of the see-sawing war in Syria and Iraq, said Kurdish militia backed by Syrian opposition forces had seized Tal Abyad. “Since dawn this morning not a single shot has been fired in Tal Abyad,’’ said the monitoring group’s director, Rami Abdel Rahman. “The Kurdish fighters now have full control.” </w:t>
      </w:r>
      <w:r w:rsidRPr="000C6714">
        <w:rPr>
          <w:rStyle w:val="StyleUnderline"/>
        </w:rPr>
        <w:t>Islamic State</w:t>
      </w:r>
      <w:r>
        <w:t xml:space="preserve">, also known as ISIS, </w:t>
      </w:r>
      <w:r w:rsidRPr="000C6714">
        <w:rPr>
          <w:rStyle w:val="StyleUnderline"/>
        </w:rPr>
        <w:t>has used the strategic town</w:t>
      </w:r>
      <w:r>
        <w:t xml:space="preserve">, on the Syrian side of the border with Turkey, </w:t>
      </w:r>
      <w:r w:rsidRPr="000C6714">
        <w:rPr>
          <w:rStyle w:val="StyleUnderline"/>
        </w:rPr>
        <w:t>as a funnel for fighters, weapons, ­ammunition and supplies.</w:t>
      </w:r>
      <w:r>
        <w:rPr>
          <w:rStyle w:val="StyleUnderline"/>
        </w:rPr>
        <w:t xml:space="preserve"> </w:t>
      </w:r>
      <w:r w:rsidRPr="000C6714">
        <w:rPr>
          <w:rStyle w:val="StyleUnderline"/>
        </w:rPr>
        <w:t>Tal Abyad’s recapture mean</w:t>
      </w:r>
      <w:r>
        <w:t xml:space="preserve">s the extremists must rely on border crossings further west in neighbouring Aleppo province, adding hundreds of kilometres to the supply line and </w:t>
      </w:r>
      <w:r w:rsidRPr="000C6714">
        <w:rPr>
          <w:rStyle w:val="StyleUnderline"/>
        </w:rPr>
        <w:t>increasing the likelihood of convoys being intercepted or destroyed.</w:t>
      </w:r>
      <w:r>
        <w:rPr>
          <w:rStyle w:val="StyleUnderline"/>
        </w:rPr>
        <w:t xml:space="preserve"> </w:t>
      </w:r>
      <w:r w:rsidRPr="000C6714">
        <w:rPr>
          <w:rStyle w:val="StyleUnderline"/>
        </w:rPr>
        <w:t>The opposition attack was aided by heavy airstrikes by the US-led military coalition that is bombing Islamic State and counts as a welcome success after the Iraqi city of Ramadi and Palmyra in central Syria were overrun by the militants.</w:t>
      </w:r>
      <w:r>
        <w:rPr>
          <w:rStyle w:val="StyleUnderline"/>
        </w:rPr>
        <w:t xml:space="preserve"> </w:t>
      </w:r>
      <w:r>
        <w:t xml:space="preserve">The onslaught from the air and on the ground forced thousands of civilians, inciting harrowing scenes on the border with Turkey as mothers pushed children and babies through torn-down fencing at closed checkpoints. </w:t>
      </w:r>
      <w:r w:rsidRPr="000C6714">
        <w:rPr>
          <w:rStyle w:val="StyleUnderline"/>
        </w:rPr>
        <w:t>The loss</w:t>
      </w:r>
      <w:r>
        <w:t xml:space="preserve"> of Tal Abyad, only 80km north of Raqqa, the capital of the Islamic State’s self-­declared caliphate, </w:t>
      </w:r>
      <w:r w:rsidRPr="000C6714">
        <w:rPr>
          <w:rStyle w:val="StyleUnderline"/>
        </w:rPr>
        <w:t xml:space="preserve">is the extremists’ biggest setback </w:t>
      </w:r>
      <w:r w:rsidRPr="000C6714">
        <w:t>since Kurdish fighters took control of Kobani.</w:t>
      </w:r>
    </w:p>
    <w:p w:rsidR="00A86256" w:rsidRDefault="00A86256" w:rsidP="00A86256">
      <w:pPr>
        <w:pStyle w:val="Heading3"/>
      </w:pPr>
      <w:r>
        <w:t xml:space="preserve">1AR </w:t>
      </w:r>
    </w:p>
    <w:p w:rsidR="00A86256" w:rsidRPr="00155C2A" w:rsidRDefault="00A86256" w:rsidP="00A86256">
      <w:pPr>
        <w:pStyle w:val="Heading4"/>
      </w:pPr>
      <w:r w:rsidRPr="00155C2A">
        <w:t>No ISIL WMD capability</w:t>
      </w:r>
    </w:p>
    <w:p w:rsidR="00A86256" w:rsidRPr="00155C2A" w:rsidRDefault="00A86256" w:rsidP="00A86256">
      <w:pPr>
        <w:rPr>
          <w:rFonts w:asciiTheme="minorHAnsi" w:hAnsiTheme="minorHAnsi"/>
        </w:rPr>
      </w:pPr>
      <w:r w:rsidRPr="00155C2A">
        <w:rPr>
          <w:rFonts w:asciiTheme="minorHAnsi" w:hAnsiTheme="minorHAnsi"/>
        </w:rPr>
        <w:t xml:space="preserve">Leonard </w:t>
      </w:r>
      <w:r w:rsidRPr="00155C2A">
        <w:rPr>
          <w:rStyle w:val="Style13ptBold"/>
          <w:rFonts w:asciiTheme="minorHAnsi" w:hAnsiTheme="minorHAnsi"/>
        </w:rPr>
        <w:t>Weiss</w:t>
      </w:r>
      <w:r w:rsidRPr="00155C2A">
        <w:rPr>
          <w:rFonts w:asciiTheme="minorHAnsi" w:hAnsiTheme="minorHAnsi"/>
        </w:rPr>
        <w:t xml:space="preserve"> is a visiting scholar at the Center for International Security and Cooperation at Stanford University, USA, and a member of the National Advisory Board of the Center for Arms Control and Non-Proliferation in Washington, DC. For more than two decades, he was staff director of the US Senate Committee on Governmental Affairs and its Subcommittee on Energy and Nuclear Proliferation, during which time he wrote major legislation on nuclear nonproliferation and led investigations of nuclear programs of other countries. He is a former professor of applied mathematics and engineering at Brown University and the University of Maryland, “On fear and nuclear terrorism,” Bulletin of the Atomic Scientists </w:t>
      </w:r>
      <w:r w:rsidRPr="00155C2A">
        <w:rPr>
          <w:rStyle w:val="Style13ptBold"/>
          <w:rFonts w:asciiTheme="minorHAnsi" w:hAnsiTheme="minorHAnsi"/>
        </w:rPr>
        <w:t>‘15</w:t>
      </w:r>
      <w:r w:rsidRPr="00155C2A">
        <w:rPr>
          <w:rFonts w:asciiTheme="minorHAnsi" w:hAnsiTheme="minorHAnsi"/>
        </w:rPr>
        <w:t>, Vol. 71(2) 75–87</w:t>
      </w:r>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u w:val="single"/>
        </w:rPr>
      </w:pPr>
      <w:r w:rsidRPr="00155C2A">
        <w:rPr>
          <w:rFonts w:asciiTheme="minorHAnsi" w:hAnsiTheme="minorHAnsi"/>
          <w:u w:val="single"/>
        </w:rPr>
        <w:t xml:space="preserve">What about highly organized groups, </w:t>
      </w:r>
      <w:r w:rsidRPr="00155C2A">
        <w:rPr>
          <w:rFonts w:asciiTheme="minorHAnsi" w:hAnsiTheme="minorHAnsi"/>
        </w:rPr>
        <w:t xml:space="preserve">designated appropriately as terrorist, </w:t>
      </w:r>
      <w:r w:rsidRPr="00155C2A">
        <w:rPr>
          <w:rFonts w:asciiTheme="minorHAnsi" w:hAnsiTheme="minorHAnsi"/>
          <w:u w:val="single"/>
        </w:rPr>
        <w:t>that have acquired enough territory to enable them to operate in a quasigovernmental fashion, like the Islamic State (IS)?</w:t>
      </w:r>
      <w:r w:rsidRPr="00155C2A">
        <w:rPr>
          <w:rFonts w:asciiTheme="minorHAnsi" w:hAnsiTheme="minorHAnsi"/>
        </w:rPr>
        <w:t xml:space="preserve"> </w:t>
      </w:r>
      <w:r w:rsidRPr="00155C2A">
        <w:rPr>
          <w:rFonts w:asciiTheme="minorHAnsi" w:hAnsiTheme="minorHAnsi"/>
          <w:u w:val="single"/>
        </w:rPr>
        <w:t>Such organizations are certainly dangerous</w:t>
      </w:r>
      <w:r w:rsidRPr="00155C2A">
        <w:rPr>
          <w:rFonts w:asciiTheme="minorHAnsi" w:hAnsiTheme="minorHAnsi"/>
        </w:rPr>
        <w:t xml:space="preserve">, </w:t>
      </w:r>
      <w:r w:rsidRPr="00155C2A">
        <w:rPr>
          <w:rFonts w:asciiTheme="minorHAnsi" w:hAnsiTheme="minorHAnsi"/>
          <w:b/>
          <w:u w:val="single"/>
        </w:rPr>
        <w:t>but how would nuclear terrorism fit in with a program for building and sustaining a new caliphate that would restore past glories of Islamic society,</w:t>
      </w:r>
      <w:r w:rsidRPr="00155C2A">
        <w:rPr>
          <w:rFonts w:asciiTheme="minorHAnsi" w:hAnsiTheme="minorHAnsi"/>
        </w:rPr>
        <w:t xml:space="preserve"> </w:t>
      </w:r>
      <w:r w:rsidRPr="00155C2A">
        <w:rPr>
          <w:rFonts w:asciiTheme="minorHAnsi" w:hAnsiTheme="minorHAnsi"/>
          <w:b/>
          <w:u w:val="single"/>
        </w:rPr>
        <w:t>especially since</w:t>
      </w:r>
      <w:r w:rsidRPr="00155C2A">
        <w:rPr>
          <w:rFonts w:asciiTheme="minorHAnsi" w:hAnsiTheme="minorHAnsi"/>
        </w:rPr>
        <w:t xml:space="preserve">, like any organized government, </w:t>
      </w:r>
      <w:r w:rsidRPr="00155C2A">
        <w:rPr>
          <w:rFonts w:asciiTheme="minorHAnsi" w:hAnsiTheme="minorHAnsi"/>
          <w:b/>
          <w:u w:val="single"/>
        </w:rPr>
        <w:t>the Islamic State would itself be vulnerable to nuclear attack?</w:t>
      </w:r>
      <w:r w:rsidRPr="00155C2A">
        <w:rPr>
          <w:rFonts w:asciiTheme="minorHAnsi" w:hAnsiTheme="minorHAnsi"/>
        </w:rPr>
        <w:t xml:space="preserve"> </w:t>
      </w:r>
      <w:r w:rsidRPr="00155C2A">
        <w:rPr>
          <w:rFonts w:asciiTheme="minorHAnsi" w:hAnsiTheme="minorHAnsi"/>
          <w:u w:val="single"/>
        </w:rPr>
        <w:t>Building a new Islamic state out of radioactive ashes is an unlikely ambition for such groups</w:t>
      </w:r>
      <w:r w:rsidRPr="00155C2A">
        <w:rPr>
          <w:rFonts w:asciiTheme="minorHAnsi" w:hAnsiTheme="minorHAnsi"/>
        </w:rPr>
        <w:t xml:space="preserve">. However, </w:t>
      </w:r>
      <w:r w:rsidRPr="00155C2A">
        <w:rPr>
          <w:rFonts w:asciiTheme="minorHAnsi" w:hAnsiTheme="minorHAnsi"/>
          <w:u w:val="single"/>
        </w:rPr>
        <w:t xml:space="preserve">now </w:t>
      </w:r>
      <w:r w:rsidRPr="00155C2A">
        <w:rPr>
          <w:rFonts w:asciiTheme="minorHAnsi" w:hAnsiTheme="minorHAnsi"/>
        </w:rPr>
        <w:t xml:space="preserve">that </w:t>
      </w:r>
      <w:r w:rsidRPr="00155C2A">
        <w:rPr>
          <w:rFonts w:asciiTheme="minorHAnsi" w:hAnsiTheme="minorHAnsi"/>
          <w:u w:val="single"/>
        </w:rPr>
        <w:t>it has become notorious</w:t>
      </w:r>
      <w:r w:rsidRPr="00155C2A">
        <w:rPr>
          <w:rFonts w:asciiTheme="minorHAnsi" w:hAnsiTheme="minorHAnsi"/>
        </w:rPr>
        <w:t xml:space="preserve">, </w:t>
      </w:r>
      <w:r w:rsidRPr="00155C2A">
        <w:rPr>
          <w:rFonts w:asciiTheme="minorHAnsi" w:hAnsiTheme="minorHAnsi"/>
          <w:u w:val="single"/>
        </w:rPr>
        <w:t>apocalyptic pronouncements in Western media may begin at any time</w:t>
      </w:r>
      <w:r w:rsidRPr="00155C2A">
        <w:rPr>
          <w:rFonts w:asciiTheme="minorHAnsi" w:hAnsiTheme="minorHAnsi"/>
        </w:rPr>
        <w:t xml:space="preserve">, </w:t>
      </w:r>
      <w:r w:rsidRPr="00155C2A">
        <w:rPr>
          <w:rFonts w:asciiTheme="minorHAnsi" w:hAnsiTheme="minorHAnsi"/>
          <w:u w:val="single"/>
        </w:rPr>
        <w:t>warning of the possible acquisition and use of nuclear weapons by IS.</w:t>
      </w:r>
    </w:p>
    <w:p w:rsidR="00A86256" w:rsidRPr="00155C2A" w:rsidRDefault="00A86256" w:rsidP="00A86256">
      <w:pPr>
        <w:rPr>
          <w:rFonts w:asciiTheme="minorHAnsi" w:hAnsiTheme="minorHAnsi"/>
        </w:rPr>
      </w:pPr>
    </w:p>
    <w:p w:rsidR="00A86256" w:rsidRPr="00155C2A" w:rsidRDefault="00A86256" w:rsidP="00A86256">
      <w:pPr>
        <w:pStyle w:val="Heading4"/>
      </w:pPr>
      <w:r w:rsidRPr="00155C2A">
        <w:t>ISIS no longer a threat</w:t>
      </w:r>
    </w:p>
    <w:p w:rsidR="00A86256" w:rsidRPr="00155C2A" w:rsidRDefault="00A86256" w:rsidP="00A86256">
      <w:pPr>
        <w:rPr>
          <w:rFonts w:asciiTheme="minorHAnsi" w:hAnsiTheme="minorHAnsi"/>
        </w:rPr>
      </w:pPr>
      <w:r w:rsidRPr="00155C2A">
        <w:rPr>
          <w:rFonts w:asciiTheme="minorHAnsi" w:hAnsiTheme="minorHAnsi"/>
        </w:rPr>
        <w:t xml:space="preserve">Barak </w:t>
      </w:r>
      <w:r w:rsidRPr="00155C2A">
        <w:rPr>
          <w:rStyle w:val="Style13ptBold"/>
          <w:rFonts w:asciiTheme="minorHAnsi" w:hAnsiTheme="minorHAnsi"/>
        </w:rPr>
        <w:t>Mendelsohn</w:t>
      </w:r>
      <w:r w:rsidRPr="00155C2A">
        <w:rPr>
          <w:rFonts w:asciiTheme="minorHAnsi" w:hAnsiTheme="minorHAnsi"/>
        </w:rPr>
        <w:t>, Associate Professor of political science at Haverford College and a Senior Fellow at the Foreign Policy Research Institute (FPRI), 2/13/</w:t>
      </w:r>
      <w:r w:rsidRPr="00155C2A">
        <w:rPr>
          <w:rStyle w:val="Style13ptBold"/>
          <w:rFonts w:asciiTheme="minorHAnsi" w:hAnsiTheme="minorHAnsi"/>
        </w:rPr>
        <w:t>14</w:t>
      </w:r>
      <w:r w:rsidRPr="00155C2A">
        <w:rPr>
          <w:rFonts w:asciiTheme="minorHAnsi" w:hAnsiTheme="minorHAnsi"/>
        </w:rPr>
        <w:t>, After Disowning ISIS, al Qaeda is Back On Top, www.foreignaffairs.com/articles/140786/barak-mendelsohn/after-disowning-isis-al-qaeda-is-back-on-top</w:t>
      </w:r>
    </w:p>
    <w:p w:rsidR="00A86256" w:rsidRPr="00155C2A" w:rsidRDefault="00A86256" w:rsidP="00A86256">
      <w:pPr>
        <w:rPr>
          <w:rFonts w:asciiTheme="minorHAnsi" w:hAnsiTheme="minorHAnsi"/>
        </w:rPr>
      </w:pPr>
    </w:p>
    <w:p w:rsidR="00A86256" w:rsidRPr="00155C2A" w:rsidRDefault="00A86256" w:rsidP="00A86256">
      <w:pPr>
        <w:rPr>
          <w:rFonts w:asciiTheme="minorHAnsi" w:hAnsiTheme="minorHAnsi"/>
        </w:rPr>
      </w:pPr>
      <w:r w:rsidRPr="00155C2A">
        <w:rPr>
          <w:rStyle w:val="StyleUnderline"/>
          <w:rFonts w:asciiTheme="minorHAnsi" w:hAnsiTheme="minorHAnsi"/>
        </w:rPr>
        <w:t>Without his group’s al Qaeda affiliation, Baghdadi is in a precarious position</w:t>
      </w:r>
      <w:r w:rsidRPr="00155C2A">
        <w:rPr>
          <w:rFonts w:asciiTheme="minorHAnsi" w:hAnsiTheme="minorHAnsi"/>
        </w:rPr>
        <w:t xml:space="preserve">. </w:t>
      </w:r>
      <w:r w:rsidRPr="00155C2A">
        <w:rPr>
          <w:rStyle w:val="StyleUnderline"/>
          <w:rFonts w:asciiTheme="minorHAnsi" w:hAnsiTheme="minorHAnsi"/>
        </w:rPr>
        <w:t>His group benefitted from legitimacy that came with its relationship with al Qaeda without ever really obeying AQC’s</w:t>
      </w:r>
      <w:r w:rsidRPr="00155C2A">
        <w:rPr>
          <w:rFonts w:asciiTheme="minorHAnsi" w:hAnsiTheme="minorHAnsi"/>
        </w:rPr>
        <w:t xml:space="preserve"> orders. Moreover, </w:t>
      </w:r>
      <w:r w:rsidRPr="00155C2A">
        <w:rPr>
          <w:rStyle w:val="StyleUnderline"/>
          <w:rFonts w:asciiTheme="minorHAnsi" w:hAnsiTheme="minorHAnsi"/>
        </w:rPr>
        <w:t>al Qaeda’s tutelage provided ISIS a shield</w:t>
      </w:r>
      <w:r w:rsidRPr="00155C2A">
        <w:rPr>
          <w:rFonts w:asciiTheme="minorHAnsi" w:hAnsiTheme="minorHAnsi"/>
        </w:rPr>
        <w:t xml:space="preserve">, </w:t>
      </w:r>
      <w:r w:rsidRPr="00155C2A">
        <w:rPr>
          <w:rStyle w:val="StyleUnderline"/>
          <w:rFonts w:asciiTheme="minorHAnsi" w:hAnsiTheme="minorHAnsi"/>
        </w:rPr>
        <w:t>keeping denunciations of its brutality</w:t>
      </w:r>
      <w:r w:rsidRPr="00155C2A">
        <w:rPr>
          <w:rFonts w:asciiTheme="minorHAnsi" w:hAnsiTheme="minorHAnsi"/>
        </w:rPr>
        <w:t xml:space="preserve"> and its religious innovations </w:t>
      </w:r>
      <w:r w:rsidRPr="00155C2A">
        <w:rPr>
          <w:rStyle w:val="StyleUnderline"/>
          <w:rFonts w:asciiTheme="minorHAnsi" w:hAnsiTheme="minorHAnsi"/>
        </w:rPr>
        <w:t>in check</w:t>
      </w:r>
      <w:r w:rsidRPr="00155C2A">
        <w:rPr>
          <w:rFonts w:asciiTheme="minorHAnsi" w:hAnsiTheme="minorHAnsi"/>
        </w:rPr>
        <w:t xml:space="preserve">. </w:t>
      </w:r>
      <w:r w:rsidRPr="00155C2A">
        <w:rPr>
          <w:rStyle w:val="StyleUnderline"/>
          <w:rFonts w:asciiTheme="minorHAnsi" w:hAnsiTheme="minorHAnsi"/>
        </w:rPr>
        <w:t>Now ISIS finds itself portrayed as too extremist, even for al Qaeda</w:t>
      </w:r>
      <w:r w:rsidRPr="00155C2A">
        <w:rPr>
          <w:rFonts w:asciiTheme="minorHAnsi" w:hAnsiTheme="minorHAnsi"/>
        </w:rPr>
        <w:t xml:space="preserve">. </w:t>
      </w:r>
      <w:r w:rsidRPr="00155C2A">
        <w:rPr>
          <w:rStyle w:val="StyleUnderline"/>
          <w:rFonts w:asciiTheme="minorHAnsi" w:hAnsiTheme="minorHAnsi"/>
        </w:rPr>
        <w:t>Unless it radically changes its ways</w:t>
      </w:r>
      <w:r w:rsidRPr="00155C2A">
        <w:rPr>
          <w:rFonts w:asciiTheme="minorHAnsi" w:hAnsiTheme="minorHAnsi"/>
        </w:rPr>
        <w:t xml:space="preserve"> -- </w:t>
      </w:r>
      <w:r w:rsidRPr="00155C2A">
        <w:rPr>
          <w:rStyle w:val="StyleUnderline"/>
          <w:rFonts w:asciiTheme="minorHAnsi" w:hAnsiTheme="minorHAnsi"/>
        </w:rPr>
        <w:t>very unlikely</w:t>
      </w:r>
      <w:r w:rsidRPr="00155C2A">
        <w:rPr>
          <w:rFonts w:asciiTheme="minorHAnsi" w:hAnsiTheme="minorHAnsi"/>
        </w:rPr>
        <w:t xml:space="preserve"> -- </w:t>
      </w:r>
      <w:r w:rsidRPr="00155C2A">
        <w:rPr>
          <w:rStyle w:val="StyleUnderline"/>
          <w:rFonts w:asciiTheme="minorHAnsi" w:hAnsiTheme="minorHAnsi"/>
        </w:rPr>
        <w:t>the chorus of criticism will only grow louder</w:t>
      </w:r>
      <w:r w:rsidRPr="00155C2A">
        <w:rPr>
          <w:rFonts w:asciiTheme="minorHAnsi" w:hAnsiTheme="minorHAnsi"/>
        </w:rPr>
        <w:t xml:space="preserve">. </w:t>
      </w:r>
      <w:r w:rsidRPr="00155C2A">
        <w:rPr>
          <w:rStyle w:val="StyleUnderline"/>
          <w:rFonts w:asciiTheme="minorHAnsi" w:hAnsiTheme="minorHAnsi"/>
        </w:rPr>
        <w:t>Already, the group is left with very few credentialed supporters who could offer it a defense and cloak its actions</w:t>
      </w:r>
      <w:r w:rsidRPr="00155C2A">
        <w:rPr>
          <w:rFonts w:asciiTheme="minorHAnsi" w:hAnsiTheme="minorHAnsi"/>
        </w:rPr>
        <w:t xml:space="preserve"> with religious authority.</w:t>
      </w:r>
    </w:p>
    <w:p w:rsidR="00A86256" w:rsidRPr="00155C2A" w:rsidRDefault="00A86256" w:rsidP="00A86256">
      <w:pPr>
        <w:rPr>
          <w:rFonts w:asciiTheme="minorHAnsi" w:hAnsiTheme="minorHAnsi"/>
        </w:rPr>
      </w:pPr>
      <w:r w:rsidRPr="00155C2A">
        <w:rPr>
          <w:rFonts w:asciiTheme="minorHAnsi" w:hAnsiTheme="minorHAnsi"/>
        </w:rPr>
        <w:t xml:space="preserve">In many ways, </w:t>
      </w:r>
      <w:r w:rsidRPr="00155C2A">
        <w:rPr>
          <w:rStyle w:val="Emphasis"/>
          <w:rFonts w:asciiTheme="minorHAnsi" w:hAnsiTheme="minorHAnsi"/>
        </w:rPr>
        <w:t>ISIS seems to be heading down the same path of self-destruction</w:t>
      </w:r>
      <w:r w:rsidRPr="00155C2A">
        <w:rPr>
          <w:rFonts w:asciiTheme="minorHAnsi" w:hAnsiTheme="minorHAnsi"/>
        </w:rPr>
        <w:t xml:space="preserve"> that led the </w:t>
      </w:r>
      <w:r w:rsidRPr="00155C2A">
        <w:rPr>
          <w:rStyle w:val="StyleUnderline"/>
          <w:rFonts w:asciiTheme="minorHAnsi" w:hAnsiTheme="minorHAnsi"/>
        </w:rPr>
        <w:t>Algerian GIA</w:t>
      </w:r>
      <w:r w:rsidRPr="00155C2A">
        <w:rPr>
          <w:rFonts w:asciiTheme="minorHAnsi" w:hAnsiTheme="minorHAnsi"/>
        </w:rPr>
        <w:t xml:space="preserve"> (Armed Islamic Group) to its doom two decades ago. Between 1992 and 1998, that group had </w:t>
      </w:r>
      <w:r w:rsidRPr="00155C2A">
        <w:rPr>
          <w:rStyle w:val="StyleUnderline"/>
          <w:rFonts w:asciiTheme="minorHAnsi" w:hAnsiTheme="minorHAnsi"/>
        </w:rPr>
        <w:t>waged a violent campaign</w:t>
      </w:r>
      <w:r w:rsidRPr="00155C2A">
        <w:rPr>
          <w:rFonts w:asciiTheme="minorHAnsi" w:hAnsiTheme="minorHAnsi"/>
        </w:rPr>
        <w:t xml:space="preserve"> to replace the Algerian government with an Islamic state. </w:t>
      </w:r>
      <w:r w:rsidRPr="00155C2A">
        <w:rPr>
          <w:rStyle w:val="StyleUnderline"/>
          <w:rFonts w:asciiTheme="minorHAnsi" w:hAnsiTheme="minorHAnsi"/>
        </w:rPr>
        <w:t>It went to such extremes that it denounced</w:t>
      </w:r>
      <w:r w:rsidRPr="00155C2A">
        <w:rPr>
          <w:rFonts w:asciiTheme="minorHAnsi" w:hAnsiTheme="minorHAnsi"/>
        </w:rPr>
        <w:t xml:space="preserve"> even </w:t>
      </w:r>
      <w:r w:rsidRPr="00155C2A">
        <w:rPr>
          <w:rStyle w:val="StyleUnderline"/>
          <w:rFonts w:asciiTheme="minorHAnsi" w:hAnsiTheme="minorHAnsi"/>
        </w:rPr>
        <w:t>pious Muslims as heretics</w:t>
      </w:r>
      <w:r w:rsidRPr="00155C2A">
        <w:rPr>
          <w:rFonts w:asciiTheme="minorHAnsi" w:hAnsiTheme="minorHAnsi"/>
        </w:rPr>
        <w:t xml:space="preserve">, killed numerous innocents and even fellow jihadis, and ended up squandering an opportunity to beat a hated and oppressive regime. For the jihadi community, the </w:t>
      </w:r>
      <w:r w:rsidRPr="00155C2A">
        <w:rPr>
          <w:rStyle w:val="StyleUnderline"/>
          <w:rFonts w:asciiTheme="minorHAnsi" w:hAnsiTheme="minorHAnsi"/>
        </w:rPr>
        <w:t>GIA’s collapse is a cautionary tale</w:t>
      </w:r>
      <w:r w:rsidRPr="00155C2A">
        <w:rPr>
          <w:rFonts w:asciiTheme="minorHAnsi" w:hAnsiTheme="minorHAnsi"/>
        </w:rPr>
        <w:t xml:space="preserve">. And </w:t>
      </w:r>
      <w:r w:rsidRPr="00155C2A">
        <w:rPr>
          <w:rStyle w:val="StyleUnderline"/>
          <w:rFonts w:asciiTheme="minorHAnsi" w:hAnsiTheme="minorHAnsi"/>
        </w:rPr>
        <w:t>the similarities between GIA and ISIS will not be lost on ISIS’ critics</w:t>
      </w:r>
      <w:r w:rsidRPr="00155C2A">
        <w:rPr>
          <w:rFonts w:asciiTheme="minorHAnsi" w:hAnsiTheme="minorHAnsi"/>
        </w:rPr>
        <w:t xml:space="preserve">, </w:t>
      </w:r>
      <w:r w:rsidRPr="00155C2A">
        <w:rPr>
          <w:rStyle w:val="StyleUnderline"/>
          <w:rFonts w:asciiTheme="minorHAnsi" w:hAnsiTheme="minorHAnsi"/>
        </w:rPr>
        <w:t xml:space="preserve">which will put Baghdadi on the defensive: </w:t>
      </w:r>
      <w:r w:rsidRPr="00155C2A">
        <w:rPr>
          <w:rFonts w:asciiTheme="minorHAnsi" w:hAnsiTheme="minorHAnsi"/>
        </w:rPr>
        <w:t xml:space="preserve">like the GIA was, ISIS is led by figures with limited religious credentials at best, and like GIA did, </w:t>
      </w:r>
      <w:r w:rsidRPr="00155C2A">
        <w:rPr>
          <w:rStyle w:val="Emphasis"/>
          <w:rFonts w:asciiTheme="minorHAnsi" w:hAnsiTheme="minorHAnsi"/>
        </w:rPr>
        <w:t>ISIS has</w:t>
      </w:r>
      <w:r w:rsidRPr="00155C2A">
        <w:rPr>
          <w:rFonts w:asciiTheme="minorHAnsi" w:hAnsiTheme="minorHAnsi"/>
        </w:rPr>
        <w:t xml:space="preserve"> gradually </w:t>
      </w:r>
      <w:r w:rsidRPr="00155C2A">
        <w:rPr>
          <w:rStyle w:val="Emphasis"/>
          <w:rFonts w:asciiTheme="minorHAnsi" w:hAnsiTheme="minorHAnsi"/>
        </w:rPr>
        <w:t>lost its main supporters</w:t>
      </w:r>
      <w:r w:rsidRPr="00155C2A">
        <w:rPr>
          <w:rFonts w:asciiTheme="minorHAnsi" w:hAnsiTheme="minorHAnsi"/>
        </w:rPr>
        <w:t xml:space="preserve">. </w:t>
      </w:r>
    </w:p>
    <w:p w:rsidR="00A86256" w:rsidRPr="00155C2A" w:rsidRDefault="00A86256" w:rsidP="00A86256">
      <w:pPr>
        <w:rPr>
          <w:rFonts w:asciiTheme="minorHAnsi" w:hAnsiTheme="minorHAnsi"/>
        </w:rPr>
      </w:pPr>
      <w:r w:rsidRPr="00155C2A">
        <w:rPr>
          <w:rStyle w:val="StyleUnderline"/>
          <w:rFonts w:asciiTheme="minorHAnsi" w:hAnsiTheme="minorHAnsi"/>
        </w:rPr>
        <w:t>ISIS may have</w:t>
      </w:r>
      <w:r w:rsidRPr="00155C2A">
        <w:rPr>
          <w:rFonts w:asciiTheme="minorHAnsi" w:hAnsiTheme="minorHAnsi"/>
        </w:rPr>
        <w:t xml:space="preserve"> considerable </w:t>
      </w:r>
      <w:r w:rsidRPr="00155C2A">
        <w:rPr>
          <w:rStyle w:val="StyleUnderline"/>
          <w:rFonts w:asciiTheme="minorHAnsi" w:hAnsiTheme="minorHAnsi"/>
        </w:rPr>
        <w:t>territory</w:t>
      </w:r>
      <w:r w:rsidRPr="00155C2A">
        <w:rPr>
          <w:rFonts w:asciiTheme="minorHAnsi" w:hAnsiTheme="minorHAnsi"/>
        </w:rPr>
        <w:t xml:space="preserve"> under its control, </w:t>
      </w:r>
      <w:r w:rsidRPr="00155C2A">
        <w:rPr>
          <w:rStyle w:val="StyleUnderline"/>
          <w:rFonts w:asciiTheme="minorHAnsi" w:hAnsiTheme="minorHAnsi"/>
        </w:rPr>
        <w:t>but without the stamp of approval of jihadi heavy-hitters, it will find keeping that territory extremely difficult</w:t>
      </w:r>
      <w:r w:rsidRPr="00155C2A">
        <w:rPr>
          <w:rFonts w:asciiTheme="minorHAnsi" w:hAnsiTheme="minorHAnsi"/>
        </w:rPr>
        <w:t xml:space="preserve">. Its ability to provide material benefits to its members could keep ISIS in business for some time, but </w:t>
      </w:r>
      <w:r w:rsidRPr="00155C2A">
        <w:rPr>
          <w:rStyle w:val="StyleUnderline"/>
          <w:rFonts w:asciiTheme="minorHAnsi" w:hAnsiTheme="minorHAnsi"/>
        </w:rPr>
        <w:t>religious backing is irreplaceable. Without it, the group cannot attract pious Muslims</w:t>
      </w:r>
      <w:r w:rsidRPr="00155C2A">
        <w:rPr>
          <w:rFonts w:asciiTheme="minorHAnsi" w:hAnsiTheme="minorHAnsi"/>
        </w:rPr>
        <w:t xml:space="preserve"> and will have to rely ever more on uneducated youth with a proclivity for violence and criminality. </w:t>
      </w:r>
      <w:r w:rsidRPr="00155C2A">
        <w:rPr>
          <w:rStyle w:val="StyleUnderline"/>
          <w:rFonts w:asciiTheme="minorHAnsi" w:hAnsiTheme="minorHAnsi"/>
        </w:rPr>
        <w:t>It will also find it hard to get money from prominent donors,</w:t>
      </w:r>
      <w:r w:rsidRPr="00155C2A">
        <w:rPr>
          <w:rFonts w:asciiTheme="minorHAnsi" w:hAnsiTheme="minorHAnsi"/>
        </w:rPr>
        <w:t xml:space="preserve"> especially when there is an abundance of alternatives. If history is a guide, such </w:t>
      </w:r>
      <w:r w:rsidRPr="00155C2A">
        <w:rPr>
          <w:rStyle w:val="StyleUnderline"/>
          <w:rFonts w:asciiTheme="minorHAnsi" w:hAnsiTheme="minorHAnsi"/>
        </w:rPr>
        <w:t>financial pressures will likely push ISIS further toward criminality, which, in turn, will fuel public resentment toward the group</w:t>
      </w:r>
      <w:r w:rsidRPr="00155C2A">
        <w:rPr>
          <w:rFonts w:asciiTheme="minorHAnsi" w:hAnsiTheme="minorHAnsi"/>
        </w:rPr>
        <w:t>.</w:t>
      </w:r>
    </w:p>
    <w:p w:rsidR="00A86256" w:rsidRPr="00155C2A" w:rsidRDefault="00A86256" w:rsidP="00A86256">
      <w:pPr>
        <w:rPr>
          <w:rFonts w:asciiTheme="minorHAnsi" w:hAnsiTheme="minorHAnsi"/>
        </w:rPr>
      </w:pPr>
      <w:r w:rsidRPr="00155C2A">
        <w:rPr>
          <w:rStyle w:val="StyleUnderline"/>
          <w:rFonts w:asciiTheme="minorHAnsi" w:hAnsiTheme="minorHAnsi"/>
        </w:rPr>
        <w:t>ISIS could</w:t>
      </w:r>
      <w:r w:rsidRPr="00155C2A">
        <w:rPr>
          <w:rFonts w:asciiTheme="minorHAnsi" w:hAnsiTheme="minorHAnsi"/>
        </w:rPr>
        <w:t xml:space="preserve"> also </w:t>
      </w:r>
      <w:r w:rsidRPr="00155C2A">
        <w:rPr>
          <w:rStyle w:val="StyleUnderline"/>
          <w:rFonts w:asciiTheme="minorHAnsi" w:hAnsiTheme="minorHAnsi"/>
        </w:rPr>
        <w:t>crumble from within</w:t>
      </w:r>
      <w:r w:rsidRPr="00155C2A">
        <w:rPr>
          <w:rFonts w:asciiTheme="minorHAnsi" w:hAnsiTheme="minorHAnsi"/>
        </w:rPr>
        <w:t xml:space="preserve">. </w:t>
      </w:r>
      <w:r w:rsidRPr="00155C2A">
        <w:rPr>
          <w:rStyle w:val="StyleUnderline"/>
          <w:rFonts w:asciiTheme="minorHAnsi" w:hAnsiTheme="minorHAnsi"/>
        </w:rPr>
        <w:t>The group’s rank and file is already hearing repeated calls from popular jihadi scholars to defect</w:t>
      </w:r>
      <w:r w:rsidRPr="00155C2A">
        <w:rPr>
          <w:rFonts w:asciiTheme="minorHAnsi" w:hAnsiTheme="minorHAnsi"/>
        </w:rPr>
        <w:t xml:space="preserve"> to other Islamist groups in Syria. Many may heed that advice. But they are likely to find out how dangerous attempts to shift their allegiances could be. Already paranoid, </w:t>
      </w:r>
      <w:r w:rsidRPr="00155C2A">
        <w:rPr>
          <w:rStyle w:val="StyleUnderline"/>
          <w:rFonts w:asciiTheme="minorHAnsi" w:hAnsiTheme="minorHAnsi"/>
        </w:rPr>
        <w:t>ISIS is likely to see recent events as a confirmation of conspiracies</w:t>
      </w:r>
      <w:r w:rsidRPr="00155C2A">
        <w:rPr>
          <w:rFonts w:asciiTheme="minorHAnsi" w:hAnsiTheme="minorHAnsi"/>
        </w:rPr>
        <w:t xml:space="preserve"> against it. In response, </w:t>
      </w:r>
      <w:r w:rsidRPr="00155C2A">
        <w:rPr>
          <w:rStyle w:val="StyleUnderline"/>
          <w:rFonts w:asciiTheme="minorHAnsi" w:hAnsiTheme="minorHAnsi"/>
        </w:rPr>
        <w:t>it will grow more brutal and will place an emphasis on policing its own members</w:t>
      </w:r>
      <w:r w:rsidRPr="00155C2A">
        <w:rPr>
          <w:rFonts w:asciiTheme="minorHAnsi" w:hAnsiTheme="minorHAnsi"/>
        </w:rPr>
        <w:t xml:space="preserve">. In an effort to deter defections, ISIS will likely prosecute defectors as traitors. Some </w:t>
      </w:r>
      <w:r w:rsidRPr="00155C2A">
        <w:rPr>
          <w:rStyle w:val="StyleUnderline"/>
          <w:rFonts w:asciiTheme="minorHAnsi" w:hAnsiTheme="minorHAnsi"/>
        </w:rPr>
        <w:t>members will</w:t>
      </w:r>
      <w:r w:rsidRPr="00155C2A">
        <w:rPr>
          <w:rFonts w:asciiTheme="minorHAnsi" w:hAnsiTheme="minorHAnsi"/>
        </w:rPr>
        <w:t xml:space="preserve"> </w:t>
      </w:r>
      <w:r w:rsidRPr="00155C2A">
        <w:rPr>
          <w:rStyle w:val="StyleUnderline"/>
          <w:rFonts w:asciiTheme="minorHAnsi" w:hAnsiTheme="minorHAnsi"/>
        </w:rPr>
        <w:t>opt to go against their commanders</w:t>
      </w:r>
      <w:r w:rsidRPr="00155C2A">
        <w:rPr>
          <w:rFonts w:asciiTheme="minorHAnsi" w:hAnsiTheme="minorHAnsi"/>
        </w:rPr>
        <w:t xml:space="preserve"> and fellow fighters, mostly by providing information to other rebel groups. And JN and the Islamic Front stand ready to accept it.</w:t>
      </w:r>
    </w:p>
    <w:p w:rsidR="00A86256" w:rsidRDefault="00A86256" w:rsidP="00A86256">
      <w:pPr>
        <w:pStyle w:val="Heading2"/>
      </w:pPr>
      <w:r>
        <w:t>Pyroterror</w:t>
      </w:r>
    </w:p>
    <w:p w:rsidR="00A86256" w:rsidRDefault="00A86256" w:rsidP="00A86256"/>
    <w:p w:rsidR="00A86256" w:rsidRDefault="00A86256" w:rsidP="00A86256">
      <w:pPr>
        <w:pStyle w:val="Heading3"/>
        <w:rPr>
          <w:rStyle w:val="Style13ptBold"/>
          <w:b/>
        </w:rPr>
      </w:pPr>
      <w:r>
        <w:rPr>
          <w:rStyle w:val="Style13ptBold"/>
          <w:b/>
        </w:rPr>
        <w:t>2AC</w:t>
      </w:r>
    </w:p>
    <w:p w:rsidR="00A86256" w:rsidRPr="00262F9A" w:rsidRDefault="00A86256" w:rsidP="00A86256">
      <w:pPr>
        <w:pStyle w:val="Heading4"/>
        <w:rPr>
          <w:rStyle w:val="Style13ptBold"/>
          <w:b/>
        </w:rPr>
      </w:pPr>
      <w:r>
        <w:rPr>
          <w:rStyle w:val="Style13ptBold"/>
          <w:b/>
        </w:rPr>
        <w:t xml:space="preserve">Pyroterror not likely in the US. </w:t>
      </w:r>
    </w:p>
    <w:p w:rsidR="00A86256" w:rsidRDefault="00A86256" w:rsidP="00A86256">
      <w:r w:rsidRPr="006D5DE6">
        <w:rPr>
          <w:rStyle w:val="Style13ptBold"/>
        </w:rPr>
        <w:t>Inkerman Monitor 7</w:t>
      </w:r>
      <w:r>
        <w:t xml:space="preserve"> – Inkerman Monitor, International business risk and intelligence company, 2007 (“The War on Ecoterror, An Analysis of the Use of Anti-Terrorism Legislation on Activist Movements in the UK &amp; US,” The Inkerman Monitor Volume III 2007, September, accessed 6/29/15)</w:t>
      </w:r>
    </w:p>
    <w:p w:rsidR="00A86256" w:rsidRDefault="00A86256" w:rsidP="00A86256">
      <w:r w:rsidRPr="00A86256">
        <w:rPr>
          <w:rStyle w:val="StyleUnderline"/>
          <w:highlight w:val="cyan"/>
        </w:rPr>
        <w:t>Eco-terrorism</w:t>
      </w:r>
      <w:r w:rsidRPr="006D5DE6">
        <w:rPr>
          <w:rStyle w:val="StyleUnderline"/>
        </w:rPr>
        <w:t xml:space="preserve"> may be the only kind of terrorism which has </w:t>
      </w:r>
      <w:r w:rsidRPr="00A86256">
        <w:rPr>
          <w:rStyle w:val="StyleUnderline"/>
          <w:highlight w:val="cyan"/>
        </w:rPr>
        <w:t>spawned a backlash form of terrorism, known as pyroterrorism</w:t>
      </w:r>
      <w:r>
        <w:t xml:space="preserve">. It has been suspected that forest fires in recent years may have been caused by anti- environmentalists who are "fed up" with the pro-environmental movement. Governments usually declare that forest fires are caused by lack of rain, lightning, or careless campers, but it has been suspected that disgruntled anti-environmentalists (who are sympathetic to the concerns of timber companies) deliberately start the fires. </w:t>
      </w:r>
      <w:r w:rsidRPr="00A86256">
        <w:rPr>
          <w:rStyle w:val="StyleUnderline"/>
          <w:highlight w:val="cyan"/>
        </w:rPr>
        <w:t>Pyroterrorism is suspected to be the case more in Australia and Latin America than in the US</w:t>
      </w:r>
      <w:r w:rsidRPr="006D5DE6">
        <w:rPr>
          <w:rStyle w:val="StyleUnderline"/>
        </w:rPr>
        <w:t>, and was most recently cited as a possibility for the fires in Greece</w:t>
      </w:r>
      <w:r>
        <w:t xml:space="preserve"> in summer 2007. </w:t>
      </w:r>
    </w:p>
    <w:p w:rsidR="00A86256" w:rsidRDefault="00A86256" w:rsidP="00A86256"/>
    <w:p w:rsidR="00A86256" w:rsidRDefault="00A86256" w:rsidP="00A86256">
      <w:pPr>
        <w:pStyle w:val="Heading3"/>
      </w:pPr>
      <w:r>
        <w:t>1AR</w:t>
      </w:r>
    </w:p>
    <w:p w:rsidR="00A86256" w:rsidRDefault="00A86256" w:rsidP="00A86256">
      <w:pPr>
        <w:pStyle w:val="Heading4"/>
      </w:pPr>
      <w:r>
        <w:t xml:space="preserve">No cases of arson in the U.S. have been attributed to terror groups. </w:t>
      </w:r>
    </w:p>
    <w:p w:rsidR="00A86256" w:rsidRDefault="00A86256" w:rsidP="00A86256">
      <w:r w:rsidRPr="0078036E">
        <w:rPr>
          <w:rStyle w:val="Style13ptBold"/>
        </w:rPr>
        <w:t>Zahn 13</w:t>
      </w:r>
      <w:r>
        <w:t xml:space="preserve"> – Drew Zahn, contributing writer at WND, 2013 (“Jihadists Claim Credit for Arizona Fires,” </w:t>
      </w:r>
      <w:r w:rsidRPr="00AE46D5">
        <w:t>WorldNetDaily</w:t>
      </w:r>
      <w:r>
        <w:t>, July 5</w:t>
      </w:r>
      <w:r w:rsidRPr="00AE46D5">
        <w:rPr>
          <w:vertAlign w:val="superscript"/>
        </w:rPr>
        <w:t>th</w:t>
      </w:r>
      <w:r>
        <w:t xml:space="preserve">, available online at </w:t>
      </w:r>
      <w:hyperlink r:id="rId32" w:history="1">
        <w:r w:rsidRPr="00236705">
          <w:rPr>
            <w:rStyle w:val="Hyperlink"/>
          </w:rPr>
          <w:t>http://www.wnd.com/2013/07/jihadists-claim-credit-for-arizona-fires/</w:t>
        </w:r>
      </w:hyperlink>
      <w:r>
        <w:t xml:space="preserve"> , accessed 6/29/15)</w:t>
      </w:r>
    </w:p>
    <w:p w:rsidR="00A86256" w:rsidRDefault="00A86256" w:rsidP="00A86256">
      <w:r w:rsidRPr="00A86256">
        <w:rPr>
          <w:rStyle w:val="StyleUnderline"/>
          <w:highlight w:val="cyan"/>
        </w:rPr>
        <w:t>A Palestinian jihadist group, Masada al Mujahideen, has claimed credit for starting</w:t>
      </w:r>
      <w:r w:rsidRPr="00A86256">
        <w:rPr>
          <w:highlight w:val="cyan"/>
        </w:rPr>
        <w:t xml:space="preserve"> the</w:t>
      </w:r>
      <w:r>
        <w:t xml:space="preserve"> </w:t>
      </w:r>
      <w:r w:rsidRPr="00262F9A">
        <w:rPr>
          <w:rStyle w:val="StyleUnderline"/>
        </w:rPr>
        <w:t xml:space="preserve">ongoing </w:t>
      </w:r>
      <w:r w:rsidRPr="00A86256">
        <w:rPr>
          <w:rStyle w:val="StyleUnderline"/>
          <w:highlight w:val="cyan"/>
        </w:rPr>
        <w:t>Arizona wildfire</w:t>
      </w:r>
      <w:r w:rsidRPr="00262F9A">
        <w:rPr>
          <w:rStyle w:val="StyleUnderline"/>
        </w:rPr>
        <w:t xml:space="preserve"> that has killed 19 firefighters, according to a report from The Long War Journal’s David Barnett.</w:t>
      </w:r>
      <w:r>
        <w:rPr>
          <w:rStyle w:val="StyleUnderline"/>
        </w:rPr>
        <w:t xml:space="preserve"> </w:t>
      </w:r>
      <w:r>
        <w:t xml:space="preserve">The Long War Journal is a project of the Foundation for the Defense of Democracies, whose leadership council includes among others former CIA Director R. James Woolsey Jr. and Former FBI Director Louis Freeh. According to the report, the SITE Intelligence Group obtained and translated from a jihadist Internet forum a statement titled “Masada al-Mujahideen Fulfilled its Promise and Attacked America Again After the Expiration of the Period with Fires that Achieved Historic Results.” </w:t>
      </w:r>
      <w:r w:rsidRPr="00A86256">
        <w:rPr>
          <w:rStyle w:val="StyleUnderline"/>
          <w:highlight w:val="cyan"/>
        </w:rPr>
        <w:t>The statement</w:t>
      </w:r>
      <w:r w:rsidRPr="00262F9A">
        <w:rPr>
          <w:rStyle w:val="StyleUnderline"/>
        </w:rPr>
        <w:t xml:space="preserve"> boasted of the deaths of the 19 firefighters and </w:t>
      </w:r>
      <w:r w:rsidRPr="00A86256">
        <w:rPr>
          <w:rStyle w:val="StyleUnderline"/>
          <w:highlight w:val="cyan"/>
        </w:rPr>
        <w:t>claimed, “We had previously announced an unconventional war against the occupation state of Israel,</w:t>
      </w:r>
      <w:r w:rsidRPr="00262F9A">
        <w:rPr>
          <w:rStyle w:val="StyleUnderline"/>
        </w:rPr>
        <w:t xml:space="preserve"> </w:t>
      </w:r>
      <w:r w:rsidRPr="00A86256">
        <w:rPr>
          <w:rStyle w:val="StyleUnderline"/>
          <w:highlight w:val="cyan"/>
        </w:rPr>
        <w:t>and then we escalated this war to</w:t>
      </w:r>
      <w:r w:rsidRPr="00262F9A">
        <w:rPr>
          <w:rStyle w:val="StyleUnderline"/>
        </w:rPr>
        <w:t xml:space="preserve"> reach its main supporter, </w:t>
      </w:r>
      <w:r w:rsidRPr="00A86256">
        <w:rPr>
          <w:rStyle w:val="StyleUnderline"/>
          <w:highlight w:val="cyan"/>
        </w:rPr>
        <w:t>America</w:t>
      </w:r>
      <w:r w:rsidRPr="00262F9A">
        <w:rPr>
          <w:rStyle w:val="StyleUnderline"/>
        </w:rPr>
        <w:t>, so that it receives a major share of it, which will destroy their flora and fauna, with permission from Allah and then with our hands.”</w:t>
      </w:r>
      <w:r>
        <w:rPr>
          <w:rStyle w:val="StyleUnderline"/>
        </w:rPr>
        <w:t xml:space="preserve"> </w:t>
      </w:r>
      <w:r w:rsidRPr="00A86256">
        <w:rPr>
          <w:rStyle w:val="StyleUnderline"/>
          <w:highlight w:val="cyan"/>
        </w:rPr>
        <w:t>The statement further said that the group targeted the United States “in order to make it clear and to make it known we can reach it when we warn it</w:t>
      </w:r>
      <w:r w:rsidRPr="00262F9A">
        <w:rPr>
          <w:rStyle w:val="StyleUnderline"/>
        </w:rPr>
        <w:t>, and to make it certain that our hands don’t just reach it, but also strike it.”</w:t>
      </w:r>
      <w:r>
        <w:rPr>
          <w:rStyle w:val="StyleUnderline"/>
        </w:rPr>
        <w:t xml:space="preserve"> </w:t>
      </w:r>
      <w:r w:rsidRPr="00262F9A">
        <w:rPr>
          <w:rStyle w:val="StyleUnderline"/>
        </w:rPr>
        <w:t xml:space="preserve">The Arizona fire killed 19 of 20 members of the Granite Mountain Hotshot Crew, the greatest loss of life for firefighters in a wildfire since 1933 </w:t>
      </w:r>
      <w:r>
        <w:t xml:space="preserve">and the deadliest day for U.S. firefighters since the 9/11 when 340 died. “Just as we remembered the brave men who ran into the twin towers,” Arizona Gov. Jan Brewer said, “we will also remember the men of the Granite Mountain Hotshots.” </w:t>
      </w:r>
      <w:r w:rsidRPr="00A86256">
        <w:rPr>
          <w:rStyle w:val="StyleUnderline"/>
          <w:highlight w:val="cyan"/>
        </w:rPr>
        <w:t>Thus far, however</w:t>
      </w:r>
      <w:r>
        <w:t xml:space="preserve">, ABC News reports </w:t>
      </w:r>
      <w:r w:rsidRPr="00A86256">
        <w:rPr>
          <w:highlight w:val="cyan"/>
        </w:rPr>
        <w:t>authorities believe the Arizona wildfire began with a lightning strike in Yarnell, Ariz.,</w:t>
      </w:r>
      <w:r>
        <w:t xml:space="preserve"> about 90 miles northwest of Phoenix, </w:t>
      </w:r>
      <w:r w:rsidRPr="00A86256">
        <w:rPr>
          <w:highlight w:val="cyan"/>
        </w:rPr>
        <w:t>before spreading to roughly 6,000 acres amid</w:t>
      </w:r>
      <w:r>
        <w:t xml:space="preserve"> </w:t>
      </w:r>
      <w:r w:rsidRPr="00A86256">
        <w:rPr>
          <w:highlight w:val="cyan"/>
        </w:rPr>
        <w:t>triple-digit temperatures,</w:t>
      </w:r>
      <w:r>
        <w:t xml:space="preserve"> </w:t>
      </w:r>
      <w:r w:rsidRPr="00A86256">
        <w:rPr>
          <w:highlight w:val="cyan"/>
        </w:rPr>
        <w:t>low humidity</w:t>
      </w:r>
      <w:r>
        <w:t xml:space="preserve"> </w:t>
      </w:r>
      <w:r w:rsidRPr="00A86256">
        <w:rPr>
          <w:highlight w:val="cyan"/>
        </w:rPr>
        <w:t>and windy conditions</w:t>
      </w:r>
      <w:r>
        <w:t>. As WND reported, authorities have said a similarly deadly fire that struck Colorado last month was not the result of any “lightning strike.” “One thing that my investigators have given me the authority to state is that they have all but ruled out natural causes as the cause of this fire,” said Colorado’s El Paso County Sheriff Terry Maketa. “I can’t really go any further on that, but I can say we are pretty confident it was not, for instance, a lightning strike.” One expert on Islamic terrorism believes the wildfire that ravaged the outskirts of Colorado Springs, killing two people and destroying more than 500 homes, should be examined by terror investigators, if for no other reason because of the history of threats from al-Qaida and others to burn America’s forests. At the American Center for Democracy, noted terror funding expert Rachel Ehrenfeld wrote that Bill Scott, a senior fellow at ACD, warned about terrorist fires last July, speaking at the briefing on Capital Hill. “An expert on aerial firefighting, he presented a sobering analysis of the devastating (2012) Waldo Canyon Fire [in Colorado], pointing out that the striking rise [in] Western U.S. wildfires may be caused by elements other than nature,” Ehrenfeld wrote. “He noted that in spring 2012, al-Qaida’s English-language online magazine, Inspire, published an article called ‘It Is of Your Freedom to Ignite a Firebomb,’ which featured instructions on how to build an incendiary bomb to light forests on fire.” She explained that Russia’s security chief, Aleksandr Bortnikov, also has warned, “Al-Qaida was complicit in recent forest fires in Europe” as part of terrorism’s “strategy of a thousand cuts.” “Since then, more fatwas advocating that ‘fire is a cheap, easy and effective tool for economic warfare’ have been issued,” Ehrenfeld wrote. “They’ve included detailed instructions for constructing remote-controlled ‘ember bombs, and how to set fires without leaving a trace.’” Israel’s forests also have been targeted, she noted. “</w:t>
      </w:r>
      <w:r w:rsidRPr="00262F9A">
        <w:rPr>
          <w:rStyle w:val="StyleUnderline"/>
        </w:rPr>
        <w:t xml:space="preserve">While </w:t>
      </w:r>
      <w:r w:rsidRPr="00A86256">
        <w:rPr>
          <w:rStyle w:val="StyleUnderline"/>
          <w:highlight w:val="cyan"/>
        </w:rPr>
        <w:t>many of the fires that have scorched millions of acres</w:t>
      </w:r>
      <w:r w:rsidRPr="00262F9A">
        <w:rPr>
          <w:rStyle w:val="StyleUnderline"/>
        </w:rPr>
        <w:t xml:space="preserve"> and destroyed thousands of homes </w:t>
      </w:r>
      <w:r w:rsidRPr="00A86256">
        <w:rPr>
          <w:rStyle w:val="StyleUnderline"/>
          <w:highlight w:val="cyan"/>
        </w:rPr>
        <w:t>in Arizona</w:t>
      </w:r>
      <w:r w:rsidRPr="00901C17">
        <w:rPr>
          <w:rStyle w:val="StyleUnderline"/>
        </w:rPr>
        <w:t>, California, Colorado,</w:t>
      </w:r>
      <w:r w:rsidRPr="00262F9A">
        <w:rPr>
          <w:rStyle w:val="StyleUnderline"/>
        </w:rPr>
        <w:t xml:space="preserve"> New Mexico, Utah </w:t>
      </w:r>
      <w:r w:rsidRPr="00A86256">
        <w:rPr>
          <w:rStyle w:val="StyleUnderline"/>
          <w:highlight w:val="cyan"/>
        </w:rPr>
        <w:t>and other states have been identified as arson, none has been publicly attributed to</w:t>
      </w:r>
      <w:r w:rsidRPr="00262F9A">
        <w:rPr>
          <w:rStyle w:val="StyleUnderline"/>
        </w:rPr>
        <w:t xml:space="preserve"> criminal or </w:t>
      </w:r>
      <w:r w:rsidRPr="00A86256">
        <w:rPr>
          <w:rStyle w:val="StyleUnderline"/>
          <w:highlight w:val="cyan"/>
        </w:rPr>
        <w:t>terrorist groups</w:t>
      </w:r>
      <w:r>
        <w:t>, despite the presence of Mexican gangs and [a] large number of other illegals in our Western states,” she said. Mother Jones reported Don Smurthwaite, a Bureau of Land Management spokesman, “downplayed” Ehrenfeld’s ideas, “but he didn’t dismiss the notion outright.” “</w:t>
      </w:r>
      <w:r w:rsidRPr="00A86256">
        <w:rPr>
          <w:rStyle w:val="StyleUnderline"/>
          <w:highlight w:val="cyan"/>
        </w:rPr>
        <w:t>We don’t have any hard evidence that any wildfires in the U.S. were started by terrorists in recent years</w:t>
      </w:r>
      <w:r>
        <w:t xml:space="preserve">,” he told the publication. </w:t>
      </w:r>
    </w:p>
    <w:p w:rsidR="00A86256" w:rsidRDefault="00A86256" w:rsidP="00A86256"/>
    <w:p w:rsidR="00A86256" w:rsidRDefault="00A86256" w:rsidP="00A86256"/>
    <w:p w:rsidR="00A86256" w:rsidRDefault="00A86256" w:rsidP="00A86256">
      <w:pPr>
        <w:pStyle w:val="Heading4"/>
      </w:pPr>
      <w:r>
        <w:t>The notion of pyroterror is dismissed by authorities – even in zones of suspected “pyroterror”</w:t>
      </w:r>
    </w:p>
    <w:p w:rsidR="00A86256" w:rsidRDefault="00A86256" w:rsidP="00A86256">
      <w:r w:rsidRPr="00C254C4">
        <w:rPr>
          <w:rStyle w:val="Style13ptBold"/>
        </w:rPr>
        <w:t>Asia One News 9</w:t>
      </w:r>
      <w:r>
        <w:t xml:space="preserve"> – (“Police dismiss 'forest jihad,'” Asia One News, February 11</w:t>
      </w:r>
      <w:r w:rsidRPr="00C254C4">
        <w:rPr>
          <w:vertAlign w:val="superscript"/>
        </w:rPr>
        <w:t>th</w:t>
      </w:r>
      <w:r>
        <w:t xml:space="preserve">, Available online at </w:t>
      </w:r>
      <w:hyperlink r:id="rId33" w:history="1">
        <w:r w:rsidRPr="00236705">
          <w:rPr>
            <w:rStyle w:val="Hyperlink"/>
          </w:rPr>
          <w:t>http://news.asiaone.com/News/Latest+News/Asia/Story/A1Story20090211-121090.html</w:t>
        </w:r>
      </w:hyperlink>
      <w:r>
        <w:t xml:space="preserve"> , accessed 6/29/15)</w:t>
      </w:r>
    </w:p>
    <w:p w:rsidR="00A86256" w:rsidRDefault="00A86256" w:rsidP="00A86256">
      <w:r w:rsidRPr="00A86256">
        <w:rPr>
          <w:rStyle w:val="StyleUnderline"/>
          <w:highlight w:val="cyan"/>
        </w:rPr>
        <w:t>Police</w:t>
      </w:r>
      <w:r w:rsidRPr="00C254C4">
        <w:rPr>
          <w:rStyle w:val="StyleUnderline"/>
        </w:rPr>
        <w:t xml:space="preserve"> Wednesday </w:t>
      </w:r>
      <w:r w:rsidRPr="00A86256">
        <w:rPr>
          <w:rStyle w:val="StyleUnderline"/>
          <w:highlight w:val="cyan"/>
        </w:rPr>
        <w:t>dismissed any suggestion</w:t>
      </w:r>
      <w:r>
        <w:t xml:space="preserve"> the </w:t>
      </w:r>
      <w:r w:rsidRPr="00A86256">
        <w:rPr>
          <w:rStyle w:val="StyleUnderline"/>
          <w:highlight w:val="cyan"/>
        </w:rPr>
        <w:t>wildfires</w:t>
      </w:r>
      <w:r>
        <w:t xml:space="preserve"> that have killed more than 180 people </w:t>
      </w:r>
      <w:r w:rsidRPr="00A86256">
        <w:rPr>
          <w:rStyle w:val="StyleUnderline"/>
          <w:highlight w:val="cyan"/>
        </w:rPr>
        <w:t>could have been started by Islamic militants</w:t>
      </w:r>
      <w:r w:rsidRPr="00C254C4">
        <w:rPr>
          <w:rStyle w:val="StyleUnderline"/>
        </w:rPr>
        <w:t xml:space="preserve"> waging "forest jihad".</w:t>
      </w:r>
      <w:r>
        <w:t xml:space="preserve"> </w:t>
      </w:r>
      <w:r w:rsidRPr="00A86256">
        <w:rPr>
          <w:rStyle w:val="StyleUnderline"/>
          <w:highlight w:val="cyan"/>
        </w:rPr>
        <w:t>The idea has started to turn up on Internet blog sites after reports</w:t>
      </w:r>
      <w:r w:rsidRPr="00C254C4">
        <w:rPr>
          <w:rStyle w:val="StyleUnderline"/>
        </w:rPr>
        <w:t xml:space="preserve"> last year </w:t>
      </w:r>
      <w:r w:rsidRPr="00A86256">
        <w:rPr>
          <w:rStyle w:val="StyleUnderline"/>
          <w:highlight w:val="cyan"/>
        </w:rPr>
        <w:t>that a group of Islamic extremists had urged Muslims to light bushfires</w:t>
      </w:r>
      <w:r w:rsidRPr="00C254C4">
        <w:rPr>
          <w:rStyle w:val="StyleUnderline"/>
        </w:rPr>
        <w:t xml:space="preserve"> as a weapon of terror</w:t>
      </w:r>
      <w:r>
        <w:t xml:space="preserve">. Police believe some of the fires that ripped through southeast Australia since the weekend were started by arsonists, </w:t>
      </w:r>
      <w:r w:rsidRPr="00A86256">
        <w:rPr>
          <w:rStyle w:val="StyleUnderline"/>
          <w:highlight w:val="cyan"/>
        </w:rPr>
        <w:t xml:space="preserve">but a spokesman said there was no suspicion they were </w:t>
      </w:r>
      <w:r w:rsidRPr="000C7D38">
        <w:rPr>
          <w:rStyle w:val="StyleUnderline"/>
        </w:rPr>
        <w:t xml:space="preserve">Islamic </w:t>
      </w:r>
      <w:r w:rsidRPr="00A86256">
        <w:rPr>
          <w:rStyle w:val="StyleUnderline"/>
          <w:highlight w:val="cyan"/>
        </w:rPr>
        <w:t>terror attacks</w:t>
      </w:r>
      <w:r>
        <w:t>. "</w:t>
      </w:r>
      <w:r w:rsidRPr="00C254C4">
        <w:rPr>
          <w:rStyle w:val="StyleUnderline"/>
        </w:rPr>
        <w:t>None at all, absolutely nothing, zero," Superintendent Ross McNeill told AFP</w:t>
      </w:r>
      <w:r>
        <w:t>. "</w:t>
      </w:r>
      <w:r w:rsidRPr="00A86256">
        <w:rPr>
          <w:rStyle w:val="StyleUnderline"/>
          <w:highlight w:val="cyan"/>
        </w:rPr>
        <w:t>We usually rank possibilities on a scale of 0 to 10 - this would be on a negative scale</w:t>
      </w:r>
      <w:r w:rsidRPr="00C254C4">
        <w:rPr>
          <w:rStyle w:val="StyleUnderline"/>
        </w:rPr>
        <w:t>," he said</w:t>
      </w:r>
      <w:r>
        <w:t xml:space="preserve">. McNeill said he was aware of last year's report, which said US intelligence channels had identified a website calling on Muslims in Australia, the US, Europe and Russia to "start forest fires". The report, carried by Melbourne's The Age newspaper on September 7, said the website claimed "scholars have justified chopping down and burning the infidels" forests when they do the same to our lands. "Posted by a group called the Al-Ikhlas Islamic Network, it argues in Arabic that lighting fires is an effective form of terrorism justified in Islamic law under the doctrine of an 'eye for an eye'," the report said. It calls on Muslims to remember "forest jihad" in summer, saying fires cause economic damage and can take months to extinguish so that "this terror will haunt them for an extended period of time". The Age report said Australian intelligence agencies were treating the possibility that bushfires could be used as a weapon of terrorism as a serious concern. Attorney-General Robert McClelland said the federal government remained "vigilant against such threats", warning that anyone caught lighting a fire as a weapon of terror would feel the wrath of anti-terror laws, the paper said. But </w:t>
      </w:r>
      <w:r w:rsidRPr="00C254C4">
        <w:rPr>
          <w:rStyle w:val="StyleUnderline"/>
        </w:rPr>
        <w:t xml:space="preserve">McNeill insisted </w:t>
      </w:r>
      <w:r w:rsidRPr="00A86256">
        <w:rPr>
          <w:rStyle w:val="StyleUnderline"/>
          <w:highlight w:val="cyan"/>
        </w:rPr>
        <w:t>there was no suggestion of a link to the fires that razed entire towns last weekend</w:t>
      </w:r>
      <w:r>
        <w:t>, killing at least 181 people and destroying more than 750 homes.</w:t>
      </w:r>
    </w:p>
    <w:p w:rsidR="00A86256" w:rsidRDefault="00A86256" w:rsidP="00A86256">
      <w:pPr>
        <w:pStyle w:val="Heading2"/>
      </w:pPr>
      <w:bookmarkStart w:id="1" w:name="_Toc354160314"/>
      <w:r>
        <w:t>EMP</w:t>
      </w:r>
    </w:p>
    <w:p w:rsidR="00A86256" w:rsidRPr="005C7272" w:rsidRDefault="00A86256" w:rsidP="00A86256">
      <w:pPr>
        <w:pStyle w:val="Heading3"/>
        <w:rPr>
          <w:rFonts w:cs="Times New Roman"/>
        </w:rPr>
      </w:pPr>
      <w:r>
        <w:rPr>
          <w:rFonts w:cs="Times New Roman"/>
        </w:rPr>
        <w:t xml:space="preserve">2AC </w:t>
      </w:r>
      <w:bookmarkEnd w:id="1"/>
    </w:p>
    <w:p w:rsidR="00A86256" w:rsidRPr="005C7272" w:rsidRDefault="00A86256" w:rsidP="00A86256">
      <w:pPr>
        <w:keepNext/>
        <w:keepLines/>
        <w:spacing w:before="200"/>
        <w:outlineLvl w:val="3"/>
        <w:rPr>
          <w:rFonts w:eastAsia="MS Gothic"/>
          <w:b/>
          <w:bCs/>
          <w:iCs/>
          <w:sz w:val="26"/>
        </w:rPr>
      </w:pPr>
      <w:r w:rsidRPr="005C7272">
        <w:rPr>
          <w:rFonts w:eastAsia="MS Gothic"/>
          <w:b/>
          <w:bCs/>
          <w:iCs/>
          <w:sz w:val="26"/>
        </w:rPr>
        <w:t xml:space="preserve">no impact to EMP </w:t>
      </w:r>
    </w:p>
    <w:p w:rsidR="00A86256" w:rsidRPr="005C7272" w:rsidRDefault="00A86256" w:rsidP="00A86256">
      <w:pPr>
        <w:rPr>
          <w:rFonts w:eastAsia="Cambria"/>
          <w:bCs/>
        </w:rPr>
      </w:pPr>
      <w:r w:rsidRPr="005C7272">
        <w:rPr>
          <w:rFonts w:eastAsia="Cambria"/>
          <w:b/>
          <w:bCs/>
          <w:sz w:val="26"/>
        </w:rPr>
        <w:t>Farley 9</w:t>
      </w:r>
      <w:r w:rsidRPr="005C7272">
        <w:rPr>
          <w:rFonts w:eastAsia="Cambria"/>
        </w:rPr>
        <w:t xml:space="preserve">—assistant professor at the University of Kentucky’s Patterson School of Diplomacy and International Commerce (Robert, Neocons Salivating Over Their Next Great Exaggerated "Threat": Electromagnetic Pulse Attack, 22 Oct. 2009 October 22, 2009, http://kamran1919.wordpress.com/2009/10/22/neocons-salivating-over-their-next-great-exaggerated-threat-electromagnetic-pulse-attack-politics-alternet/, AMiles) </w:t>
      </w:r>
    </w:p>
    <w:p w:rsidR="00A86256" w:rsidRPr="005C7272" w:rsidRDefault="00A86256" w:rsidP="00A86256">
      <w:pPr>
        <w:ind w:right="288"/>
        <w:rPr>
          <w:rFonts w:eastAsia="Cambria"/>
          <w:u w:val="single"/>
        </w:rPr>
      </w:pPr>
      <w:r w:rsidRPr="005C7272">
        <w:rPr>
          <w:rFonts w:eastAsia="Cambria"/>
          <w:sz w:val="16"/>
        </w:rPr>
        <w:t xml:space="preserve">Ulterior Motives </w:t>
      </w:r>
      <w:r w:rsidRPr="00A86256">
        <w:rPr>
          <w:rFonts w:eastAsia="Cambria"/>
          <w:highlight w:val="cyan"/>
          <w:u w:val="single"/>
        </w:rPr>
        <w:t>The</w:t>
      </w:r>
      <w:r w:rsidRPr="005C7272">
        <w:rPr>
          <w:rFonts w:eastAsia="Cambria"/>
          <w:u w:val="single"/>
        </w:rPr>
        <w:t xml:space="preserve"> </w:t>
      </w:r>
      <w:r w:rsidRPr="00A86256">
        <w:rPr>
          <w:rFonts w:eastAsia="Cambria"/>
          <w:highlight w:val="cyan"/>
          <w:u w:val="single"/>
        </w:rPr>
        <w:t>central</w:t>
      </w:r>
      <w:r w:rsidRPr="005C7272">
        <w:rPr>
          <w:rFonts w:eastAsia="Cambria"/>
          <w:u w:val="single"/>
        </w:rPr>
        <w:t xml:space="preserve"> political </w:t>
      </w:r>
      <w:r w:rsidRPr="00A86256">
        <w:rPr>
          <w:rFonts w:eastAsia="Cambria"/>
          <w:highlight w:val="cyan"/>
          <w:u w:val="single"/>
        </w:rPr>
        <w:t xml:space="preserve">purpose of </w:t>
      </w:r>
      <w:r w:rsidRPr="005C7272">
        <w:rPr>
          <w:rFonts w:eastAsia="Cambria"/>
          <w:u w:val="single"/>
        </w:rPr>
        <w:t xml:space="preserve">the </w:t>
      </w:r>
      <w:r w:rsidRPr="00A86256">
        <w:rPr>
          <w:rFonts w:eastAsia="Cambria"/>
          <w:highlight w:val="cyan"/>
          <w:u w:val="single"/>
        </w:rPr>
        <w:t xml:space="preserve">EMP awareness </w:t>
      </w:r>
      <w:r w:rsidRPr="005C7272">
        <w:rPr>
          <w:rFonts w:eastAsia="Cambria"/>
          <w:u w:val="single"/>
        </w:rPr>
        <w:t xml:space="preserve">movement </w:t>
      </w:r>
      <w:r w:rsidRPr="00A86256">
        <w:rPr>
          <w:rFonts w:eastAsia="Cambria"/>
          <w:highlight w:val="cyan"/>
          <w:u w:val="single"/>
        </w:rPr>
        <w:t>appears to be advancement of</w:t>
      </w:r>
      <w:r w:rsidRPr="005C7272">
        <w:rPr>
          <w:rFonts w:eastAsia="Cambria"/>
          <w:sz w:val="16"/>
        </w:rPr>
        <w:t xml:space="preserve"> the cause of </w:t>
      </w:r>
      <w:r w:rsidRPr="00A86256">
        <w:rPr>
          <w:rFonts w:eastAsia="Cambria"/>
          <w:highlight w:val="cyan"/>
          <w:u w:val="single"/>
        </w:rPr>
        <w:t>missile defense</w:t>
      </w:r>
      <w:r w:rsidRPr="005C7272">
        <w:rPr>
          <w:rFonts w:eastAsia="Cambria"/>
          <w:sz w:val="16"/>
        </w:rPr>
        <w:t xml:space="preserve">. The most extreme estimates of the effect of </w:t>
      </w:r>
      <w:r w:rsidRPr="005C7272">
        <w:rPr>
          <w:rFonts w:eastAsia="Cambria"/>
          <w:u w:val="single"/>
        </w:rPr>
        <w:t xml:space="preserve">EMP restore </w:t>
      </w:r>
      <w:r w:rsidRPr="005C7272">
        <w:rPr>
          <w:rFonts w:eastAsia="Cambria"/>
          <w:sz w:val="16"/>
        </w:rPr>
        <w:t xml:space="preserve">the </w:t>
      </w:r>
      <w:r w:rsidRPr="005C7272">
        <w:rPr>
          <w:rFonts w:eastAsia="Cambria"/>
          <w:u w:val="single"/>
        </w:rPr>
        <w:t xml:space="preserve">Cold War-era existential fears </w:t>
      </w:r>
      <w:r w:rsidRPr="005C7272">
        <w:rPr>
          <w:rFonts w:eastAsia="Cambria"/>
          <w:sz w:val="16"/>
        </w:rPr>
        <w:t>of nuclear war. Schwellenbach argues “what’s driving it is the political global context—</w:t>
      </w:r>
      <w:r w:rsidRPr="00A86256">
        <w:rPr>
          <w:rFonts w:eastAsia="Cambria"/>
          <w:highlight w:val="cyan"/>
          <w:u w:val="single"/>
        </w:rPr>
        <w:t>it gives the right an issue that allows them to</w:t>
      </w:r>
      <w:r w:rsidRPr="005C7272">
        <w:rPr>
          <w:rFonts w:eastAsia="Cambria"/>
          <w:u w:val="single"/>
        </w:rPr>
        <w:t xml:space="preserve"> </w:t>
      </w:r>
      <w:r w:rsidRPr="00A86256">
        <w:rPr>
          <w:rFonts w:eastAsia="Cambria"/>
          <w:highlight w:val="cyan"/>
          <w:u w:val="single"/>
        </w:rPr>
        <w:t>justify hawkish behavior</w:t>
      </w:r>
      <w:r w:rsidRPr="005C7272">
        <w:rPr>
          <w:rFonts w:eastAsia="Cambria"/>
          <w:u w:val="single"/>
        </w:rPr>
        <w:t xml:space="preserve">. It is </w:t>
      </w:r>
      <w:r w:rsidRPr="005C7272">
        <w:rPr>
          <w:rFonts w:eastAsia="Cambria"/>
          <w:sz w:val="16"/>
        </w:rPr>
        <w:t xml:space="preserve">almost </w:t>
      </w:r>
      <w:r w:rsidRPr="005C7272">
        <w:rPr>
          <w:rFonts w:eastAsia="Cambria"/>
          <w:u w:val="single"/>
        </w:rPr>
        <w:t>a perfect solution to any argument against missile defense</w:t>
      </w:r>
      <w:r w:rsidRPr="005C7272">
        <w:rPr>
          <w:rFonts w:eastAsia="Cambria"/>
          <w:sz w:val="16"/>
        </w:rPr>
        <w:t xml:space="preserve">—North Korea and Iran.” The </w:t>
      </w:r>
      <w:r w:rsidRPr="005C7272">
        <w:rPr>
          <w:rFonts w:eastAsia="Cambria"/>
          <w:u w:val="single"/>
        </w:rPr>
        <w:t>90 percent casualty estimate advanced by EMP awareness advocates hypes the notion that the U</w:t>
      </w:r>
      <w:r w:rsidRPr="005C7272">
        <w:rPr>
          <w:rFonts w:eastAsia="Cambria"/>
          <w:sz w:val="16"/>
        </w:rPr>
        <w:t xml:space="preserve">nited </w:t>
      </w:r>
      <w:r w:rsidRPr="005C7272">
        <w:rPr>
          <w:rFonts w:eastAsia="Cambria"/>
          <w:u w:val="single"/>
        </w:rPr>
        <w:t>S</w:t>
      </w:r>
      <w:r w:rsidRPr="005C7272">
        <w:rPr>
          <w:rFonts w:eastAsia="Cambria"/>
          <w:sz w:val="16"/>
        </w:rPr>
        <w:t xml:space="preserve">tates faces </w:t>
      </w:r>
      <w:r w:rsidRPr="005C7272">
        <w:rPr>
          <w:rFonts w:eastAsia="Cambria"/>
          <w:u w:val="single"/>
        </w:rPr>
        <w:t>potential annihilation</w:t>
      </w:r>
      <w:r w:rsidRPr="005C7272">
        <w:rPr>
          <w:rFonts w:eastAsia="Cambria"/>
          <w:sz w:val="16"/>
        </w:rPr>
        <w:t xml:space="preserve"> at the hands of its enemies, and goes a step farther: even the smallest nuclear power can destroy the United States with a small number of warheads. </w:t>
      </w:r>
      <w:r w:rsidRPr="005C7272">
        <w:rPr>
          <w:rFonts w:eastAsia="Cambria"/>
          <w:u w:val="single"/>
        </w:rPr>
        <w:t>This</w:t>
      </w:r>
      <w:r w:rsidRPr="005C7272">
        <w:rPr>
          <w:rFonts w:eastAsia="Cambria"/>
          <w:sz w:val="16"/>
        </w:rPr>
        <w:t xml:space="preserve">, in turn, </w:t>
      </w:r>
      <w:r w:rsidRPr="005C7272">
        <w:rPr>
          <w:rFonts w:eastAsia="Cambria"/>
          <w:u w:val="single"/>
        </w:rPr>
        <w:t>reaffirms the need for</w:t>
      </w:r>
      <w:r w:rsidRPr="005C7272">
        <w:rPr>
          <w:rFonts w:eastAsia="Cambria"/>
          <w:sz w:val="16"/>
        </w:rPr>
        <w:t xml:space="preserve"> both </w:t>
      </w:r>
      <w:r w:rsidRPr="005C7272">
        <w:rPr>
          <w:rFonts w:eastAsia="Cambria"/>
          <w:u w:val="single"/>
        </w:rPr>
        <w:t>a</w:t>
      </w:r>
      <w:r w:rsidRPr="005C7272">
        <w:rPr>
          <w:rFonts w:eastAsia="Cambria"/>
          <w:sz w:val="16"/>
        </w:rPr>
        <w:t xml:space="preserve"> secure </w:t>
      </w:r>
      <w:r w:rsidRPr="005C7272">
        <w:rPr>
          <w:rFonts w:eastAsia="Cambria"/>
          <w:u w:val="single"/>
        </w:rPr>
        <w:t>missile defense shield</w:t>
      </w:r>
      <w:r w:rsidRPr="005C7272">
        <w:rPr>
          <w:rFonts w:eastAsia="Cambria"/>
          <w:sz w:val="16"/>
        </w:rPr>
        <w:t xml:space="preserve"> (including space-based interceptor weapons) </w:t>
      </w:r>
      <w:r w:rsidRPr="005C7272">
        <w:rPr>
          <w:rFonts w:eastAsia="Cambria"/>
          <w:u w:val="single"/>
        </w:rPr>
        <w:t>and a grand strategy of</w:t>
      </w:r>
      <w:r w:rsidRPr="005C7272">
        <w:rPr>
          <w:rFonts w:eastAsia="Cambria"/>
          <w:sz w:val="16"/>
        </w:rPr>
        <w:t xml:space="preserve"> </w:t>
      </w:r>
      <w:r w:rsidRPr="005C7272">
        <w:rPr>
          <w:rFonts w:eastAsia="Cambria"/>
          <w:u w:val="single"/>
        </w:rPr>
        <w:t>preventive war</w:t>
      </w:r>
      <w:r w:rsidRPr="005C7272">
        <w:rPr>
          <w:rFonts w:eastAsia="Cambria"/>
          <w:sz w:val="16"/>
        </w:rPr>
        <w:t xml:space="preserve"> against potential nuclear and ballistic missile proliferators. Almost </w:t>
      </w:r>
      <w:r w:rsidRPr="00A86256">
        <w:rPr>
          <w:rFonts w:eastAsia="Cambria"/>
          <w:highlight w:val="cyan"/>
          <w:u w:val="single"/>
        </w:rPr>
        <w:t>all EMP awareness advocates</w:t>
      </w:r>
      <w:r w:rsidRPr="005C7272">
        <w:rPr>
          <w:rFonts w:eastAsia="Cambria"/>
          <w:sz w:val="16"/>
        </w:rPr>
        <w:t>—including Gaffney, Gingrich, and Huckabee—</w:t>
      </w:r>
      <w:r w:rsidRPr="00A86256">
        <w:rPr>
          <w:rFonts w:eastAsia="Cambria"/>
          <w:highlight w:val="cyan"/>
          <w:u w:val="single"/>
        </w:rPr>
        <w:t>call for increased spending on</w:t>
      </w:r>
      <w:r w:rsidRPr="005C7272">
        <w:rPr>
          <w:rFonts w:eastAsia="Cambria"/>
          <w:u w:val="single"/>
        </w:rPr>
        <w:t xml:space="preserve"> </w:t>
      </w:r>
      <w:r w:rsidRPr="00A86256">
        <w:rPr>
          <w:rFonts w:eastAsia="Cambria"/>
          <w:highlight w:val="cyan"/>
          <w:u w:val="single"/>
        </w:rPr>
        <w:t>missile defense</w:t>
      </w:r>
      <w:r w:rsidRPr="005C7272">
        <w:rPr>
          <w:rFonts w:eastAsia="Cambria"/>
          <w:sz w:val="16"/>
        </w:rPr>
        <w:t xml:space="preserve">. </w:t>
      </w:r>
      <w:r w:rsidRPr="005C7272">
        <w:rPr>
          <w:rFonts w:eastAsia="Cambria"/>
          <w:u w:val="single"/>
        </w:rPr>
        <w:t xml:space="preserve">Gaffney </w:t>
      </w:r>
      <w:r w:rsidRPr="005C7272">
        <w:rPr>
          <w:rFonts w:eastAsia="Cambria"/>
          <w:sz w:val="16"/>
        </w:rPr>
        <w:t xml:space="preserve">and Gingrich have also </w:t>
      </w:r>
      <w:r w:rsidRPr="005C7272">
        <w:rPr>
          <w:rFonts w:eastAsia="Cambria"/>
          <w:u w:val="single"/>
        </w:rPr>
        <w:t>called for a “robust” policy of preemptive war,</w:t>
      </w:r>
      <w:r w:rsidRPr="005C7272">
        <w:rPr>
          <w:rFonts w:eastAsia="Cambria"/>
          <w:sz w:val="16"/>
        </w:rPr>
        <w:t xml:space="preserve"> including attacks on Iranian and North Korean missiles on their launching pads. </w:t>
      </w:r>
      <w:r w:rsidRPr="00A86256">
        <w:rPr>
          <w:rFonts w:eastAsia="Cambria"/>
          <w:highlight w:val="cyan"/>
          <w:u w:val="single"/>
        </w:rPr>
        <w:t>The fact that EMP</w:t>
      </w:r>
      <w:r w:rsidRPr="005C7272">
        <w:rPr>
          <w:rFonts w:eastAsia="Cambria"/>
          <w:u w:val="single"/>
        </w:rPr>
        <w:t xml:space="preserve"> </w:t>
      </w:r>
      <w:r w:rsidRPr="00A86256">
        <w:rPr>
          <w:rFonts w:eastAsia="Cambria"/>
          <w:highlight w:val="cyan"/>
          <w:u w:val="single"/>
        </w:rPr>
        <w:t>is poorly researched</w:t>
      </w:r>
      <w:r w:rsidRPr="005C7272">
        <w:rPr>
          <w:rFonts w:eastAsia="Cambria"/>
          <w:u w:val="single"/>
        </w:rPr>
        <w:t xml:space="preserve"> and not well understood </w:t>
      </w:r>
      <w:r w:rsidRPr="00A86256">
        <w:rPr>
          <w:rFonts w:eastAsia="Cambria"/>
          <w:highlight w:val="cyan"/>
          <w:u w:val="single"/>
        </w:rPr>
        <w:t>works in its favor as a scare tactic</w:t>
      </w:r>
      <w:r w:rsidRPr="005C7272">
        <w:rPr>
          <w:rFonts w:eastAsia="Cambria"/>
          <w:sz w:val="16"/>
        </w:rPr>
        <w:t xml:space="preserve">. </w:t>
      </w:r>
      <w:r w:rsidRPr="005C7272">
        <w:rPr>
          <w:rFonts w:eastAsia="Cambria"/>
          <w:u w:val="single"/>
        </w:rPr>
        <w:t>Since evidence of EMP’s allegedly</w:t>
      </w:r>
      <w:r w:rsidRPr="005C7272">
        <w:rPr>
          <w:rFonts w:eastAsia="Cambria"/>
          <w:sz w:val="16"/>
        </w:rPr>
        <w:t xml:space="preserve"> </w:t>
      </w:r>
      <w:r w:rsidRPr="005C7272">
        <w:rPr>
          <w:rFonts w:eastAsia="Cambria"/>
          <w:u w:val="single"/>
        </w:rPr>
        <w:t xml:space="preserve">lasting impact is purely theoretical, EMP awareness </w:t>
      </w:r>
      <w:r w:rsidRPr="00A86256">
        <w:rPr>
          <w:rFonts w:eastAsia="Cambria"/>
          <w:highlight w:val="cyan"/>
          <w:u w:val="single"/>
        </w:rPr>
        <w:t>advocates</w:t>
      </w:r>
      <w:r w:rsidRPr="005C7272">
        <w:rPr>
          <w:rFonts w:eastAsia="Cambria"/>
          <w:u w:val="single"/>
        </w:rPr>
        <w:t xml:space="preserve"> can </w:t>
      </w:r>
      <w:r w:rsidRPr="00A86256">
        <w:rPr>
          <w:rFonts w:eastAsia="Cambria"/>
          <w:highlight w:val="cyan"/>
          <w:u w:val="single"/>
        </w:rPr>
        <w:t>make outlandish</w:t>
      </w:r>
      <w:r w:rsidRPr="005C7272">
        <w:rPr>
          <w:rFonts w:eastAsia="Cambria"/>
          <w:u w:val="single"/>
        </w:rPr>
        <w:t xml:space="preserve"> claims regarding the threat</w:t>
      </w:r>
      <w:r w:rsidRPr="005C7272">
        <w:rPr>
          <w:rFonts w:eastAsia="Cambria"/>
          <w:sz w:val="16"/>
        </w:rPr>
        <w:t xml:space="preserve"> that even the smallest nuclear arsenal poses. They can also point to allegations made by the official EMP Commission, </w:t>
      </w:r>
      <w:r w:rsidRPr="00A86256">
        <w:rPr>
          <w:rFonts w:eastAsia="Cambria"/>
          <w:highlight w:val="cyan"/>
          <w:u w:val="single"/>
        </w:rPr>
        <w:t>ignoring the fact that</w:t>
      </w:r>
      <w:r w:rsidRPr="005C7272">
        <w:rPr>
          <w:rFonts w:eastAsia="Cambria"/>
          <w:u w:val="single"/>
        </w:rPr>
        <w:t xml:space="preserve"> many </w:t>
      </w:r>
      <w:r w:rsidRPr="00A86256">
        <w:rPr>
          <w:rFonts w:eastAsia="Cambria"/>
          <w:highlight w:val="cyan"/>
          <w:u w:val="single"/>
        </w:rPr>
        <w:t>outside experts dispute its findings</w:t>
      </w:r>
      <w:r w:rsidRPr="005C7272">
        <w:rPr>
          <w:rFonts w:eastAsia="Cambria"/>
          <w:u w:val="single"/>
        </w:rPr>
        <w:t xml:space="preserve">. </w:t>
      </w:r>
      <w:r w:rsidRPr="005C7272">
        <w:rPr>
          <w:rFonts w:eastAsia="Cambria"/>
          <w:sz w:val="16"/>
        </w:rPr>
        <w:t xml:space="preserve">The Niagara conference’s emphasis on strategic and policy considerations shows that alarmist predictions about EMP attacks serve as fodder for promotion of a larger nuclear weapons stockpile, for missile defense, and for preventive attacks. Little Traction Despite the effort that conservatives have devoted to this cause, it appears to have gained little traction in the mainstream media. The New York Times, the Washington Post, CNN, Fox News, and other major television news organizations declined to cover the EMPACT conference. Indeed, </w:t>
      </w:r>
      <w:r w:rsidRPr="005C7272">
        <w:rPr>
          <w:rFonts w:eastAsia="Cambria"/>
          <w:u w:val="single"/>
        </w:rPr>
        <w:t>even the neoconservative Weekly Standard</w:t>
      </w:r>
      <w:r w:rsidRPr="005C7272">
        <w:rPr>
          <w:rFonts w:eastAsia="Cambria"/>
          <w:sz w:val="16"/>
        </w:rPr>
        <w:t xml:space="preserve">, which seems perpetually on the lookout for ways to plug purported existential threats to the homeland, stayed away from Niagara. One Standard editor </w:t>
      </w:r>
      <w:r w:rsidRPr="005C7272">
        <w:rPr>
          <w:rFonts w:eastAsia="Cambria"/>
          <w:u w:val="single"/>
        </w:rPr>
        <w:t xml:space="preserve">said </w:t>
      </w:r>
      <w:r w:rsidRPr="005C7272">
        <w:rPr>
          <w:rFonts w:eastAsia="Cambria"/>
          <w:sz w:val="16"/>
        </w:rPr>
        <w:t>in an interview with the author, “</w:t>
      </w:r>
      <w:r w:rsidRPr="005C7272">
        <w:rPr>
          <w:rFonts w:eastAsia="Cambria"/>
          <w:u w:val="single"/>
        </w:rPr>
        <w:t>I don’t go for that EMP stuff. Kind of more interested in dangerous scenarios that might actually happen.”</w:t>
      </w:r>
    </w:p>
    <w:p w:rsidR="00A86256" w:rsidRPr="005C7272" w:rsidRDefault="00A86256" w:rsidP="00A86256">
      <w:pPr>
        <w:pStyle w:val="Heading3"/>
        <w:rPr>
          <w:rFonts w:cs="Times New Roman"/>
        </w:rPr>
      </w:pPr>
      <w:bookmarkStart w:id="2" w:name="_Toc354160315"/>
      <w:r>
        <w:rPr>
          <w:rFonts w:cs="Times New Roman"/>
        </w:rPr>
        <w:t>1AR</w:t>
      </w:r>
      <w:r w:rsidRPr="005C7272">
        <w:rPr>
          <w:rFonts w:cs="Times New Roman"/>
        </w:rPr>
        <w:t xml:space="preserve"> </w:t>
      </w:r>
      <w:bookmarkEnd w:id="2"/>
    </w:p>
    <w:p w:rsidR="00A86256" w:rsidRPr="005C7272" w:rsidRDefault="00A86256" w:rsidP="00A86256">
      <w:pPr>
        <w:pStyle w:val="Heading4"/>
        <w:rPr>
          <w:rFonts w:cs="Times New Roman"/>
        </w:rPr>
      </w:pPr>
      <w:r w:rsidRPr="005C7272">
        <w:rPr>
          <w:rFonts w:cs="Times New Roman"/>
        </w:rPr>
        <w:t xml:space="preserve">EMP empirically denied </w:t>
      </w:r>
    </w:p>
    <w:p w:rsidR="00A86256" w:rsidRPr="005C7272" w:rsidRDefault="00A86256" w:rsidP="00A86256">
      <w:pPr>
        <w:rPr>
          <w:sz w:val="12"/>
        </w:rPr>
      </w:pPr>
      <w:r w:rsidRPr="005C7272">
        <w:rPr>
          <w:rStyle w:val="Style13ptBold"/>
        </w:rPr>
        <w:t>Faal 10</w:t>
      </w:r>
      <w:r w:rsidRPr="005C7272">
        <w:rPr>
          <w:b/>
        </w:rPr>
        <w:t xml:space="preserve"> </w:t>
      </w:r>
      <w:r w:rsidRPr="005C7272">
        <w:rPr>
          <w:sz w:val="12"/>
        </w:rPr>
        <w:t>(Sorcha, Chinese EMP Attack Prompts US Missile Strike After Cruise Ship Crippled, 11 November 2010, http://www.whatdoesitmean.com/index1421.htm)</w:t>
      </w:r>
    </w:p>
    <w:p w:rsidR="00A86256" w:rsidRPr="005360CD" w:rsidRDefault="00A86256" w:rsidP="00A86256">
      <w:pPr>
        <w:pStyle w:val="cardtext"/>
        <w:ind w:left="0"/>
        <w:rPr>
          <w:sz w:val="12"/>
        </w:rPr>
      </w:pPr>
      <w:r w:rsidRPr="005360CD">
        <w:t xml:space="preserve">A new report circulating in the Kremlin today prepared for Prime Minister Putin by Director Anatoly Perminov of the Russian Federal Space Agency states that an Arkon-1 military satellite monitoring the western coastal regions of </w:t>
      </w:r>
      <w:r w:rsidRPr="00A86256">
        <w:rPr>
          <w:highlight w:val="cyan"/>
        </w:rPr>
        <w:t>North</w:t>
      </w:r>
      <w:r w:rsidRPr="00A86256">
        <w:rPr>
          <w:highlight w:val="cyan"/>
          <w:u w:val="single"/>
        </w:rPr>
        <w:t xml:space="preserve"> America detected an “EMP</w:t>
      </w:r>
      <w:r w:rsidRPr="005360CD">
        <w:rPr>
          <w:u w:val="single"/>
        </w:rPr>
        <w:t xml:space="preserve"> anomalous </w:t>
      </w:r>
      <w:r w:rsidRPr="00A86256">
        <w:rPr>
          <w:highlight w:val="cyan"/>
          <w:u w:val="single"/>
        </w:rPr>
        <w:t>event</w:t>
      </w:r>
      <w:r w:rsidRPr="005360CD">
        <w:rPr>
          <w:u w:val="single"/>
        </w:rPr>
        <w:t xml:space="preserve">” occurring </w:t>
      </w:r>
      <w:r w:rsidRPr="00A86256">
        <w:rPr>
          <w:highlight w:val="cyan"/>
          <w:u w:val="single"/>
        </w:rPr>
        <w:t>on</w:t>
      </w:r>
      <w:r w:rsidRPr="00A86256">
        <w:rPr>
          <w:sz w:val="12"/>
          <w:highlight w:val="cyan"/>
        </w:rPr>
        <w:t xml:space="preserve"> </w:t>
      </w:r>
      <w:r w:rsidRPr="00A86256">
        <w:rPr>
          <w:highlight w:val="cyan"/>
          <w:u w:val="single"/>
        </w:rPr>
        <w:t>November 8th</w:t>
      </w:r>
      <w:r w:rsidRPr="005360CD">
        <w:rPr>
          <w:u w:val="single"/>
        </w:rPr>
        <w:t xml:space="preserve"> </w:t>
      </w:r>
      <w:r w:rsidRPr="005360CD">
        <w:t>at 0600 Pacific Standard Time (-8 hours GMT) that bore the “direct signature” of a YJ-62 subsonic anti-ship missile fired from a Chinese People’s Liberation Navy Type 041 submarine (NATO code name Yuan-Class) [photo 2nd left] known to be patrolling approximately 200 kilometers off United States coast. Nearly 11 hours after this EMP “event”, this report further says, Arkon-1 then detected a BGM-109 (Tomahawk) subsonic cruise missile launched from a US Navy Ohio-Class submarine operating off the coast of California [photo bottom left] on a “training mission” from its home port located at US Navy’s Kitsap Base in Washington State and was enroute to the largest American Naval Base on the US west coast in San Diego, California. Note: A Russian military intelligence (GRU) addendum to this report states that the “training mission” the Ohio-Class submarine was on is related to a new US law passed this year allowing for the first time in history for women to serve on US Navy subs and was an “operational exercise” testing female Naval Officers competence prior to their first “operational deployment”.</w:t>
      </w:r>
      <w:r w:rsidRPr="005360CD">
        <w:rPr>
          <w:sz w:val="12"/>
        </w:rPr>
        <w:t xml:space="preserve"> </w:t>
      </w:r>
      <w:r w:rsidRPr="005360CD">
        <w:rPr>
          <w:u w:val="single"/>
        </w:rPr>
        <w:t>The “immediate effect” of the Chinese Navy’s firing of their EMP missile, this report continues, was the “catastrophic crippling” of the US based cruise ship</w:t>
      </w:r>
      <w:r w:rsidRPr="005360CD">
        <w:rPr>
          <w:sz w:val="12"/>
        </w:rPr>
        <w:t xml:space="preserve"> </w:t>
      </w:r>
      <w:r w:rsidRPr="005360CD">
        <w:t>Carnival Splendor [photo 3rd left] that stranded its nearly 4,500 passengers and crew in a “dead in the water” boat and prompting the Americans to send the US Navy’s Ronald Reagan aircraft carrier, warplanes, and supply aircraft to protect it from further attack after all of its electronic systems were destroyed. An electromagnetic pulse</w:t>
      </w:r>
      <w:r w:rsidRPr="005360CD">
        <w:rPr>
          <w:sz w:val="12"/>
        </w:rPr>
        <w:t xml:space="preserve"> (</w:t>
      </w:r>
      <w:r w:rsidRPr="00A86256">
        <w:rPr>
          <w:highlight w:val="cyan"/>
          <w:u w:val="single"/>
        </w:rPr>
        <w:t>EMP</w:t>
      </w:r>
      <w:r w:rsidRPr="005360CD">
        <w:rPr>
          <w:sz w:val="12"/>
        </w:rPr>
        <w:t xml:space="preserve">) such as </w:t>
      </w:r>
      <w:r w:rsidRPr="00A86256">
        <w:rPr>
          <w:highlight w:val="cyan"/>
          <w:u w:val="single"/>
        </w:rPr>
        <w:t>was used</w:t>
      </w:r>
      <w:r w:rsidRPr="00A86256">
        <w:rPr>
          <w:sz w:val="12"/>
          <w:highlight w:val="cyan"/>
        </w:rPr>
        <w:t xml:space="preserve"> </w:t>
      </w:r>
      <w:r w:rsidRPr="00A86256">
        <w:rPr>
          <w:highlight w:val="cyan"/>
          <w:u w:val="single"/>
        </w:rPr>
        <w:t>upon the Carnival Splendor</w:t>
      </w:r>
      <w:r w:rsidRPr="005360CD">
        <w:rPr>
          <w:sz w:val="12"/>
        </w:rPr>
        <w:t xml:space="preserve"> </w:t>
      </w:r>
      <w:r w:rsidRPr="005360CD">
        <w:t>is a burst of electromagnetic radiation that causes rapidly changing electric fields (or magnetic fields) that when coupling with electrical/electronic systems produces damaging current and voltage surges destroying all non-hardened electrical systems.</w:t>
      </w:r>
    </w:p>
    <w:p w:rsidR="00A86256" w:rsidRPr="005C7272" w:rsidRDefault="00A86256" w:rsidP="00A86256">
      <w:pPr>
        <w:pStyle w:val="Heading4"/>
        <w:rPr>
          <w:rFonts w:cs="Times New Roman"/>
        </w:rPr>
      </w:pPr>
      <w:r w:rsidRPr="005C7272">
        <w:rPr>
          <w:rFonts w:cs="Times New Roman"/>
        </w:rPr>
        <w:t xml:space="preserve">Prefer our ev – no impact to EMP </w:t>
      </w:r>
    </w:p>
    <w:p w:rsidR="00A86256" w:rsidRPr="005C7272" w:rsidRDefault="00A86256" w:rsidP="00A86256">
      <w:pPr>
        <w:rPr>
          <w:rStyle w:val="TitleChar"/>
          <w:bCs w:val="0"/>
        </w:rPr>
      </w:pPr>
      <w:r w:rsidRPr="005C7272">
        <w:rPr>
          <w:rStyle w:val="Style13ptBold"/>
        </w:rPr>
        <w:t>Farley 9</w:t>
      </w:r>
      <w:r w:rsidRPr="005C7272">
        <w:t xml:space="preserve">—assistant professor at the University of Kentucky’s Patterson School of Diplomacy and International Commerce (Robert, Neocons Salivating Over Their Next Great Exaggerated "Threat": Electromagnetic Pulse Attack, 22 Oct. 2009 October 22, 2009, http://kamran1919.wordpress.com/2009/10/22/neocons-salivating-over-their-next-great-exaggerated-threat-electromagnetic-pulse-attack-politics-alternet/, AMiles) </w:t>
      </w:r>
    </w:p>
    <w:p w:rsidR="00A86256" w:rsidRPr="005360CD" w:rsidRDefault="00A86256" w:rsidP="00A86256">
      <w:r w:rsidRPr="005360CD">
        <w:t xml:space="preserve">Ulterior Motives </w:t>
      </w:r>
      <w:r w:rsidRPr="00A86256">
        <w:rPr>
          <w:highlight w:val="cyan"/>
        </w:rPr>
        <w:t>The</w:t>
      </w:r>
      <w:r w:rsidRPr="005360CD">
        <w:t xml:space="preserve"> </w:t>
      </w:r>
      <w:r w:rsidRPr="00A86256">
        <w:rPr>
          <w:highlight w:val="cyan"/>
        </w:rPr>
        <w:t>central</w:t>
      </w:r>
      <w:r w:rsidRPr="005360CD">
        <w:t xml:space="preserve"> political </w:t>
      </w:r>
      <w:r w:rsidRPr="00A86256">
        <w:rPr>
          <w:highlight w:val="cyan"/>
        </w:rPr>
        <w:t xml:space="preserve">purpose of </w:t>
      </w:r>
      <w:r w:rsidRPr="005360CD">
        <w:t xml:space="preserve">the </w:t>
      </w:r>
      <w:r w:rsidRPr="00A86256">
        <w:rPr>
          <w:highlight w:val="cyan"/>
        </w:rPr>
        <w:t xml:space="preserve">EMP awareness </w:t>
      </w:r>
      <w:r w:rsidRPr="005360CD">
        <w:t xml:space="preserve">movement </w:t>
      </w:r>
      <w:r w:rsidRPr="00A86256">
        <w:rPr>
          <w:highlight w:val="cyan"/>
        </w:rPr>
        <w:t>appears to be advancement of</w:t>
      </w:r>
      <w:r w:rsidRPr="005360CD">
        <w:t xml:space="preserve"> the cause of </w:t>
      </w:r>
      <w:r w:rsidRPr="00A86256">
        <w:rPr>
          <w:highlight w:val="cyan"/>
        </w:rPr>
        <w:t>missile defense</w:t>
      </w:r>
      <w:r w:rsidRPr="005360CD">
        <w:t>. The most extreme estimates of the effect of EMP restore the Cold War-era existential fears of nuclear war. Schwellenbach argues “what’s driving it is the political global context—</w:t>
      </w:r>
      <w:r w:rsidRPr="00A86256">
        <w:rPr>
          <w:highlight w:val="cyan"/>
        </w:rPr>
        <w:t>it gives the right an issue that allows them to</w:t>
      </w:r>
      <w:r w:rsidRPr="005360CD">
        <w:t xml:space="preserve"> </w:t>
      </w:r>
      <w:r w:rsidRPr="00A86256">
        <w:rPr>
          <w:highlight w:val="cyan"/>
        </w:rPr>
        <w:t>justify hawkish behavior</w:t>
      </w:r>
      <w:r w:rsidRPr="005360CD">
        <w:t xml:space="preserve">. It is almost a perfect solution to any argument against missile defense—North Korea and Iran.” The 90 percent casualty estimate advanced by EMP awareness advocates hypes the notion that the United States faces potential annihilation at the hands of its enemies, and goes a step farther: even the smallest nuclear power can destroy the United States with a small number of warheads. This, in turn, reaffirms the need for both a secure missile defense shield (including space-based interceptor weapons) and a grand strategy of preventive war against potential nuclear and ballistic missile proliferators. Almost </w:t>
      </w:r>
      <w:r w:rsidRPr="00A86256">
        <w:rPr>
          <w:highlight w:val="cyan"/>
        </w:rPr>
        <w:t>all EMP awareness advocates</w:t>
      </w:r>
      <w:r w:rsidRPr="005360CD">
        <w:t>—including Gaffney, Gingrich, and Huckabee—</w:t>
      </w:r>
      <w:r w:rsidRPr="00A86256">
        <w:rPr>
          <w:highlight w:val="cyan"/>
        </w:rPr>
        <w:t>call for increased spending on</w:t>
      </w:r>
      <w:r w:rsidRPr="005360CD">
        <w:t xml:space="preserve"> </w:t>
      </w:r>
      <w:r w:rsidRPr="00A86256">
        <w:rPr>
          <w:highlight w:val="cyan"/>
        </w:rPr>
        <w:t>missile defense</w:t>
      </w:r>
      <w:r w:rsidRPr="005360CD">
        <w:t xml:space="preserve">. Gaffney and Gingrich have also called for a “robust” policy of preemptive war, including attacks on Iranian and North Korean missiles on their launching pads. </w:t>
      </w:r>
      <w:r w:rsidRPr="00A86256">
        <w:rPr>
          <w:highlight w:val="cyan"/>
        </w:rPr>
        <w:t>The fact that EMP</w:t>
      </w:r>
      <w:r w:rsidRPr="005360CD">
        <w:t xml:space="preserve"> </w:t>
      </w:r>
      <w:r w:rsidRPr="00A86256">
        <w:rPr>
          <w:highlight w:val="cyan"/>
        </w:rPr>
        <w:t>is poorly researched</w:t>
      </w:r>
      <w:r w:rsidRPr="005360CD">
        <w:t xml:space="preserve"> and not well understood </w:t>
      </w:r>
      <w:r w:rsidRPr="00A86256">
        <w:rPr>
          <w:highlight w:val="cyan"/>
        </w:rPr>
        <w:t>works in its favor as a scare tactic</w:t>
      </w:r>
      <w:r w:rsidRPr="005360CD">
        <w:t xml:space="preserve">. Since evidence of EMP’s allegedly lasting impact is purely theoretical, EMP awareness </w:t>
      </w:r>
      <w:r w:rsidRPr="00A86256">
        <w:rPr>
          <w:highlight w:val="cyan"/>
        </w:rPr>
        <w:t>advocates</w:t>
      </w:r>
      <w:r w:rsidRPr="005360CD">
        <w:t xml:space="preserve"> can </w:t>
      </w:r>
      <w:r w:rsidRPr="00A86256">
        <w:rPr>
          <w:highlight w:val="cyan"/>
        </w:rPr>
        <w:t>make outlandish</w:t>
      </w:r>
      <w:r w:rsidRPr="005360CD">
        <w:t xml:space="preserve"> claims regarding the threat that even the smallest nuclear arsenal poses. They can also point to allegations made by the official EMP Commission, </w:t>
      </w:r>
      <w:r w:rsidRPr="00A86256">
        <w:rPr>
          <w:highlight w:val="cyan"/>
        </w:rPr>
        <w:t>ignoring the fact that</w:t>
      </w:r>
      <w:r w:rsidRPr="005360CD">
        <w:t xml:space="preserve"> many </w:t>
      </w:r>
      <w:r w:rsidRPr="00A86256">
        <w:rPr>
          <w:highlight w:val="cyan"/>
        </w:rPr>
        <w:t>outside experts dispute its findings</w:t>
      </w:r>
      <w:r w:rsidRPr="005360CD">
        <w:t>. The Niagara conference’s emphasis on strategic and policy considerations shows that alarmist predictions about EMP attacks serve as fodder for promotion of a larger nuclear weapons stockpile, for missile defense, and for preventive attacks. Little Traction Despite the effort that conservatives have devoted to this cause, it appears to have gained little traction in the mainstream media. The New York Times, the Washington Post, CNN, Fox News, and other major television news organizations declined to cover the EMPACT conference. Indeed, even the neoconservative Weekly Standard, which seems perpetually on the lookout for ways to plug purported existential threats to the homeland, stayed away from Niagara. One Standard editor said in an interview with the author, “I don’t go for that EMP stuff. Kind of more interested in dangerous scenarios that might actually happen.”</w:t>
      </w:r>
    </w:p>
    <w:p w:rsidR="00A95652" w:rsidRPr="008C1B2E" w:rsidRDefault="00A95652" w:rsidP="008C1B2E"/>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Baskerville Old Style">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E60DBB"/>
    <w:multiLevelType w:val="hybridMultilevel"/>
    <w:tmpl w:val="50ECB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8E3C75"/>
    <w:multiLevelType w:val="hybridMultilevel"/>
    <w:tmpl w:val="D54A12CC"/>
    <w:lvl w:ilvl="0" w:tplc="249CF17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6F0276"/>
    <w:multiLevelType w:val="hybridMultilevel"/>
    <w:tmpl w:val="85EC49DC"/>
    <w:lvl w:ilvl="0" w:tplc="17FC841C">
      <w:start w:val="2010"/>
      <w:numFmt w:val="bullet"/>
      <w:lvlText w:val="-"/>
      <w:lvlJc w:val="left"/>
      <w:pPr>
        <w:ind w:left="420" w:hanging="360"/>
      </w:pPr>
      <w:rPr>
        <w:rFonts w:ascii="Calibri" w:eastAsiaTheme="majorEastAsia" w:hAnsi="Calibri" w:cstheme="majorBidi" w:hint="default"/>
      </w:rPr>
    </w:lvl>
    <w:lvl w:ilvl="1" w:tplc="04090003">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3" w15:restartNumberingAfterBreak="0">
    <w:nsid w:val="2BC138E6"/>
    <w:multiLevelType w:val="hybridMultilevel"/>
    <w:tmpl w:val="A5A080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E22428"/>
    <w:multiLevelType w:val="hybridMultilevel"/>
    <w:tmpl w:val="8EFE4AB2"/>
    <w:lvl w:ilvl="0" w:tplc="0DEEC4B2">
      <w:start w:val="64"/>
      <w:numFmt w:val="bullet"/>
      <w:lvlText w:val=""/>
      <w:lvlJc w:val="left"/>
      <w:pPr>
        <w:ind w:left="720" w:hanging="360"/>
      </w:pPr>
      <w:rPr>
        <w:rFonts w:ascii="Wingdings" w:eastAsia="Calibr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2A5369"/>
    <w:multiLevelType w:val="hybridMultilevel"/>
    <w:tmpl w:val="375E7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F829D8"/>
    <w:multiLevelType w:val="hybridMultilevel"/>
    <w:tmpl w:val="23F49F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C576FB"/>
    <w:multiLevelType w:val="hybridMultilevel"/>
    <w:tmpl w:val="2676C38C"/>
    <w:lvl w:ilvl="0" w:tplc="6562CF5A">
      <w:start w:val="215"/>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F85C67"/>
    <w:multiLevelType w:val="hybridMultilevel"/>
    <w:tmpl w:val="0B703D3C"/>
    <w:lvl w:ilvl="0" w:tplc="F0F0D02E">
      <w:start w:val="1"/>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4"/>
  </w:num>
  <w:num w:numId="13">
    <w:abstractNumId w:val="17"/>
  </w:num>
  <w:num w:numId="14">
    <w:abstractNumId w:val="18"/>
  </w:num>
  <w:num w:numId="15">
    <w:abstractNumId w:val="10"/>
  </w:num>
  <w:num w:numId="16">
    <w:abstractNumId w:val="16"/>
  </w:num>
  <w:num w:numId="17">
    <w:abstractNumId w:val="11"/>
  </w:num>
  <w:num w:numId="18">
    <w:abstractNumId w:val="13"/>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8"/>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Catherine Williams"/>
    <w:docVar w:name="RibbonPointer" w:val="148602888"/>
    <w:docVar w:name="VerbatimVersion" w:val="5.0"/>
  </w:docVars>
  <w:rsids>
    <w:rsidRoot w:val="00A86256"/>
    <w:rsid w:val="000139A3"/>
    <w:rsid w:val="00100833"/>
    <w:rsid w:val="00104529"/>
    <w:rsid w:val="00177B7D"/>
    <w:rsid w:val="0018322D"/>
    <w:rsid w:val="001B5776"/>
    <w:rsid w:val="001D0D38"/>
    <w:rsid w:val="001F4855"/>
    <w:rsid w:val="002167A2"/>
    <w:rsid w:val="00251FC7"/>
    <w:rsid w:val="00270349"/>
    <w:rsid w:val="00280596"/>
    <w:rsid w:val="002855A7"/>
    <w:rsid w:val="002D16D8"/>
    <w:rsid w:val="002E40FD"/>
    <w:rsid w:val="003059AC"/>
    <w:rsid w:val="00315690"/>
    <w:rsid w:val="00325646"/>
    <w:rsid w:val="003902BA"/>
    <w:rsid w:val="003A09E2"/>
    <w:rsid w:val="00407037"/>
    <w:rsid w:val="004605D6"/>
    <w:rsid w:val="004C60E8"/>
    <w:rsid w:val="004E3579"/>
    <w:rsid w:val="004F39E0"/>
    <w:rsid w:val="00537BD5"/>
    <w:rsid w:val="005937DD"/>
    <w:rsid w:val="006065BD"/>
    <w:rsid w:val="00665003"/>
    <w:rsid w:val="00747E1C"/>
    <w:rsid w:val="007726C8"/>
    <w:rsid w:val="00787FB7"/>
    <w:rsid w:val="0079176A"/>
    <w:rsid w:val="007E5BB2"/>
    <w:rsid w:val="007F5B66"/>
    <w:rsid w:val="00823A1C"/>
    <w:rsid w:val="00845B9D"/>
    <w:rsid w:val="00860984"/>
    <w:rsid w:val="008B3ECB"/>
    <w:rsid w:val="008C1B2E"/>
    <w:rsid w:val="008C3F4F"/>
    <w:rsid w:val="0091627E"/>
    <w:rsid w:val="00976959"/>
    <w:rsid w:val="009B44BC"/>
    <w:rsid w:val="009D5E5B"/>
    <w:rsid w:val="009E1922"/>
    <w:rsid w:val="00A86256"/>
    <w:rsid w:val="00A93661"/>
    <w:rsid w:val="00A95652"/>
    <w:rsid w:val="00B33C6D"/>
    <w:rsid w:val="00B4508F"/>
    <w:rsid w:val="00B8057C"/>
    <w:rsid w:val="00BD0CC9"/>
    <w:rsid w:val="00BF593B"/>
    <w:rsid w:val="00C0150A"/>
    <w:rsid w:val="00C3474C"/>
    <w:rsid w:val="00C83417"/>
    <w:rsid w:val="00CA0AB5"/>
    <w:rsid w:val="00CC6334"/>
    <w:rsid w:val="00CD736E"/>
    <w:rsid w:val="00CE161E"/>
    <w:rsid w:val="00CF59A8"/>
    <w:rsid w:val="00D325A9"/>
    <w:rsid w:val="00D36A8A"/>
    <w:rsid w:val="00D56DC2"/>
    <w:rsid w:val="00D71170"/>
    <w:rsid w:val="00DA6538"/>
    <w:rsid w:val="00ED30CF"/>
    <w:rsid w:val="00F176EF"/>
    <w:rsid w:val="00F8268B"/>
    <w:rsid w:val="00FD07C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F19347-B4E2-4DF8-90F2-EBD220796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86256"/>
    <w:rPr>
      <w:rFonts w:ascii="Times New Roman" w:hAnsi="Times New Roman" w:cs="Times New Roman"/>
    </w:rPr>
  </w:style>
  <w:style w:type="paragraph" w:styleId="Heading1">
    <w:name w:val="heading 1"/>
    <w:aliases w:val="Pocket"/>
    <w:basedOn w:val="Normal"/>
    <w:next w:val="Normal"/>
    <w:link w:val="Heading1Char"/>
    <w:autoRedefine/>
    <w:qFormat/>
    <w:rsid w:val="00A862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1,Heading 2 Char Char Char Char Char,Heading 2 Char Char Char Char Char Char Char Char Char Char Char,Heading 2 Char1 Char1,Heading 2 Char Char Char1,Heading 2 Char1 Char Char,Super Script,Char,Tags,BlockText"/>
    <w:basedOn w:val="Normal"/>
    <w:next w:val="Normal"/>
    <w:link w:val="Heading2Char"/>
    <w:autoRedefine/>
    <w:uiPriority w:val="1"/>
    <w:unhideWhenUsed/>
    <w:qFormat/>
    <w:rsid w:val="00A862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Char1,Heading 3 Char3,Heading 3 Char4 Char Char,Tag Char Char,Bold Cite,Heading 3 Char3 Char Char Char"/>
    <w:basedOn w:val="Normal"/>
    <w:next w:val="Normal"/>
    <w:link w:val="Heading3Char"/>
    <w:autoRedefine/>
    <w:uiPriority w:val="2"/>
    <w:unhideWhenUsed/>
    <w:qFormat/>
    <w:rsid w:val="00A862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TAG,Ch,no read,No Spacing211,No Spacing12,No Spacing2111,No Spacing4,No Spacing11111,No Spacing5,No Spacing21,tags,No Spacing1111,ta,small space,No Spacing111"/>
    <w:basedOn w:val="Normal"/>
    <w:next w:val="Normal"/>
    <w:link w:val="Heading4Char"/>
    <w:autoRedefine/>
    <w:uiPriority w:val="3"/>
    <w:unhideWhenUsed/>
    <w:qFormat/>
    <w:rsid w:val="00A8625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862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6256"/>
  </w:style>
  <w:style w:type="character" w:customStyle="1" w:styleId="Heading1Char">
    <w:name w:val="Heading 1 Char"/>
    <w:aliases w:val="Pocket Char"/>
    <w:basedOn w:val="DefaultParagraphFont"/>
    <w:link w:val="Heading1"/>
    <w:rsid w:val="00A86256"/>
    <w:rPr>
      <w:rFonts w:ascii="Times New Roman" w:eastAsiaTheme="majorEastAsia" w:hAnsi="Times New Roman" w:cstheme="majorBidi"/>
      <w:b/>
      <w:sz w:val="52"/>
      <w:szCs w:val="32"/>
    </w:rPr>
  </w:style>
  <w:style w:type="character" w:customStyle="1" w:styleId="Heading2Char">
    <w:name w:val="Heading 2 Char"/>
    <w:aliases w:val="Hat Char,Heading 2 Char Char Char,Heading 21 Char,Heading 2 Char Char Char Char Char Char,Heading 2 Char Char Char Char Char Char Char Char Char Char Char Char,Heading 2 Char1 Char1 Char,Heading 2 Char Char Char1 Char,Super Script Char"/>
    <w:basedOn w:val="DefaultParagraphFont"/>
    <w:link w:val="Heading2"/>
    <w:uiPriority w:val="1"/>
    <w:rsid w:val="00A86256"/>
    <w:rPr>
      <w:rFonts w:ascii="Times New Roman" w:eastAsiaTheme="majorEastAsia" w:hAnsi="Times New Roman"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Char1 Char,Heading 3 Char3 Char,Heading 3 Char4 Char Char Char"/>
    <w:basedOn w:val="DefaultParagraphFont"/>
    <w:link w:val="Heading3"/>
    <w:uiPriority w:val="2"/>
    <w:rsid w:val="00A86256"/>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1,TAG Char2,Ch Char,no read Char,No Spacing211 Char,No Spacing12 Char,No Spacing2111 Char,No Spacing4 Char,No Spacing5 Char"/>
    <w:basedOn w:val="DefaultParagraphFont"/>
    <w:link w:val="Heading4"/>
    <w:uiPriority w:val="3"/>
    <w:rsid w:val="00A86256"/>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
    <w:basedOn w:val="DefaultParagraphFont"/>
    <w:link w:val="textbold"/>
    <w:uiPriority w:val="7"/>
    <w:qFormat/>
    <w:rsid w:val="00A86256"/>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86256"/>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Underline Char,Bold Cite Char,Citation Char Char Char,ci,c"/>
    <w:basedOn w:val="DefaultParagraphFont"/>
    <w:uiPriority w:val="6"/>
    <w:qFormat/>
    <w:rsid w:val="00A86256"/>
    <w:rPr>
      <w:b/>
      <w:sz w:val="22"/>
      <w:u w:val="single"/>
    </w:rPr>
  </w:style>
  <w:style w:type="character" w:styleId="Hyperlink">
    <w:name w:val="Hyperlink"/>
    <w:aliases w:val="heading 1 (block title),Important,Read,Card Text,Internet Link,Analytic Text"/>
    <w:basedOn w:val="DefaultParagraphFont"/>
    <w:uiPriority w:val="99"/>
    <w:unhideWhenUsed/>
    <w:rsid w:val="00A86256"/>
    <w:rPr>
      <w:color w:val="auto"/>
      <w:u w:val="none"/>
    </w:rPr>
  </w:style>
  <w:style w:type="character" w:styleId="FollowedHyperlink">
    <w:name w:val="FollowedHyperlink"/>
    <w:basedOn w:val="DefaultParagraphFont"/>
    <w:uiPriority w:val="99"/>
    <w:semiHidden/>
    <w:unhideWhenUsed/>
    <w:rsid w:val="00A86256"/>
    <w:rPr>
      <w:color w:val="auto"/>
      <w:u w:val="none"/>
    </w:rPr>
  </w:style>
  <w:style w:type="paragraph" w:customStyle="1" w:styleId="textbold">
    <w:name w:val="text bold"/>
    <w:basedOn w:val="Normal"/>
    <w:link w:val="Emphasis"/>
    <w:uiPriority w:val="7"/>
    <w:qFormat/>
    <w:rsid w:val="00A86256"/>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character" w:customStyle="1" w:styleId="BoldUnderline">
    <w:name w:val="Bold Underline"/>
    <w:basedOn w:val="DefaultParagraphFont"/>
    <w:uiPriority w:val="1"/>
    <w:qFormat/>
    <w:rsid w:val="00A86256"/>
    <w:rPr>
      <w:rFonts w:ascii="Arial" w:hAnsi="Arial"/>
      <w:b/>
      <w:sz w:val="20"/>
      <w:u w:val="single"/>
    </w:rPr>
  </w:style>
  <w:style w:type="paragraph" w:styleId="Header">
    <w:name w:val="header"/>
    <w:basedOn w:val="Normal"/>
    <w:link w:val="HeaderChar"/>
    <w:uiPriority w:val="99"/>
    <w:semiHidden/>
    <w:rsid w:val="00A86256"/>
    <w:pPr>
      <w:tabs>
        <w:tab w:val="center" w:pos="4680"/>
        <w:tab w:val="right" w:pos="9360"/>
      </w:tabs>
    </w:pPr>
  </w:style>
  <w:style w:type="character" w:customStyle="1" w:styleId="HeaderChar">
    <w:name w:val="Header Char"/>
    <w:basedOn w:val="DefaultParagraphFont"/>
    <w:link w:val="Header"/>
    <w:uiPriority w:val="99"/>
    <w:semiHidden/>
    <w:rsid w:val="00A86256"/>
    <w:rPr>
      <w:rFonts w:ascii="Times New Roman" w:hAnsi="Times New Roman" w:cs="Times New Roman"/>
    </w:rPr>
  </w:style>
  <w:style w:type="character" w:customStyle="1" w:styleId="FooterChar">
    <w:name w:val="Footer Char"/>
    <w:basedOn w:val="DefaultParagraphFont"/>
    <w:link w:val="Footer"/>
    <w:uiPriority w:val="99"/>
    <w:semiHidden/>
    <w:rsid w:val="00A86256"/>
    <w:rPr>
      <w:rFonts w:ascii="Calibri" w:hAnsi="Calibri"/>
    </w:rPr>
  </w:style>
  <w:style w:type="paragraph" w:styleId="Footer">
    <w:name w:val="footer"/>
    <w:basedOn w:val="Normal"/>
    <w:link w:val="FooterChar"/>
    <w:uiPriority w:val="99"/>
    <w:semiHidden/>
    <w:rsid w:val="00A86256"/>
    <w:pPr>
      <w:tabs>
        <w:tab w:val="center" w:pos="4680"/>
        <w:tab w:val="right" w:pos="9360"/>
      </w:tabs>
    </w:pPr>
    <w:rPr>
      <w:rFonts w:ascii="Calibri" w:hAnsi="Calibri" w:cstheme="minorBidi"/>
    </w:rPr>
  </w:style>
  <w:style w:type="character" w:customStyle="1" w:styleId="FooterChar1">
    <w:name w:val="Footer Char1"/>
    <w:basedOn w:val="DefaultParagraphFont"/>
    <w:uiPriority w:val="99"/>
    <w:semiHidden/>
    <w:rsid w:val="00A86256"/>
    <w:rPr>
      <w:rFonts w:ascii="Times New Roman" w:hAnsi="Times New Roman" w:cs="Times New Roman"/>
    </w:rPr>
  </w:style>
  <w:style w:type="paragraph" w:customStyle="1" w:styleId="Analytic">
    <w:name w:val="Analytic"/>
    <w:basedOn w:val="Normal"/>
    <w:link w:val="AnalyticChar"/>
    <w:qFormat/>
    <w:rsid w:val="00A86256"/>
    <w:rPr>
      <w:b/>
      <w:sz w:val="24"/>
      <w:szCs w:val="24"/>
    </w:rPr>
  </w:style>
  <w:style w:type="character" w:customStyle="1" w:styleId="AnalyticChar">
    <w:name w:val="Analytic Char"/>
    <w:basedOn w:val="DefaultParagraphFont"/>
    <w:link w:val="Analytic"/>
    <w:rsid w:val="00A86256"/>
    <w:rPr>
      <w:rFonts w:ascii="Times New Roman" w:hAnsi="Times New Roman" w:cs="Times New Roman"/>
      <w:b/>
      <w:sz w:val="24"/>
      <w:szCs w:val="24"/>
    </w:rPr>
  </w:style>
  <w:style w:type="character" w:customStyle="1" w:styleId="BoldUnderline0">
    <w:name w:val="BoldUnderline"/>
    <w:basedOn w:val="DefaultParagraphFont"/>
    <w:uiPriority w:val="1"/>
    <w:qFormat/>
    <w:rsid w:val="00A86256"/>
    <w:rPr>
      <w:rFonts w:ascii="Arial" w:hAnsi="Arial"/>
      <w:b/>
      <w:sz w:val="20"/>
      <w:u w:val="single"/>
    </w:rPr>
  </w:style>
  <w:style w:type="paragraph" w:customStyle="1" w:styleId="Tag2">
    <w:name w:val="Tag2"/>
    <w:basedOn w:val="Normal"/>
    <w:qFormat/>
    <w:rsid w:val="00A86256"/>
    <w:rPr>
      <w:b/>
      <w:sz w:val="24"/>
    </w:rPr>
  </w:style>
  <w:style w:type="paragraph" w:styleId="Title">
    <w:name w:val="Title"/>
    <w:aliases w:val="Cites and Cards,UNDERLINE,Bold Underlined,title,Block Heading"/>
    <w:basedOn w:val="Normal"/>
    <w:next w:val="Normal"/>
    <w:link w:val="TitleChar"/>
    <w:qFormat/>
    <w:rsid w:val="00A86256"/>
    <w:pPr>
      <w:pBdr>
        <w:bottom w:val="single" w:sz="8" w:space="4" w:color="4F81BD"/>
      </w:pBdr>
      <w:spacing w:after="300"/>
      <w:contextualSpacing/>
    </w:pPr>
    <w:rPr>
      <w:bCs/>
      <w:u w:val="single"/>
    </w:rPr>
  </w:style>
  <w:style w:type="character" w:customStyle="1" w:styleId="TitleChar">
    <w:name w:val="Title Char"/>
    <w:aliases w:val="Cites and Cards Char,UNDERLINE Char,Bold Underlined Char,title Char,Block Heading Char"/>
    <w:basedOn w:val="DefaultParagraphFont"/>
    <w:link w:val="Title"/>
    <w:qFormat/>
    <w:rsid w:val="00A86256"/>
    <w:rPr>
      <w:rFonts w:ascii="Times New Roman" w:hAnsi="Times New Roman" w:cs="Times New Roman"/>
      <w:bCs/>
      <w:u w:val="single"/>
    </w:rPr>
  </w:style>
  <w:style w:type="character" w:customStyle="1" w:styleId="DocumentMapChar">
    <w:name w:val="Document Map Char"/>
    <w:basedOn w:val="DefaultParagraphFont"/>
    <w:link w:val="DocumentMap"/>
    <w:uiPriority w:val="99"/>
    <w:semiHidden/>
    <w:rsid w:val="00A86256"/>
    <w:rPr>
      <w:rFonts w:ascii="Tahoma" w:hAnsi="Tahoma" w:cs="Tahoma"/>
      <w:sz w:val="16"/>
      <w:szCs w:val="16"/>
    </w:rPr>
  </w:style>
  <w:style w:type="paragraph" w:styleId="DocumentMap">
    <w:name w:val="Document Map"/>
    <w:basedOn w:val="Normal"/>
    <w:link w:val="DocumentMapChar"/>
    <w:uiPriority w:val="99"/>
    <w:semiHidden/>
    <w:rsid w:val="00A86256"/>
    <w:rPr>
      <w:rFonts w:ascii="Tahoma" w:hAnsi="Tahoma" w:cs="Tahoma"/>
      <w:sz w:val="16"/>
      <w:szCs w:val="16"/>
    </w:rPr>
  </w:style>
  <w:style w:type="character" w:customStyle="1" w:styleId="DocumentMapChar1">
    <w:name w:val="Document Map Char1"/>
    <w:basedOn w:val="DefaultParagraphFont"/>
    <w:uiPriority w:val="99"/>
    <w:semiHidden/>
    <w:rsid w:val="00A86256"/>
    <w:rPr>
      <w:rFonts w:ascii="Segoe UI" w:hAnsi="Segoe UI" w:cs="Segoe UI"/>
      <w:sz w:val="16"/>
      <w:szCs w:val="16"/>
    </w:rPr>
  </w:style>
  <w:style w:type="paragraph" w:styleId="ListParagraph">
    <w:name w:val="List Paragraph"/>
    <w:basedOn w:val="Normal"/>
    <w:uiPriority w:val="99"/>
    <w:unhideWhenUsed/>
    <w:qFormat/>
    <w:rsid w:val="00A86256"/>
    <w:pPr>
      <w:ind w:left="720"/>
      <w:contextualSpacing/>
    </w:pPr>
  </w:style>
  <w:style w:type="paragraph" w:customStyle="1" w:styleId="cardtext">
    <w:name w:val="card text"/>
    <w:basedOn w:val="Normal"/>
    <w:link w:val="cardtextChar"/>
    <w:qFormat/>
    <w:rsid w:val="00A86256"/>
    <w:pPr>
      <w:ind w:left="288" w:right="288"/>
    </w:pPr>
  </w:style>
  <w:style w:type="character" w:customStyle="1" w:styleId="cardtextChar">
    <w:name w:val="card text Char"/>
    <w:basedOn w:val="DefaultParagraphFont"/>
    <w:link w:val="cardtext"/>
    <w:rsid w:val="00A86256"/>
    <w:rPr>
      <w:rFonts w:ascii="Times New Roman" w:hAnsi="Times New Roman" w:cs="Times New Roman"/>
    </w:rPr>
  </w:style>
  <w:style w:type="character" w:customStyle="1" w:styleId="underline">
    <w:name w:val="underline"/>
    <w:qFormat/>
    <w:rsid w:val="00A86256"/>
    <w:rPr>
      <w:u w:val="single"/>
    </w:rPr>
  </w:style>
  <w:style w:type="paragraph" w:customStyle="1" w:styleId="citenon-bold">
    <w:name w:val="cite non-bold"/>
    <w:basedOn w:val="Normal"/>
    <w:link w:val="citenon-boldChar"/>
    <w:rsid w:val="00A86256"/>
    <w:rPr>
      <w:szCs w:val="20"/>
      <w:lang w:val="x-none" w:eastAsia="x-none"/>
    </w:rPr>
  </w:style>
  <w:style w:type="character" w:customStyle="1" w:styleId="citenon-boldChar">
    <w:name w:val="cite non-bold Char"/>
    <w:link w:val="citenon-bold"/>
    <w:rsid w:val="00A86256"/>
    <w:rPr>
      <w:rFonts w:ascii="Times New Roman" w:hAnsi="Times New Roman" w:cs="Times New Roman"/>
      <w:szCs w:val="20"/>
      <w:lang w:val="x-none" w:eastAsia="x-none"/>
    </w:rPr>
  </w:style>
  <w:style w:type="character" w:customStyle="1" w:styleId="UnderlineBold">
    <w:name w:val="Underline + Bold"/>
    <w:uiPriority w:val="1"/>
    <w:qFormat/>
    <w:rsid w:val="00A86256"/>
    <w:rPr>
      <w:b/>
      <w:sz w:val="20"/>
      <w:u w:val="single"/>
    </w:rPr>
  </w:style>
  <w:style w:type="character" w:customStyle="1" w:styleId="CiteChar">
    <w:name w:val="Cite Char"/>
    <w:aliases w:val="cite_tag Char,Char Char Char Char1 Char,Char Char Char Char1 Char Char,Char Char Char Char1 Char Char1, Char Char Char Char1 Char"/>
    <w:qFormat/>
    <w:rsid w:val="00A86256"/>
    <w:rPr>
      <w:rFonts w:ascii="Arial" w:hAnsi="Arial"/>
      <w:b/>
      <w:sz w:val="24"/>
      <w:szCs w:val="22"/>
      <w:u w:val="single"/>
    </w:rPr>
  </w:style>
  <w:style w:type="paragraph" w:customStyle="1" w:styleId="TagText">
    <w:name w:val="TagText"/>
    <w:basedOn w:val="Normal"/>
    <w:qFormat/>
    <w:rsid w:val="00A86256"/>
    <w:rPr>
      <w:b/>
      <w:sz w:val="24"/>
    </w:rPr>
  </w:style>
  <w:style w:type="character" w:customStyle="1" w:styleId="Citation">
    <w:name w:val="Citation"/>
    <w:basedOn w:val="DefaultParagraphFont"/>
    <w:uiPriority w:val="1"/>
    <w:qFormat/>
    <w:rsid w:val="00A86256"/>
    <w:rPr>
      <w:rFonts w:ascii="Arial" w:hAnsi="Arial"/>
      <w:b/>
      <w:sz w:val="24"/>
      <w:u w:val="single"/>
    </w:rPr>
  </w:style>
  <w:style w:type="paragraph" w:customStyle="1" w:styleId="NormalText">
    <w:name w:val="Normal Text"/>
    <w:basedOn w:val="Normal"/>
    <w:autoRedefine/>
    <w:rsid w:val="00A86256"/>
    <w:pPr>
      <w:jc w:val="both"/>
    </w:pPr>
    <w:rPr>
      <w:szCs w:val="26"/>
    </w:rPr>
  </w:style>
  <w:style w:type="paragraph" w:customStyle="1" w:styleId="Tagtemplate">
    <w:name w:val="Tagtemplate"/>
    <w:basedOn w:val="Normal"/>
    <w:link w:val="TagtemplateChar"/>
    <w:autoRedefine/>
    <w:qFormat/>
    <w:rsid w:val="00A86256"/>
    <w:pPr>
      <w:keepNext/>
      <w:keepLines/>
    </w:pPr>
    <w:rPr>
      <w:b/>
      <w:sz w:val="24"/>
      <w:szCs w:val="20"/>
      <w:lang w:val="x-none" w:eastAsia="x-none"/>
    </w:rPr>
  </w:style>
  <w:style w:type="character" w:customStyle="1" w:styleId="TagtemplateChar">
    <w:name w:val="Tagtemplate Char"/>
    <w:link w:val="Tagtemplate"/>
    <w:rsid w:val="00A86256"/>
    <w:rPr>
      <w:rFonts w:ascii="Times New Roman" w:hAnsi="Times New Roman" w:cs="Times New Roman"/>
      <w:b/>
      <w:sz w:val="24"/>
      <w:szCs w:val="20"/>
      <w:lang w:val="x-none" w:eastAsia="x-none"/>
    </w:rPr>
  </w:style>
  <w:style w:type="character" w:customStyle="1" w:styleId="UnderlineBold0">
    <w:name w:val="Underline Bold"/>
    <w:basedOn w:val="DefaultParagraphFont"/>
    <w:uiPriority w:val="6"/>
    <w:qFormat/>
    <w:rsid w:val="00A86256"/>
    <w:rPr>
      <w:b/>
      <w:sz w:val="20"/>
      <w:u w:val="single"/>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 Char Char Char1,Char Char Char1,Heading 3 Char Char"/>
    <w:basedOn w:val="DefaultParagraphFont"/>
    <w:qFormat/>
    <w:rsid w:val="00A86256"/>
    <w:rPr>
      <w:rFonts w:ascii="Arial" w:hAnsi="Arial"/>
      <w:b/>
      <w:sz w:val="24"/>
      <w:u w:val="single"/>
      <w:lang w:val="x-none" w:eastAsia="x-none"/>
    </w:rPr>
  </w:style>
  <w:style w:type="character" w:styleId="IntenseEmphasis">
    <w:name w:val="Intense Emphasis"/>
    <w:basedOn w:val="DefaultParagraphFont"/>
    <w:uiPriority w:val="6"/>
    <w:qFormat/>
    <w:rsid w:val="00A86256"/>
    <w:rPr>
      <w:bCs/>
      <w:u w:val="single"/>
    </w:rPr>
  </w:style>
  <w:style w:type="character" w:customStyle="1" w:styleId="BoldUnderlineChar">
    <w:name w:val="Bold Underline Char"/>
    <w:locked/>
    <w:rsid w:val="00A86256"/>
    <w:rPr>
      <w:rFonts w:ascii="Times New Roman" w:eastAsia="Times New Roman" w:hAnsi="Times New Roman" w:cs="Times New Roman"/>
      <w:b/>
      <w:bCs/>
      <w:sz w:val="20"/>
      <w:szCs w:val="24"/>
      <w:u w:val="single"/>
    </w:rPr>
  </w:style>
  <w:style w:type="paragraph" w:customStyle="1" w:styleId="StyleHeading4UnderlinedsmalltextGaramond">
    <w:name w:val="Style Heading 4Underlinedsmall text + Garamond"/>
    <w:basedOn w:val="Heading4"/>
    <w:link w:val="StyleHeading4UnderlinedsmalltextGaramondChar"/>
    <w:rsid w:val="00A86256"/>
    <w:pPr>
      <w:spacing w:before="0"/>
    </w:pPr>
    <w:rPr>
      <w:rFonts w:ascii="Garamond" w:eastAsia="Times New Roman" w:hAnsi="Garamond" w:cs="Times New Roman"/>
      <w:b w:val="0"/>
      <w:bCs/>
      <w:iCs w:val="0"/>
      <w:sz w:val="20"/>
      <w:szCs w:val="20"/>
      <w:u w:val="single"/>
      <w:lang w:val="x-none" w:eastAsia="x-none"/>
    </w:rPr>
  </w:style>
  <w:style w:type="character" w:customStyle="1" w:styleId="StyleHeading4UnderlinedsmalltextGaramondChar">
    <w:name w:val="Style Heading 4Underlinedsmall text + Garamond Char"/>
    <w:link w:val="StyleHeading4UnderlinedsmalltextGaramond"/>
    <w:rsid w:val="00A86256"/>
    <w:rPr>
      <w:rFonts w:ascii="Garamond" w:eastAsia="Times New Roman" w:hAnsi="Garamond" w:cs="Times New Roman"/>
      <w:bCs/>
      <w:sz w:val="20"/>
      <w:szCs w:val="20"/>
      <w:u w:val="single"/>
      <w:lang w:val="x-none" w:eastAsia="x-none"/>
    </w:rPr>
  </w:style>
  <w:style w:type="paragraph" w:customStyle="1" w:styleId="StyleStyleHeading4UnderlinedsmalltextGaramondTimesNewRo">
    <w:name w:val="Style Style Heading 4Underlinedsmall text + Garamond + Times New Ro..."/>
    <w:basedOn w:val="StyleHeading4UnderlinedsmalltextGaramond"/>
    <w:rsid w:val="00A86256"/>
    <w:rPr>
      <w:rFonts w:ascii="Arial" w:hAnsi="Arial"/>
      <w:bCs w:val="0"/>
    </w:rPr>
  </w:style>
  <w:style w:type="character" w:customStyle="1" w:styleId="apple-converted-space">
    <w:name w:val="apple-converted-space"/>
    <w:basedOn w:val="DefaultParagraphFont"/>
    <w:rsid w:val="00A86256"/>
  </w:style>
  <w:style w:type="paragraph" w:customStyle="1" w:styleId="tag">
    <w:name w:val="tag"/>
    <w:aliases w:val="No Spacing1,No Spacing11,No Spacing2,Debate Text,Read stuff,Card,Medium Grid 21,No Spacing22,No Spacing41"/>
    <w:basedOn w:val="Normal"/>
    <w:next w:val="Normal"/>
    <w:link w:val="tagChar"/>
    <w:qFormat/>
    <w:rsid w:val="00A86256"/>
    <w:rPr>
      <w:b/>
      <w:sz w:val="24"/>
      <w:lang w:val="x-none" w:eastAsia="x-none"/>
    </w:rPr>
  </w:style>
  <w:style w:type="character" w:customStyle="1" w:styleId="tagChar">
    <w:name w:val="tag Char"/>
    <w:aliases w:val="TAG Char Char,TAG Char1,Heading 2 Char2 Char Char,Heading 2 Char1 Char Char Char,Heading 2 Char Char1 Char Char,Heading 2 Char2 Char1,Heading 2 Char1 Char Char1,Heading 2 Char Char Char Char1,TAG Char,Tags Ch"/>
    <w:link w:val="tag"/>
    <w:rsid w:val="00A86256"/>
    <w:rPr>
      <w:rFonts w:ascii="Times New Roman" w:hAnsi="Times New Roman" w:cs="Times New Roman"/>
      <w:b/>
      <w:sz w:val="24"/>
      <w:lang w:val="x-none" w:eastAsia="x-none"/>
    </w:rPr>
  </w:style>
  <w:style w:type="character" w:customStyle="1" w:styleId="StyleBold">
    <w:name w:val="Style Bold"/>
    <w:basedOn w:val="DefaultParagraphFont"/>
    <w:uiPriority w:val="9"/>
    <w:semiHidden/>
    <w:rsid w:val="00A86256"/>
    <w:rPr>
      <w:b/>
      <w:bCs/>
    </w:rPr>
  </w:style>
  <w:style w:type="character" w:customStyle="1" w:styleId="asset-metabar-time">
    <w:name w:val="asset-metabar-time"/>
    <w:basedOn w:val="DefaultParagraphFont"/>
    <w:rsid w:val="00A86256"/>
  </w:style>
  <w:style w:type="paragraph" w:customStyle="1" w:styleId="Analytics">
    <w:name w:val="Analytics"/>
    <w:basedOn w:val="Heading4"/>
    <w:link w:val="AnalyticsChar"/>
    <w:uiPriority w:val="4"/>
    <w:qFormat/>
    <w:rsid w:val="00A86256"/>
    <w:rPr>
      <w:rFonts w:ascii="Baskerville Old Style" w:hAnsi="Baskerville Old Style"/>
    </w:rPr>
  </w:style>
  <w:style w:type="character" w:customStyle="1" w:styleId="AnalyticsChar">
    <w:name w:val="Analytics Char"/>
    <w:basedOn w:val="DefaultParagraphFont"/>
    <w:link w:val="Analytics"/>
    <w:uiPriority w:val="4"/>
    <w:rsid w:val="00A86256"/>
    <w:rPr>
      <w:rFonts w:ascii="Baskerville Old Style" w:eastAsiaTheme="majorEastAsia" w:hAnsi="Baskerville Old Style" w:cstheme="majorBidi"/>
      <w:b/>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usinessinsider.com/isis-is-gaining-momentum-in-the-worst-possible-way-2015-60%20//" TargetMode="External"/><Relationship Id="rId13" Type="http://schemas.openxmlformats.org/officeDocument/2006/relationships/hyperlink" Target="http://www.usnews.com/news/articles/2014/07/09/racial-profiling-reported-in-nsa-fbi-surveillance" TargetMode="External"/><Relationship Id="rId18" Type="http://schemas.openxmlformats.org/officeDocument/2006/relationships/hyperlink" Target="http://nationalinterest.org/article/imperial-by-design-4576?page=2" TargetMode="External"/><Relationship Id="rId26" Type="http://schemas.openxmlformats.org/officeDocument/2006/relationships/hyperlink" Target="http://scholarcommons.usf.edu/cgi/viewcontent.cgi?article=1193&amp;context=jss" TargetMode="External"/><Relationship Id="rId3" Type="http://schemas.openxmlformats.org/officeDocument/2006/relationships/settings" Target="settings.xml"/><Relationship Id="rId21" Type="http://schemas.openxmlformats.org/officeDocument/2006/relationships/hyperlink" Target="http://www.nationaldefensemagazine.org/archive/2009/June/Pages/7Deadly.aspx" TargetMode="External"/><Relationship Id="rId34" Type="http://schemas.openxmlformats.org/officeDocument/2006/relationships/fontTable" Target="fontTable.xml"/><Relationship Id="rId7" Type="http://schemas.openxmlformats.org/officeDocument/2006/relationships/hyperlink" Target="http://dailysignal.com//2015/06/16/the-white-house-is-not-being-serious-about-defeating-isis/" TargetMode="External"/><Relationship Id="rId12" Type="http://schemas.openxmlformats.org/officeDocument/2006/relationships/hyperlink" Target="http://www.forbes.com/sites/abigailesman/2011/11/21/should-new-york-muslims-cooperate-with-the-police-or-with-the-terrorists/2/" TargetMode="External"/><Relationship Id="rId17" Type="http://schemas.openxmlformats.org/officeDocument/2006/relationships/hyperlink" Target="http://blog.oup.com/2015/06/isis-new-pretext-curtailing-civil-liberties/" TargetMode="External"/><Relationship Id="rId25" Type="http://schemas.openxmlformats.org/officeDocument/2006/relationships/hyperlink" Target="http://www.issues.org/26.2/mueller.html" TargetMode="External"/><Relationship Id="rId33" Type="http://schemas.openxmlformats.org/officeDocument/2006/relationships/hyperlink" Target="http://news.asiaone.com/News/Latest+News/Asia/Story/A1Story20090211-121090.html" TargetMode="External"/><Relationship Id="rId2" Type="http://schemas.openxmlformats.org/officeDocument/2006/relationships/styles" Target="styles.xml"/><Relationship Id="rId16" Type="http://schemas.openxmlformats.org/officeDocument/2006/relationships/hyperlink" Target="http://thedailybanter.com/2015/06/dont-blame-rand-paul-for-our-next-terrorist-attack/" TargetMode="External"/><Relationship Id="rId20" Type="http://schemas.openxmlformats.org/officeDocument/2006/relationships/hyperlink" Target="http://works.bepress.com/cgi/viewcontent.cgi?article=1000&amp;context=hjsmith" TargetMode="External"/><Relationship Id="rId29" Type="http://schemas.openxmlformats.org/officeDocument/2006/relationships/hyperlink" Target="http://original.antiwar.com/alan-reynolds/2010/03/10/anthrax-and-the-wmd-fear-lobby/" TargetMode="External"/><Relationship Id="rId1" Type="http://schemas.openxmlformats.org/officeDocument/2006/relationships/numbering" Target="numbering.xml"/><Relationship Id="rId6" Type="http://schemas.openxmlformats.org/officeDocument/2006/relationships/hyperlink" Target="http://www.nytimes.com/2015/06/04/us/winning-surveillance-limits-obama-makes-program-own.html?ref=topics&amp;_r=0" TargetMode="External"/><Relationship Id="rId11" Type="http://schemas.openxmlformats.org/officeDocument/2006/relationships/hyperlink" Target="http://www.newstatesman.com/politics/2015/02/defence-soft-power-why-war-terror-will-never-win" TargetMode="External"/><Relationship Id="rId24" Type="http://schemas.openxmlformats.org/officeDocument/2006/relationships/hyperlink" Target="http://www.cnbc.com/id/101992466" TargetMode="External"/><Relationship Id="rId32" Type="http://schemas.openxmlformats.org/officeDocument/2006/relationships/hyperlink" Target="http://www.wnd.com/2013/07/jihadists-claim-credit-for-arizona-fires/" TargetMode="External"/><Relationship Id="rId5" Type="http://schemas.openxmlformats.org/officeDocument/2006/relationships/hyperlink" Target="http://hdl.handle.net/2047/d20004127" TargetMode="External"/><Relationship Id="rId15" Type="http://schemas.openxmlformats.org/officeDocument/2006/relationships/hyperlink" Target="http://harvardnsj.org/2013/07/the-nsa-surveillance-controversy-how-the-ratchet-effect-can-impact-anti-terrorism-laws/" TargetMode="External"/><Relationship Id="rId23" Type="http://schemas.openxmlformats.org/officeDocument/2006/relationships/hyperlink" Target="http://www.utilitydive.com/news/could-terrorists-really-black-out-the-power-grid/241192/" TargetMode="External"/><Relationship Id="rId28" Type="http://schemas.openxmlformats.org/officeDocument/2006/relationships/hyperlink" Target="http://www.icnnd.org/research/Mueller_Terrorism.pdf" TargetMode="External"/><Relationship Id="rId10" Type="http://schemas.openxmlformats.org/officeDocument/2006/relationships/hyperlink" Target="http://hdl.handle.net/2047/d20004127" TargetMode="External"/><Relationship Id="rId19" Type="http://schemas.openxmlformats.org/officeDocument/2006/relationships/hyperlink" Target="http://www.realclearpolitics.com/articles/2007/09/is_terrorism_a_mortal_threat.html" TargetMode="External"/><Relationship Id="rId31" Type="http://schemas.openxmlformats.org/officeDocument/2006/relationships/hyperlink" Target="http://www.theaustralian.com.au/news/world/kurds-cut-isis-lifeline-to-supplies/story-e6frg6so-1227401204116" TargetMode="External"/><Relationship Id="rId4" Type="http://schemas.openxmlformats.org/officeDocument/2006/relationships/webSettings" Target="webSettings.xml"/><Relationship Id="rId9" Type="http://schemas.openxmlformats.org/officeDocument/2006/relationships/hyperlink" Target="http://www.businessinsider.com/isis-is-gaining-momentum-in-the-worst-possible-way-2015-60%20//" TargetMode="External"/><Relationship Id="rId14" Type="http://schemas.openxmlformats.org/officeDocument/2006/relationships/hyperlink" Target="http://www.washingtonpost.com/blogs/wonkblog/wp/2013/04/28/why-the-boston-maraton-bombing-wont-erode-civil-liberties/" TargetMode="External"/><Relationship Id="rId22" Type="http://schemas.openxmlformats.org/officeDocument/2006/relationships/hyperlink" Target="http://www.politico.com/story/2014/09/power-grid-safety-110815.html" TargetMode="External"/><Relationship Id="rId27" Type="http://schemas.openxmlformats.org/officeDocument/2006/relationships/hyperlink" Target="http://www.hsaj.org/?fullarticle=8.1.9" TargetMode="External"/><Relationship Id="rId30" Type="http://schemas.openxmlformats.org/officeDocument/2006/relationships/hyperlink" Target="http://reason.com/archives/2011/01/18/cyberwar-is-harder-than-it"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52934</Words>
  <Characters>301726</Characters>
  <Application>Microsoft Office Word</Application>
  <DocSecurity>0</DocSecurity>
  <Lines>2514</Lines>
  <Paragraphs>707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353953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5.0</cp:keywords>
  <dc:description/>
  <cp:lastModifiedBy>Owner</cp:lastModifiedBy>
  <cp:revision>1</cp:revision>
  <dcterms:created xsi:type="dcterms:W3CDTF">2015-07-02T17:08:00Z</dcterms:created>
  <dcterms:modified xsi:type="dcterms:W3CDTF">2015-07-02T17:10:00Z</dcterms:modified>
</cp:coreProperties>
</file>