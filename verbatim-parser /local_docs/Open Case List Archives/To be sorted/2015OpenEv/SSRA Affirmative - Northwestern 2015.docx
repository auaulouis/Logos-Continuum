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FB1" w:rsidRDefault="00706D60" w:rsidP="00A35FB1">
      <w:pPr>
        <w:pStyle w:val="Heading1"/>
      </w:pPr>
      <w:r>
        <w:t xml:space="preserve">SSRA </w:t>
      </w:r>
      <w:proofErr w:type="spellStart"/>
      <w:r>
        <w:t>Aff</w:t>
      </w:r>
      <w:proofErr w:type="spellEnd"/>
    </w:p>
    <w:p w:rsidR="006A737B" w:rsidRDefault="006A737B" w:rsidP="006A737B">
      <w:pPr>
        <w:pStyle w:val="Heading3"/>
      </w:pPr>
      <w:r>
        <w:t>Explanation</w:t>
      </w:r>
    </w:p>
    <w:p w:rsidR="006A737B" w:rsidRDefault="006A737B" w:rsidP="006A737B"/>
    <w:p w:rsidR="006A737B" w:rsidRDefault="006A737B" w:rsidP="006A737B">
      <w:pPr>
        <w:pStyle w:val="Heading4"/>
      </w:pPr>
      <w:r>
        <w:t>The Surveillance State Repeal Act</w:t>
      </w:r>
    </w:p>
    <w:p w:rsidR="006A737B" w:rsidRDefault="006A737B" w:rsidP="006A737B">
      <w:r>
        <w:t xml:space="preserve">A bill currently proposed in the House of Representatives. Here are the key provisions of the legislation as it pertains to the </w:t>
      </w:r>
      <w:proofErr w:type="spellStart"/>
      <w:r>
        <w:t>aff</w:t>
      </w:r>
      <w:proofErr w:type="spellEnd"/>
      <w:r>
        <w:t>:</w:t>
      </w:r>
    </w:p>
    <w:p w:rsidR="006A737B" w:rsidRDefault="006A737B" w:rsidP="006A737B"/>
    <w:p w:rsidR="006A737B" w:rsidRDefault="006A737B" w:rsidP="006A737B">
      <w:r>
        <w:t>--Repeal the PATRIOT Act (which contains the telephone metadata harvesting provision)</w:t>
      </w:r>
    </w:p>
    <w:p w:rsidR="006A737B" w:rsidRDefault="006A737B" w:rsidP="006A737B">
      <w:r>
        <w:t>--Repeal the FISA Amendments Act (which contains the email harvesting provision)</w:t>
      </w:r>
    </w:p>
    <w:p w:rsidR="006A737B" w:rsidRDefault="006A737B" w:rsidP="006A737B">
      <w:r>
        <w:t>--Ensure that any FISA collection against a US Person takes place only pursuant to a valid warrant based on probable cause (which was the original FISA standard from 1978 to 2001)</w:t>
      </w:r>
    </w:p>
    <w:p w:rsidR="006A737B" w:rsidRDefault="006A737B" w:rsidP="006A737B">
      <w:r>
        <w:t>--Prohibit the government from mandating that electronic device or software manufacturers build in so-called “back doors” to allow the government to bypass encryption or other privacy technology built into said hardware and/or software</w:t>
      </w:r>
    </w:p>
    <w:p w:rsidR="006A737B" w:rsidRDefault="006A737B" w:rsidP="006A737B"/>
    <w:p w:rsidR="006A737B" w:rsidRDefault="006A737B" w:rsidP="006A737B">
      <w:r>
        <w:t>https://s3.amazonaws.com/s3.documentcloud.org/documents/740129/summary-of-the-surveillance-state-repeal-act.pdf</w:t>
      </w:r>
    </w:p>
    <w:p w:rsidR="00EB0397" w:rsidRDefault="00EB0397" w:rsidP="00EB0397">
      <w:pPr>
        <w:pStyle w:val="Heading2"/>
      </w:pPr>
      <w:r>
        <w:t xml:space="preserve">1AC </w:t>
      </w:r>
    </w:p>
    <w:p w:rsidR="00EB0397" w:rsidRDefault="00EB0397" w:rsidP="00EB0397"/>
    <w:p w:rsidR="00EB0397" w:rsidRDefault="00EB0397" w:rsidP="00EB0397">
      <w:pPr>
        <w:pStyle w:val="Heading3"/>
      </w:pPr>
      <w:r>
        <w:t>Plan-Text</w:t>
      </w:r>
    </w:p>
    <w:p w:rsidR="00EB0397" w:rsidRDefault="00EB0397" w:rsidP="00EB0397"/>
    <w:p w:rsidR="00EB0397" w:rsidRPr="004C095A" w:rsidRDefault="00EB0397" w:rsidP="00EB0397">
      <w:pPr>
        <w:pStyle w:val="Heading4"/>
      </w:pPr>
      <w:r>
        <w:t xml:space="preserve">The United States federal government should pass the Surveillance State Repeal Act. </w:t>
      </w:r>
    </w:p>
    <w:p w:rsidR="00EB0397" w:rsidRDefault="00EB0397" w:rsidP="00EB0397"/>
    <w:p w:rsidR="00EB0397" w:rsidRDefault="00EB0397" w:rsidP="00EB0397">
      <w:pPr>
        <w:pStyle w:val="Heading3"/>
      </w:pPr>
      <w:r>
        <w:t xml:space="preserve">1AC Cyber </w:t>
      </w:r>
      <w:proofErr w:type="spellStart"/>
      <w:r>
        <w:t>Adv</w:t>
      </w:r>
      <w:proofErr w:type="spellEnd"/>
    </w:p>
    <w:p w:rsidR="00EB0397" w:rsidRDefault="00EB0397" w:rsidP="00EB0397"/>
    <w:p w:rsidR="00EB0397" w:rsidRDefault="00EB0397" w:rsidP="00EB0397"/>
    <w:p w:rsidR="00EB0397" w:rsidRPr="00F91B74" w:rsidRDefault="00EB0397" w:rsidP="00EB0397">
      <w:pPr>
        <w:pStyle w:val="Heading4"/>
        <w:rPr>
          <w:u w:val="single"/>
        </w:rPr>
      </w:pPr>
      <w:r>
        <w:t xml:space="preserve">The NSA is placing </w:t>
      </w:r>
      <w:r w:rsidRPr="00F91B74">
        <w:rPr>
          <w:u w:val="single"/>
        </w:rPr>
        <w:t>“backdoors”</w:t>
      </w:r>
      <w:r>
        <w:t xml:space="preserve"> into </w:t>
      </w:r>
      <w:r w:rsidRPr="00F91B74">
        <w:rPr>
          <w:u w:val="single"/>
        </w:rPr>
        <w:t>encryption standards</w:t>
      </w:r>
      <w:r>
        <w:t xml:space="preserve"> to </w:t>
      </w:r>
      <w:r w:rsidRPr="00F91B74">
        <w:t>gather intelligence</w:t>
      </w:r>
      <w:r>
        <w:t xml:space="preserve">, </w:t>
      </w:r>
      <w:r w:rsidRPr="00F91B74">
        <w:rPr>
          <w:u w:val="single"/>
        </w:rPr>
        <w:t>weakening widely used internet networks</w:t>
      </w:r>
      <w:r>
        <w:t xml:space="preserve">. This collapses the </w:t>
      </w:r>
      <w:r w:rsidRPr="00F91B74">
        <w:rPr>
          <w:u w:val="single"/>
        </w:rPr>
        <w:t>cybersecurity</w:t>
      </w:r>
      <w:r>
        <w:t xml:space="preserve"> of our </w:t>
      </w:r>
      <w:r w:rsidRPr="00F91B74">
        <w:rPr>
          <w:u w:val="single"/>
        </w:rPr>
        <w:t>critical infrastructure</w:t>
      </w:r>
      <w:r>
        <w:t xml:space="preserve"> while damaging the government’s trust with the </w:t>
      </w:r>
      <w:r w:rsidRPr="00F91B74">
        <w:rPr>
          <w:u w:val="single"/>
        </w:rPr>
        <w:t>private sector</w:t>
      </w:r>
      <w:r>
        <w:rPr>
          <w:u w:val="single"/>
        </w:rPr>
        <w:t>,</w:t>
      </w:r>
      <w:r>
        <w:t xml:space="preserve"> and its ability to </w:t>
      </w:r>
      <w:r w:rsidRPr="00F91B74">
        <w:rPr>
          <w:u w:val="single"/>
        </w:rPr>
        <w:t>influence international cyber-security norms</w:t>
      </w:r>
    </w:p>
    <w:p w:rsidR="00EB0397" w:rsidRPr="00280AB6" w:rsidRDefault="00EB0397" w:rsidP="00EB0397">
      <w:pPr>
        <w:rPr>
          <w:rStyle w:val="Style13ptBold"/>
        </w:rPr>
      </w:pPr>
      <w:proofErr w:type="spellStart"/>
      <w:r w:rsidRPr="00280AB6">
        <w:rPr>
          <w:rStyle w:val="Style13ptBold"/>
        </w:rPr>
        <w:t>Sasso</w:t>
      </w:r>
      <w:proofErr w:type="spellEnd"/>
      <w:r w:rsidRPr="00280AB6">
        <w:rPr>
          <w:rStyle w:val="Style13ptBold"/>
        </w:rPr>
        <w:t xml:space="preserve">, technology correspondent for National Journal, 14 </w:t>
      </w:r>
    </w:p>
    <w:p w:rsidR="00EB0397" w:rsidRDefault="00EB0397" w:rsidP="00EB0397">
      <w:r>
        <w:t>Brendan, "The NSA Isn't Just Spying on Us, It's Also Undermining Internet Security", April 29 2014, National Journal, www.nationaljournal.com/daily/the-nsa-isn-t-just-spying-on-us-it-s-also-undermining-internet-security-20140429</w:t>
      </w:r>
    </w:p>
    <w:p w:rsidR="00EB0397" w:rsidRPr="00F91B74" w:rsidRDefault="00EB0397" w:rsidP="00EB0397">
      <w:pPr>
        <w:rPr>
          <w:sz w:val="16"/>
        </w:rPr>
      </w:pPr>
      <w:r w:rsidRPr="005066A6">
        <w:rPr>
          <w:rStyle w:val="StyleUnderline"/>
        </w:rPr>
        <w:t xml:space="preserve">Bolstering the nation’s defenses against hackers has been one of the Obama administration’s top goals. Officials have warned for years that </w:t>
      </w:r>
      <w:r w:rsidRPr="00D60FE8">
        <w:rPr>
          <w:rStyle w:val="StyleUnderline"/>
          <w:highlight w:val="cyan"/>
        </w:rPr>
        <w:t>a</w:t>
      </w:r>
      <w:r w:rsidRPr="005066A6">
        <w:rPr>
          <w:rStyle w:val="StyleUnderline"/>
        </w:rPr>
        <w:t xml:space="preserve"> sophisticated </w:t>
      </w:r>
      <w:r w:rsidRPr="00D60FE8">
        <w:rPr>
          <w:rStyle w:val="StyleUnderline"/>
          <w:highlight w:val="cyan"/>
        </w:rPr>
        <w:t>cyberattack could</w:t>
      </w:r>
      <w:r w:rsidRPr="005066A6">
        <w:rPr>
          <w:rStyle w:val="StyleUnderline"/>
        </w:rPr>
        <w:t xml:space="preserve"> </w:t>
      </w:r>
      <w:r w:rsidRPr="00B10CDA">
        <w:rPr>
          <w:rStyle w:val="StyleUnderline"/>
          <w:strike/>
        </w:rPr>
        <w:t>cripple</w:t>
      </w:r>
      <w:r w:rsidRPr="005066A6">
        <w:rPr>
          <w:rStyle w:val="StyleUnderline"/>
        </w:rPr>
        <w:t xml:space="preserve"> </w:t>
      </w:r>
      <w:r>
        <w:rPr>
          <w:rStyle w:val="StyleUnderline"/>
        </w:rPr>
        <w:t>(</w:t>
      </w:r>
      <w:r w:rsidRPr="00D60FE8">
        <w:rPr>
          <w:rStyle w:val="StyleUnderline"/>
          <w:highlight w:val="cyan"/>
        </w:rPr>
        <w:t>destroy</w:t>
      </w:r>
      <w:r>
        <w:rPr>
          <w:rStyle w:val="StyleUnderline"/>
        </w:rPr>
        <w:t xml:space="preserve">) </w:t>
      </w:r>
      <w:r w:rsidRPr="00D60FE8">
        <w:rPr>
          <w:rStyle w:val="StyleUnderline"/>
          <w:highlight w:val="cyan"/>
        </w:rPr>
        <w:t>critical infrastructure</w:t>
      </w:r>
      <w:r w:rsidRPr="005066A6">
        <w:rPr>
          <w:rStyle w:val="StyleUnderline"/>
        </w:rPr>
        <w:t xml:space="preserve"> or allow thieves to make off with the financial information of millions of Americans.</w:t>
      </w:r>
      <w:r w:rsidRPr="003D6139">
        <w:rPr>
          <w:sz w:val="16"/>
        </w:rPr>
        <w:t xml:space="preserve"> President Obama pushed Congress to enact cybersecurity legislation, and when it didn’t, he issued his own executive order in 2013. </w:t>
      </w:r>
      <w:r w:rsidRPr="005066A6">
        <w:rPr>
          <w:rStyle w:val="StyleUnderline"/>
        </w:rPr>
        <w:t>“</w:t>
      </w:r>
      <w:r w:rsidRPr="00D60FE8">
        <w:rPr>
          <w:rStyle w:val="StyleUnderline"/>
          <w:highlight w:val="cyan"/>
        </w:rPr>
        <w:t>The cyber threat</w:t>
      </w:r>
      <w:r w:rsidRPr="005066A6">
        <w:rPr>
          <w:rStyle w:val="StyleUnderline"/>
        </w:rPr>
        <w:t xml:space="preserve"> to our nation </w:t>
      </w:r>
      <w:r w:rsidRPr="00D60FE8">
        <w:rPr>
          <w:rStyle w:val="StyleUnderline"/>
          <w:highlight w:val="cyan"/>
        </w:rPr>
        <w:t>is</w:t>
      </w:r>
      <w:r w:rsidRPr="005066A6">
        <w:rPr>
          <w:rStyle w:val="StyleUnderline"/>
        </w:rPr>
        <w:t xml:space="preserve"> one of the most </w:t>
      </w:r>
      <w:r w:rsidRPr="00D60FE8">
        <w:rPr>
          <w:rStyle w:val="StyleUnderline"/>
          <w:highlight w:val="cyan"/>
        </w:rPr>
        <w:t>serious</w:t>
      </w:r>
      <w:r w:rsidRPr="005066A6">
        <w:rPr>
          <w:rStyle w:val="StyleUnderline"/>
        </w:rPr>
        <w:t xml:space="preserve"> economic and national security challenges we face,”</w:t>
      </w:r>
      <w:r w:rsidRPr="003D6139">
        <w:rPr>
          <w:sz w:val="16"/>
        </w:rPr>
        <w:t xml:space="preserve"> Obama wrote in a 2012 op-ed in The Wall Street Journal. </w:t>
      </w:r>
      <w:r w:rsidRPr="005066A6">
        <w:rPr>
          <w:rStyle w:val="StyleUnderline"/>
        </w:rPr>
        <w:t>But</w:t>
      </w:r>
      <w:r w:rsidRPr="003D6139">
        <w:rPr>
          <w:sz w:val="16"/>
        </w:rPr>
        <w:t xml:space="preserve"> critics argue that </w:t>
      </w:r>
      <w:r w:rsidRPr="00D60FE8">
        <w:rPr>
          <w:rStyle w:val="Emphasis"/>
          <w:highlight w:val="cyan"/>
        </w:rPr>
        <w:t>the N</w:t>
      </w:r>
      <w:r w:rsidRPr="00C0215D">
        <w:rPr>
          <w:rStyle w:val="Emphasis"/>
        </w:rPr>
        <w:t xml:space="preserve">ational </w:t>
      </w:r>
      <w:r w:rsidRPr="00D60FE8">
        <w:rPr>
          <w:rStyle w:val="Emphasis"/>
          <w:highlight w:val="cyan"/>
        </w:rPr>
        <w:t>S</w:t>
      </w:r>
      <w:r w:rsidRPr="00C0215D">
        <w:rPr>
          <w:rStyle w:val="Emphasis"/>
        </w:rPr>
        <w:t xml:space="preserve">ecurity </w:t>
      </w:r>
      <w:r w:rsidRPr="00D60FE8">
        <w:rPr>
          <w:rStyle w:val="Emphasis"/>
          <w:highlight w:val="cyan"/>
        </w:rPr>
        <w:t>A</w:t>
      </w:r>
      <w:r w:rsidRPr="00C0215D">
        <w:rPr>
          <w:rStyle w:val="Emphasis"/>
        </w:rPr>
        <w:t xml:space="preserve">gency </w:t>
      </w:r>
      <w:r w:rsidRPr="00D60FE8">
        <w:rPr>
          <w:rStyle w:val="Emphasis"/>
          <w:highlight w:val="cyan"/>
        </w:rPr>
        <w:t>has</w:t>
      </w:r>
      <w:r w:rsidRPr="00C0215D">
        <w:rPr>
          <w:rStyle w:val="Emphasis"/>
        </w:rPr>
        <w:t xml:space="preserve"> actually </w:t>
      </w:r>
      <w:r w:rsidRPr="00D60FE8">
        <w:rPr>
          <w:rStyle w:val="Emphasis"/>
          <w:highlight w:val="cyan"/>
        </w:rPr>
        <w:t>undermined cybersecurity and made the U</w:t>
      </w:r>
      <w:r w:rsidRPr="00C0215D">
        <w:rPr>
          <w:rStyle w:val="Emphasis"/>
        </w:rPr>
        <w:t xml:space="preserve">nited </w:t>
      </w:r>
      <w:r w:rsidRPr="00D60FE8">
        <w:rPr>
          <w:rStyle w:val="Emphasis"/>
          <w:highlight w:val="cyan"/>
        </w:rPr>
        <w:t>S</w:t>
      </w:r>
      <w:r w:rsidRPr="00C0215D">
        <w:rPr>
          <w:rStyle w:val="Emphasis"/>
        </w:rPr>
        <w:t xml:space="preserve">tates more </w:t>
      </w:r>
      <w:r w:rsidRPr="00D60FE8">
        <w:rPr>
          <w:rStyle w:val="Emphasis"/>
          <w:highlight w:val="cyan"/>
        </w:rPr>
        <w:t>vulnerable to hackers</w:t>
      </w:r>
      <w:r w:rsidRPr="00C0215D">
        <w:rPr>
          <w:rStyle w:val="StyleUnderline"/>
        </w:rPr>
        <w:t>.</w:t>
      </w:r>
      <w:r>
        <w:rPr>
          <w:rStyle w:val="StyleUnderline"/>
        </w:rPr>
        <w:t xml:space="preserve"> </w:t>
      </w:r>
      <w:r w:rsidRPr="003D6139">
        <w:rPr>
          <w:sz w:val="16"/>
        </w:rPr>
        <w:t xml:space="preserve">At its core, </w:t>
      </w:r>
      <w:r w:rsidRPr="00C0215D">
        <w:rPr>
          <w:rStyle w:val="StyleUnderline"/>
        </w:rPr>
        <w:t xml:space="preserve">the problem is the NSA’s dual mission. On one hand, the agency is tasked with securing U.S. networks and information. On the other hand, the agency must gather intelligence on foreign threats to national security. </w:t>
      </w:r>
      <w:r w:rsidRPr="00D60FE8">
        <w:rPr>
          <w:rStyle w:val="StyleUnderline"/>
          <w:highlight w:val="cyan"/>
        </w:rPr>
        <w:t>Collecting intelligence</w:t>
      </w:r>
      <w:r w:rsidRPr="00C0215D">
        <w:rPr>
          <w:rStyle w:val="StyleUnderline"/>
        </w:rPr>
        <w:t xml:space="preserve"> often </w:t>
      </w:r>
      <w:r w:rsidRPr="00D60FE8">
        <w:rPr>
          <w:rStyle w:val="StyleUnderline"/>
          <w:highlight w:val="cyan"/>
        </w:rPr>
        <w:t>means hacking encrypted communications</w:t>
      </w:r>
      <w:r w:rsidRPr="003D6139">
        <w:rPr>
          <w:sz w:val="16"/>
        </w:rPr>
        <w:t xml:space="preserve">. That’s nothing new for the NSA; the agency traces its roots back to code-breakers deciphering Nazi messages during World War II. </w:t>
      </w:r>
      <w:r w:rsidRPr="00C0215D">
        <w:rPr>
          <w:rStyle w:val="StyleUnderline"/>
        </w:rPr>
        <w:t>So in many ways, strong Internet security actually makes the NSA’s job harder</w:t>
      </w:r>
      <w:r w:rsidRPr="003D6139">
        <w:rPr>
          <w:sz w:val="16"/>
        </w:rPr>
        <w:t xml:space="preserve">. “This is an administration that is a vigorous defender of surveillance,” said Christopher </w:t>
      </w:r>
      <w:proofErr w:type="spellStart"/>
      <w:r w:rsidRPr="003D6139">
        <w:rPr>
          <w:sz w:val="16"/>
        </w:rPr>
        <w:t>Soghoian</w:t>
      </w:r>
      <w:proofErr w:type="spellEnd"/>
      <w:r w:rsidRPr="003D6139">
        <w:rPr>
          <w:sz w:val="16"/>
        </w:rPr>
        <w:t xml:space="preserve">, the head technologist for the American Civil Liberties Union. </w:t>
      </w:r>
      <w:r w:rsidRPr="00C0215D">
        <w:rPr>
          <w:rStyle w:val="Emphasis"/>
        </w:rPr>
        <w:t>“</w:t>
      </w:r>
      <w:r w:rsidRPr="00D60FE8">
        <w:rPr>
          <w:rStyle w:val="Emphasis"/>
          <w:highlight w:val="cyan"/>
        </w:rPr>
        <w:t>Surveillance</w:t>
      </w:r>
      <w:r w:rsidRPr="00C0215D">
        <w:rPr>
          <w:rStyle w:val="Emphasis"/>
        </w:rPr>
        <w:t xml:space="preserve"> at the scale they want </w:t>
      </w:r>
      <w:r w:rsidRPr="00D60FE8">
        <w:rPr>
          <w:rStyle w:val="Emphasis"/>
          <w:highlight w:val="cyan"/>
        </w:rPr>
        <w:t>requires insecurity</w:t>
      </w:r>
      <w:r w:rsidRPr="00C0215D">
        <w:rPr>
          <w:rStyle w:val="Emphasis"/>
        </w:rPr>
        <w:t>.”</w:t>
      </w:r>
      <w:r w:rsidRPr="003D6139">
        <w:rPr>
          <w:sz w:val="16"/>
        </w:rPr>
        <w:t xml:space="preserve"> The </w:t>
      </w:r>
      <w:r w:rsidRPr="00C0215D">
        <w:rPr>
          <w:rStyle w:val="StyleUnderline"/>
        </w:rPr>
        <w:t>leaks from</w:t>
      </w:r>
      <w:r w:rsidRPr="003D6139">
        <w:rPr>
          <w:sz w:val="16"/>
        </w:rPr>
        <w:t xml:space="preserve"> Edward </w:t>
      </w:r>
      <w:r w:rsidRPr="00C0215D">
        <w:rPr>
          <w:rStyle w:val="StyleUnderline"/>
        </w:rPr>
        <w:t>Snowden</w:t>
      </w:r>
      <w:r w:rsidRPr="003D6139">
        <w:rPr>
          <w:sz w:val="16"/>
        </w:rPr>
        <w:t xml:space="preserve"> have </w:t>
      </w:r>
      <w:r w:rsidRPr="00C0215D">
        <w:rPr>
          <w:rStyle w:val="StyleUnderline"/>
        </w:rPr>
        <w:t>revealed</w:t>
      </w:r>
      <w:r w:rsidRPr="003D6139">
        <w:rPr>
          <w:sz w:val="16"/>
        </w:rPr>
        <w:t xml:space="preserve"> a variety of </w:t>
      </w:r>
      <w:r w:rsidRPr="00C0215D">
        <w:rPr>
          <w:rStyle w:val="StyleUnderline"/>
        </w:rPr>
        <w:t>efforts by the NSA to weaken cybersecurity and hack into networks</w:t>
      </w:r>
      <w:r w:rsidRPr="003D6139">
        <w:rPr>
          <w:sz w:val="16"/>
        </w:rPr>
        <w:t xml:space="preserve">. Critics say </w:t>
      </w:r>
      <w:r w:rsidRPr="00C0215D">
        <w:rPr>
          <w:rStyle w:val="StyleUnderline"/>
        </w:rPr>
        <w:t xml:space="preserve">those programs, while helping NSA spying, have made U.S. networks less secure. According to the leaked documents, </w:t>
      </w:r>
      <w:r w:rsidRPr="00D60FE8">
        <w:rPr>
          <w:rStyle w:val="Emphasis"/>
          <w:highlight w:val="cyan"/>
        </w:rPr>
        <w:t>the NSA inserted a</w:t>
      </w:r>
      <w:r w:rsidRPr="00EE6716">
        <w:rPr>
          <w:rStyle w:val="Emphasis"/>
        </w:rPr>
        <w:t xml:space="preserve"> so-called </w:t>
      </w:r>
      <w:r w:rsidRPr="00D60FE8">
        <w:rPr>
          <w:rStyle w:val="Emphasis"/>
          <w:highlight w:val="cyan"/>
        </w:rPr>
        <w:t>back door into at least one encryption standard</w:t>
      </w:r>
      <w:r w:rsidRPr="00EE6716">
        <w:rPr>
          <w:rStyle w:val="Emphasis"/>
        </w:rPr>
        <w:t xml:space="preserve"> that was </w:t>
      </w:r>
      <w:r w:rsidRPr="00BD090C">
        <w:rPr>
          <w:rStyle w:val="Emphasis"/>
          <w:highlight w:val="cyan"/>
        </w:rPr>
        <w:t>developed by the N</w:t>
      </w:r>
      <w:r w:rsidRPr="00EE6716">
        <w:rPr>
          <w:rStyle w:val="Emphasis"/>
        </w:rPr>
        <w:t xml:space="preserve">ational </w:t>
      </w:r>
      <w:r w:rsidRPr="00BD090C">
        <w:rPr>
          <w:rStyle w:val="Emphasis"/>
          <w:highlight w:val="cyan"/>
        </w:rPr>
        <w:t>I</w:t>
      </w:r>
      <w:r w:rsidRPr="00EE6716">
        <w:rPr>
          <w:rStyle w:val="Emphasis"/>
        </w:rPr>
        <w:t xml:space="preserve">nstitute of </w:t>
      </w:r>
      <w:r w:rsidRPr="00BD090C">
        <w:rPr>
          <w:rStyle w:val="Emphasis"/>
          <w:highlight w:val="cyan"/>
        </w:rPr>
        <w:t>S</w:t>
      </w:r>
      <w:r w:rsidRPr="00EE6716">
        <w:rPr>
          <w:rStyle w:val="Emphasis"/>
        </w:rPr>
        <w:t xml:space="preserve">tandards and </w:t>
      </w:r>
      <w:r w:rsidRPr="00BD090C">
        <w:rPr>
          <w:rStyle w:val="Emphasis"/>
          <w:highlight w:val="cyan"/>
        </w:rPr>
        <w:t>T</w:t>
      </w:r>
      <w:r w:rsidRPr="00EE6716">
        <w:rPr>
          <w:rStyle w:val="Emphasis"/>
        </w:rPr>
        <w:t>echnology.</w:t>
      </w:r>
      <w:r w:rsidRPr="00C0215D">
        <w:rPr>
          <w:rStyle w:val="StyleUnderline"/>
        </w:rPr>
        <w:t xml:space="preserve"> The NSA could use that back door to spy on suspected terrorists, but </w:t>
      </w:r>
      <w:r w:rsidRPr="00BD090C">
        <w:rPr>
          <w:rStyle w:val="Emphasis"/>
          <w:highlight w:val="cyan"/>
        </w:rPr>
        <w:t>the vulnerability was</w:t>
      </w:r>
      <w:r w:rsidRPr="00EE6716">
        <w:rPr>
          <w:rStyle w:val="Emphasis"/>
        </w:rPr>
        <w:t xml:space="preserve"> </w:t>
      </w:r>
      <w:r w:rsidRPr="00EE6716">
        <w:rPr>
          <w:rStyle w:val="StyleUnderline"/>
        </w:rPr>
        <w:t>also</w:t>
      </w:r>
      <w:r w:rsidRPr="00EE6716">
        <w:rPr>
          <w:rStyle w:val="Emphasis"/>
        </w:rPr>
        <w:t xml:space="preserve"> </w:t>
      </w:r>
      <w:r w:rsidRPr="00BD090C">
        <w:rPr>
          <w:rStyle w:val="Emphasis"/>
          <w:highlight w:val="cyan"/>
        </w:rPr>
        <w:t>available to any</w:t>
      </w:r>
      <w:r w:rsidRPr="00EE6716">
        <w:rPr>
          <w:rStyle w:val="Emphasis"/>
        </w:rPr>
        <w:t xml:space="preserve"> other </w:t>
      </w:r>
      <w:r w:rsidRPr="00BD090C">
        <w:rPr>
          <w:rStyle w:val="Emphasis"/>
          <w:highlight w:val="cyan"/>
        </w:rPr>
        <w:t>hacker</w:t>
      </w:r>
      <w:r w:rsidRPr="00EE6716">
        <w:rPr>
          <w:rStyle w:val="Emphasis"/>
        </w:rPr>
        <w:t xml:space="preserve"> who discovered it. </w:t>
      </w:r>
      <w:r w:rsidRPr="00BD090C">
        <w:rPr>
          <w:rStyle w:val="Emphasis"/>
          <w:highlight w:val="cyan"/>
        </w:rPr>
        <w:t>NIST</w:t>
      </w:r>
      <w:r w:rsidRPr="00C0215D">
        <w:rPr>
          <w:rStyle w:val="StyleUnderline"/>
        </w:rPr>
        <w:t xml:space="preserve">, a Commerce Department agency, </w:t>
      </w:r>
      <w:r w:rsidRPr="00BD090C">
        <w:rPr>
          <w:rStyle w:val="Emphasis"/>
          <w:highlight w:val="cyan"/>
        </w:rPr>
        <w:t>sets</w:t>
      </w:r>
      <w:r w:rsidRPr="00EE6716">
        <w:rPr>
          <w:rStyle w:val="Emphasis"/>
        </w:rPr>
        <w:t xml:space="preserve"> scientific and technical </w:t>
      </w:r>
      <w:r w:rsidRPr="00BD090C">
        <w:rPr>
          <w:rStyle w:val="Emphasis"/>
          <w:highlight w:val="cyan"/>
        </w:rPr>
        <w:t>standards</w:t>
      </w:r>
      <w:r w:rsidRPr="00EE6716">
        <w:rPr>
          <w:rStyle w:val="Emphasis"/>
        </w:rPr>
        <w:t xml:space="preserve"> that are </w:t>
      </w:r>
      <w:r w:rsidRPr="00BD090C">
        <w:rPr>
          <w:rStyle w:val="Emphasis"/>
          <w:highlight w:val="cyan"/>
        </w:rPr>
        <w:t>widely used by</w:t>
      </w:r>
      <w:r w:rsidRPr="00EE6716">
        <w:rPr>
          <w:rStyle w:val="Emphasis"/>
        </w:rPr>
        <w:t xml:space="preserve"> both </w:t>
      </w:r>
      <w:r w:rsidRPr="00BD090C">
        <w:rPr>
          <w:rStyle w:val="Emphasis"/>
          <w:highlight w:val="cyan"/>
        </w:rPr>
        <w:t>the government and the private sector</w:t>
      </w:r>
      <w:r w:rsidRPr="00EE6716">
        <w:rPr>
          <w:rStyle w:val="Emphasis"/>
        </w:rPr>
        <w:t>.</w:t>
      </w:r>
      <w:r w:rsidRPr="003D6139">
        <w:rPr>
          <w:sz w:val="16"/>
        </w:rPr>
        <w:t xml:space="preserve"> The agency has said it would never “deliberately weaken a cryptographic standard,” but it remains unclear whether the agency was aware of the back door or whether the NSA tricked NIST into adopting the compromised standard. NIST is required by law to consult with the NSA for its technical expertise on cybersecurity. </w:t>
      </w:r>
      <w:r w:rsidRPr="00C0215D">
        <w:rPr>
          <w:rStyle w:val="StyleUnderline"/>
        </w:rPr>
        <w:t>The revelation that NSA somehow got NIST to build a back door into an encryption standard has seriously damaged NIST’s reputation with security experts. “NIST is operating with a trust deficit right now,”</w:t>
      </w:r>
      <w:r w:rsidRPr="003D6139">
        <w:rPr>
          <w:sz w:val="16"/>
        </w:rPr>
        <w:t xml:space="preserve"> </w:t>
      </w:r>
      <w:proofErr w:type="spellStart"/>
      <w:r w:rsidRPr="003D6139">
        <w:rPr>
          <w:sz w:val="16"/>
        </w:rPr>
        <w:t>Soghoian</w:t>
      </w:r>
      <w:proofErr w:type="spellEnd"/>
      <w:r w:rsidRPr="003D6139">
        <w:rPr>
          <w:sz w:val="16"/>
        </w:rPr>
        <w:t xml:space="preserve"> said. “</w:t>
      </w:r>
      <w:r w:rsidRPr="00BD090C">
        <w:rPr>
          <w:rStyle w:val="Emphasis"/>
          <w:highlight w:val="cyan"/>
        </w:rPr>
        <w:t>Anything that NIST has touched is now tainted</w:t>
      </w:r>
      <w:r w:rsidRPr="00C0215D">
        <w:rPr>
          <w:rStyle w:val="Emphasis"/>
        </w:rPr>
        <w:t>.”</w:t>
      </w:r>
      <w:r w:rsidRPr="003D6139">
        <w:rPr>
          <w:sz w:val="16"/>
        </w:rPr>
        <w:t xml:space="preserve"> </w:t>
      </w:r>
      <w:r w:rsidRPr="005066A6">
        <w:rPr>
          <w:rStyle w:val="StyleUnderline"/>
        </w:rPr>
        <w:t xml:space="preserve">It’s a particularly bad time for NIST to have lost the support of the cybersecurity community. In his executive order, </w:t>
      </w:r>
      <w:r w:rsidRPr="00BD090C">
        <w:rPr>
          <w:rStyle w:val="StyleUnderline"/>
          <w:highlight w:val="cyan"/>
        </w:rPr>
        <w:t>Obama tasked NIST with drafting</w:t>
      </w:r>
      <w:r w:rsidRPr="005066A6">
        <w:rPr>
          <w:rStyle w:val="StyleUnderline"/>
        </w:rPr>
        <w:t xml:space="preserve"> the </w:t>
      </w:r>
      <w:r w:rsidRPr="00BD090C">
        <w:rPr>
          <w:rStyle w:val="StyleUnderline"/>
          <w:highlight w:val="cyan"/>
        </w:rPr>
        <w:t xml:space="preserve">cybersecurity guidelines for </w:t>
      </w:r>
      <w:r w:rsidRPr="00BD090C">
        <w:rPr>
          <w:rStyle w:val="Emphasis"/>
          <w:highlight w:val="cyan"/>
        </w:rPr>
        <w:t>critical infrastructure such as power plants</w:t>
      </w:r>
      <w:r w:rsidRPr="005066A6">
        <w:rPr>
          <w:rStyle w:val="StyleUnderline"/>
        </w:rPr>
        <w:t xml:space="preserve"> and phone companies. </w:t>
      </w:r>
      <w:r w:rsidRPr="003D6139">
        <w:rPr>
          <w:sz w:val="16"/>
        </w:rPr>
        <w:t xml:space="preserve">Because it’s an executive order instead of a law, the cybersecurity standards are entirely voluntary, and the U.S. government will have to convince the private sector to comply. </w:t>
      </w:r>
      <w:r w:rsidRPr="005066A6">
        <w:rPr>
          <w:rStyle w:val="StyleUnderline"/>
        </w:rPr>
        <w:t>The Snowden leaks weren’t the first to indicate that the NSA is involved in exploiting commercial security. According to a 2012 New York Times report, the NSA developed a worm, dubbed “</w:t>
      </w:r>
      <w:proofErr w:type="spellStart"/>
      <w:r w:rsidRPr="005066A6">
        <w:rPr>
          <w:rStyle w:val="StyleUnderline"/>
        </w:rPr>
        <w:t>Stuxnet</w:t>
      </w:r>
      <w:proofErr w:type="spellEnd"/>
      <w:r w:rsidRPr="005066A6">
        <w:rPr>
          <w:rStyle w:val="StyleUnderline"/>
        </w:rPr>
        <w:t>,” to cripple Iranian nuclear centrifuges. But the worm, which exploited four previously unknown flaws in Microsoft Windows, escaped the Iranian nuclear plant and quickly began damaging computers around the world</w:t>
      </w:r>
      <w:r w:rsidRPr="003D6139">
        <w:rPr>
          <w:sz w:val="16"/>
        </w:rPr>
        <w:t xml:space="preserve">. The NSA and Israeli officials have also been tied to “Flame,” a virus that impersonated a Microsoft update to spy on Iranian computers. </w:t>
      </w:r>
      <w:proofErr w:type="spellStart"/>
      <w:r w:rsidRPr="003D6139">
        <w:rPr>
          <w:sz w:val="16"/>
        </w:rPr>
        <w:t>Vanee</w:t>
      </w:r>
      <w:proofErr w:type="spellEnd"/>
      <w:r w:rsidRPr="003D6139">
        <w:rPr>
          <w:sz w:val="16"/>
        </w:rPr>
        <w:t xml:space="preserve"> Vines, an NSA spokeswoman, said the U.S. government “is as concerned as the public is with the security of these products.” “The United States pursues its intelligence mission with care to ensure that innocent users of those same technologies are not affected,” she said. According to Vines, </w:t>
      </w:r>
      <w:r w:rsidRPr="005066A6">
        <w:rPr>
          <w:rStyle w:val="StyleUnderline"/>
        </w:rPr>
        <w:t>the NSA relies on the same encryption standards it recommends to the public to protect its own classified networks</w:t>
      </w:r>
      <w:r w:rsidRPr="003D6139">
        <w:rPr>
          <w:sz w:val="16"/>
        </w:rPr>
        <w:t>. “We do not make recommendations that we cannot stand behind for protecting national security systems and data,” she said. “The activity of NSA in setting standards has made the Internet a far safer place to communicate and do business</w:t>
      </w:r>
      <w:r w:rsidRPr="005066A6">
        <w:rPr>
          <w:rStyle w:val="StyleUnderline"/>
        </w:rPr>
        <w:t>.” But due to concern over the NSA damaging Internet security, the president’s review group on surveillance issues recommended that the U.S. government promise not to “in any way subvert, undermine, weaken, or make vulnerable generally available commercial encryption.” “</w:t>
      </w:r>
      <w:r w:rsidRPr="00BD090C">
        <w:rPr>
          <w:rStyle w:val="StyleUnderline"/>
          <w:highlight w:val="cyan"/>
        </w:rPr>
        <w:t>Encryption is an essential basis for trust on the Internet</w:t>
      </w:r>
      <w:r w:rsidRPr="005066A6">
        <w:rPr>
          <w:rStyle w:val="StyleUnderline"/>
        </w:rPr>
        <w:t>; without such trust, valuable communications would not be possible,”</w:t>
      </w:r>
      <w:r w:rsidRPr="003D6139">
        <w:rPr>
          <w:sz w:val="16"/>
        </w:rPr>
        <w:t xml:space="preserve"> the group wrote in its report, which was released in December. “</w:t>
      </w:r>
      <w:r w:rsidRPr="00BD090C">
        <w:rPr>
          <w:rStyle w:val="Emphasis"/>
          <w:highlight w:val="cyan"/>
        </w:rPr>
        <w:t>For the</w:t>
      </w:r>
      <w:r w:rsidRPr="005066A6">
        <w:rPr>
          <w:rStyle w:val="Emphasis"/>
        </w:rPr>
        <w:t xml:space="preserve"> entire </w:t>
      </w:r>
      <w:r w:rsidRPr="00BD090C">
        <w:rPr>
          <w:rStyle w:val="Emphasis"/>
          <w:highlight w:val="cyan"/>
        </w:rPr>
        <w:t>system to work, encryption software</w:t>
      </w:r>
      <w:r w:rsidRPr="005066A6">
        <w:rPr>
          <w:rStyle w:val="Emphasis"/>
        </w:rPr>
        <w:t xml:space="preserve"> itself </w:t>
      </w:r>
      <w:r w:rsidRPr="00BD090C">
        <w:rPr>
          <w:rStyle w:val="Emphasis"/>
          <w:highlight w:val="cyan"/>
        </w:rPr>
        <w:t>must be trustworthy</w:t>
      </w:r>
      <w:r w:rsidRPr="003D6139">
        <w:rPr>
          <w:sz w:val="16"/>
        </w:rPr>
        <w:t xml:space="preserve">.” The White House’s cybersecurity coordinator said that disclosing security flaws "usually makes sense." In response to the report, the administration adopted a new policy on whether the NSA can exploit “zero-days”—vulnerabilities that haven’t been discovered by anyone else yet. According to the White House, there is a “bias” toward publicly disclosing flaws in security unless “there is a clear national security or law enforcement need.” In a blog post Monday, </w:t>
      </w:r>
      <w:r w:rsidRPr="005066A6">
        <w:rPr>
          <w:rStyle w:val="StyleUnderline"/>
        </w:rPr>
        <w:t>Michael Daniel, the White House’s cybersecurity coordinator, said that disclosing security flaws “usually makes sense.”</w:t>
      </w:r>
      <w:r w:rsidRPr="003D6139">
        <w:rPr>
          <w:sz w:val="16"/>
        </w:rPr>
        <w:t xml:space="preserve"> “Building up a huge stockpile of undisclosed vulnerabilities while leaving the Internet vulnerable and the American people unprotected would not be in our national security interest,” he said. </w:t>
      </w:r>
      <w:r w:rsidRPr="005066A6">
        <w:rPr>
          <w:rStyle w:val="StyleUnderline"/>
        </w:rPr>
        <w:t xml:space="preserve">But Daniel added that, in some cases, disclosing a vulnerability means that the U.S. would “forego an opportunity to collect crucial intelligence that could thwart a terrorist attack, stop the theft of our nation’s intellectual property, or even discover more dangerous vulnerabilities.” </w:t>
      </w:r>
      <w:r w:rsidRPr="003D6139">
        <w:rPr>
          <w:sz w:val="16"/>
        </w:rPr>
        <w:t xml:space="preserve">He said that the government weighs a variety of factors, such as the risk of leaving the vulnerability un-patched, the likelihood that anyone else would discover it, and how important the potential intelligence is. </w:t>
      </w:r>
      <w:r w:rsidRPr="00EE6716">
        <w:rPr>
          <w:rStyle w:val="Emphasis"/>
        </w:rPr>
        <w:t>But privacy</w:t>
      </w:r>
      <w:r w:rsidRPr="005066A6">
        <w:rPr>
          <w:rStyle w:val="Emphasis"/>
        </w:rPr>
        <w:t xml:space="preserve"> advocates and </w:t>
      </w:r>
      <w:r w:rsidRPr="00BD090C">
        <w:rPr>
          <w:rStyle w:val="Emphasis"/>
          <w:highlight w:val="cyan"/>
        </w:rPr>
        <w:t>many business groups</w:t>
      </w:r>
      <w:r w:rsidRPr="005066A6">
        <w:rPr>
          <w:rStyle w:val="Emphasis"/>
        </w:rPr>
        <w:t xml:space="preserve"> are still uncomfortable with the U.S. keeping security flaws secret. And many </w:t>
      </w:r>
      <w:r w:rsidRPr="00BD090C">
        <w:rPr>
          <w:rStyle w:val="Emphasis"/>
          <w:highlight w:val="cyan"/>
        </w:rPr>
        <w:t>don’t trust</w:t>
      </w:r>
      <w:r w:rsidRPr="005066A6">
        <w:rPr>
          <w:rStyle w:val="Emphasis"/>
        </w:rPr>
        <w:t xml:space="preserve"> </w:t>
      </w:r>
      <w:r w:rsidRPr="00EE6716">
        <w:rPr>
          <w:rStyle w:val="StyleUnderline"/>
        </w:rPr>
        <w:t>that</w:t>
      </w:r>
      <w:r w:rsidRPr="005066A6">
        <w:rPr>
          <w:rStyle w:val="Emphasis"/>
        </w:rPr>
        <w:t xml:space="preserve"> </w:t>
      </w:r>
      <w:r w:rsidRPr="00BD090C">
        <w:rPr>
          <w:rStyle w:val="Emphasis"/>
          <w:highlight w:val="cyan"/>
        </w:rPr>
        <w:t>the NSA</w:t>
      </w:r>
      <w:r w:rsidRPr="005066A6">
        <w:rPr>
          <w:rStyle w:val="Emphasis"/>
        </w:rPr>
        <w:t xml:space="preserve"> </w:t>
      </w:r>
      <w:r w:rsidRPr="00EE6716">
        <w:rPr>
          <w:rStyle w:val="StyleUnderline"/>
        </w:rPr>
        <w:t xml:space="preserve">will only exploit the vulnerabilities with the most potential for intelligence and least opportunity for other hackers. </w:t>
      </w:r>
      <w:r w:rsidRPr="00BD090C">
        <w:rPr>
          <w:rStyle w:val="StyleUnderline"/>
          <w:highlight w:val="cyan"/>
        </w:rPr>
        <w:t>“The surveillance bureaucracy</w:t>
      </w:r>
      <w:r w:rsidRPr="005066A6">
        <w:rPr>
          <w:rStyle w:val="StyleUnderline"/>
        </w:rPr>
        <w:t xml:space="preserve"> really </w:t>
      </w:r>
      <w:r w:rsidRPr="00BD090C">
        <w:rPr>
          <w:rStyle w:val="StyleUnderline"/>
          <w:highlight w:val="cyan"/>
        </w:rPr>
        <w:t>doesn’t have</w:t>
      </w:r>
      <w:r w:rsidRPr="005066A6">
        <w:rPr>
          <w:rStyle w:val="StyleUnderline"/>
        </w:rPr>
        <w:t xml:space="preserve"> a lot of self-imposed </w:t>
      </w:r>
      <w:r w:rsidRPr="00BD090C">
        <w:rPr>
          <w:rStyle w:val="StyleUnderline"/>
          <w:highlight w:val="cyan"/>
        </w:rPr>
        <w:t>limits. They want</w:t>
      </w:r>
      <w:r w:rsidRPr="005066A6">
        <w:rPr>
          <w:rStyle w:val="StyleUnderline"/>
        </w:rPr>
        <w:t xml:space="preserve"> to get </w:t>
      </w:r>
      <w:r w:rsidRPr="00BD090C">
        <w:rPr>
          <w:rStyle w:val="StyleUnderline"/>
          <w:highlight w:val="cyan"/>
        </w:rPr>
        <w:t>everything</w:t>
      </w:r>
      <w:r w:rsidRPr="005066A6">
        <w:rPr>
          <w:rStyle w:val="StyleUnderline"/>
        </w:rPr>
        <w:t>,” said Ed Black, the CEO of the Computer &amp; Communications Industry Association, which represents companies including Google, Microsoft, Yahoo, and Sprint</w:t>
      </w:r>
      <w:r w:rsidRPr="003D6139">
        <w:rPr>
          <w:sz w:val="16"/>
        </w:rPr>
        <w:t xml:space="preserve">. “Now I think people dealing with that bureaucracy have to understand they can’t take anything for granted.” </w:t>
      </w:r>
      <w:r w:rsidRPr="005066A6">
        <w:rPr>
          <w:rStyle w:val="StyleUnderline"/>
        </w:rPr>
        <w:t xml:space="preserve">Most computer networks are run by private companies, and </w:t>
      </w:r>
      <w:r w:rsidRPr="00BD090C">
        <w:rPr>
          <w:rStyle w:val="Emphasis"/>
          <w:highlight w:val="cyan"/>
        </w:rPr>
        <w:t>the government must work</w:t>
      </w:r>
      <w:r w:rsidRPr="00EE6716">
        <w:rPr>
          <w:rStyle w:val="Emphasis"/>
        </w:rPr>
        <w:t xml:space="preserve"> closely </w:t>
      </w:r>
      <w:r w:rsidRPr="00BD090C">
        <w:rPr>
          <w:rStyle w:val="Emphasis"/>
          <w:highlight w:val="cyan"/>
        </w:rPr>
        <w:t>with the private sector to improve cybersecurity. But companies have become reluctant</w:t>
      </w:r>
      <w:r w:rsidRPr="005066A6">
        <w:rPr>
          <w:rStyle w:val="Emphasis"/>
        </w:rPr>
        <w:t xml:space="preserve"> to share security information with the U.S. government, </w:t>
      </w:r>
      <w:r w:rsidRPr="00BD090C">
        <w:rPr>
          <w:rStyle w:val="Emphasis"/>
          <w:highlight w:val="cyan"/>
        </w:rPr>
        <w:t>fearing the NSA could use</w:t>
      </w:r>
      <w:r w:rsidRPr="005066A6">
        <w:rPr>
          <w:rStyle w:val="Emphasis"/>
        </w:rPr>
        <w:t xml:space="preserve"> any </w:t>
      </w:r>
      <w:r w:rsidRPr="00BD090C">
        <w:rPr>
          <w:rStyle w:val="Emphasis"/>
          <w:highlight w:val="cyan"/>
        </w:rPr>
        <w:t>info</w:t>
      </w:r>
      <w:r w:rsidRPr="005066A6">
        <w:rPr>
          <w:rStyle w:val="Emphasis"/>
        </w:rPr>
        <w:t xml:space="preserve">rmation </w:t>
      </w:r>
      <w:r w:rsidRPr="00BD090C">
        <w:rPr>
          <w:rStyle w:val="Emphasis"/>
          <w:highlight w:val="cyan"/>
        </w:rPr>
        <w:t>to hack</w:t>
      </w:r>
      <w:r w:rsidRPr="005066A6">
        <w:rPr>
          <w:rStyle w:val="Emphasis"/>
        </w:rPr>
        <w:t xml:space="preserve"> into </w:t>
      </w:r>
      <w:r w:rsidRPr="00BD090C">
        <w:rPr>
          <w:rStyle w:val="Emphasis"/>
          <w:highlight w:val="cyan"/>
        </w:rPr>
        <w:t>their systems</w:t>
      </w:r>
      <w:r w:rsidRPr="005066A6">
        <w:rPr>
          <w:rStyle w:val="StyleUnderline"/>
        </w:rPr>
        <w:t>.</w:t>
      </w:r>
      <w:r w:rsidRPr="003D6139">
        <w:rPr>
          <w:sz w:val="16"/>
        </w:rPr>
        <w:t xml:space="preserve"> </w:t>
      </w:r>
      <w:r w:rsidRPr="005066A6">
        <w:rPr>
          <w:rStyle w:val="StyleUnderline"/>
        </w:rPr>
        <w:t xml:space="preserve">“When you want to go into partnership with somebody and work on serious issues—such as cybersecurity—you want to know you’re being told the truth,” </w:t>
      </w:r>
      <w:r w:rsidRPr="003D6139">
        <w:rPr>
          <w:sz w:val="16"/>
        </w:rPr>
        <w:t xml:space="preserve">Black said. </w:t>
      </w:r>
      <w:r w:rsidRPr="005066A6">
        <w:rPr>
          <w:rStyle w:val="StyleUnderline"/>
        </w:rPr>
        <w:t>Google</w:t>
      </w:r>
      <w:r w:rsidRPr="003D6139">
        <w:rPr>
          <w:sz w:val="16"/>
        </w:rPr>
        <w:t xml:space="preserve"> and one other cybersecurity firm </w:t>
      </w:r>
      <w:r w:rsidRPr="005066A6">
        <w:rPr>
          <w:rStyle w:val="StyleUnderline"/>
        </w:rPr>
        <w:t xml:space="preserve">discovered “Heartbleed”—a critical flaw in a widely used Internet encryption tool—in March. The companies notified a few other private-sector groups about the problem, but no one told the U.S. government until April. “Information you share with the NSA might be used to hurt you as a company,” </w:t>
      </w:r>
      <w:r w:rsidRPr="003D6139">
        <w:rPr>
          <w:sz w:val="16"/>
        </w:rPr>
        <w:t xml:space="preserve">warned </w:t>
      </w:r>
      <w:proofErr w:type="spellStart"/>
      <w:r w:rsidRPr="003D6139">
        <w:rPr>
          <w:sz w:val="16"/>
        </w:rPr>
        <w:t>Ashkan</w:t>
      </w:r>
      <w:proofErr w:type="spellEnd"/>
      <w:r w:rsidRPr="003D6139">
        <w:rPr>
          <w:sz w:val="16"/>
        </w:rPr>
        <w:t xml:space="preserve"> </w:t>
      </w:r>
      <w:proofErr w:type="spellStart"/>
      <w:r w:rsidRPr="003D6139">
        <w:rPr>
          <w:sz w:val="16"/>
        </w:rPr>
        <w:t>Soltani</w:t>
      </w:r>
      <w:proofErr w:type="spellEnd"/>
      <w:r w:rsidRPr="003D6139">
        <w:rPr>
          <w:sz w:val="16"/>
        </w:rPr>
        <w:t xml:space="preserve">, a technical consultant who has worked with tech companies and helped The Washington Post with its coverage of the Snowden documents. He said that </w:t>
      </w:r>
      <w:r w:rsidRPr="005066A6">
        <w:rPr>
          <w:rStyle w:val="StyleUnderline"/>
        </w:rPr>
        <w:t>company officials have historically discussed cybersecurity issues with the NSA, but that he wouldn’t be surprised if those relationships are now strained. He pointed to news that the NSA posed as Facebook to infect computers with malware. “That does a lot of harm to companies’ brands,”</w:t>
      </w:r>
      <w:r w:rsidRPr="003D6139">
        <w:rPr>
          <w:sz w:val="16"/>
        </w:rPr>
        <w:t xml:space="preserve"> </w:t>
      </w:r>
      <w:proofErr w:type="spellStart"/>
      <w:r w:rsidRPr="003D6139">
        <w:rPr>
          <w:sz w:val="16"/>
        </w:rPr>
        <w:t>Soltani</w:t>
      </w:r>
      <w:proofErr w:type="spellEnd"/>
      <w:r w:rsidRPr="003D6139">
        <w:rPr>
          <w:sz w:val="16"/>
        </w:rPr>
        <w:t xml:space="preserve"> said. </w:t>
      </w:r>
      <w:r w:rsidRPr="00BD090C">
        <w:rPr>
          <w:rStyle w:val="Emphasis"/>
          <w:highlight w:val="cyan"/>
        </w:rPr>
        <w:t xml:space="preserve">The NSA’s actions have also made it difficult for the U.S. to set international norms for </w:t>
      </w:r>
      <w:proofErr w:type="spellStart"/>
      <w:r w:rsidRPr="00BD090C">
        <w:rPr>
          <w:rStyle w:val="Emphasis"/>
          <w:highlight w:val="cyan"/>
        </w:rPr>
        <w:t>cyberconflict</w:t>
      </w:r>
      <w:proofErr w:type="spellEnd"/>
      <w:r w:rsidRPr="00B10CDA">
        <w:rPr>
          <w:rStyle w:val="Emphasis"/>
        </w:rPr>
        <w:t>.</w:t>
      </w:r>
      <w:r w:rsidRPr="005066A6">
        <w:rPr>
          <w:rStyle w:val="StyleUnderline"/>
        </w:rPr>
        <w:t xml:space="preserve"> For several years, </w:t>
      </w:r>
      <w:r w:rsidRPr="00BD090C">
        <w:rPr>
          <w:rStyle w:val="StyleUnderline"/>
          <w:highlight w:val="cyan"/>
        </w:rPr>
        <w:t>the U.S. has tried to pressure China to scale back</w:t>
      </w:r>
      <w:r w:rsidRPr="005066A6">
        <w:rPr>
          <w:rStyle w:val="StyleUnderline"/>
        </w:rPr>
        <w:t xml:space="preserve"> its </w:t>
      </w:r>
      <w:proofErr w:type="spellStart"/>
      <w:r w:rsidRPr="00BD090C">
        <w:rPr>
          <w:rStyle w:val="StyleUnderline"/>
          <w:highlight w:val="cyan"/>
        </w:rPr>
        <w:t>cyberspying</w:t>
      </w:r>
      <w:proofErr w:type="spellEnd"/>
      <w:r w:rsidRPr="005066A6">
        <w:rPr>
          <w:rStyle w:val="StyleUnderline"/>
        </w:rPr>
        <w:t xml:space="preserve"> operations, which allegedly steal trade secrets from U.S. businesses. Jason Healey, the director of the Cyber Statecraft Initiative at the Atlantic Council, said the U.S. has “militarized cyber policy.” </w:t>
      </w:r>
      <w:r w:rsidRPr="00EE6716">
        <w:rPr>
          <w:rStyle w:val="Emphasis"/>
        </w:rPr>
        <w:t>“</w:t>
      </w:r>
      <w:r w:rsidRPr="00BD090C">
        <w:rPr>
          <w:rStyle w:val="Emphasis"/>
          <w:highlight w:val="cyan"/>
        </w:rPr>
        <w:t>The U</w:t>
      </w:r>
      <w:r w:rsidRPr="00EE6716">
        <w:rPr>
          <w:rStyle w:val="Emphasis"/>
        </w:rPr>
        <w:t xml:space="preserve">nited </w:t>
      </w:r>
      <w:r w:rsidRPr="00BD090C">
        <w:rPr>
          <w:rStyle w:val="Emphasis"/>
          <w:highlight w:val="cyan"/>
        </w:rPr>
        <w:t>S</w:t>
      </w:r>
      <w:r w:rsidRPr="00EE6716">
        <w:rPr>
          <w:rStyle w:val="Emphasis"/>
        </w:rPr>
        <w:t xml:space="preserve">tates </w:t>
      </w:r>
      <w:r w:rsidRPr="00BD090C">
        <w:rPr>
          <w:rStyle w:val="Emphasis"/>
          <w:highlight w:val="cyan"/>
        </w:rPr>
        <w:t>has been saying that the world needs to operate according to certain norms,</w:t>
      </w:r>
      <w:r w:rsidRPr="00EE6716">
        <w:rPr>
          <w:rStyle w:val="Emphasis"/>
        </w:rPr>
        <w:t>”</w:t>
      </w:r>
      <w:r w:rsidRPr="003D6139">
        <w:rPr>
          <w:sz w:val="16"/>
        </w:rPr>
        <w:t xml:space="preserve"> he said. </w:t>
      </w:r>
      <w:r w:rsidRPr="005066A6">
        <w:rPr>
          <w:rStyle w:val="Emphasis"/>
        </w:rPr>
        <w:t>“</w:t>
      </w:r>
      <w:r w:rsidRPr="00BD090C">
        <w:rPr>
          <w:rStyle w:val="Emphasis"/>
          <w:highlight w:val="cyan"/>
        </w:rPr>
        <w:t>It is difficult to get the norms that we want because it appears to the rest of the world that we only want to follow the norms that we think are important.”</w:t>
      </w:r>
      <w:r w:rsidRPr="003D6139">
        <w:rPr>
          <w:sz w:val="16"/>
        </w:rPr>
        <w:t xml:space="preserve"> Vines, the NSA spokeswoman, emphasized that the NSA would never hack into foreign networks to give domestic companies a competitive edge (as China is accused of doing). “We do not use foreign intelligence capabilities to steal the trade secrets of foreign companies on behalf of—or give intelligence we collect to—U.S. companies to enhance their international competitiveness or increase their bottom line,” she said. Jim Lewis, a senior fellow with the Center for Strategic and International Studies, agreed that NSA spying to stop terrorist attacks is fundamentally different from China stealing business secrets to boost its own economy. He also said there is widespread misunderstanding of how the NSA works, but he acknowledged that </w:t>
      </w:r>
      <w:r w:rsidRPr="00BD090C">
        <w:rPr>
          <w:rStyle w:val="Emphasis"/>
          <w:highlight w:val="cyan"/>
        </w:rPr>
        <w:t>there is a “trust problem</w:t>
      </w:r>
      <w:r w:rsidRPr="003D6139">
        <w:rPr>
          <w:rStyle w:val="StyleUnderline"/>
        </w:rPr>
        <w:t>—justified or not.” He predicted that rebuilding trust with the tech community will be one of the top challenges for Mike Rogers, who was sworn in as the new NSA director earlier this month. “All the tech companies are in varying degrees unhappy and not eager to have a close relationship with NSA,”</w:t>
      </w:r>
      <w:r w:rsidRPr="003D6139">
        <w:rPr>
          <w:sz w:val="16"/>
        </w:rPr>
        <w:t xml:space="preserve"> Lewis said.</w:t>
      </w:r>
    </w:p>
    <w:p w:rsidR="00EB0397" w:rsidRPr="007341E9" w:rsidRDefault="00EB0397" w:rsidP="00EB0397"/>
    <w:p w:rsidR="00EB0397" w:rsidRPr="00091B08" w:rsidRDefault="00EB0397" w:rsidP="00EB0397">
      <w:pPr>
        <w:pStyle w:val="Heading4"/>
      </w:pPr>
      <w:r>
        <w:t xml:space="preserve">Surveillance enables cyberterrorism by </w:t>
      </w:r>
      <w:r>
        <w:rPr>
          <w:u w:val="single"/>
        </w:rPr>
        <w:t>creating backdoors</w:t>
      </w:r>
      <w:r>
        <w:t xml:space="preserve"> in our </w:t>
      </w:r>
      <w:r>
        <w:rPr>
          <w:u w:val="single"/>
        </w:rPr>
        <w:t>critical infrastructure</w:t>
      </w:r>
      <w:r>
        <w:t xml:space="preserve"> while allowing </w:t>
      </w:r>
      <w:r w:rsidRPr="00091B08">
        <w:rPr>
          <w:u w:val="single"/>
        </w:rPr>
        <w:t xml:space="preserve">hackers </w:t>
      </w:r>
      <w:r w:rsidRPr="00091B08">
        <w:t>to model our</w:t>
      </w:r>
      <w:r w:rsidRPr="00091B08">
        <w:rPr>
          <w:u w:val="single"/>
        </w:rPr>
        <w:t xml:space="preserve"> technological capabilities</w:t>
      </w:r>
      <w:r>
        <w:t xml:space="preserve">—it’s only a </w:t>
      </w:r>
      <w:r w:rsidRPr="00091B08">
        <w:rPr>
          <w:u w:val="single"/>
        </w:rPr>
        <w:t>matter of time</w:t>
      </w:r>
      <w:r>
        <w:t xml:space="preserve"> before our </w:t>
      </w:r>
      <w:r w:rsidRPr="00091B08">
        <w:rPr>
          <w:u w:val="single"/>
        </w:rPr>
        <w:t>vulnerabilities are exploited</w:t>
      </w:r>
    </w:p>
    <w:p w:rsidR="00EB0397" w:rsidRPr="0054578F" w:rsidRDefault="00EB0397" w:rsidP="00EB0397">
      <w:pPr>
        <w:rPr>
          <w:rStyle w:val="Style13ptBold"/>
        </w:rPr>
      </w:pPr>
      <w:proofErr w:type="spellStart"/>
      <w:r w:rsidRPr="0054578F">
        <w:rPr>
          <w:rStyle w:val="Style13ptBold"/>
        </w:rPr>
        <w:t>Seneque</w:t>
      </w:r>
      <w:proofErr w:type="spellEnd"/>
      <w:r w:rsidRPr="0054578F">
        <w:rPr>
          <w:rStyle w:val="Style13ptBold"/>
        </w:rPr>
        <w:t xml:space="preserve">, ICT professional with a particular focus on UNIX Architecture &amp; Design, 14 </w:t>
      </w:r>
    </w:p>
    <w:p w:rsidR="00EB0397" w:rsidRPr="0054578F" w:rsidRDefault="00EB0397" w:rsidP="00EB0397">
      <w:r>
        <w:t xml:space="preserve">Gareth, holds a degree in Philosophy/Politics from the University of Sydney, Alex </w:t>
      </w:r>
      <w:proofErr w:type="spellStart"/>
      <w:r>
        <w:t>Comninos</w:t>
      </w:r>
      <w:proofErr w:type="spellEnd"/>
      <w:r>
        <w:t>, an independent researcher focusing on information and communications technology and politics, a Doctoral Candidate at Justus-Liebig University in Giessen, Germany at the Department of Geography, where he is conducting doctoral research on the challenges and constraints of the use of user-generated geographic information systems in Egypt, Libya, and North and Sudan in 2010 to 2011, "Cyber security, civil society and vulnerability in an age of communications surveillance", 2014, Justus-Liebig University Giessen and Geist Consulting, giswatch.org/en/communications-surveillance/cyber-security-civil-society-and-vulnerability-age-communications-sur</w:t>
      </w:r>
    </w:p>
    <w:p w:rsidR="00EB0397" w:rsidRPr="00022774" w:rsidRDefault="00EB0397" w:rsidP="00EB0397">
      <w:pPr>
        <w:rPr>
          <w:sz w:val="16"/>
        </w:rPr>
      </w:pPr>
      <w:r w:rsidRPr="00022774">
        <w:rPr>
          <w:rStyle w:val="StyleUnderline"/>
        </w:rPr>
        <w:t>The relevance of Snowden’s disclosures to cyber security</w:t>
      </w:r>
      <w:r>
        <w:rPr>
          <w:rStyle w:val="StyleUnderline"/>
        </w:rPr>
        <w:t xml:space="preserve"> </w:t>
      </w:r>
      <w:proofErr w:type="gramStart"/>
      <w:r w:rsidRPr="00E91046">
        <w:rPr>
          <w:rStyle w:val="StyleUnderline"/>
        </w:rPr>
        <w:t>The</w:t>
      </w:r>
      <w:proofErr w:type="gramEnd"/>
      <w:r w:rsidRPr="00E91046">
        <w:rPr>
          <w:rStyle w:val="StyleUnderline"/>
        </w:rPr>
        <w:t xml:space="preserve"> scope and reach of the NSA’s surveillance is important. </w:t>
      </w:r>
      <w:r w:rsidRPr="00BD090C">
        <w:rPr>
          <w:rStyle w:val="Emphasis"/>
          <w:highlight w:val="cyan"/>
        </w:rPr>
        <w:t>The NSA’s surveillance posture is</w:t>
      </w:r>
      <w:r w:rsidRPr="00022774">
        <w:rPr>
          <w:sz w:val="16"/>
        </w:rPr>
        <w:t xml:space="preserve"> – as has been repeated by General Keith Alexander, and is reflected in the NSA slide in Figure 1 – </w:t>
      </w:r>
      <w:r w:rsidRPr="00BD090C">
        <w:rPr>
          <w:rStyle w:val="Emphasis"/>
          <w:highlight w:val="cyan"/>
        </w:rPr>
        <w:t>to "collect it all"</w:t>
      </w:r>
      <w:r w:rsidRPr="00BD090C">
        <w:rPr>
          <w:rStyle w:val="StyleUnderline"/>
          <w:highlight w:val="cyan"/>
        </w:rPr>
        <w:t>:</w:t>
      </w:r>
      <w:r w:rsidRPr="00022774">
        <w:rPr>
          <w:sz w:val="16"/>
        </w:rPr>
        <w:t xml:space="preserve">32 </w:t>
      </w:r>
      <w:r w:rsidRPr="00E91046">
        <w:rPr>
          <w:rStyle w:val="StyleUnderline"/>
        </w:rPr>
        <w:t>from undersea cable taps, to Yahoo video chats, to in-flight Wi-Fi, to virtual worlds</w:t>
      </w:r>
      <w:r w:rsidRPr="00022774">
        <w:rPr>
          <w:sz w:val="16"/>
        </w:rPr>
        <w:t xml:space="preserve"> and online multiplayer games like Second Life and World of Warcraft. The NSA has at least three different </w:t>
      </w:r>
      <w:proofErr w:type="spellStart"/>
      <w:r w:rsidRPr="00022774">
        <w:rPr>
          <w:sz w:val="16"/>
        </w:rPr>
        <w:t>programmes</w:t>
      </w:r>
      <w:proofErr w:type="spellEnd"/>
      <w:r w:rsidRPr="00022774">
        <w:rPr>
          <w:sz w:val="16"/>
        </w:rPr>
        <w:t xml:space="preserve"> to get Yahoo and Google user data. This shows that they try to get the same data from multiple mechanisms.33 With the GCHQ under the MUSCULAR </w:t>
      </w:r>
      <w:proofErr w:type="spellStart"/>
      <w:r w:rsidRPr="00022774">
        <w:rPr>
          <w:sz w:val="16"/>
        </w:rPr>
        <w:t>programme</w:t>
      </w:r>
      <w:proofErr w:type="spellEnd"/>
      <w:r w:rsidRPr="00022774">
        <w:rPr>
          <w:sz w:val="16"/>
        </w:rPr>
        <w:t xml:space="preserve"> it hacked into the internal data links of Google and Yahoo34 for information that it could mostly have gotten through the PRISM </w:t>
      </w:r>
      <w:proofErr w:type="spellStart"/>
      <w:r w:rsidRPr="00022774">
        <w:rPr>
          <w:sz w:val="16"/>
        </w:rPr>
        <w:t>programme</w:t>
      </w:r>
      <w:proofErr w:type="spellEnd"/>
      <w:r w:rsidRPr="00022774">
        <w:rPr>
          <w:sz w:val="16"/>
        </w:rPr>
        <w:t xml:space="preserve">. </w:t>
      </w:r>
      <w:r w:rsidRPr="00E91046">
        <w:rPr>
          <w:rStyle w:val="StyleUnderline"/>
        </w:rPr>
        <w:t xml:space="preserve">In addition to highlighting the NSA’s massive institutional overreach and global privacy invasion, </w:t>
      </w:r>
      <w:r w:rsidRPr="00BD090C">
        <w:rPr>
          <w:rStyle w:val="Emphasis"/>
          <w:highlight w:val="cyan"/>
        </w:rPr>
        <w:t>Snowden’s disclosures</w:t>
      </w:r>
      <w:r w:rsidRPr="00BA2740">
        <w:rPr>
          <w:rStyle w:val="Emphasis"/>
        </w:rPr>
        <w:t xml:space="preserve"> </w:t>
      </w:r>
      <w:r w:rsidRPr="00E91046">
        <w:rPr>
          <w:rStyle w:val="StyleUnderline"/>
        </w:rPr>
        <w:t xml:space="preserve">also </w:t>
      </w:r>
      <w:r w:rsidRPr="00BD090C">
        <w:rPr>
          <w:rStyle w:val="Emphasis"/>
          <w:highlight w:val="cyan"/>
        </w:rPr>
        <w:t>highlight</w:t>
      </w:r>
      <w:r w:rsidRPr="00BA2740">
        <w:rPr>
          <w:rStyle w:val="Emphasis"/>
        </w:rPr>
        <w:t xml:space="preserve"> the </w:t>
      </w:r>
      <w:r w:rsidRPr="00BD090C">
        <w:rPr>
          <w:rStyle w:val="Emphasis"/>
          <w:highlight w:val="cyan"/>
        </w:rPr>
        <w:t>many points at which our data is insecure, and the vast numbers of vulnerabilities</w:t>
      </w:r>
      <w:r w:rsidRPr="00BA2740">
        <w:rPr>
          <w:rStyle w:val="Emphasis"/>
        </w:rPr>
        <w:t xml:space="preserve"> </w:t>
      </w:r>
      <w:r w:rsidRPr="00E91046">
        <w:rPr>
          <w:rStyle w:val="StyleUnderline"/>
        </w:rPr>
        <w:t xml:space="preserve">to surveillance </w:t>
      </w:r>
      <w:r w:rsidRPr="00BD090C">
        <w:rPr>
          <w:rStyle w:val="Emphasis"/>
          <w:highlight w:val="cyan"/>
        </w:rPr>
        <w:t>that exist</w:t>
      </w:r>
      <w:r w:rsidRPr="00E91046">
        <w:rPr>
          <w:rStyle w:val="StyleUnderline"/>
        </w:rPr>
        <w:t xml:space="preserve"> throughout our digital world. However, while the NSA is the largest threat in the surveillance game, it is not the only threat. Governments all around the world are using the internet to surveil their citizens. </w:t>
      </w:r>
      <w:r w:rsidRPr="00BA2740">
        <w:rPr>
          <w:rStyle w:val="Emphasis"/>
        </w:rPr>
        <w:t xml:space="preserve">Considering the rate of technological change, it is not unforeseeable that </w:t>
      </w:r>
      <w:r w:rsidRPr="00BD090C">
        <w:rPr>
          <w:rStyle w:val="Emphasis"/>
          <w:highlight w:val="cyan"/>
        </w:rPr>
        <w:t>the methods, tools and vulnerabilities used by the NSA will be the tools of states, cyber criminals and low-skilled hackers of the future.</w:t>
      </w:r>
      <w:r w:rsidRPr="00BD090C">
        <w:rPr>
          <w:rStyle w:val="StyleUnderline"/>
          <w:highlight w:val="cyan"/>
        </w:rPr>
        <w:t xml:space="preserve"> Regardless of</w:t>
      </w:r>
      <w:r w:rsidRPr="00E91046">
        <w:rPr>
          <w:rStyle w:val="StyleUnderline"/>
        </w:rPr>
        <w:t xml:space="preserve"> who the perceived attacker or </w:t>
      </w:r>
      <w:r w:rsidRPr="00BD090C">
        <w:rPr>
          <w:rStyle w:val="StyleUnderline"/>
          <w:highlight w:val="cyan"/>
        </w:rPr>
        <w:t>surveillance operative</w:t>
      </w:r>
      <w:r w:rsidRPr="00E91046">
        <w:rPr>
          <w:rStyle w:val="StyleUnderline"/>
        </w:rPr>
        <w:t xml:space="preserve"> may be, and whether it is the NSA or not, </w:t>
      </w:r>
      <w:r w:rsidRPr="00BD090C">
        <w:rPr>
          <w:rStyle w:val="Emphasis"/>
          <w:highlight w:val="cyan"/>
        </w:rPr>
        <w:t>large-scale, mass surveillance is a growing cyber security threat.</w:t>
      </w:r>
      <w:r>
        <w:rPr>
          <w:rStyle w:val="Emphasis"/>
        </w:rPr>
        <w:t xml:space="preserve"> </w:t>
      </w:r>
      <w:r w:rsidRPr="00022774">
        <w:rPr>
          <w:sz w:val="16"/>
        </w:rPr>
        <w:t xml:space="preserve">It has also been disclosed that </w:t>
      </w:r>
      <w:r w:rsidRPr="00022774">
        <w:rPr>
          <w:rStyle w:val="StyleUnderline"/>
        </w:rPr>
        <w:t>the NSA</w:t>
      </w:r>
      <w:r w:rsidRPr="00022774">
        <w:rPr>
          <w:sz w:val="16"/>
        </w:rPr>
        <w:t xml:space="preserve"> and GCHQ have </w:t>
      </w:r>
      <w:r w:rsidRPr="00E91046">
        <w:rPr>
          <w:rStyle w:val="StyleUnderline"/>
        </w:rPr>
        <w:t xml:space="preserve">actively worked to make internet and technology users around the world less secure. </w:t>
      </w:r>
      <w:r w:rsidRPr="00BD090C">
        <w:rPr>
          <w:rStyle w:val="Emphasis"/>
          <w:highlight w:val="cyan"/>
        </w:rPr>
        <w:t>The NSA has placed backdoors in routers running vital internet infrastructures</w:t>
      </w:r>
      <w:r w:rsidRPr="00022774">
        <w:rPr>
          <w:sz w:val="16"/>
        </w:rPr>
        <w:t xml:space="preserve">.35 The GCHQ has impersonated social networking websites like LinkedIn in order to target system administrators of internet service providers.36 </w:t>
      </w:r>
      <w:r w:rsidRPr="00E91046">
        <w:rPr>
          <w:rStyle w:val="StyleUnderline"/>
        </w:rPr>
        <w:t>The NSA has been working with the GCHQ to hack into Google and Yahoo data centres</w:t>
      </w:r>
      <w:r w:rsidRPr="00022774">
        <w:rPr>
          <w:sz w:val="16"/>
        </w:rPr>
        <w:t xml:space="preserve">.37 </w:t>
      </w:r>
      <w:r w:rsidRPr="00BD090C">
        <w:rPr>
          <w:rStyle w:val="Emphasis"/>
          <w:highlight w:val="cyan"/>
        </w:rPr>
        <w:t>The NSA</w:t>
      </w:r>
      <w:r w:rsidRPr="00022774">
        <w:rPr>
          <w:rStyle w:val="Emphasis"/>
        </w:rPr>
        <w:t xml:space="preserve"> also </w:t>
      </w:r>
      <w:r w:rsidRPr="00BD090C">
        <w:rPr>
          <w:rStyle w:val="Emphasis"/>
          <w:highlight w:val="cyan"/>
        </w:rPr>
        <w:t>works to undermine encryption technologies</w:t>
      </w:r>
      <w:r w:rsidRPr="00E91046">
        <w:rPr>
          <w:rStyle w:val="StyleUnderline"/>
        </w:rPr>
        <w:t>, by covertly influencing the use of weak algorithms and random number generators in encryption products and standards</w:t>
      </w:r>
      <w:r w:rsidRPr="00022774">
        <w:rPr>
          <w:sz w:val="16"/>
        </w:rPr>
        <w:t xml:space="preserve">.38 </w:t>
      </w:r>
      <w:r w:rsidRPr="00E91046">
        <w:rPr>
          <w:rStyle w:val="StyleUnderline"/>
        </w:rPr>
        <w:t xml:space="preserve">The NSA in its own words is working under the BULLRUN </w:t>
      </w:r>
      <w:proofErr w:type="spellStart"/>
      <w:r w:rsidRPr="00E91046">
        <w:rPr>
          <w:rStyle w:val="StyleUnderline"/>
        </w:rPr>
        <w:t>programme</w:t>
      </w:r>
      <w:proofErr w:type="spellEnd"/>
      <w:r w:rsidRPr="00E91046">
        <w:rPr>
          <w:rStyle w:val="StyleUnderline"/>
        </w:rPr>
        <w:t xml:space="preserve"> to "insert vulnerabilities into commercial encryption systems, IT systems, networks, and endpoint communications devices used by targets" and to “influence policies, standards and specifications for commercial [encryption] technologies.”</w:t>
      </w:r>
      <w:r w:rsidRPr="00022774">
        <w:rPr>
          <w:sz w:val="16"/>
        </w:rPr>
        <w:t xml:space="preserve">39 </w:t>
      </w:r>
      <w:r w:rsidRPr="00BD090C">
        <w:rPr>
          <w:rStyle w:val="Emphasis"/>
          <w:highlight w:val="cyan"/>
        </w:rPr>
        <w:t>The NSA is</w:t>
      </w:r>
      <w:r w:rsidRPr="00022774">
        <w:rPr>
          <w:rStyle w:val="Emphasis"/>
        </w:rPr>
        <w:t xml:space="preserve"> also </w:t>
      </w:r>
      <w:r w:rsidRPr="00BD090C">
        <w:rPr>
          <w:rStyle w:val="Emphasis"/>
          <w:highlight w:val="cyan"/>
        </w:rPr>
        <w:t>believed to hoard knowledge about vulnerabilities rather than sharing them</w:t>
      </w:r>
      <w:r w:rsidRPr="00022774">
        <w:rPr>
          <w:rStyle w:val="Emphasis"/>
        </w:rPr>
        <w:t xml:space="preserve"> with developers, vendors and the general public</w:t>
      </w:r>
      <w:r w:rsidRPr="00E91046">
        <w:rPr>
          <w:rStyle w:val="StyleUnderline"/>
        </w:rPr>
        <w:t>,</w:t>
      </w:r>
      <w:r w:rsidRPr="00022774">
        <w:rPr>
          <w:sz w:val="16"/>
        </w:rPr>
        <w:t xml:space="preserve">40 </w:t>
      </w:r>
      <w:r w:rsidRPr="00022774">
        <w:rPr>
          <w:rStyle w:val="Emphasis"/>
        </w:rPr>
        <w:t xml:space="preserve">as well as even maintaining a catalogue of these vulnerabilities for use in surveillance and </w:t>
      </w:r>
      <w:proofErr w:type="spellStart"/>
      <w:r w:rsidRPr="00022774">
        <w:rPr>
          <w:rStyle w:val="Emphasis"/>
        </w:rPr>
        <w:t>cyber attacks</w:t>
      </w:r>
      <w:proofErr w:type="spellEnd"/>
      <w:r w:rsidRPr="00022774">
        <w:rPr>
          <w:sz w:val="16"/>
        </w:rPr>
        <w:t xml:space="preserve">.41 </w:t>
      </w:r>
      <w:r w:rsidRPr="00E91046">
        <w:rPr>
          <w:rStyle w:val="StyleUnderline"/>
        </w:rPr>
        <w:t xml:space="preserve">None of </w:t>
      </w:r>
      <w:r w:rsidRPr="00BD090C">
        <w:rPr>
          <w:rStyle w:val="StyleUnderline"/>
        </w:rPr>
        <w:t>these activities</w:t>
      </w:r>
      <w:r w:rsidRPr="00E91046">
        <w:rPr>
          <w:rStyle w:val="StyleUnderline"/>
        </w:rPr>
        <w:t xml:space="preserve"> serve to make the internet more secure. In fact, they do the very opposite. As US Congresswoman Zoe Lofgren commented: “</w:t>
      </w:r>
      <w:r w:rsidRPr="00BD090C">
        <w:rPr>
          <w:rStyle w:val="StyleUnderline"/>
          <w:highlight w:val="cyan"/>
        </w:rPr>
        <w:t>When any</w:t>
      </w:r>
      <w:r w:rsidRPr="00E91046">
        <w:rPr>
          <w:rStyle w:val="StyleUnderline"/>
        </w:rPr>
        <w:t xml:space="preserve"> industry or </w:t>
      </w:r>
      <w:proofErr w:type="spellStart"/>
      <w:r w:rsidRPr="00BD090C">
        <w:rPr>
          <w:rStyle w:val="StyleUnderline"/>
          <w:highlight w:val="cyan"/>
        </w:rPr>
        <w:t>organisation</w:t>
      </w:r>
      <w:proofErr w:type="spellEnd"/>
      <w:r w:rsidRPr="00BD090C">
        <w:rPr>
          <w:rStyle w:val="StyleUnderline"/>
          <w:highlight w:val="cyan"/>
        </w:rPr>
        <w:t xml:space="preserve"> builds a backdoor</w:t>
      </w:r>
      <w:r w:rsidRPr="00E91046">
        <w:rPr>
          <w:rStyle w:val="StyleUnderline"/>
        </w:rPr>
        <w:t xml:space="preserve"> to assist with electronic surveillance into their product, </w:t>
      </w:r>
      <w:r w:rsidRPr="00BD090C">
        <w:rPr>
          <w:rStyle w:val="StyleUnderline"/>
          <w:highlight w:val="cyan"/>
        </w:rPr>
        <w:t xml:space="preserve">they put all of our data security at risk. </w:t>
      </w:r>
      <w:r w:rsidRPr="00BD090C">
        <w:rPr>
          <w:rStyle w:val="Emphasis"/>
          <w:highlight w:val="cyan"/>
        </w:rPr>
        <w:t>If a backdoor is created for law enforcement purposes, it’s only a matter of time before a hacker exploits it</w:t>
      </w:r>
      <w:r w:rsidRPr="00BD090C">
        <w:rPr>
          <w:rStyle w:val="StyleUnderline"/>
          <w:highlight w:val="cyan"/>
        </w:rPr>
        <w:t>,</w:t>
      </w:r>
      <w:r w:rsidRPr="00E91046">
        <w:rPr>
          <w:rStyle w:val="StyleUnderline"/>
        </w:rPr>
        <w:t xml:space="preserve"> in fact we have already seen it happen."</w:t>
      </w:r>
      <w:r w:rsidRPr="00022774">
        <w:rPr>
          <w:sz w:val="16"/>
        </w:rPr>
        <w:t>42</w:t>
      </w:r>
    </w:p>
    <w:p w:rsidR="00EB0397" w:rsidRPr="00091B08" w:rsidRDefault="00EB0397" w:rsidP="00EB0397"/>
    <w:p w:rsidR="00EB0397" w:rsidRDefault="00EB0397" w:rsidP="00EB0397"/>
    <w:p w:rsidR="00EB0397" w:rsidRDefault="00EB0397" w:rsidP="00EB0397">
      <w:pPr>
        <w:pStyle w:val="Heading4"/>
      </w:pPr>
      <w:r w:rsidRPr="00371620">
        <w:rPr>
          <w:u w:val="single"/>
        </w:rPr>
        <w:t>The risk of cyberterrorism is high</w:t>
      </w:r>
      <w:r>
        <w:t xml:space="preserve">—experts agree that adversaries have the </w:t>
      </w:r>
      <w:r w:rsidRPr="00371620">
        <w:rPr>
          <w:u w:val="single"/>
        </w:rPr>
        <w:t>technical skills</w:t>
      </w:r>
      <w:r>
        <w:t xml:space="preserve"> and </w:t>
      </w:r>
      <w:r w:rsidRPr="00371620">
        <w:rPr>
          <w:u w:val="single"/>
        </w:rPr>
        <w:t>political motivation</w:t>
      </w:r>
      <w:r>
        <w:t xml:space="preserve"> to carry out a </w:t>
      </w:r>
      <w:r w:rsidRPr="00371620">
        <w:rPr>
          <w:u w:val="single"/>
        </w:rPr>
        <w:t>dangerous cyberattack</w:t>
      </w:r>
      <w:r>
        <w:t xml:space="preserve"> </w:t>
      </w:r>
    </w:p>
    <w:p w:rsidR="00EB0397" w:rsidRPr="000B7D27" w:rsidRDefault="00EB0397" w:rsidP="00EB0397">
      <w:pPr>
        <w:rPr>
          <w:rStyle w:val="Style13ptBold"/>
        </w:rPr>
      </w:pPr>
      <w:r w:rsidRPr="000B7D27">
        <w:rPr>
          <w:rStyle w:val="Style13ptBold"/>
        </w:rPr>
        <w:t xml:space="preserve">Burg, Principal US &amp; Global Cybersecurity Leader, 14 </w:t>
      </w:r>
    </w:p>
    <w:p w:rsidR="00EB0397" w:rsidRDefault="00EB0397" w:rsidP="00EB0397">
      <w:r>
        <w:t xml:space="preserve">David, Michael Compton Principal, Cybersecurity Strategy &amp; Operations, Peter Harries Principal, Health Industries, John Hunt Principal, Public Sector, Mark </w:t>
      </w:r>
      <w:proofErr w:type="spellStart"/>
      <w:r>
        <w:t>Lobel</w:t>
      </w:r>
      <w:proofErr w:type="spellEnd"/>
      <w:r>
        <w:t xml:space="preserve"> Principal, Technology, Entertainment, Media &amp; Communications, Gary Loveland Principal, Consumer and Industrial Products &amp; Services, Joe </w:t>
      </w:r>
      <w:proofErr w:type="spellStart"/>
      <w:r>
        <w:t>Nocera</w:t>
      </w:r>
      <w:proofErr w:type="spellEnd"/>
      <w:r>
        <w:t xml:space="preserve"> Principal, Financial Services, Dave </w:t>
      </w:r>
      <w:proofErr w:type="spellStart"/>
      <w:r>
        <w:t>Roath</w:t>
      </w:r>
      <w:proofErr w:type="spellEnd"/>
      <w:r>
        <w:t xml:space="preserve"> Partner, Risk Assurance, "US cybercrime: Rising risks, reduced readiness Key findings from the 2014 US State of Cybercrime Survey", June 2014, co-sponsored by The CERT Division of the Software Engineering Institute at Carnegie Mellon University, CSO magazine, United States Secret Service, </w:t>
      </w:r>
      <w:hyperlink r:id="rId6" w:history="1">
        <w:r w:rsidRPr="00B85EA1">
          <w:rPr>
            <w:rStyle w:val="Hyperlink"/>
          </w:rPr>
          <w:t>www.pwc.com/us/en/increasing-it-effectiveness/publications/assets/2014-us-state-of-cybercrime.pdf</w:t>
        </w:r>
      </w:hyperlink>
    </w:p>
    <w:p w:rsidR="00EB0397" w:rsidRPr="0087545F" w:rsidRDefault="00EB0397" w:rsidP="00EB0397">
      <w:pPr>
        <w:rPr>
          <w:sz w:val="16"/>
        </w:rPr>
      </w:pPr>
      <w:r w:rsidRPr="00BD090C">
        <w:rPr>
          <w:rStyle w:val="Emphasis"/>
          <w:highlight w:val="cyan"/>
        </w:rPr>
        <w:t>The risks</w:t>
      </w:r>
      <w:r w:rsidRPr="0087545F">
        <w:rPr>
          <w:rStyle w:val="Emphasis"/>
        </w:rPr>
        <w:t xml:space="preserve"> and repercussions </w:t>
      </w:r>
      <w:r w:rsidRPr="00BD090C">
        <w:rPr>
          <w:rStyle w:val="Emphasis"/>
          <w:highlight w:val="cyan"/>
        </w:rPr>
        <w:t>of cybercrime</w:t>
      </w:r>
      <w:r>
        <w:rPr>
          <w:rStyle w:val="Emphasis"/>
        </w:rPr>
        <w:t xml:space="preserve"> </w:t>
      </w:r>
      <w:r w:rsidRPr="0087545F">
        <w:rPr>
          <w:rStyle w:val="StyleUnderline"/>
        </w:rPr>
        <w:t xml:space="preserve">In this 12th survey of cybercrime trends, </w:t>
      </w:r>
      <w:r w:rsidRPr="00BD090C">
        <w:rPr>
          <w:rStyle w:val="StyleUnderline"/>
          <w:highlight w:val="cyan"/>
        </w:rPr>
        <w:t>more than 500</w:t>
      </w:r>
      <w:r w:rsidRPr="0087545F">
        <w:rPr>
          <w:rStyle w:val="StyleUnderline"/>
        </w:rPr>
        <w:t xml:space="preserve"> US executives, </w:t>
      </w:r>
      <w:r w:rsidRPr="00BD090C">
        <w:rPr>
          <w:rStyle w:val="StyleUnderline"/>
        </w:rPr>
        <w:t xml:space="preserve">security </w:t>
      </w:r>
      <w:r w:rsidRPr="00BD090C">
        <w:rPr>
          <w:rStyle w:val="StyleUnderline"/>
          <w:highlight w:val="cyan"/>
        </w:rPr>
        <w:t>experts</w:t>
      </w:r>
      <w:r w:rsidRPr="0087545F">
        <w:rPr>
          <w:rStyle w:val="StyleUnderline"/>
        </w:rPr>
        <w:t xml:space="preserve">, and others from the public and private sectors </w:t>
      </w:r>
      <w:r w:rsidRPr="00BD090C">
        <w:rPr>
          <w:rStyle w:val="StyleUnderline"/>
          <w:highlight w:val="cyan"/>
        </w:rPr>
        <w:t>offered a look into</w:t>
      </w:r>
      <w:r w:rsidRPr="0087545F">
        <w:rPr>
          <w:rStyle w:val="StyleUnderline"/>
        </w:rPr>
        <w:t xml:space="preserve"> their </w:t>
      </w:r>
      <w:r w:rsidRPr="00BD090C">
        <w:rPr>
          <w:rStyle w:val="StyleUnderline"/>
        </w:rPr>
        <w:t xml:space="preserve">cybersecurity </w:t>
      </w:r>
      <w:r w:rsidRPr="00BD090C">
        <w:rPr>
          <w:rStyle w:val="StyleUnderline"/>
          <w:highlight w:val="cyan"/>
        </w:rPr>
        <w:t>practices</w:t>
      </w:r>
      <w:r w:rsidRPr="0087545F">
        <w:rPr>
          <w:rStyle w:val="StyleUnderline"/>
        </w:rPr>
        <w:t xml:space="preserve"> and state of risk and readiness to combat evolving cyber threats and threat agents.</w:t>
      </w:r>
      <w:r>
        <w:rPr>
          <w:rStyle w:val="StyleUnderline"/>
        </w:rPr>
        <w:t xml:space="preserve"> </w:t>
      </w:r>
      <w:r w:rsidRPr="0087545F">
        <w:rPr>
          <w:rStyle w:val="StyleUnderline"/>
        </w:rPr>
        <w:t xml:space="preserve">One thing is very clear: </w:t>
      </w:r>
      <w:r w:rsidRPr="00BD090C">
        <w:rPr>
          <w:rStyle w:val="Emphasis"/>
          <w:highlight w:val="cyan"/>
        </w:rPr>
        <w:t xml:space="preserve">The cybersecurity programs of US organizations do not rival the persistence, tactical skills, and technological prowess of their potential cyber adversaries. </w:t>
      </w:r>
      <w:r w:rsidRPr="00BD090C">
        <w:rPr>
          <w:rStyle w:val="StyleUnderline"/>
          <w:highlight w:val="cyan"/>
        </w:rPr>
        <w:t>Today, common criminals</w:t>
      </w:r>
      <w:r w:rsidRPr="0087545F">
        <w:rPr>
          <w:rStyle w:val="StyleUnderline"/>
        </w:rPr>
        <w:t xml:space="preserve">, organized crime rings, </w:t>
      </w:r>
      <w:r w:rsidRPr="00BD090C">
        <w:rPr>
          <w:rStyle w:val="StyleUnderline"/>
          <w:highlight w:val="cyan"/>
        </w:rPr>
        <w:t>and nation-states leverage sophisticated techniques</w:t>
      </w:r>
      <w:r w:rsidRPr="0087545F">
        <w:rPr>
          <w:rStyle w:val="StyleUnderline"/>
        </w:rPr>
        <w:t xml:space="preserve"> to launch attacks that are highly targeted and very difficult to detect</w:t>
      </w:r>
      <w:r w:rsidRPr="0087545F">
        <w:rPr>
          <w:sz w:val="16"/>
        </w:rPr>
        <w:t>. Particularly worrisome are attacks by tremendously skilled threat actors that attempt to steal highly sensitive—and often very valuable—intellectual property, private communications, and other strategic assets and information.</w:t>
      </w:r>
      <w:r>
        <w:rPr>
          <w:sz w:val="16"/>
        </w:rPr>
        <w:t xml:space="preserve"> </w:t>
      </w:r>
      <w:r w:rsidRPr="0087545F">
        <w:rPr>
          <w:sz w:val="16"/>
        </w:rPr>
        <w:t xml:space="preserve">It is a threat that is nothing short of formidable. In fact, </w:t>
      </w:r>
      <w:r w:rsidRPr="0087545F">
        <w:rPr>
          <w:rStyle w:val="StyleUnderline"/>
        </w:rPr>
        <w:t>the US Director of National Intelligence has ranked cybercrime as the top national security threat, higher than that of terrorism, espionage, and weapons of mass destruction</w:t>
      </w:r>
      <w:r w:rsidRPr="0087545F">
        <w:rPr>
          <w:sz w:val="16"/>
        </w:rPr>
        <w:t>.1 Underscoring the threat, the FBI last year notified 3,000 US companies—ranging from small banks, major defense contractors, and leading retailers—that they had been victims of cyber intrusions.</w:t>
      </w:r>
      <w:r>
        <w:rPr>
          <w:sz w:val="16"/>
        </w:rPr>
        <w:t xml:space="preserve"> </w:t>
      </w:r>
      <w:r w:rsidRPr="00BD090C">
        <w:rPr>
          <w:rStyle w:val="Emphasis"/>
          <w:highlight w:val="cyan"/>
        </w:rPr>
        <w:t>“The U</w:t>
      </w:r>
      <w:r w:rsidRPr="00BD090C">
        <w:rPr>
          <w:rStyle w:val="Emphasis"/>
        </w:rPr>
        <w:t>nited</w:t>
      </w:r>
      <w:r w:rsidRPr="0087545F">
        <w:rPr>
          <w:rStyle w:val="Emphasis"/>
        </w:rPr>
        <w:t xml:space="preserve"> </w:t>
      </w:r>
      <w:r w:rsidRPr="00BD090C">
        <w:rPr>
          <w:rStyle w:val="Emphasis"/>
          <w:highlight w:val="cyan"/>
        </w:rPr>
        <w:t>S</w:t>
      </w:r>
      <w:r w:rsidRPr="0087545F">
        <w:rPr>
          <w:rStyle w:val="Emphasis"/>
        </w:rPr>
        <w:t xml:space="preserve">tates </w:t>
      </w:r>
      <w:r w:rsidRPr="00BD090C">
        <w:rPr>
          <w:rStyle w:val="Emphasis"/>
          <w:highlight w:val="cyan"/>
        </w:rPr>
        <w:t>faces real [cybersecurity] threats</w:t>
      </w:r>
      <w:r w:rsidRPr="00BD090C">
        <w:rPr>
          <w:rStyle w:val="StyleUnderline"/>
          <w:highlight w:val="cyan"/>
        </w:rPr>
        <w:t xml:space="preserve"> from</w:t>
      </w:r>
      <w:r w:rsidRPr="0087545F">
        <w:rPr>
          <w:rStyle w:val="StyleUnderline"/>
        </w:rPr>
        <w:t xml:space="preserve"> criminals, terrorists, spies, and malicious </w:t>
      </w:r>
      <w:r w:rsidRPr="00BD090C">
        <w:rPr>
          <w:rStyle w:val="StyleUnderline"/>
          <w:highlight w:val="cyan"/>
        </w:rPr>
        <w:t>cyber actors</w:t>
      </w:r>
      <w:r w:rsidRPr="0087545F">
        <w:rPr>
          <w:rStyle w:val="StyleUnderline"/>
        </w:rPr>
        <w:t xml:space="preserve">,” said FBI Director James B. </w:t>
      </w:r>
      <w:proofErr w:type="spellStart"/>
      <w:r w:rsidRPr="0087545F">
        <w:rPr>
          <w:rStyle w:val="StyleUnderline"/>
        </w:rPr>
        <w:t>Comey</w:t>
      </w:r>
      <w:proofErr w:type="spellEnd"/>
      <w:r w:rsidRPr="0087545F">
        <w:rPr>
          <w:sz w:val="16"/>
        </w:rPr>
        <w:t xml:space="preserve"> at a recent security conference.2 “The playground is a very dangerous place right now.”</w:t>
      </w:r>
      <w:r>
        <w:rPr>
          <w:sz w:val="16"/>
        </w:rPr>
        <w:t xml:space="preserve"> </w:t>
      </w:r>
      <w:r w:rsidRPr="00BD090C">
        <w:rPr>
          <w:rStyle w:val="Emphasis"/>
        </w:rPr>
        <w:t>Nation-state actors pose a particularly pernicious threat</w:t>
      </w:r>
      <w:r w:rsidRPr="00BD090C">
        <w:rPr>
          <w:rStyle w:val="StyleUnderline"/>
        </w:rPr>
        <w:t>, according to Sean Joyce, a PwC principal and former FBI deputy director</w:t>
      </w:r>
      <w:r w:rsidRPr="00BD090C">
        <w:rPr>
          <w:sz w:val="16"/>
        </w:rPr>
        <w:t xml:space="preserve"> who frequently te</w:t>
      </w:r>
      <w:r w:rsidRPr="0087545F">
        <w:rPr>
          <w:sz w:val="16"/>
        </w:rPr>
        <w:t xml:space="preserve">stified before the US House and Senate Intelligence committees. </w:t>
      </w:r>
      <w:r w:rsidRPr="00BD090C">
        <w:rPr>
          <w:rStyle w:val="StyleUnderline"/>
          <w:highlight w:val="cyan"/>
        </w:rPr>
        <w:t>“</w:t>
      </w:r>
      <w:r w:rsidRPr="00BD090C">
        <w:rPr>
          <w:rStyle w:val="Emphasis"/>
          <w:highlight w:val="cyan"/>
        </w:rPr>
        <w:t>We are seeing increased activity from nation-state actors, which could escalate due to unrest in Syria, Iran, and Russia</w:t>
      </w:r>
      <w:r w:rsidRPr="00BD090C">
        <w:rPr>
          <w:rStyle w:val="StyleUnderline"/>
          <w:highlight w:val="cyan"/>
        </w:rPr>
        <w:t>,”</w:t>
      </w:r>
      <w:r w:rsidRPr="0087545F">
        <w:rPr>
          <w:sz w:val="16"/>
        </w:rPr>
        <w:t xml:space="preserve"> he said. </w:t>
      </w:r>
      <w:r w:rsidRPr="0087545F">
        <w:rPr>
          <w:rStyle w:val="StyleUnderline"/>
        </w:rPr>
        <w:t>“</w:t>
      </w:r>
      <w:r w:rsidRPr="00BD090C">
        <w:rPr>
          <w:rStyle w:val="StyleUnderline"/>
          <w:highlight w:val="cyan"/>
        </w:rPr>
        <w:t>These groups may target</w:t>
      </w:r>
      <w:r w:rsidRPr="0087545F">
        <w:rPr>
          <w:rStyle w:val="StyleUnderline"/>
        </w:rPr>
        <w:t xml:space="preserve"> financial services and other </w:t>
      </w:r>
      <w:r w:rsidRPr="00BD090C">
        <w:rPr>
          <w:rStyle w:val="StyleUnderline"/>
          <w:highlight w:val="cyan"/>
        </w:rPr>
        <w:t>critical infrastructure</w:t>
      </w:r>
      <w:r w:rsidRPr="0087545F">
        <w:rPr>
          <w:rStyle w:val="StyleUnderline"/>
        </w:rPr>
        <w:t xml:space="preserve"> entities.”</w:t>
      </w:r>
      <w:r>
        <w:rPr>
          <w:sz w:val="16"/>
        </w:rPr>
        <w:t xml:space="preserve"> </w:t>
      </w:r>
      <w:r w:rsidRPr="00BD090C">
        <w:rPr>
          <w:rStyle w:val="StyleUnderline"/>
          <w:highlight w:val="cyan"/>
        </w:rPr>
        <w:t>In today’s volatile cybercrime environment, nation-states and other criminals continually and rapidly update their tactics to maintain an advantage against</w:t>
      </w:r>
      <w:r w:rsidRPr="0087545F">
        <w:rPr>
          <w:rStyle w:val="StyleUnderline"/>
        </w:rPr>
        <w:t xml:space="preserve"> advances in security </w:t>
      </w:r>
      <w:r w:rsidRPr="00BD090C">
        <w:rPr>
          <w:rStyle w:val="StyleUnderline"/>
          <w:highlight w:val="cyan"/>
        </w:rPr>
        <w:t>safeguards</w:t>
      </w:r>
      <w:r w:rsidRPr="0087545F">
        <w:rPr>
          <w:rStyle w:val="StyleUnderline"/>
        </w:rPr>
        <w:t xml:space="preserve"> implemented by businesses and government agencies. </w:t>
      </w:r>
      <w:r w:rsidRPr="0087545F">
        <w:rPr>
          <w:sz w:val="16"/>
        </w:rPr>
        <w:t>Recently, for instance, hackers engineered a new round of distributed denial of service (</w:t>
      </w:r>
      <w:proofErr w:type="spellStart"/>
      <w:r w:rsidRPr="0087545F">
        <w:rPr>
          <w:sz w:val="16"/>
        </w:rPr>
        <w:t>DDoS</w:t>
      </w:r>
      <w:proofErr w:type="spellEnd"/>
      <w:r w:rsidRPr="0087545F">
        <w:rPr>
          <w:sz w:val="16"/>
        </w:rPr>
        <w:t xml:space="preserve">) attacks that can generate traffic rated at a staggering 400 gigabits per second, the most powerful </w:t>
      </w:r>
      <w:proofErr w:type="spellStart"/>
      <w:r w:rsidRPr="0087545F">
        <w:rPr>
          <w:sz w:val="16"/>
        </w:rPr>
        <w:t>DDoS</w:t>
      </w:r>
      <w:proofErr w:type="spellEnd"/>
      <w:r w:rsidRPr="0087545F">
        <w:rPr>
          <w:sz w:val="16"/>
        </w:rPr>
        <w:t xml:space="preserve"> assaults to date. </w:t>
      </w:r>
    </w:p>
    <w:p w:rsidR="00EB0397" w:rsidRDefault="00EB0397" w:rsidP="00EB0397"/>
    <w:p w:rsidR="00EB0397" w:rsidRDefault="00EB0397" w:rsidP="00EB0397"/>
    <w:p w:rsidR="00EB0397" w:rsidRPr="00893B36" w:rsidRDefault="00EB0397" w:rsidP="00EB0397"/>
    <w:p w:rsidR="00EB0397" w:rsidRPr="00371620" w:rsidRDefault="00EB0397" w:rsidP="00EB0397">
      <w:pPr>
        <w:pStyle w:val="Heading4"/>
        <w:rPr>
          <w:u w:val="single"/>
        </w:rPr>
      </w:pPr>
      <w:r>
        <w:t xml:space="preserve">A cyber-attack would trigger </w:t>
      </w:r>
      <w:r w:rsidRPr="00371620">
        <w:rPr>
          <w:u w:val="single"/>
        </w:rPr>
        <w:t>military retaliation</w:t>
      </w:r>
      <w:r>
        <w:t xml:space="preserve"> and escalate to </w:t>
      </w:r>
      <w:r w:rsidRPr="00371620">
        <w:rPr>
          <w:u w:val="single"/>
        </w:rPr>
        <w:t>nuclear war</w:t>
      </w:r>
    </w:p>
    <w:p w:rsidR="00EB0397" w:rsidRPr="00C52866" w:rsidRDefault="00EB0397" w:rsidP="00EB0397">
      <w:pPr>
        <w:rPr>
          <w:lang w:eastAsia="ko-KR"/>
        </w:rPr>
      </w:pPr>
      <w:r w:rsidRPr="00C52866">
        <w:rPr>
          <w:lang w:eastAsia="ko-KR"/>
        </w:rPr>
        <w:t xml:space="preserve">Robert </w:t>
      </w:r>
      <w:proofErr w:type="spellStart"/>
      <w:r w:rsidRPr="00C52866">
        <w:rPr>
          <w:rStyle w:val="Style13ptBold"/>
        </w:rPr>
        <w:t>Tilford</w:t>
      </w:r>
      <w:proofErr w:type="spellEnd"/>
      <w:r w:rsidRPr="00C52866">
        <w:rPr>
          <w:rStyle w:val="Style13ptBold"/>
        </w:rPr>
        <w:t xml:space="preserve"> 12</w:t>
      </w:r>
      <w:r w:rsidRPr="00C52866">
        <w:rPr>
          <w:lang w:eastAsia="ko-KR"/>
        </w:rPr>
        <w:t xml:space="preserve">, Graduate US Army Airborne School, Ft. Benning, Georgia, “Cyber attackers could shut down the electric grid for the entire east coast” 2012, </w:t>
      </w:r>
      <w:hyperlink r:id="rId7" w:history="1">
        <w:r w:rsidRPr="00C52866">
          <w:rPr>
            <w:rStyle w:val="Hyperlink"/>
            <w:lang w:eastAsia="ko-KR"/>
          </w:rPr>
          <w:t>http://www.examiner.com/article/cyber-attackers-could-easily-shut-down-the-electric-grid-for-the-entire-east-coa</w:t>
        </w:r>
      </w:hyperlink>
      <w:r w:rsidRPr="00C52866">
        <w:rPr>
          <w:lang w:eastAsia="ko-KR"/>
        </w:rPr>
        <w:t xml:space="preserve"> ***we don’t agree with the </w:t>
      </w:r>
      <w:proofErr w:type="spellStart"/>
      <w:r w:rsidRPr="00C52866">
        <w:rPr>
          <w:lang w:eastAsia="ko-KR"/>
        </w:rPr>
        <w:t>ableist</w:t>
      </w:r>
      <w:proofErr w:type="spellEnd"/>
      <w:r w:rsidRPr="00C52866">
        <w:rPr>
          <w:lang w:eastAsia="ko-KR"/>
        </w:rPr>
        <w:t xml:space="preserve"> language</w:t>
      </w:r>
    </w:p>
    <w:p w:rsidR="00EB0397" w:rsidRDefault="00EB0397" w:rsidP="00EB0397">
      <w:pPr>
        <w:rPr>
          <w:sz w:val="14"/>
          <w:lang w:eastAsia="ko-KR"/>
        </w:rPr>
      </w:pPr>
      <w:r w:rsidRPr="00C52866">
        <w:rPr>
          <w:sz w:val="14"/>
          <w:lang w:eastAsia="ko-KR"/>
        </w:rPr>
        <w:t xml:space="preserve">To make matters worse </w:t>
      </w:r>
      <w:r w:rsidRPr="00BB2E17">
        <w:rPr>
          <w:rStyle w:val="Emphasis"/>
          <w:highlight w:val="cyan"/>
        </w:rPr>
        <w:t xml:space="preserve">a </w:t>
      </w:r>
      <w:proofErr w:type="spellStart"/>
      <w:r w:rsidRPr="00BB2E17">
        <w:rPr>
          <w:rStyle w:val="Emphasis"/>
          <w:highlight w:val="cyan"/>
        </w:rPr>
        <w:t>cyber attack</w:t>
      </w:r>
      <w:proofErr w:type="spellEnd"/>
      <w:r w:rsidRPr="00371620">
        <w:rPr>
          <w:rStyle w:val="Emphasis"/>
        </w:rPr>
        <w:t xml:space="preserve"> </w:t>
      </w:r>
      <w:r w:rsidRPr="00371620">
        <w:rPr>
          <w:rStyle w:val="StyleUnderline"/>
        </w:rPr>
        <w:t xml:space="preserve">that </w:t>
      </w:r>
      <w:r w:rsidRPr="00BB2E17">
        <w:rPr>
          <w:rStyle w:val="StyleUnderline"/>
          <w:highlight w:val="cyan"/>
        </w:rPr>
        <w:t>can take out</w:t>
      </w:r>
      <w:r w:rsidRPr="00371620">
        <w:rPr>
          <w:rStyle w:val="StyleUnderline"/>
        </w:rPr>
        <w:t xml:space="preserve"> a civilian power grid</w:t>
      </w:r>
      <w:r w:rsidRPr="00371620">
        <w:rPr>
          <w:sz w:val="14"/>
          <w:lang w:eastAsia="ko-KR"/>
        </w:rPr>
        <w:t xml:space="preserve">, for example </w:t>
      </w:r>
      <w:r w:rsidRPr="00371620">
        <w:rPr>
          <w:rStyle w:val="StyleUnderline"/>
        </w:rPr>
        <w:t>could</w:t>
      </w:r>
      <w:r w:rsidRPr="00371620">
        <w:rPr>
          <w:sz w:val="14"/>
          <w:lang w:eastAsia="ko-KR"/>
        </w:rPr>
        <w:t xml:space="preserve"> also </w:t>
      </w:r>
      <w:r w:rsidRPr="00BB2E17">
        <w:rPr>
          <w:rStyle w:val="Emphasis"/>
          <w:strike/>
        </w:rPr>
        <w:t>cripple</w:t>
      </w:r>
      <w:r>
        <w:rPr>
          <w:rStyle w:val="Emphasis"/>
        </w:rPr>
        <w:t xml:space="preserve"> (destroy)</w:t>
      </w:r>
      <w:r w:rsidRPr="00371620">
        <w:rPr>
          <w:rStyle w:val="Emphasis"/>
        </w:rPr>
        <w:t xml:space="preserve"> </w:t>
      </w:r>
      <w:r w:rsidRPr="00BB2E17">
        <w:rPr>
          <w:rStyle w:val="Emphasis"/>
          <w:highlight w:val="cyan"/>
        </w:rPr>
        <w:t>the U.S. military</w:t>
      </w:r>
      <w:r w:rsidRPr="00371620">
        <w:rPr>
          <w:sz w:val="14"/>
          <w:lang w:eastAsia="ko-KR"/>
        </w:rPr>
        <w:t>.</w:t>
      </w:r>
      <w:r w:rsidRPr="00371620">
        <w:rPr>
          <w:sz w:val="12"/>
          <w:lang w:eastAsia="ko-KR"/>
        </w:rPr>
        <w:t>¶</w:t>
      </w:r>
      <w:r w:rsidRPr="00371620">
        <w:rPr>
          <w:sz w:val="14"/>
          <w:lang w:eastAsia="ko-KR"/>
        </w:rPr>
        <w:t xml:space="preserve"> The senator notes that is that </w:t>
      </w:r>
      <w:r w:rsidRPr="00371620">
        <w:rPr>
          <w:rStyle w:val="StyleUnderline"/>
        </w:rPr>
        <w:t>the</w:t>
      </w:r>
      <w:r w:rsidRPr="00371620">
        <w:rPr>
          <w:sz w:val="14"/>
          <w:lang w:eastAsia="ko-KR"/>
        </w:rPr>
        <w:t xml:space="preserve"> same </w:t>
      </w:r>
      <w:r w:rsidRPr="00BB2E17">
        <w:rPr>
          <w:rStyle w:val="StyleUnderline"/>
          <w:highlight w:val="cyan"/>
        </w:rPr>
        <w:t>power grids</w:t>
      </w:r>
      <w:r w:rsidRPr="00371620">
        <w:rPr>
          <w:sz w:val="14"/>
          <w:lang w:eastAsia="ko-KR"/>
        </w:rPr>
        <w:t xml:space="preserve"> </w:t>
      </w:r>
      <w:r w:rsidRPr="00371620">
        <w:rPr>
          <w:rStyle w:val="StyleUnderline"/>
        </w:rPr>
        <w:t>that supply cities and towns</w:t>
      </w:r>
      <w:r w:rsidRPr="00371620">
        <w:rPr>
          <w:sz w:val="14"/>
          <w:lang w:eastAsia="ko-KR"/>
        </w:rPr>
        <w:t xml:space="preserve">, </w:t>
      </w:r>
      <w:r w:rsidRPr="00371620">
        <w:rPr>
          <w:rStyle w:val="StyleUnderline"/>
        </w:rPr>
        <w:t>stores and gas stations</w:t>
      </w:r>
      <w:r w:rsidRPr="00371620">
        <w:rPr>
          <w:sz w:val="14"/>
          <w:lang w:eastAsia="ko-KR"/>
        </w:rPr>
        <w:t xml:space="preserve">, cell towers and heart monitors also </w:t>
      </w:r>
      <w:r w:rsidRPr="00BB2E17">
        <w:rPr>
          <w:rStyle w:val="StyleUnderline"/>
          <w:highlight w:val="cyan"/>
        </w:rPr>
        <w:t>power</w:t>
      </w:r>
      <w:r w:rsidRPr="00BB2E17">
        <w:rPr>
          <w:sz w:val="14"/>
          <w:highlight w:val="cyan"/>
          <w:lang w:eastAsia="ko-KR"/>
        </w:rPr>
        <w:t xml:space="preserve"> “</w:t>
      </w:r>
      <w:r w:rsidRPr="00BB2E17">
        <w:rPr>
          <w:rStyle w:val="Emphasis"/>
          <w:highlight w:val="cyan"/>
        </w:rPr>
        <w:t>every military base</w:t>
      </w:r>
      <w:r w:rsidRPr="00371620">
        <w:rPr>
          <w:rStyle w:val="StyleUnderline"/>
        </w:rPr>
        <w:t xml:space="preserve"> in</w:t>
      </w:r>
      <w:r w:rsidRPr="00371620">
        <w:rPr>
          <w:sz w:val="14"/>
          <w:lang w:eastAsia="ko-KR"/>
        </w:rPr>
        <w:t xml:space="preserve"> our </w:t>
      </w:r>
      <w:r w:rsidRPr="00371620">
        <w:rPr>
          <w:rStyle w:val="StyleUnderline"/>
        </w:rPr>
        <w:t>country</w:t>
      </w:r>
      <w:r w:rsidRPr="00371620">
        <w:rPr>
          <w:sz w:val="14"/>
          <w:lang w:eastAsia="ko-KR"/>
        </w:rPr>
        <w:t>.”</w:t>
      </w:r>
      <w:r w:rsidRPr="00371620">
        <w:rPr>
          <w:sz w:val="12"/>
          <w:lang w:eastAsia="ko-KR"/>
        </w:rPr>
        <w:t>¶</w:t>
      </w:r>
      <w:r w:rsidRPr="00371620">
        <w:rPr>
          <w:sz w:val="14"/>
          <w:lang w:eastAsia="ko-KR"/>
        </w:rPr>
        <w:t xml:space="preserve"> “Although </w:t>
      </w:r>
      <w:r w:rsidRPr="00371620">
        <w:rPr>
          <w:rStyle w:val="StyleUnderline"/>
        </w:rPr>
        <w:t>bases would be prepared to weather a short</w:t>
      </w:r>
      <w:r w:rsidRPr="00371620">
        <w:rPr>
          <w:sz w:val="14"/>
          <w:lang w:eastAsia="ko-KR"/>
        </w:rPr>
        <w:t xml:space="preserve"> power </w:t>
      </w:r>
      <w:r w:rsidRPr="00371620">
        <w:rPr>
          <w:rStyle w:val="StyleUnderline"/>
        </w:rPr>
        <w:t xml:space="preserve">outage with </w:t>
      </w:r>
      <w:r w:rsidRPr="00BB2E17">
        <w:rPr>
          <w:rStyle w:val="StyleUnderline"/>
          <w:highlight w:val="cyan"/>
        </w:rPr>
        <w:t>backup</w:t>
      </w:r>
      <w:r w:rsidRPr="00371620">
        <w:rPr>
          <w:sz w:val="14"/>
          <w:lang w:eastAsia="ko-KR"/>
        </w:rPr>
        <w:t xml:space="preserve"> diesel </w:t>
      </w:r>
      <w:r w:rsidRPr="00BB2E17">
        <w:rPr>
          <w:rStyle w:val="StyleUnderline"/>
          <w:highlight w:val="cyan"/>
        </w:rPr>
        <w:t>generators</w:t>
      </w:r>
      <w:r w:rsidRPr="00371620">
        <w:rPr>
          <w:sz w:val="14"/>
          <w:lang w:eastAsia="ko-KR"/>
        </w:rPr>
        <w:t xml:space="preserve">, within hours, not days, fuel </w:t>
      </w:r>
      <w:r w:rsidRPr="00371620">
        <w:rPr>
          <w:rStyle w:val="StyleUnderline"/>
        </w:rPr>
        <w:t xml:space="preserve">supplies </w:t>
      </w:r>
      <w:r w:rsidRPr="00BB2E17">
        <w:rPr>
          <w:rStyle w:val="StyleUnderline"/>
          <w:highlight w:val="cyan"/>
        </w:rPr>
        <w:t>would run out</w:t>
      </w:r>
      <w:r w:rsidRPr="00371620">
        <w:rPr>
          <w:sz w:val="14"/>
          <w:lang w:eastAsia="ko-KR"/>
        </w:rPr>
        <w:t>”, he said.</w:t>
      </w:r>
      <w:r w:rsidRPr="00371620">
        <w:rPr>
          <w:sz w:val="12"/>
          <w:lang w:eastAsia="ko-KR"/>
        </w:rPr>
        <w:t>¶</w:t>
      </w:r>
      <w:r w:rsidRPr="00371620">
        <w:rPr>
          <w:sz w:val="14"/>
          <w:lang w:eastAsia="ko-KR"/>
        </w:rPr>
        <w:t xml:space="preserve"> Which means </w:t>
      </w:r>
      <w:r w:rsidRPr="00BB2E17">
        <w:rPr>
          <w:rStyle w:val="Emphasis"/>
          <w:highlight w:val="cyan"/>
        </w:rPr>
        <w:t>military</w:t>
      </w:r>
      <w:r w:rsidRPr="00BB2E17">
        <w:rPr>
          <w:sz w:val="14"/>
          <w:highlight w:val="cyan"/>
          <w:lang w:eastAsia="ko-KR"/>
        </w:rPr>
        <w:t xml:space="preserve"> </w:t>
      </w:r>
      <w:r w:rsidRPr="00BB2E17">
        <w:rPr>
          <w:rStyle w:val="Emphasis"/>
          <w:highlight w:val="cyan"/>
        </w:rPr>
        <w:t>c</w:t>
      </w:r>
      <w:r w:rsidRPr="00371620">
        <w:rPr>
          <w:rStyle w:val="StyleUnderline"/>
        </w:rPr>
        <w:t xml:space="preserve">ommand </w:t>
      </w:r>
      <w:r w:rsidRPr="00BB2E17">
        <w:rPr>
          <w:rStyle w:val="Emphasis"/>
          <w:highlight w:val="cyan"/>
        </w:rPr>
        <w:t>and</w:t>
      </w:r>
      <w:r w:rsidRPr="00BB2E17">
        <w:rPr>
          <w:rStyle w:val="StyleUnderline"/>
          <w:highlight w:val="cyan"/>
        </w:rPr>
        <w:t xml:space="preserve"> </w:t>
      </w:r>
      <w:r w:rsidRPr="00BB2E17">
        <w:rPr>
          <w:rStyle w:val="Emphasis"/>
          <w:highlight w:val="cyan"/>
        </w:rPr>
        <w:t>c</w:t>
      </w:r>
      <w:r w:rsidRPr="00371620">
        <w:rPr>
          <w:rStyle w:val="StyleUnderline"/>
        </w:rPr>
        <w:t xml:space="preserve">ontrol centers </w:t>
      </w:r>
      <w:r w:rsidRPr="00BB2E17">
        <w:rPr>
          <w:rStyle w:val="StyleUnderline"/>
          <w:highlight w:val="cyan"/>
        </w:rPr>
        <w:t xml:space="preserve">could </w:t>
      </w:r>
      <w:r w:rsidRPr="00BB2E17">
        <w:rPr>
          <w:rStyle w:val="Emphasis"/>
          <w:highlight w:val="cyan"/>
        </w:rPr>
        <w:t>go dark</w:t>
      </w:r>
      <w:r w:rsidRPr="00BB2E17">
        <w:rPr>
          <w:sz w:val="14"/>
          <w:highlight w:val="cyan"/>
          <w:lang w:eastAsia="ko-KR"/>
        </w:rPr>
        <w:t>.</w:t>
      </w:r>
      <w:r w:rsidRPr="00BB2E17">
        <w:rPr>
          <w:sz w:val="12"/>
          <w:highlight w:val="cyan"/>
          <w:lang w:eastAsia="ko-KR"/>
        </w:rPr>
        <w:t>¶</w:t>
      </w:r>
      <w:r w:rsidRPr="00BB2E17">
        <w:rPr>
          <w:sz w:val="14"/>
          <w:highlight w:val="cyan"/>
          <w:lang w:eastAsia="ko-KR"/>
        </w:rPr>
        <w:t xml:space="preserve"> </w:t>
      </w:r>
      <w:r w:rsidRPr="00BB2E17">
        <w:rPr>
          <w:rStyle w:val="StyleUnderline"/>
          <w:highlight w:val="cyan"/>
        </w:rPr>
        <w:t>Radar systems</w:t>
      </w:r>
      <w:r w:rsidRPr="00371620">
        <w:rPr>
          <w:rStyle w:val="StyleUnderline"/>
        </w:rPr>
        <w:t xml:space="preserve"> that detect</w:t>
      </w:r>
      <w:r w:rsidRPr="00371620">
        <w:rPr>
          <w:sz w:val="14"/>
          <w:lang w:eastAsia="ko-KR"/>
        </w:rPr>
        <w:t xml:space="preserve"> </w:t>
      </w:r>
      <w:r w:rsidRPr="00371620">
        <w:rPr>
          <w:rStyle w:val="StyleUnderline"/>
        </w:rPr>
        <w:t>air threats</w:t>
      </w:r>
      <w:r w:rsidRPr="00371620">
        <w:rPr>
          <w:sz w:val="14"/>
          <w:lang w:eastAsia="ko-KR"/>
        </w:rPr>
        <w:t xml:space="preserve"> to our country </w:t>
      </w:r>
      <w:r w:rsidRPr="00BB2E17">
        <w:rPr>
          <w:rStyle w:val="StyleUnderline"/>
          <w:highlight w:val="cyan"/>
        </w:rPr>
        <w:t>would shut Down</w:t>
      </w:r>
      <w:r w:rsidRPr="00371620">
        <w:rPr>
          <w:sz w:val="14"/>
          <w:lang w:eastAsia="ko-KR"/>
        </w:rPr>
        <w:t xml:space="preserve"> completely.</w:t>
      </w:r>
      <w:r w:rsidRPr="00371620">
        <w:rPr>
          <w:sz w:val="12"/>
          <w:lang w:eastAsia="ko-KR"/>
        </w:rPr>
        <w:t>¶</w:t>
      </w:r>
      <w:r w:rsidRPr="00371620">
        <w:rPr>
          <w:sz w:val="14"/>
          <w:lang w:eastAsia="ko-KR"/>
        </w:rPr>
        <w:t xml:space="preserve"> “</w:t>
      </w:r>
      <w:r w:rsidRPr="00BB2E17">
        <w:rPr>
          <w:rStyle w:val="StyleUnderline"/>
          <w:highlight w:val="cyan"/>
        </w:rPr>
        <w:t>Communication</w:t>
      </w:r>
      <w:r w:rsidRPr="00371620">
        <w:rPr>
          <w:sz w:val="14"/>
          <w:lang w:eastAsia="ko-KR"/>
        </w:rPr>
        <w:t xml:space="preserve"> </w:t>
      </w:r>
      <w:r w:rsidRPr="00371620">
        <w:rPr>
          <w:rStyle w:val="StyleUnderline"/>
        </w:rPr>
        <w:t>between commanders and their troops</w:t>
      </w:r>
      <w:r w:rsidRPr="00371620">
        <w:rPr>
          <w:sz w:val="14"/>
          <w:lang w:eastAsia="ko-KR"/>
        </w:rPr>
        <w:t xml:space="preserve"> </w:t>
      </w:r>
      <w:r w:rsidRPr="00BB2E17">
        <w:rPr>
          <w:rStyle w:val="StyleUnderline"/>
          <w:highlight w:val="cyan"/>
        </w:rPr>
        <w:t>would</w:t>
      </w:r>
      <w:r w:rsidRPr="00371620">
        <w:rPr>
          <w:sz w:val="14"/>
          <w:lang w:eastAsia="ko-KR"/>
        </w:rPr>
        <w:t xml:space="preserve"> also </w:t>
      </w:r>
      <w:r w:rsidRPr="00BB2E17">
        <w:rPr>
          <w:rStyle w:val="StyleUnderline"/>
          <w:highlight w:val="cyan"/>
        </w:rPr>
        <w:t>go silent</w:t>
      </w:r>
      <w:r w:rsidRPr="00371620">
        <w:rPr>
          <w:sz w:val="14"/>
          <w:lang w:eastAsia="ko-KR"/>
        </w:rPr>
        <w:t xml:space="preserve">. And </w:t>
      </w:r>
      <w:r w:rsidRPr="00371620">
        <w:rPr>
          <w:rStyle w:val="StyleUnderline"/>
        </w:rPr>
        <w:t>many</w:t>
      </w:r>
      <w:r w:rsidRPr="00371620">
        <w:rPr>
          <w:sz w:val="14"/>
          <w:lang w:eastAsia="ko-KR"/>
        </w:rPr>
        <w:t xml:space="preserve"> </w:t>
      </w:r>
      <w:r w:rsidRPr="00BB2E17">
        <w:rPr>
          <w:rStyle w:val="StyleUnderline"/>
          <w:highlight w:val="cyan"/>
        </w:rPr>
        <w:t>weapons systems would be left without</w:t>
      </w:r>
      <w:r w:rsidRPr="00371620">
        <w:rPr>
          <w:sz w:val="14"/>
          <w:lang w:eastAsia="ko-KR"/>
        </w:rPr>
        <w:t xml:space="preserve"> either fuel or </w:t>
      </w:r>
      <w:r w:rsidRPr="00371620">
        <w:rPr>
          <w:rStyle w:val="StyleUnderline"/>
        </w:rPr>
        <w:t xml:space="preserve">electric </w:t>
      </w:r>
      <w:r w:rsidRPr="00BB2E17">
        <w:rPr>
          <w:rStyle w:val="StyleUnderline"/>
          <w:highlight w:val="cyan"/>
        </w:rPr>
        <w:t>power</w:t>
      </w:r>
      <w:r w:rsidRPr="00371620">
        <w:rPr>
          <w:sz w:val="14"/>
          <w:lang w:eastAsia="ko-KR"/>
        </w:rPr>
        <w:t xml:space="preserve">”, </w:t>
      </w:r>
      <w:r w:rsidRPr="00371620">
        <w:rPr>
          <w:rStyle w:val="StyleUnderline"/>
        </w:rPr>
        <w:t>said Senator Grassley</w:t>
      </w:r>
      <w:r w:rsidRPr="00371620">
        <w:rPr>
          <w:sz w:val="14"/>
          <w:lang w:eastAsia="ko-KR"/>
        </w:rPr>
        <w:t>.</w:t>
      </w:r>
      <w:r w:rsidRPr="00371620">
        <w:rPr>
          <w:sz w:val="12"/>
          <w:lang w:eastAsia="ko-KR"/>
        </w:rPr>
        <w:t>¶</w:t>
      </w:r>
      <w:r w:rsidRPr="00371620">
        <w:rPr>
          <w:sz w:val="14"/>
          <w:lang w:eastAsia="ko-KR"/>
        </w:rPr>
        <w:t xml:space="preserve"> “So </w:t>
      </w:r>
      <w:r w:rsidRPr="00BB2E17">
        <w:rPr>
          <w:rStyle w:val="Emphasis"/>
          <w:highlight w:val="cyan"/>
        </w:rPr>
        <w:t>in</w:t>
      </w:r>
      <w:r w:rsidRPr="00371620">
        <w:rPr>
          <w:rStyle w:val="Emphasis"/>
        </w:rPr>
        <w:t xml:space="preserve"> a few short </w:t>
      </w:r>
      <w:r w:rsidRPr="00BB2E17">
        <w:rPr>
          <w:rStyle w:val="Emphasis"/>
          <w:highlight w:val="cyan"/>
        </w:rPr>
        <w:t>hours</w:t>
      </w:r>
      <w:r w:rsidRPr="00371620">
        <w:rPr>
          <w:sz w:val="14"/>
          <w:lang w:eastAsia="ko-KR"/>
        </w:rPr>
        <w:t xml:space="preserve"> or days, </w:t>
      </w:r>
      <w:r w:rsidRPr="00BB2E17">
        <w:rPr>
          <w:rStyle w:val="StyleUnderline"/>
          <w:highlight w:val="cyan"/>
        </w:rPr>
        <w:t>the</w:t>
      </w:r>
      <w:r w:rsidRPr="00371620">
        <w:rPr>
          <w:sz w:val="14"/>
          <w:lang w:eastAsia="ko-KR"/>
        </w:rPr>
        <w:t xml:space="preserve"> </w:t>
      </w:r>
      <w:r w:rsidRPr="00371620">
        <w:rPr>
          <w:rStyle w:val="StyleUnderline"/>
        </w:rPr>
        <w:t>mightiest</w:t>
      </w:r>
      <w:r w:rsidRPr="00371620">
        <w:rPr>
          <w:sz w:val="14"/>
          <w:lang w:eastAsia="ko-KR"/>
        </w:rPr>
        <w:t xml:space="preserve"> </w:t>
      </w:r>
      <w:r w:rsidRPr="00BB2E17">
        <w:rPr>
          <w:rStyle w:val="StyleUnderline"/>
          <w:highlight w:val="cyan"/>
        </w:rPr>
        <w:t>military</w:t>
      </w:r>
      <w:r w:rsidRPr="00371620">
        <w:rPr>
          <w:sz w:val="14"/>
          <w:lang w:eastAsia="ko-KR"/>
        </w:rPr>
        <w:t xml:space="preserve"> </w:t>
      </w:r>
      <w:r w:rsidRPr="00371620">
        <w:rPr>
          <w:rStyle w:val="StyleUnderline"/>
        </w:rPr>
        <w:t>in the world</w:t>
      </w:r>
      <w:r w:rsidRPr="00371620">
        <w:rPr>
          <w:sz w:val="14"/>
          <w:lang w:eastAsia="ko-KR"/>
        </w:rPr>
        <w:t xml:space="preserve"> </w:t>
      </w:r>
      <w:r w:rsidRPr="00BB2E17">
        <w:rPr>
          <w:rStyle w:val="StyleUnderline"/>
          <w:highlight w:val="cyan"/>
        </w:rPr>
        <w:t>would be</w:t>
      </w:r>
      <w:r w:rsidRPr="00371620">
        <w:rPr>
          <w:rStyle w:val="StyleUnderline"/>
        </w:rPr>
        <w:t xml:space="preserve"> left </w:t>
      </w:r>
      <w:r w:rsidRPr="00BB2E17">
        <w:rPr>
          <w:rStyle w:val="StyleUnderline"/>
          <w:highlight w:val="cyan"/>
        </w:rPr>
        <w:t>scrambling</w:t>
      </w:r>
      <w:r w:rsidRPr="00371620">
        <w:rPr>
          <w:rStyle w:val="StyleUnderline"/>
        </w:rPr>
        <w:t xml:space="preserve"> to maintain base functions</w:t>
      </w:r>
      <w:r w:rsidRPr="00371620">
        <w:rPr>
          <w:sz w:val="14"/>
          <w:lang w:eastAsia="ko-KR"/>
        </w:rPr>
        <w:t>”, he said.</w:t>
      </w:r>
      <w:r w:rsidRPr="00371620">
        <w:rPr>
          <w:sz w:val="12"/>
          <w:lang w:eastAsia="ko-KR"/>
        </w:rPr>
        <w:t>¶</w:t>
      </w:r>
      <w:r w:rsidRPr="00371620">
        <w:rPr>
          <w:sz w:val="14"/>
          <w:lang w:eastAsia="ko-KR"/>
        </w:rPr>
        <w:t xml:space="preserve"> </w:t>
      </w:r>
      <w:r w:rsidRPr="00371620">
        <w:rPr>
          <w:rStyle w:val="StyleUnderline"/>
        </w:rPr>
        <w:t xml:space="preserve">We contacted the Pentagon and officials confirmed the threat of a </w:t>
      </w:r>
      <w:proofErr w:type="spellStart"/>
      <w:r w:rsidRPr="00371620">
        <w:rPr>
          <w:rStyle w:val="StyleUnderline"/>
        </w:rPr>
        <w:t>cyber attack</w:t>
      </w:r>
      <w:proofErr w:type="spellEnd"/>
      <w:r w:rsidRPr="00371620">
        <w:rPr>
          <w:rStyle w:val="StyleUnderline"/>
        </w:rPr>
        <w:t xml:space="preserve"> is something </w:t>
      </w:r>
      <w:r w:rsidRPr="00371620">
        <w:rPr>
          <w:rStyle w:val="Emphasis"/>
        </w:rPr>
        <w:t>very real</w:t>
      </w:r>
      <w:r w:rsidRPr="00371620">
        <w:rPr>
          <w:sz w:val="14"/>
          <w:lang w:eastAsia="ko-KR"/>
        </w:rPr>
        <w:t>.</w:t>
      </w:r>
      <w:r w:rsidRPr="00371620">
        <w:rPr>
          <w:sz w:val="12"/>
          <w:lang w:eastAsia="ko-KR"/>
        </w:rPr>
        <w:t>¶</w:t>
      </w:r>
      <w:r w:rsidRPr="00371620">
        <w:rPr>
          <w:sz w:val="14"/>
          <w:lang w:eastAsia="ko-KR"/>
        </w:rPr>
        <w:t xml:space="preserve"> </w:t>
      </w:r>
      <w:r w:rsidRPr="00371620">
        <w:rPr>
          <w:rStyle w:val="StyleUnderline"/>
        </w:rPr>
        <w:t>Top national security officials</w:t>
      </w:r>
      <w:r w:rsidRPr="00371620">
        <w:rPr>
          <w:sz w:val="14"/>
          <w:lang w:eastAsia="ko-KR"/>
        </w:rPr>
        <w:t xml:space="preserve">—including the Chairman of the Joint Chiefs, the Director of the National Security Agency, the Secretary of Defense, and the CIA Director— </w:t>
      </w:r>
      <w:r w:rsidRPr="00371620">
        <w:rPr>
          <w:rStyle w:val="StyleUnderline"/>
        </w:rPr>
        <w:t>have said</w:t>
      </w:r>
      <w:r w:rsidRPr="00371620">
        <w:rPr>
          <w:sz w:val="14"/>
          <w:lang w:eastAsia="ko-KR"/>
        </w:rPr>
        <w:t>, “</w:t>
      </w:r>
      <w:r w:rsidRPr="00371620">
        <w:rPr>
          <w:rStyle w:val="StyleUnderline"/>
        </w:rPr>
        <w:t xml:space="preserve">preventing a </w:t>
      </w:r>
      <w:proofErr w:type="spellStart"/>
      <w:r w:rsidRPr="00371620">
        <w:rPr>
          <w:rStyle w:val="StyleUnderline"/>
        </w:rPr>
        <w:t>cyber attack</w:t>
      </w:r>
      <w:proofErr w:type="spellEnd"/>
      <w:r w:rsidRPr="00371620">
        <w:rPr>
          <w:sz w:val="14"/>
          <w:lang w:eastAsia="ko-KR"/>
        </w:rPr>
        <w:t xml:space="preserve"> and improving the nation’s electric grids </w:t>
      </w:r>
      <w:r w:rsidRPr="00371620">
        <w:rPr>
          <w:rStyle w:val="StyleUnderline"/>
        </w:rPr>
        <w:t>is</w:t>
      </w:r>
      <w:r w:rsidRPr="00371620">
        <w:rPr>
          <w:sz w:val="14"/>
          <w:lang w:eastAsia="ko-KR"/>
        </w:rPr>
        <w:t xml:space="preserve"> among </w:t>
      </w:r>
      <w:r w:rsidRPr="00371620">
        <w:rPr>
          <w:rStyle w:val="StyleUnderline"/>
        </w:rPr>
        <w:t>the most urgent priorities</w:t>
      </w:r>
      <w:r w:rsidRPr="00371620">
        <w:rPr>
          <w:sz w:val="14"/>
          <w:lang w:eastAsia="ko-KR"/>
        </w:rPr>
        <w:t xml:space="preserve"> of our country” (source: Congressional Record).</w:t>
      </w:r>
      <w:r w:rsidRPr="00371620">
        <w:rPr>
          <w:sz w:val="12"/>
          <w:lang w:eastAsia="ko-KR"/>
        </w:rPr>
        <w:t>¶</w:t>
      </w:r>
      <w:r w:rsidRPr="00371620">
        <w:rPr>
          <w:sz w:val="14"/>
          <w:lang w:eastAsia="ko-KR"/>
        </w:rPr>
        <w:t xml:space="preserve"> So how serious is the Pentagon taking all this?</w:t>
      </w:r>
      <w:r w:rsidRPr="00371620">
        <w:rPr>
          <w:sz w:val="12"/>
          <w:lang w:eastAsia="ko-KR"/>
        </w:rPr>
        <w:t>¶</w:t>
      </w:r>
      <w:r w:rsidRPr="00371620">
        <w:rPr>
          <w:sz w:val="14"/>
          <w:lang w:eastAsia="ko-KR"/>
        </w:rPr>
        <w:t xml:space="preserve"> Enough to start, or end a war over it, for sure.</w:t>
      </w:r>
      <w:r w:rsidRPr="00371620">
        <w:rPr>
          <w:sz w:val="12"/>
          <w:lang w:eastAsia="ko-KR"/>
        </w:rPr>
        <w:t>¶</w:t>
      </w:r>
      <w:r w:rsidRPr="00371620">
        <w:rPr>
          <w:sz w:val="14"/>
          <w:lang w:eastAsia="ko-KR"/>
        </w:rPr>
        <w:t xml:space="preserve"> </w:t>
      </w:r>
      <w:r w:rsidRPr="00BB2E17">
        <w:rPr>
          <w:rStyle w:val="StyleUnderline"/>
          <w:highlight w:val="cyan"/>
        </w:rPr>
        <w:t xml:space="preserve">A </w:t>
      </w:r>
      <w:proofErr w:type="spellStart"/>
      <w:r w:rsidRPr="00BB2E17">
        <w:rPr>
          <w:rStyle w:val="StyleUnderline"/>
          <w:highlight w:val="cyan"/>
        </w:rPr>
        <w:t>cyber attack</w:t>
      </w:r>
      <w:proofErr w:type="spellEnd"/>
      <w:r w:rsidRPr="00371620">
        <w:rPr>
          <w:sz w:val="14"/>
          <w:lang w:eastAsia="ko-KR"/>
        </w:rPr>
        <w:t xml:space="preserve"> today </w:t>
      </w:r>
      <w:r w:rsidRPr="00371620">
        <w:rPr>
          <w:rStyle w:val="StyleUnderline"/>
        </w:rPr>
        <w:t xml:space="preserve">against the US </w:t>
      </w:r>
      <w:r w:rsidRPr="00BB2E17">
        <w:rPr>
          <w:rStyle w:val="StyleUnderline"/>
          <w:highlight w:val="cyan"/>
        </w:rPr>
        <w:t>could</w:t>
      </w:r>
      <w:r w:rsidRPr="00371620">
        <w:rPr>
          <w:sz w:val="14"/>
          <w:lang w:eastAsia="ko-KR"/>
        </w:rPr>
        <w:t xml:space="preserve"> very well </w:t>
      </w:r>
      <w:r w:rsidRPr="00BB2E17">
        <w:rPr>
          <w:rStyle w:val="StyleUnderline"/>
          <w:highlight w:val="cyan"/>
        </w:rPr>
        <w:t xml:space="preserve">be </w:t>
      </w:r>
      <w:r w:rsidRPr="00BB2E17">
        <w:rPr>
          <w:rStyle w:val="Emphasis"/>
          <w:highlight w:val="cyan"/>
        </w:rPr>
        <w:t xml:space="preserve">seen as an “Act of War” </w:t>
      </w:r>
      <w:r w:rsidRPr="00BB2E17">
        <w:rPr>
          <w:rStyle w:val="StyleUnderline"/>
          <w:highlight w:val="cyan"/>
        </w:rPr>
        <w:t>and could be met with a “full scale” US military response.</w:t>
      </w:r>
      <w:r w:rsidRPr="00BB2E17">
        <w:rPr>
          <w:sz w:val="12"/>
          <w:highlight w:val="cyan"/>
          <w:lang w:eastAsia="ko-KR"/>
        </w:rPr>
        <w:t>¶</w:t>
      </w:r>
      <w:r w:rsidRPr="00BB2E17">
        <w:rPr>
          <w:sz w:val="14"/>
          <w:highlight w:val="cyan"/>
          <w:lang w:eastAsia="ko-KR"/>
        </w:rPr>
        <w:t xml:space="preserve"> </w:t>
      </w:r>
      <w:r w:rsidRPr="00201930">
        <w:rPr>
          <w:rStyle w:val="StyleUnderline"/>
          <w:highlight w:val="cyan"/>
        </w:rPr>
        <w:t>That could include</w:t>
      </w:r>
      <w:r w:rsidRPr="00371620">
        <w:rPr>
          <w:rStyle w:val="StyleUnderline"/>
        </w:rPr>
        <w:t xml:space="preserve"> the use of </w:t>
      </w:r>
      <w:r w:rsidRPr="00201930">
        <w:rPr>
          <w:rStyle w:val="Emphasis"/>
          <w:highlight w:val="cyan"/>
        </w:rPr>
        <w:t>“nuclear weapons”,</w:t>
      </w:r>
      <w:r w:rsidRPr="00371620">
        <w:rPr>
          <w:sz w:val="14"/>
          <w:lang w:eastAsia="ko-KR"/>
        </w:rPr>
        <w:t xml:space="preserve"> if authorized by the President.</w:t>
      </w:r>
    </w:p>
    <w:p w:rsidR="00EB0397" w:rsidRDefault="00EB0397" w:rsidP="00EB0397"/>
    <w:p w:rsidR="00EB0397" w:rsidRDefault="00EB0397" w:rsidP="00EB0397"/>
    <w:p w:rsidR="00EB0397" w:rsidRDefault="00EB0397" w:rsidP="00EB0397">
      <w:pPr>
        <w:pStyle w:val="Heading4"/>
      </w:pPr>
      <w:r>
        <w:t>Cyber-attacks could shut down the power grid for years</w:t>
      </w:r>
    </w:p>
    <w:p w:rsidR="00EB0397" w:rsidRPr="00A35FB1" w:rsidRDefault="00EB0397" w:rsidP="00EB0397">
      <w:pPr>
        <w:rPr>
          <w:rStyle w:val="Style13ptBold"/>
        </w:rPr>
      </w:pPr>
      <w:r w:rsidRPr="00A35FB1">
        <w:rPr>
          <w:rStyle w:val="Style13ptBold"/>
        </w:rPr>
        <w:t xml:space="preserve">Daly, columnist @ The Daily Beast, 13 </w:t>
      </w:r>
    </w:p>
    <w:p w:rsidR="00EB0397" w:rsidRPr="00A35FB1" w:rsidRDefault="00EB0397" w:rsidP="00EB0397">
      <w:r>
        <w:t xml:space="preserve">Michael, "U.S. Not Ready for Cyberwar Hostile Hackers Could </w:t>
      </w:r>
      <w:proofErr w:type="gramStart"/>
      <w:r>
        <w:t>Launch</w:t>
      </w:r>
      <w:proofErr w:type="gramEnd"/>
      <w:r>
        <w:t>", Feb 21 2013, www.thedailybeast.com/articles/2013/02/21/u-s-not-ready-for-cyber-war-hostile-hackers-could-launch.html</w:t>
      </w:r>
    </w:p>
    <w:p w:rsidR="00EB0397" w:rsidRPr="00A35FB1" w:rsidRDefault="00EB0397" w:rsidP="00EB0397">
      <w:pPr>
        <w:rPr>
          <w:sz w:val="16"/>
        </w:rPr>
      </w:pPr>
      <w:r w:rsidRPr="00A35FB1">
        <w:rPr>
          <w:sz w:val="16"/>
        </w:rPr>
        <w:t xml:space="preserve">If the nightmare scenario becomes suddenly real ... </w:t>
      </w:r>
      <w:r w:rsidRPr="00A35FB1">
        <w:rPr>
          <w:rStyle w:val="StyleUnderline"/>
        </w:rPr>
        <w:t>If hackers shut down much</w:t>
      </w:r>
      <w:r w:rsidRPr="00A35FB1">
        <w:rPr>
          <w:sz w:val="16"/>
        </w:rPr>
        <w:t xml:space="preserve"> of </w:t>
      </w:r>
      <w:r w:rsidRPr="00A35FB1">
        <w:rPr>
          <w:rStyle w:val="StyleUnderline"/>
        </w:rPr>
        <w:t>the electrical grid and</w:t>
      </w:r>
      <w:r w:rsidRPr="00A35FB1">
        <w:rPr>
          <w:sz w:val="16"/>
        </w:rPr>
        <w:t xml:space="preserve"> the rest of the </w:t>
      </w:r>
      <w:r w:rsidRPr="00A35FB1">
        <w:rPr>
          <w:rStyle w:val="StyleUnderline"/>
        </w:rPr>
        <w:t>critical infrastructure</w:t>
      </w:r>
      <w:r w:rsidRPr="00A35FB1">
        <w:rPr>
          <w:sz w:val="16"/>
        </w:rPr>
        <w:t xml:space="preserve"> goes with it ... If we are plunged into chaos and suffer more physical destruction than 50 monster hurricanes and economic damage that dwarfs the Great Depression ... Then </w:t>
      </w:r>
      <w:r w:rsidRPr="00A35FB1">
        <w:rPr>
          <w:rStyle w:val="StyleUnderline"/>
        </w:rPr>
        <w:t>we will wonder why we failed to guard against what</w:t>
      </w:r>
      <w:r w:rsidRPr="00A35FB1">
        <w:rPr>
          <w:sz w:val="16"/>
        </w:rPr>
        <w:t xml:space="preserve"> outgoing </w:t>
      </w:r>
      <w:r w:rsidRPr="00A35FB1">
        <w:rPr>
          <w:rStyle w:val="StyleUnderline"/>
        </w:rPr>
        <w:t>Defense Secretary Leon Panetta has termed a “cyber–Pearl Harbor.” “</w:t>
      </w:r>
      <w:r w:rsidRPr="00201930">
        <w:rPr>
          <w:rStyle w:val="StyleUnderline"/>
          <w:highlight w:val="cyan"/>
        </w:rPr>
        <w:t>An aggressor</w:t>
      </w:r>
      <w:r w:rsidRPr="00A35FB1">
        <w:rPr>
          <w:rStyle w:val="StyleUnderline"/>
        </w:rPr>
        <w:t xml:space="preserve"> nation or extremist group </w:t>
      </w:r>
      <w:r w:rsidRPr="00201930">
        <w:rPr>
          <w:rStyle w:val="StyleUnderline"/>
          <w:highlight w:val="cyan"/>
        </w:rPr>
        <w:t>could use</w:t>
      </w:r>
      <w:r w:rsidRPr="00A35FB1">
        <w:rPr>
          <w:rStyle w:val="StyleUnderline"/>
        </w:rPr>
        <w:t xml:space="preserve"> these kinds of </w:t>
      </w:r>
      <w:proofErr w:type="spellStart"/>
      <w:r w:rsidRPr="00201930">
        <w:rPr>
          <w:rStyle w:val="StyleUnderline"/>
          <w:highlight w:val="cyan"/>
        </w:rPr>
        <w:t>cybertools</w:t>
      </w:r>
      <w:proofErr w:type="spellEnd"/>
      <w:r w:rsidRPr="00201930">
        <w:rPr>
          <w:rStyle w:val="StyleUnderline"/>
          <w:highlight w:val="cyan"/>
        </w:rPr>
        <w:t xml:space="preserve"> to gain control of critical switches</w:t>
      </w:r>
      <w:r w:rsidRPr="00A35FB1">
        <w:rPr>
          <w:rStyle w:val="StyleUnderline"/>
        </w:rPr>
        <w:t>,”</w:t>
      </w:r>
      <w:r w:rsidRPr="00A35FB1">
        <w:rPr>
          <w:sz w:val="16"/>
        </w:rPr>
        <w:t xml:space="preserve"> Panetta said in a speech in October. </w:t>
      </w:r>
      <w:r w:rsidRPr="00A35FB1">
        <w:rPr>
          <w:rStyle w:val="StyleUnderline"/>
        </w:rPr>
        <w:t>“</w:t>
      </w:r>
      <w:r w:rsidRPr="00201930">
        <w:rPr>
          <w:rStyle w:val="StyleUnderline"/>
          <w:highlight w:val="cyan"/>
        </w:rPr>
        <w:t>They could</w:t>
      </w:r>
      <w:r w:rsidRPr="00A35FB1">
        <w:rPr>
          <w:sz w:val="16"/>
        </w:rPr>
        <w:t xml:space="preserve"> derail passenger trains or, even more dangerous, </w:t>
      </w:r>
      <w:r w:rsidRPr="00A35FB1">
        <w:rPr>
          <w:rStyle w:val="StyleUnderline"/>
        </w:rPr>
        <w:t xml:space="preserve">derail passenger trains loaded with lethal chemicals. They could contaminate the water supply in major cities or </w:t>
      </w:r>
      <w:r w:rsidRPr="00201930">
        <w:rPr>
          <w:rStyle w:val="Emphasis"/>
          <w:highlight w:val="cyan"/>
        </w:rPr>
        <w:t>shut down the power grid across large parts of the country</w:t>
      </w:r>
      <w:r w:rsidRPr="00201930">
        <w:rPr>
          <w:rStyle w:val="StyleUnderline"/>
          <w:highlight w:val="cyan"/>
        </w:rPr>
        <w:t>.</w:t>
      </w:r>
      <w:r w:rsidRPr="00A35FB1">
        <w:rPr>
          <w:rStyle w:val="StyleUnderline"/>
        </w:rPr>
        <w:t>”</w:t>
      </w:r>
      <w:r w:rsidRPr="00A35FB1">
        <w:rPr>
          <w:sz w:val="16"/>
        </w:rPr>
        <w:t xml:space="preserve"> And </w:t>
      </w:r>
      <w:r w:rsidRPr="00201930">
        <w:rPr>
          <w:rStyle w:val="StyleUnderline"/>
          <w:highlight w:val="cyan"/>
        </w:rPr>
        <w:t>Panetta was hardly being</w:t>
      </w:r>
      <w:r w:rsidRPr="00A35FB1">
        <w:rPr>
          <w:rStyle w:val="StyleUnderline"/>
        </w:rPr>
        <w:t xml:space="preserve"> an </w:t>
      </w:r>
      <w:r w:rsidRPr="00201930">
        <w:rPr>
          <w:rStyle w:val="StyleUnderline"/>
          <w:highlight w:val="cyan"/>
        </w:rPr>
        <w:t>alarmist</w:t>
      </w:r>
      <w:r w:rsidRPr="00A35FB1">
        <w:rPr>
          <w:rStyle w:val="StyleUnderline"/>
        </w:rPr>
        <w:t xml:space="preserve">. </w:t>
      </w:r>
      <w:r w:rsidRPr="00A35FB1">
        <w:rPr>
          <w:sz w:val="16"/>
        </w:rPr>
        <w:t xml:space="preserve">He could have added that </w:t>
      </w:r>
      <w:r w:rsidRPr="00A35FB1">
        <w:rPr>
          <w:rStyle w:val="StyleUnderline"/>
        </w:rPr>
        <w:t xml:space="preserve">cybersecurity experts such as Joe Weiss of Applied Control Solutions suggest </w:t>
      </w:r>
      <w:r w:rsidRPr="00201930">
        <w:rPr>
          <w:rStyle w:val="Emphasis"/>
          <w:highlight w:val="cyan"/>
        </w:rPr>
        <w:t>a</w:t>
      </w:r>
      <w:r w:rsidRPr="00C513B0">
        <w:rPr>
          <w:rStyle w:val="Emphasis"/>
        </w:rPr>
        <w:t xml:space="preserve"> full-on </w:t>
      </w:r>
      <w:r w:rsidRPr="00201930">
        <w:rPr>
          <w:rStyle w:val="Emphasis"/>
          <w:highlight w:val="cyan"/>
        </w:rPr>
        <w:t>cyberattack would seek not simply to shut down systems, but wreck them</w:t>
      </w:r>
      <w:r w:rsidRPr="00A35FB1">
        <w:rPr>
          <w:rStyle w:val="StyleUnderline"/>
        </w:rPr>
        <w:t>, using software to destroy hardware</w:t>
      </w:r>
      <w:r w:rsidRPr="00A35FB1">
        <w:rPr>
          <w:sz w:val="16"/>
        </w:rPr>
        <w:t xml:space="preserve">. Some </w:t>
      </w:r>
      <w:r w:rsidRPr="00A35FB1">
        <w:rPr>
          <w:rStyle w:val="StyleUnderline"/>
        </w:rPr>
        <w:t xml:space="preserve">believe </w:t>
      </w:r>
      <w:r w:rsidRPr="00201930">
        <w:rPr>
          <w:rStyle w:val="Emphasis"/>
          <w:highlight w:val="cyan"/>
        </w:rPr>
        <w:t>we could</w:t>
      </w:r>
      <w:r w:rsidRPr="00C513B0">
        <w:rPr>
          <w:rStyle w:val="Emphasis"/>
        </w:rPr>
        <w:t xml:space="preserve"> then </w:t>
      </w:r>
      <w:r w:rsidRPr="00201930">
        <w:rPr>
          <w:rStyle w:val="Emphasis"/>
          <w:highlight w:val="cyan"/>
        </w:rPr>
        <w:t>be sent into chaos</w:t>
      </w:r>
      <w:r w:rsidRPr="00C513B0">
        <w:rPr>
          <w:rStyle w:val="Emphasis"/>
        </w:rPr>
        <w:t xml:space="preserve"> not just for days of even weeks, but </w:t>
      </w:r>
      <w:r w:rsidRPr="00201930">
        <w:rPr>
          <w:rStyle w:val="Emphasis"/>
          <w:highlight w:val="cyan"/>
        </w:rPr>
        <w:t>for months</w:t>
      </w:r>
      <w:r w:rsidRPr="00201930">
        <w:rPr>
          <w:rStyle w:val="StyleUnderline"/>
          <w:highlight w:val="cyan"/>
        </w:rPr>
        <w:t>. The</w:t>
      </w:r>
      <w:r w:rsidRPr="00A35FB1">
        <w:rPr>
          <w:rStyle w:val="StyleUnderline"/>
        </w:rPr>
        <w:t xml:space="preserve"> mother of all </w:t>
      </w:r>
      <w:r w:rsidRPr="00201930">
        <w:rPr>
          <w:rStyle w:val="StyleUnderline"/>
          <w:highlight w:val="cyan"/>
        </w:rPr>
        <w:t>nightmare</w:t>
      </w:r>
      <w:r w:rsidRPr="00A35FB1">
        <w:rPr>
          <w:rStyle w:val="StyleUnderline"/>
        </w:rPr>
        <w:t xml:space="preserve"> scenarios </w:t>
      </w:r>
      <w:r w:rsidRPr="00201930">
        <w:rPr>
          <w:rStyle w:val="StyleUnderline"/>
          <w:highlight w:val="cyan"/>
        </w:rPr>
        <w:t>would see electric, oil, gas, water, chemical</w:t>
      </w:r>
      <w:r w:rsidRPr="00A35FB1">
        <w:rPr>
          <w:rStyle w:val="StyleUnderline"/>
        </w:rPr>
        <w:t xml:space="preserve">, and </w:t>
      </w:r>
      <w:r w:rsidRPr="00201930">
        <w:rPr>
          <w:rStyle w:val="StyleUnderline"/>
          <w:highlight w:val="cyan"/>
        </w:rPr>
        <w:t xml:space="preserve">transit, our </w:t>
      </w:r>
      <w:r w:rsidRPr="00201930">
        <w:rPr>
          <w:rStyle w:val="Emphasis"/>
          <w:highlight w:val="cyan"/>
        </w:rPr>
        <w:t>entire essential infrastructure</w:t>
      </w:r>
      <w:r w:rsidRPr="00201930">
        <w:rPr>
          <w:rStyle w:val="StyleUnderline"/>
          <w:highlight w:val="cyan"/>
        </w:rPr>
        <w:t xml:space="preserve">, </w:t>
      </w:r>
      <w:r w:rsidRPr="00201930">
        <w:rPr>
          <w:rStyle w:val="Emphasis"/>
          <w:highlight w:val="cyan"/>
        </w:rPr>
        <w:t>knocked out as we sought to replace equipment that can take more than a year to manufacture</w:t>
      </w:r>
      <w:r w:rsidRPr="00C513B0">
        <w:rPr>
          <w:rStyle w:val="Emphasis"/>
        </w:rPr>
        <w:t xml:space="preserve"> </w:t>
      </w:r>
      <w:r w:rsidRPr="00A35FB1">
        <w:rPr>
          <w:sz w:val="16"/>
        </w:rPr>
        <w:t xml:space="preserve">and is in many cases no longer made in the U.S. Lights would stay out. Gas stations would be unable to pump and would have nothing to pump anyway. There would be no heat, no fuel, in many places no running water, no sewage treatment, no garbage, no traffic lights, no air-traffic control, minimal communication, and of course, no Wi-Fi. Neighborhoods around chemical plants could become </w:t>
      </w:r>
      <w:proofErr w:type="spellStart"/>
      <w:r w:rsidRPr="00A35FB1">
        <w:rPr>
          <w:sz w:val="16"/>
        </w:rPr>
        <w:t>Bhopals</w:t>
      </w:r>
      <w:proofErr w:type="spellEnd"/>
      <w:r w:rsidRPr="00A35FB1">
        <w:rPr>
          <w:sz w:val="16"/>
        </w:rPr>
        <w:t>.</w:t>
      </w:r>
    </w:p>
    <w:p w:rsidR="00EB0397" w:rsidRDefault="00EB0397" w:rsidP="00EB0397"/>
    <w:p w:rsidR="00EB0397" w:rsidRDefault="00EB0397" w:rsidP="00EB0397"/>
    <w:p w:rsidR="00EB0397" w:rsidRPr="00C52866" w:rsidRDefault="00EB0397" w:rsidP="00EB0397">
      <w:pPr>
        <w:pStyle w:val="Heading4"/>
      </w:pPr>
      <w:r>
        <w:t>A long-term loss of electrical power would</w:t>
      </w:r>
      <w:r w:rsidRPr="00C52866">
        <w:t xml:space="preserve"> cause nuclear reactor meltdowns—guarantees extinction</w:t>
      </w:r>
    </w:p>
    <w:p w:rsidR="00EB0397" w:rsidRPr="00C52866" w:rsidRDefault="00EB0397" w:rsidP="00EB0397">
      <w:pPr>
        <w:rPr>
          <w:rStyle w:val="Style13ptBold"/>
        </w:rPr>
      </w:pPr>
      <w:r w:rsidRPr="00C52866">
        <w:rPr>
          <w:rStyle w:val="Style13ptBold"/>
        </w:rPr>
        <w:t xml:space="preserve">Hodges 14 </w:t>
      </w:r>
    </w:p>
    <w:p w:rsidR="00EB0397" w:rsidRPr="00C52866" w:rsidRDefault="00EB0397" w:rsidP="00EB0397">
      <w:r w:rsidRPr="00C52866">
        <w:t xml:space="preserve">Dave, an established award winning psychology, statistics and research professor as he teaches college and university classes at both the undergraduate and graduate level, an established author as his articles are published on many major websites, citing Judy </w:t>
      </w:r>
      <w:proofErr w:type="spellStart"/>
      <w:r w:rsidRPr="00C52866">
        <w:t>Haar</w:t>
      </w:r>
      <w:proofErr w:type="spellEnd"/>
      <w:r w:rsidRPr="00C52866">
        <w:t>, a recognized expert in nuclear plant failure analyses, "Nuclear Power Plants Will Become America's Extinction Level Event", April 18 2014, www.thelibertybeacon.com/2014/04/18/nuclear-power-plants-will-become-americas-extinction-level-event/</w:t>
      </w:r>
    </w:p>
    <w:p w:rsidR="00EB0397" w:rsidRPr="00C52866" w:rsidRDefault="00EB0397" w:rsidP="00EB0397">
      <w:pPr>
        <w:rPr>
          <w:sz w:val="16"/>
        </w:rPr>
      </w:pPr>
      <w:r w:rsidRPr="00C52866">
        <w:rPr>
          <w:rStyle w:val="StyleUnderline"/>
        </w:rPr>
        <w:t>Fukushima is often spoken of by many, as a possible extinction level event because of the radiation threat</w:t>
      </w:r>
      <w:r w:rsidRPr="00C52866">
        <w:rPr>
          <w:sz w:val="16"/>
        </w:rPr>
        <w:t xml:space="preserve">. Fukushima continues to wreak havoc upon the world and in the United States as we are being bathed in deadly radiation from this event. </w:t>
      </w:r>
      <w:r w:rsidRPr="00C52866">
        <w:rPr>
          <w:rStyle w:val="StyleUnderline"/>
          <w:highlight w:val="cyan"/>
        </w:rPr>
        <w:t>Because of Fukushima, fish are becoming inedible</w:t>
      </w:r>
      <w:r w:rsidRPr="00C52866">
        <w:rPr>
          <w:rStyle w:val="StyleUnderline"/>
        </w:rPr>
        <w:t xml:space="preserve"> and the ocean currents as well as the prevailing ocean winds are carrying deadly radiation. Undoubtedly</w:t>
      </w:r>
      <w:r w:rsidRPr="00C52866">
        <w:rPr>
          <w:sz w:val="16"/>
        </w:rPr>
        <w:t xml:space="preserve">, by this time, </w:t>
      </w:r>
      <w:r w:rsidRPr="00C52866">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C52866">
        <w:rPr>
          <w:sz w:val="16"/>
        </w:rPr>
        <w:t xml:space="preserve">. However, </w:t>
      </w:r>
      <w:r w:rsidRPr="00C52866">
        <w:rPr>
          <w:rStyle w:val="StyleUnderline"/>
        </w:rPr>
        <w:t>this article</w:t>
      </w:r>
      <w:r w:rsidRPr="00C52866">
        <w:rPr>
          <w:sz w:val="16"/>
        </w:rPr>
        <w:t xml:space="preserve"> is not about the devastation at Fukushima, instead, this article </w:t>
      </w:r>
      <w:r w:rsidRPr="00C52866">
        <w:rPr>
          <w:rStyle w:val="StyleUnderline"/>
        </w:rPr>
        <w:t xml:space="preserve">focuses on the fact that </w:t>
      </w:r>
      <w:r w:rsidRPr="00587371">
        <w:rPr>
          <w:rStyle w:val="Emphasis"/>
          <w:highlight w:val="cyan"/>
        </w:rPr>
        <w:t>North America could have</w:t>
      </w:r>
      <w:r w:rsidRPr="00C52866">
        <w:rPr>
          <w:rStyle w:val="StyleUnderline"/>
        </w:rPr>
        <w:t xml:space="preserve"> a total of </w:t>
      </w:r>
      <w:r w:rsidRPr="00587371">
        <w:rPr>
          <w:rStyle w:val="Emphasis"/>
          <w:highlight w:val="cyan"/>
        </w:rPr>
        <w:t>124 Fukushima events</w:t>
      </w:r>
      <w:r w:rsidRPr="00C52866">
        <w:rPr>
          <w:rStyle w:val="StyleUnderline"/>
        </w:rPr>
        <w:t xml:space="preserve"> if the necessary conditions were present</w:t>
      </w:r>
      <w:r w:rsidRPr="00C52866">
        <w:rPr>
          <w:sz w:val="16"/>
        </w:rPr>
        <w:t xml:space="preserve">. A Festering Problem </w:t>
      </w:r>
      <w:r w:rsidRPr="00C52866">
        <w:rPr>
          <w:rStyle w:val="StyleUnderline"/>
        </w:rPr>
        <w:t xml:space="preserve">Long before Fukushima, American regulators knew that a </w:t>
      </w:r>
      <w:r w:rsidRPr="00C52866">
        <w:rPr>
          <w:rStyle w:val="StyleUnderline"/>
          <w:highlight w:val="cyan"/>
        </w:rPr>
        <w:t>power failure</w:t>
      </w:r>
      <w:r w:rsidRPr="00C52866">
        <w:rPr>
          <w:rStyle w:val="StyleUnderline"/>
        </w:rPr>
        <w:t xml:space="preserve"> lasting for days </w:t>
      </w:r>
      <w:r w:rsidRPr="00C52866">
        <w:rPr>
          <w:rStyle w:val="StyleUnderline"/>
          <w:highlight w:val="cyan"/>
        </w:rPr>
        <w:t>involving the power grid connected to a nuclear plant</w:t>
      </w:r>
      <w:r w:rsidRPr="00C52866">
        <w:rPr>
          <w:rStyle w:val="StyleUnderline"/>
        </w:rPr>
        <w:t>,</w:t>
      </w:r>
      <w:r w:rsidRPr="00C52866">
        <w:rPr>
          <w:sz w:val="16"/>
        </w:rPr>
        <w:t xml:space="preserve"> regardless of the cause, </w:t>
      </w:r>
      <w:r w:rsidRPr="00C52866">
        <w:rPr>
          <w:rStyle w:val="StyleUnderline"/>
          <w:highlight w:val="cyan"/>
        </w:rPr>
        <w:t>would</w:t>
      </w:r>
      <w:r w:rsidRPr="00C52866">
        <w:rPr>
          <w:rStyle w:val="StyleUnderline"/>
        </w:rPr>
        <w:t xml:space="preserve"> most likely </w:t>
      </w:r>
      <w:r w:rsidRPr="00C52866">
        <w:rPr>
          <w:rStyle w:val="StyleUnderline"/>
          <w:highlight w:val="cyan"/>
        </w:rPr>
        <w:t>lead to a dangerous radioactive leak</w:t>
      </w:r>
      <w:r w:rsidRPr="00C52866">
        <w:rPr>
          <w:rStyle w:val="StyleUnderline"/>
        </w:rPr>
        <w:t xml:space="preserve"> in at least several nuclear power plants. </w:t>
      </w:r>
      <w:r w:rsidRPr="00587371">
        <w:rPr>
          <w:rStyle w:val="Emphasis"/>
          <w:highlight w:val="cyan"/>
        </w:rPr>
        <w:t>A complete loss of electrical power poses a major problem for nuclear power plants</w:t>
      </w:r>
      <w:r w:rsidRPr="00C52866">
        <w:rPr>
          <w:rStyle w:val="StyleUnderline"/>
        </w:rPr>
        <w:t xml:space="preserve"> because the reactor core must be kept cool as well as the back-up cooling systems, all of which require massive amounts of power to work. </w:t>
      </w:r>
      <w:r w:rsidRPr="00C52866">
        <w:rPr>
          <w:sz w:val="16"/>
        </w:rPr>
        <w:t xml:space="preserve">Heretofore, </w:t>
      </w:r>
      <w:r w:rsidRPr="00C52866">
        <w:rPr>
          <w:rStyle w:val="StyleUnderline"/>
        </w:rPr>
        <w:t xml:space="preserve">all the NERC drills which test the readiness of a nuclear power plant are predicated on the notion that a blackout will only last 24 hours or less. </w:t>
      </w:r>
      <w:r w:rsidRPr="00C52866">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C52866">
        <w:rPr>
          <w:rStyle w:val="StyleUnderline"/>
        </w:rPr>
        <w:t xml:space="preserve">The problem is entirely fixable and NERC and the US government are leaving the American people and its infrastructure totally unprotected from a total meltdown of nuclear power plants as a result of a prolonged power failure. </w:t>
      </w:r>
      <w:r w:rsidRPr="00C52866">
        <w:rPr>
          <w:sz w:val="16"/>
        </w:rPr>
        <w:t xml:space="preserve">Critical Analyses </w:t>
      </w:r>
      <w:r w:rsidRPr="00C52866">
        <w:rPr>
          <w:rStyle w:val="StyleUnderline"/>
        </w:rPr>
        <w:t xml:space="preserve">According to Judy </w:t>
      </w:r>
      <w:proofErr w:type="spellStart"/>
      <w:r w:rsidRPr="00C52866">
        <w:rPr>
          <w:rStyle w:val="StyleUnderline"/>
        </w:rPr>
        <w:t>Haar</w:t>
      </w:r>
      <w:proofErr w:type="spellEnd"/>
      <w:r w:rsidRPr="00C52866">
        <w:rPr>
          <w:rStyle w:val="StyleUnderline"/>
        </w:rPr>
        <w:t>, a recognized expert in nuclear plant failure analyses, when a nuclear power plant loses access to off-grid electricity, the event is referred to as a “station blackout”.</w:t>
      </w:r>
      <w:r w:rsidRPr="00C52866">
        <w:rPr>
          <w:sz w:val="16"/>
        </w:rPr>
        <w:t xml:space="preserve"> </w:t>
      </w:r>
      <w:proofErr w:type="spellStart"/>
      <w:r w:rsidRPr="00C52866">
        <w:rPr>
          <w:sz w:val="16"/>
        </w:rPr>
        <w:t>Haar</w:t>
      </w:r>
      <w:proofErr w:type="spellEnd"/>
      <w:r w:rsidRPr="00C52866">
        <w:rPr>
          <w:sz w:val="16"/>
        </w:rPr>
        <w:t xml:space="preserve"> states that all 104 US nuclear power plants are built to withstand electrical outages without experiencing any core damage, through the activation of an automatic </w:t>
      </w:r>
      <w:proofErr w:type="spellStart"/>
      <w:r w:rsidRPr="00C52866">
        <w:rPr>
          <w:sz w:val="16"/>
        </w:rPr>
        <w:t>start up</w:t>
      </w:r>
      <w:proofErr w:type="spellEnd"/>
      <w:r w:rsidRPr="00C52866">
        <w:rPr>
          <w:sz w:val="16"/>
        </w:rPr>
        <w:t xml:space="preserve"> of emergency generators powered by diesel. Further, </w:t>
      </w:r>
      <w:r w:rsidRPr="00C52866">
        <w:rPr>
          <w:rStyle w:val="StyleUnderline"/>
        </w:rPr>
        <w:t xml:space="preserve">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w:t>
      </w:r>
      <w:r w:rsidRPr="00C52866">
        <w:rPr>
          <w:rStyle w:val="StyleUnderline"/>
          <w:highlight w:val="cyan"/>
        </w:rPr>
        <w:t>should the pumps stop because</w:t>
      </w:r>
      <w:r w:rsidRPr="00C52866">
        <w:rPr>
          <w:rStyle w:val="StyleUnderline"/>
        </w:rPr>
        <w:t xml:space="preserve"> either the </w:t>
      </w:r>
      <w:r w:rsidRPr="00C52866">
        <w:rPr>
          <w:rStyle w:val="StyleUnderline"/>
          <w:highlight w:val="cyan"/>
        </w:rPr>
        <w:t>generators fail or</w:t>
      </w:r>
      <w:r w:rsidRPr="00C52866">
        <w:rPr>
          <w:rStyle w:val="StyleUnderline"/>
        </w:rPr>
        <w:t xml:space="preserve"> diesel </w:t>
      </w:r>
      <w:r w:rsidRPr="00C52866">
        <w:rPr>
          <w:rStyle w:val="StyleUnderline"/>
          <w:highlight w:val="cyan"/>
        </w:rPr>
        <w:t xml:space="preserve">fuel is not available, </w:t>
      </w:r>
      <w:r w:rsidRPr="00C52866">
        <w:rPr>
          <w:rStyle w:val="StyleUnderline"/>
        </w:rPr>
        <w:t xml:space="preserve">the </w:t>
      </w:r>
      <w:r w:rsidRPr="00C52866">
        <w:rPr>
          <w:rStyle w:val="StyleUnderline"/>
          <w:highlight w:val="cyan"/>
        </w:rPr>
        <w:t xml:space="preserve">fuel rods are </w:t>
      </w:r>
      <w:r w:rsidRPr="00C52866">
        <w:rPr>
          <w:rStyle w:val="StyleUnderline"/>
        </w:rPr>
        <w:t xml:space="preserve">subsequently </w:t>
      </w:r>
      <w:r w:rsidRPr="00C52866">
        <w:rPr>
          <w:rStyle w:val="StyleUnderline"/>
          <w:highlight w:val="cyan"/>
        </w:rPr>
        <w:t xml:space="preserve">uncovered and a Fukushima type </w:t>
      </w:r>
      <w:r w:rsidRPr="00C52866">
        <w:rPr>
          <w:rStyle w:val="StyleUnderline"/>
        </w:rPr>
        <w:t xml:space="preserve">of core </w:t>
      </w:r>
      <w:r w:rsidRPr="00C52866">
        <w:rPr>
          <w:rStyle w:val="StyleUnderline"/>
          <w:highlight w:val="cyan"/>
        </w:rPr>
        <w:t>meltdown commences immediately</w:t>
      </w:r>
      <w:r w:rsidRPr="00C52866">
        <w:rPr>
          <w:sz w:val="16"/>
        </w:rPr>
        <w:t xml:space="preserve">. At this point, I took Judy </w:t>
      </w:r>
      <w:proofErr w:type="spellStart"/>
      <w:r w:rsidRPr="00C52866">
        <w:rPr>
          <w:sz w:val="16"/>
        </w:rPr>
        <w:t>Haar’s</w:t>
      </w:r>
      <w:proofErr w:type="spellEnd"/>
      <w:r w:rsidRPr="00C52866">
        <w:rPr>
          <w:sz w:val="16"/>
        </w:rPr>
        <w:t xml:space="preserve">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587371">
        <w:rPr>
          <w:rStyle w:val="Emphasis"/>
          <w:highlight w:val="cyan"/>
        </w:rPr>
        <w:t>A long-term loss of outside electrical power will most certainly interrupt the circulation of cooling water to the pools.</w:t>
      </w:r>
      <w:r w:rsidRPr="00C52866">
        <w:rPr>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C52866">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w:t>
      </w:r>
      <w:r w:rsidRPr="00C52866">
        <w:rPr>
          <w:rStyle w:val="StyleUnderline"/>
          <w:highlight w:val="cyan"/>
        </w:rPr>
        <w:t>the plant could lose the ability to provide cooling</w:t>
      </w:r>
      <w:r w:rsidRPr="00C52866">
        <w:rPr>
          <w:rStyle w:val="StyleUnderline"/>
        </w:rPr>
        <w:t xml:space="preserve">.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w:t>
      </w:r>
      <w:proofErr w:type="spellStart"/>
      <w:r w:rsidRPr="00C52866">
        <w:rPr>
          <w:rStyle w:val="StyleUnderline"/>
        </w:rPr>
        <w:t>Haar</w:t>
      </w:r>
      <w:proofErr w:type="spellEnd"/>
      <w:r w:rsidRPr="00C52866">
        <w:rPr>
          <w:rStyle w:val="StyleUnderline"/>
        </w:rPr>
        <w:t xml:space="preserve"> shared exactly the same scenario about how a meltdown would occur. </w:t>
      </w:r>
      <w:r w:rsidRPr="00C52866">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w:t>
      </w:r>
      <w:proofErr w:type="gramStart"/>
      <w:r w:rsidRPr="00C52866">
        <w:rPr>
          <w:sz w:val="16"/>
        </w:rPr>
        <w:t>Franks</w:t>
      </w:r>
      <w:proofErr w:type="gramEnd"/>
      <w:r w:rsidRPr="00C52866">
        <w:rPr>
          <w:sz w:val="16"/>
        </w:rPr>
        <w:t xml:space="preserve"> letter to NERC and I read between the lines, it is clear that Franks knows of this risk as well, he just stops short of specifically mentioning it in his letter. Placing Odds </w:t>
      </w:r>
      <w:proofErr w:type="gramStart"/>
      <w:r w:rsidRPr="00C52866">
        <w:rPr>
          <w:sz w:val="16"/>
        </w:rPr>
        <w:t>On</w:t>
      </w:r>
      <w:proofErr w:type="gramEnd"/>
      <w:r w:rsidRPr="00C52866">
        <w:rPr>
          <w:sz w:val="16"/>
        </w:rPr>
        <w:t xml:space="preserve"> a Failure Is a </w:t>
      </w:r>
      <w:proofErr w:type="spellStart"/>
      <w:r w:rsidRPr="00C52866">
        <w:rPr>
          <w:sz w:val="16"/>
        </w:rPr>
        <w:t>Fools</w:t>
      </w:r>
      <w:proofErr w:type="spellEnd"/>
      <w:r w:rsidRPr="00C52866">
        <w:rPr>
          <w:sz w:val="16"/>
        </w:rPr>
        <w:t xml:space="preserve"> Errand An analysis of individual plant risks released in 2003 by the Nuclear Regulatory Commission shows that </w:t>
      </w:r>
      <w:r w:rsidRPr="00C52866">
        <w:rPr>
          <w:rStyle w:val="StyleUnderline"/>
        </w:rPr>
        <w:t>for 39 of the 104 nuclear reactors, the risk of core damage from a blackout was greater than 1 in 100,000</w:t>
      </w:r>
      <w:r w:rsidRPr="00C52866">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C52866">
        <w:rPr>
          <w:rStyle w:val="Style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C52866">
        <w:rPr>
          <w:sz w:val="16"/>
        </w:rPr>
        <w:t xml:space="preserve">or worse, being experienced by the Japanese? The Question That’s Not Being Asked </w:t>
      </w:r>
      <w:r w:rsidRPr="00C52866">
        <w:rPr>
          <w:rStyle w:val="Style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C52866">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C52866">
        <w:rPr>
          <w:rStyle w:val="StyleUnderline"/>
        </w:rPr>
        <w:t xml:space="preserve">CAN YOU EVEN IMAGINE </w:t>
      </w:r>
      <w:r w:rsidRPr="00C52866">
        <w:rPr>
          <w:rStyle w:val="StyleUnderline"/>
          <w:highlight w:val="cyan"/>
        </w:rPr>
        <w:t>124 FUKUSHIMA EVENTS IN NORTH AMERICA</w:t>
      </w:r>
      <w:r w:rsidRPr="00C52866">
        <w:rPr>
          <w:rStyle w:val="StyleUnderline"/>
        </w:rPr>
        <w:t xml:space="preserve"> HAPPENING AT THE SAME TIME? </w:t>
      </w:r>
      <w:r w:rsidRPr="002770AB">
        <w:rPr>
          <w:rStyle w:val="Emphasis"/>
        </w:rPr>
        <w:t xml:space="preserve">THIS </w:t>
      </w:r>
      <w:r w:rsidRPr="00587371">
        <w:rPr>
          <w:rStyle w:val="Emphasis"/>
          <w:highlight w:val="cyan"/>
        </w:rPr>
        <w:t>WOULD CONSTITUTE THE ULTIMATE DEPOPULATION EVENT</w:t>
      </w:r>
      <w:r w:rsidRPr="00C52866">
        <w:rPr>
          <w:rStyle w:val="StyleUnderline"/>
        </w:rPr>
        <w:t xml:space="preserve">. </w:t>
      </w:r>
      <w:r w:rsidRPr="00C52866">
        <w:rPr>
          <w:sz w:val="16"/>
        </w:rPr>
        <w:t xml:space="preserve">…And There Is More… </w:t>
      </w:r>
      <w:r w:rsidRPr="00C52866">
        <w:rPr>
          <w:rStyle w:val="StyleUnderline"/>
        </w:rPr>
        <w:t xml:space="preserve">The ramifications raised in the previous paragraphs are significant. What </w:t>
      </w:r>
      <w:r w:rsidRPr="00C52866">
        <w:rPr>
          <w:rStyle w:val="StyleUnderline"/>
          <w:highlight w:val="cyan"/>
        </w:rPr>
        <w:t>if the blackout lasts longer than 24 hours</w:t>
      </w:r>
      <w:r w:rsidRPr="00C52866">
        <w:rPr>
          <w:rStyle w:val="StyleUnderline"/>
        </w:rPr>
        <w:t>?</w:t>
      </w:r>
      <w:r w:rsidRPr="00C52866">
        <w:rPr>
          <w:sz w:val="16"/>
        </w:rPr>
        <w:t xml:space="preserve"> What if the reason for the blackout is an EMP burst caused by a high altitude nuclear blast and transportation comes to a standstill? </w:t>
      </w:r>
      <w:r w:rsidRPr="00C52866">
        <w:rPr>
          <w:rStyle w:val="StyleUnderline"/>
        </w:rPr>
        <w:t xml:space="preserve">In this instance, </w:t>
      </w:r>
      <w:r w:rsidRPr="00587371">
        <w:rPr>
          <w:rStyle w:val="Emphasis"/>
          <w:highlight w:val="cyan"/>
        </w:rPr>
        <w:t>the cavalry is not coming</w:t>
      </w:r>
      <w:r w:rsidRPr="00C52866">
        <w:rPr>
          <w:rStyle w:val="StyleUnderline"/>
        </w:rPr>
        <w:t xml:space="preserve">. Adding fuel to the fire lies in the fact that the power transformers presently take at least one year to replace. Today, there is a three year backlog on ordering </w:t>
      </w:r>
      <w:r w:rsidRPr="00C52866">
        <w:rPr>
          <w:sz w:val="16"/>
        </w:rPr>
        <w:t xml:space="preserve">because so many have been ordered by China. This makes one wonder what the Chinese are preparing for with these multiple orders for both transformers and generators. In short, </w:t>
      </w:r>
      <w:r w:rsidRPr="00C52866">
        <w:rPr>
          <w:rStyle w:val="StyleUnderline"/>
        </w:rPr>
        <w:t>our unpreparedness is a prescription for disaster</w:t>
      </w:r>
      <w:r w:rsidRPr="00C52866">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C52866">
        <w:rPr>
          <w:rStyle w:val="StyleUnderline"/>
        </w:rPr>
        <w:t>I have studied this issue for almost nine months</w:t>
      </w:r>
      <w:r w:rsidRPr="00C52866">
        <w:rPr>
          <w:sz w:val="16"/>
        </w:rPr>
        <w:t xml:space="preserve"> and this is the most elusive topic that I have ever investigated. </w:t>
      </w:r>
      <w:r w:rsidRPr="00C52866">
        <w:rPr>
          <w:rStyle w:val="StyleUnderline"/>
        </w:rPr>
        <w:t xml:space="preserve">The more facts I gather about the threat of a mass nuclear meltdown in this country, the more questions I realize that are going unanswered. </w:t>
      </w:r>
      <w:r w:rsidRPr="00C52866">
        <w:rPr>
          <w:sz w:val="16"/>
        </w:rPr>
        <w:t xml:space="preserve">With regard to the nuclear power industry we have the proverbial tiger by the tail. Last August, Big Sis stated that </w:t>
      </w:r>
      <w:r w:rsidRPr="007C32B6">
        <w:rPr>
          <w:rStyle w:val="Emphasis"/>
        </w:rPr>
        <w:t>it is not matter of if we have a mass power grid take down, but it is a matter of when</w:t>
      </w:r>
      <w:r w:rsidRPr="00C52866">
        <w:rPr>
          <w:rStyle w:val="StyleUnderline"/>
        </w:rPr>
        <w:t>. I would echo her concerns and apply the “not if, but when” admonition to the possibility of a mass meltdown in this country</w:t>
      </w:r>
      <w:r w:rsidRPr="00C52866">
        <w:rPr>
          <w:rStyle w:val="StyleUnderline"/>
          <w:highlight w:val="cyan"/>
        </w:rPr>
        <w:t xml:space="preserve">. </w:t>
      </w:r>
      <w:r w:rsidRPr="00587371">
        <w:rPr>
          <w:rStyle w:val="Emphasis"/>
          <w:highlight w:val="cyan"/>
        </w:rPr>
        <w:t>It is only a matter of time until this scenario for disaster comes to fruition</w:t>
      </w:r>
      <w:r w:rsidRPr="00C52866">
        <w:rPr>
          <w:rStyle w:val="StyleUnderline"/>
        </w:rPr>
        <w:t xml:space="preserve">. Our collective negligence and high level of extreme depraved indifference on the part of NERC is criminal because </w:t>
      </w:r>
      <w:r w:rsidRPr="00587371">
        <w:rPr>
          <w:rStyle w:val="Emphasis"/>
          <w:highlight w:val="cyan"/>
        </w:rPr>
        <w:t>this is</w:t>
      </w:r>
      <w:r w:rsidRPr="002770AB">
        <w:rPr>
          <w:rStyle w:val="Emphasis"/>
        </w:rPr>
        <w:t xml:space="preserve"> indeed </w:t>
      </w:r>
      <w:r w:rsidRPr="00587371">
        <w:rPr>
          <w:rStyle w:val="Emphasis"/>
          <w:highlight w:val="cyan"/>
        </w:rPr>
        <w:t>an Extinction Level Event</w:t>
      </w:r>
      <w:r w:rsidRPr="00C52866">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EB0397" w:rsidRPr="00A35FB1" w:rsidRDefault="00EB0397" w:rsidP="00EB0397"/>
    <w:p w:rsidR="00EB0397" w:rsidRDefault="00EB0397" w:rsidP="00EB0397">
      <w:pPr>
        <w:pStyle w:val="Heading4"/>
      </w:pPr>
      <w:r>
        <w:t>Passing t</w:t>
      </w:r>
      <w:r w:rsidRPr="0084271D">
        <w:t>he Surveillance State Repeal Act</w:t>
      </w:r>
      <w:r>
        <w:t xml:space="preserve"> </w:t>
      </w:r>
      <w:r w:rsidRPr="0084271D">
        <w:rPr>
          <w:u w:val="single"/>
        </w:rPr>
        <w:t xml:space="preserve">bans the government from installing </w:t>
      </w:r>
      <w:r>
        <w:rPr>
          <w:u w:val="single"/>
        </w:rPr>
        <w:t>“</w:t>
      </w:r>
      <w:r w:rsidRPr="0084271D">
        <w:rPr>
          <w:u w:val="single"/>
        </w:rPr>
        <w:t>backdoors</w:t>
      </w:r>
      <w:r>
        <w:rPr>
          <w:u w:val="single"/>
        </w:rPr>
        <w:t>”</w:t>
      </w:r>
      <w:r>
        <w:t xml:space="preserve">—unlike minor reforms, the </w:t>
      </w:r>
      <w:r w:rsidRPr="0084271D">
        <w:rPr>
          <w:u w:val="single"/>
        </w:rPr>
        <w:t>SSRA</w:t>
      </w:r>
      <w:r>
        <w:t xml:space="preserve"> would dismantle the </w:t>
      </w:r>
      <w:r w:rsidRPr="0084271D">
        <w:rPr>
          <w:u w:val="single"/>
        </w:rPr>
        <w:t>legal justifications</w:t>
      </w:r>
      <w:r>
        <w:t xml:space="preserve"> for mass surveillance</w:t>
      </w:r>
    </w:p>
    <w:p w:rsidR="00EB0397" w:rsidRPr="00641C24" w:rsidRDefault="00EB0397" w:rsidP="00EB0397">
      <w:pPr>
        <w:rPr>
          <w:rStyle w:val="Style13ptBold"/>
        </w:rPr>
      </w:pPr>
      <w:r w:rsidRPr="00641C24">
        <w:rPr>
          <w:rStyle w:val="Style13ptBold"/>
        </w:rPr>
        <w:t xml:space="preserve">Thomson, the US editor of V3.co.uk, 15 </w:t>
      </w:r>
    </w:p>
    <w:p w:rsidR="00EB0397" w:rsidRDefault="00EB0397" w:rsidP="00EB0397">
      <w:r>
        <w:t>Iain, "PATRIOT Act axed, NSA spying halted ... wake up, Neo, it's just a dream in the US House of Reps", March 25 2015, The Register, www.theregister.co.uk/2015/03/25/bipartisan_bill_anti_spying/</w:t>
      </w:r>
    </w:p>
    <w:p w:rsidR="00EB0397" w:rsidRPr="0036666F" w:rsidRDefault="00EB0397" w:rsidP="00EB0397">
      <w:pPr>
        <w:rPr>
          <w:rStyle w:val="StyleUnderline"/>
        </w:rPr>
      </w:pPr>
      <w:r w:rsidRPr="0036666F">
        <w:rPr>
          <w:rStyle w:val="StyleUnderline"/>
        </w:rPr>
        <w:t>A law bill</w:t>
      </w:r>
      <w:r w:rsidRPr="0036666F">
        <w:rPr>
          <w:sz w:val="16"/>
        </w:rPr>
        <w:t xml:space="preserve"> introduced in the US House of Representatives on Tuesday </w:t>
      </w:r>
      <w:r w:rsidRPr="0036666F">
        <w:rPr>
          <w:rStyle w:val="StyleUnderline"/>
        </w:rPr>
        <w:t>seeks to abolish the Patriot Act, ban Uncle Sam from forcing backdoors into technology, and safeguard whistleblowers like Edward Snowden.</w:t>
      </w:r>
      <w:r>
        <w:rPr>
          <w:rStyle w:val="StyleUnderline"/>
        </w:rPr>
        <w:t xml:space="preserve"> </w:t>
      </w:r>
      <w:r w:rsidRPr="0036666F">
        <w:rPr>
          <w:rStyle w:val="StyleUnderline"/>
        </w:rPr>
        <w:t>Ever since Snowden leaked top-secret files detailing the NSA and GCHQ's global surveillance of innocent people, there have been calls for reforms – which have sparked little more than tinkering at the edges of the laws enabling the blanket snooping.</w:t>
      </w:r>
      <w:r>
        <w:rPr>
          <w:rStyle w:val="StyleUnderline"/>
        </w:rPr>
        <w:t xml:space="preserve"> </w:t>
      </w:r>
      <w:r w:rsidRPr="00201930">
        <w:rPr>
          <w:rStyle w:val="StyleUnderline"/>
          <w:highlight w:val="cyan"/>
        </w:rPr>
        <w:t>This</w:t>
      </w:r>
      <w:r w:rsidRPr="0036666F">
        <w:rPr>
          <w:rStyle w:val="StyleUnderline"/>
        </w:rPr>
        <w:t xml:space="preserve"> bipartisan </w:t>
      </w:r>
      <w:r w:rsidRPr="00201930">
        <w:rPr>
          <w:rStyle w:val="StyleUnderline"/>
          <w:highlight w:val="cyan"/>
        </w:rPr>
        <w:t>bill</w:t>
      </w:r>
      <w:r w:rsidRPr="0036666F">
        <w:rPr>
          <w:sz w:val="16"/>
        </w:rPr>
        <w:t xml:space="preserve">, introduced today by Reps. Mark </w:t>
      </w:r>
      <w:proofErr w:type="spellStart"/>
      <w:r w:rsidRPr="0036666F">
        <w:rPr>
          <w:sz w:val="16"/>
        </w:rPr>
        <w:t>Pocan</w:t>
      </w:r>
      <w:proofErr w:type="spellEnd"/>
      <w:r w:rsidRPr="0036666F">
        <w:rPr>
          <w:sz w:val="16"/>
        </w:rPr>
        <w:t xml:space="preserve"> (D-WI) and Thomas Massie (R-KY), </w:t>
      </w:r>
      <w:r w:rsidRPr="00201930">
        <w:rPr>
          <w:rStyle w:val="StyleUnderline"/>
          <w:highlight w:val="cyan"/>
        </w:rPr>
        <w:t xml:space="preserve">takes a </w:t>
      </w:r>
      <w:r w:rsidRPr="00201930">
        <w:rPr>
          <w:rStyle w:val="Emphasis"/>
          <w:highlight w:val="cyan"/>
        </w:rPr>
        <w:t xml:space="preserve">scorched-earth </w:t>
      </w:r>
      <w:r w:rsidRPr="00201930">
        <w:rPr>
          <w:rStyle w:val="StyleUnderline"/>
          <w:highlight w:val="cyan"/>
        </w:rPr>
        <w:t xml:space="preserve">approach, and will </w:t>
      </w:r>
      <w:r w:rsidRPr="00201930">
        <w:rPr>
          <w:rStyle w:val="Emphasis"/>
          <w:highlight w:val="cyan"/>
        </w:rPr>
        <w:t xml:space="preserve">simply dismantle the laws that make bulk data collection possible </w:t>
      </w:r>
      <w:r w:rsidRPr="00201930">
        <w:rPr>
          <w:rStyle w:val="StyleUnderline"/>
          <w:highlight w:val="cyan"/>
        </w:rPr>
        <w:t>and institute new controls to protect privacy</w:t>
      </w:r>
      <w:r w:rsidRPr="0036666F">
        <w:rPr>
          <w:rStyle w:val="StyleUnderline"/>
        </w:rPr>
        <w:t>.</w:t>
      </w:r>
      <w:r>
        <w:rPr>
          <w:rStyle w:val="StyleUnderline"/>
        </w:rPr>
        <w:t xml:space="preserve"> </w:t>
      </w:r>
      <w:r w:rsidRPr="0036666F">
        <w:rPr>
          <w:rStyle w:val="StyleUnderline"/>
        </w:rPr>
        <w:t>"The Patriot Act contains many provisions that violate the Fourth Amendment and have led to a dramatic expansion of our domestic surveillance state,"</w:t>
      </w:r>
      <w:r w:rsidRPr="0036666F">
        <w:rPr>
          <w:sz w:val="16"/>
        </w:rPr>
        <w:t xml:space="preserve"> said Congressman Massie. "Our Founding Fathers fought and died to stop the kind of warrantless spying and searches that the Patriot Act and the FISA Amendments Act authorize. </w:t>
      </w:r>
      <w:r w:rsidRPr="0036666F">
        <w:rPr>
          <w:rStyle w:val="StyleUnderline"/>
        </w:rPr>
        <w:t>It is long past time to repeal the Patriot Act and reassert the constitutional rights of all Americans."</w:t>
      </w:r>
      <w:r>
        <w:rPr>
          <w:rStyle w:val="StyleUnderline"/>
        </w:rPr>
        <w:t xml:space="preserve"> </w:t>
      </w:r>
      <w:r w:rsidRPr="00201930">
        <w:rPr>
          <w:rStyle w:val="StyleUnderline"/>
          <w:highlight w:val="cyan"/>
        </w:rPr>
        <w:t>The S</w:t>
      </w:r>
      <w:r w:rsidRPr="0036666F">
        <w:rPr>
          <w:rStyle w:val="StyleUnderline"/>
        </w:rPr>
        <w:t xml:space="preserve">urveillance </w:t>
      </w:r>
      <w:r w:rsidRPr="00201930">
        <w:rPr>
          <w:rStyle w:val="StyleUnderline"/>
          <w:highlight w:val="cyan"/>
        </w:rPr>
        <w:t>S</w:t>
      </w:r>
      <w:r w:rsidRPr="0036666F">
        <w:rPr>
          <w:rStyle w:val="StyleUnderline"/>
        </w:rPr>
        <w:t xml:space="preserve">tate </w:t>
      </w:r>
      <w:r w:rsidRPr="00201930">
        <w:rPr>
          <w:rStyle w:val="StyleUnderline"/>
          <w:highlight w:val="cyan"/>
        </w:rPr>
        <w:t>R</w:t>
      </w:r>
      <w:r w:rsidRPr="0036666F">
        <w:rPr>
          <w:rStyle w:val="StyleUnderline"/>
        </w:rPr>
        <w:t xml:space="preserve">epeal </w:t>
      </w:r>
      <w:r w:rsidRPr="00201930">
        <w:rPr>
          <w:rStyle w:val="StyleUnderline"/>
          <w:highlight w:val="cyan"/>
        </w:rPr>
        <w:t>A</w:t>
      </w:r>
      <w:r w:rsidRPr="0036666F">
        <w:rPr>
          <w:rStyle w:val="StyleUnderline"/>
        </w:rPr>
        <w:t>ct</w:t>
      </w:r>
      <w:r w:rsidRPr="0036666F">
        <w:rPr>
          <w:sz w:val="16"/>
        </w:rPr>
        <w:t xml:space="preserve">, H.R. 1466 [PDF], if somehow passed, </w:t>
      </w:r>
      <w:r w:rsidRPr="00201930">
        <w:rPr>
          <w:rStyle w:val="StyleUnderline"/>
          <w:highlight w:val="cyan"/>
        </w:rPr>
        <w:t>will kill off the</w:t>
      </w:r>
      <w:r w:rsidRPr="0036666F">
        <w:rPr>
          <w:sz w:val="16"/>
        </w:rPr>
        <w:t xml:space="preserve"> Uniting and Strengthening America by Providing Appropriate Tools Required to Intercept and Obstruct Terrorism Act of 2001 (</w:t>
      </w:r>
      <w:r w:rsidRPr="0036666F">
        <w:rPr>
          <w:rStyle w:val="StyleUnderline"/>
        </w:rPr>
        <w:t xml:space="preserve">USA </w:t>
      </w:r>
      <w:r w:rsidRPr="00201930">
        <w:rPr>
          <w:rStyle w:val="StyleUnderline"/>
          <w:highlight w:val="cyan"/>
        </w:rPr>
        <w:t>PATRIOT Act</w:t>
      </w:r>
      <w:r w:rsidRPr="0036666F">
        <w:rPr>
          <w:sz w:val="16"/>
        </w:rPr>
        <w:t xml:space="preserve">), which was passed in just three days in the panic following the September 11 attacks. </w:t>
      </w:r>
      <w:r w:rsidRPr="0036666F">
        <w:rPr>
          <w:rStyle w:val="StyleUnderline"/>
        </w:rPr>
        <w:t xml:space="preserve">It would also get rid of the </w:t>
      </w:r>
      <w:r w:rsidRPr="00201930">
        <w:rPr>
          <w:rStyle w:val="StyleUnderline"/>
          <w:highlight w:val="cyan"/>
        </w:rPr>
        <w:t>2008 FISA Amendments Act</w:t>
      </w:r>
      <w:r w:rsidRPr="0036666F">
        <w:rPr>
          <w:rStyle w:val="StyleUnderline"/>
        </w:rPr>
        <w:t>,</w:t>
      </w:r>
      <w:r w:rsidRPr="0036666F">
        <w:rPr>
          <w:sz w:val="16"/>
        </w:rPr>
        <w:t xml:space="preserve"> signed in the dying days of the last Bush presidency, </w:t>
      </w:r>
      <w:r w:rsidRPr="00201930">
        <w:rPr>
          <w:rStyle w:val="StyleUnderline"/>
          <w:highlight w:val="cyan"/>
        </w:rPr>
        <w:t xml:space="preserve">which the NSA has used to </w:t>
      </w:r>
      <w:r w:rsidRPr="00201930">
        <w:rPr>
          <w:rStyle w:val="Emphasis"/>
          <w:highlight w:val="cyan"/>
        </w:rPr>
        <w:t>justify large-scale data collection and surveillance programs</w:t>
      </w:r>
      <w:r w:rsidRPr="0036666F">
        <w:rPr>
          <w:sz w:val="16"/>
        </w:rPr>
        <w:t xml:space="preserve">. If passed, </w:t>
      </w:r>
      <w:r w:rsidRPr="00201930">
        <w:rPr>
          <w:rStyle w:val="StyleUnderline"/>
          <w:highlight w:val="cyan"/>
        </w:rPr>
        <w:t>any future spying</w:t>
      </w:r>
      <w:r w:rsidRPr="0036666F">
        <w:rPr>
          <w:rStyle w:val="StyleUnderline"/>
        </w:rPr>
        <w:t xml:space="preserve"> on American citizens </w:t>
      </w:r>
      <w:r w:rsidRPr="00201930">
        <w:rPr>
          <w:rStyle w:val="StyleUnderline"/>
          <w:highlight w:val="cyan"/>
        </w:rPr>
        <w:t>requires a warrant</w:t>
      </w:r>
      <w:r w:rsidRPr="0036666F">
        <w:rPr>
          <w:rStyle w:val="StyleUnderline"/>
        </w:rPr>
        <w:t xml:space="preserve"> and probable cause and information collected without that authorization would have to be destroyed.</w:t>
      </w:r>
      <w:r>
        <w:rPr>
          <w:rStyle w:val="StyleUnderline"/>
        </w:rPr>
        <w:t xml:space="preserve"> </w:t>
      </w:r>
      <w:r w:rsidRPr="0036666F">
        <w:rPr>
          <w:rStyle w:val="StyleUnderline"/>
        </w:rPr>
        <w:t>"The warrantless collection of millions of personal communications from innocent Americans is a direct violation of our constitutional right to privacy,"</w:t>
      </w:r>
      <w:r w:rsidRPr="0036666F">
        <w:rPr>
          <w:sz w:val="16"/>
        </w:rPr>
        <w:t xml:space="preserve"> said Congressman </w:t>
      </w:r>
      <w:proofErr w:type="spellStart"/>
      <w:r w:rsidRPr="0036666F">
        <w:rPr>
          <w:sz w:val="16"/>
        </w:rPr>
        <w:t>Pocan</w:t>
      </w:r>
      <w:proofErr w:type="spellEnd"/>
      <w:r w:rsidRPr="0036666F">
        <w:rPr>
          <w:sz w:val="16"/>
        </w:rPr>
        <w:t xml:space="preserve">. </w:t>
      </w:r>
      <w:r w:rsidRPr="0036666F">
        <w:rPr>
          <w:rStyle w:val="StyleUnderline"/>
        </w:rPr>
        <w:t>"Revelations about the NSA's programs reveal the extraordinary extent to which the program has invaded Americans' privacy</w:t>
      </w:r>
      <w:r w:rsidRPr="0036666F">
        <w:rPr>
          <w:sz w:val="16"/>
        </w:rPr>
        <w:t xml:space="preserve">. I reject the notion that we must sacrifice liberty for security- we can live in a secure nation which also upholds a strong commitment to civil liberties." In addition </w:t>
      </w:r>
      <w:r w:rsidRPr="00201930">
        <w:rPr>
          <w:rStyle w:val="Emphasis"/>
          <w:highlight w:val="cyan"/>
        </w:rPr>
        <w:t>the bill would bar the government from mandating that technology firms install backdoors to their encryption systems and products</w:t>
      </w:r>
      <w:r w:rsidRPr="0036666F">
        <w:rPr>
          <w:rStyle w:val="StyleUnderline"/>
        </w:rPr>
        <w:t xml:space="preserve">, something law enforcement has been pressing for but </w:t>
      </w:r>
      <w:r w:rsidRPr="00201930">
        <w:rPr>
          <w:rStyle w:val="StyleUnderline"/>
          <w:highlight w:val="cyan"/>
        </w:rPr>
        <w:t>which</w:t>
      </w:r>
      <w:r w:rsidRPr="0036666F">
        <w:rPr>
          <w:rStyle w:val="StyleUnderline"/>
        </w:rPr>
        <w:t xml:space="preserve"> the industry and security </w:t>
      </w:r>
      <w:r w:rsidRPr="00201930">
        <w:rPr>
          <w:rStyle w:val="StyleUnderline"/>
          <w:highlight w:val="cyan"/>
        </w:rPr>
        <w:t>experts believe would be a disaster.</w:t>
      </w:r>
    </w:p>
    <w:p w:rsidR="00EB0397" w:rsidRDefault="00EB0397" w:rsidP="00EB0397"/>
    <w:p w:rsidR="00EB0397" w:rsidRDefault="00EB0397" w:rsidP="00EB0397"/>
    <w:p w:rsidR="00EB0397" w:rsidRDefault="00EB0397" w:rsidP="00EB0397">
      <w:pPr>
        <w:pStyle w:val="Heading4"/>
      </w:pPr>
      <w:r>
        <w:t>That’s key to cybersecurity</w:t>
      </w:r>
    </w:p>
    <w:p w:rsidR="00EB0397" w:rsidRPr="00691E29" w:rsidRDefault="00EB0397" w:rsidP="00EB0397"/>
    <w:p w:rsidR="00EB0397" w:rsidRPr="00691E29" w:rsidRDefault="00EB0397" w:rsidP="00EB0397">
      <w:pPr>
        <w:pStyle w:val="Heading4"/>
      </w:pPr>
      <w:r>
        <w:t xml:space="preserve">1. </w:t>
      </w:r>
      <w:r w:rsidRPr="00691E29">
        <w:rPr>
          <w:u w:val="single"/>
        </w:rPr>
        <w:t>Norm-Building</w:t>
      </w:r>
      <w:r>
        <w:t xml:space="preserve">—Curtailing surveillance is key to </w:t>
      </w:r>
      <w:r w:rsidRPr="0084271D">
        <w:rPr>
          <w:u w:val="single"/>
        </w:rPr>
        <w:t>effective norms-building</w:t>
      </w:r>
      <w:r>
        <w:t xml:space="preserve">—that </w:t>
      </w:r>
      <w:r w:rsidRPr="0084271D">
        <w:rPr>
          <w:u w:val="single"/>
        </w:rPr>
        <w:t xml:space="preserve">prevents cyber-warfare </w:t>
      </w:r>
    </w:p>
    <w:p w:rsidR="00EB0397" w:rsidRPr="001E0251" w:rsidRDefault="00EB0397" w:rsidP="00EB0397">
      <w:pPr>
        <w:rPr>
          <w:b/>
          <w:bCs/>
          <w:sz w:val="26"/>
        </w:rPr>
      </w:pPr>
      <w:r w:rsidRPr="001E0251">
        <w:rPr>
          <w:rStyle w:val="Style13ptBold"/>
        </w:rPr>
        <w:t>Farrell 2015</w:t>
      </w:r>
      <w:r>
        <w:t>, Henry Farrell, PhD in Government from Georgetown University,  Associate Professor of Political Science and International Affairs, April 2015, Promoting Norms for Cyberspace, Council on Foreign Relations, http://www.cfr.org/cybersecurity/promoting-norms-cyberspace/p36358?cid=nlc-press_release-press_note--link2-20150406&amp;sp_mid=48385113&amp;sp_rid=YWtpbWVyeUBoc3RvZGF5LnVzS0</w:t>
      </w:r>
    </w:p>
    <w:p w:rsidR="00EB0397" w:rsidRPr="00693408" w:rsidRDefault="00EB0397" w:rsidP="00EB0397">
      <w:pPr>
        <w:rPr>
          <w:sz w:val="16"/>
        </w:rPr>
      </w:pPr>
      <w:r w:rsidRPr="00693408">
        <w:rPr>
          <w:sz w:val="16"/>
        </w:rPr>
        <w:t xml:space="preserve">U.S. policymakers argue that </w:t>
      </w:r>
      <w:r w:rsidRPr="000B79F8">
        <w:rPr>
          <w:rStyle w:val="StyleUnderline"/>
          <w:highlight w:val="cyan"/>
        </w:rPr>
        <w:t>the U</w:t>
      </w:r>
      <w:r w:rsidRPr="00E3144A">
        <w:rPr>
          <w:rStyle w:val="StyleUnderline"/>
        </w:rPr>
        <w:t xml:space="preserve">nited </w:t>
      </w:r>
      <w:r w:rsidRPr="000B79F8">
        <w:rPr>
          <w:rStyle w:val="StyleUnderline"/>
          <w:highlight w:val="cyan"/>
        </w:rPr>
        <w:t>S</w:t>
      </w:r>
      <w:r w:rsidRPr="00E3144A">
        <w:rPr>
          <w:rStyle w:val="StyleUnderline"/>
        </w:rPr>
        <w:t xml:space="preserve">tates and others </w:t>
      </w:r>
      <w:r w:rsidRPr="000B79F8">
        <w:rPr>
          <w:rStyle w:val="StyleUnderline"/>
          <w:highlight w:val="cyan"/>
        </w:rPr>
        <w:t>need to build norms to mitigate cybersecurity problems</w:t>
      </w:r>
      <w:r w:rsidRPr="00693408">
        <w:rPr>
          <w:sz w:val="16"/>
        </w:rPr>
        <w:t>. Admiral Michael S. Rogers, head of the National Security Agency (NSA) and Cyber Command, has argued that shared norms are a basic building block for cybersecurity. He has called on actors in academia and civil society to help design them and to assist in their spread.</w:t>
      </w:r>
      <w:r w:rsidRPr="00693408">
        <w:rPr>
          <w:sz w:val="12"/>
        </w:rPr>
        <w:t>¶</w:t>
      </w:r>
      <w:r w:rsidRPr="00693408">
        <w:rPr>
          <w:sz w:val="16"/>
        </w:rPr>
        <w:t xml:space="preserve"> </w:t>
      </w:r>
      <w:proofErr w:type="gramStart"/>
      <w:r w:rsidRPr="00693408">
        <w:rPr>
          <w:sz w:val="16"/>
        </w:rPr>
        <w:t>It</w:t>
      </w:r>
      <w:proofErr w:type="gramEnd"/>
      <w:r w:rsidRPr="00693408">
        <w:rPr>
          <w:sz w:val="16"/>
        </w:rPr>
        <w:t xml:space="preserve"> may seem strange that Pentagon officials are arguing for </w:t>
      </w:r>
      <w:r w:rsidRPr="000B79F8">
        <w:rPr>
          <w:rStyle w:val="StyleUnderline"/>
          <w:highlight w:val="cyan"/>
        </w:rPr>
        <w:t>soft tools rather than</w:t>
      </w:r>
      <w:r w:rsidRPr="00FE314A">
        <w:rPr>
          <w:rStyle w:val="StyleUnderline"/>
        </w:rPr>
        <w:t xml:space="preserve"> hard </w:t>
      </w:r>
      <w:r w:rsidRPr="000B79F8">
        <w:rPr>
          <w:rStyle w:val="StyleUnderline"/>
          <w:highlight w:val="cyan"/>
        </w:rPr>
        <w:t>military options</w:t>
      </w:r>
      <w:r w:rsidRPr="00693408">
        <w:rPr>
          <w:sz w:val="16"/>
        </w:rPr>
        <w:t xml:space="preserve">, but there are four good reasons why norms </w:t>
      </w:r>
      <w:r w:rsidRPr="000B79F8">
        <w:rPr>
          <w:rStyle w:val="StyleUnderline"/>
          <w:highlight w:val="cyan"/>
        </w:rPr>
        <w:t>are the best option</w:t>
      </w:r>
      <w:r w:rsidRPr="00E3144A">
        <w:rPr>
          <w:rStyle w:val="StyleUnderline"/>
        </w:rPr>
        <w:t xml:space="preserve"> available. </w:t>
      </w:r>
      <w:r w:rsidRPr="00693408">
        <w:rPr>
          <w:sz w:val="16"/>
        </w:rPr>
        <w:t>First,</w:t>
      </w:r>
      <w:r w:rsidRPr="00E3144A">
        <w:rPr>
          <w:rStyle w:val="StyleUnderline"/>
        </w:rPr>
        <w:t xml:space="preserve"> </w:t>
      </w:r>
      <w:r w:rsidRPr="000B79F8">
        <w:rPr>
          <w:rStyle w:val="StyleUnderline"/>
        </w:rPr>
        <w:t xml:space="preserve">the United States is </w:t>
      </w:r>
      <w:r w:rsidRPr="000B79F8">
        <w:rPr>
          <w:rStyle w:val="Emphasis"/>
        </w:rPr>
        <w:t>vulnerable to cyberattacks</w:t>
      </w:r>
      <w:r w:rsidRPr="000B79F8">
        <w:rPr>
          <w:rStyle w:val="StyleUnderline"/>
        </w:rPr>
        <w:t xml:space="preserve"> </w:t>
      </w:r>
      <w:r w:rsidRPr="000B79F8">
        <w:rPr>
          <w:sz w:val="16"/>
        </w:rPr>
        <w:t>and</w:t>
      </w:r>
      <w:r w:rsidRPr="000B79F8">
        <w:rPr>
          <w:rStyle w:val="StyleUnderline"/>
        </w:rPr>
        <w:t xml:space="preserve"> this weakness is difficult to address using conventional tools of military statecraft. </w:t>
      </w:r>
      <w:r w:rsidRPr="000B79F8">
        <w:rPr>
          <w:sz w:val="16"/>
        </w:rPr>
        <w:t xml:space="preserve">Second, </w:t>
      </w:r>
      <w:r w:rsidRPr="000B79F8">
        <w:rPr>
          <w:rStyle w:val="StyleUnderline"/>
        </w:rPr>
        <w:t>it is difficult</w:t>
      </w:r>
      <w:r w:rsidRPr="00E3144A">
        <w:rPr>
          <w:rStyle w:val="StyleUnderline"/>
        </w:rPr>
        <w:t xml:space="preserve"> to ensure that complex </w:t>
      </w:r>
      <w:r w:rsidRPr="00693408">
        <w:rPr>
          <w:sz w:val="16"/>
        </w:rPr>
        <w:t>information</w:t>
      </w:r>
      <w:r w:rsidRPr="00E3144A">
        <w:rPr>
          <w:rStyle w:val="StyleUnderline"/>
        </w:rPr>
        <w:t xml:space="preserve"> systems are fully defended, </w:t>
      </w:r>
      <w:r w:rsidRPr="00693408">
        <w:rPr>
          <w:sz w:val="16"/>
        </w:rPr>
        <w:t>since</w:t>
      </w:r>
      <w:r w:rsidRPr="00E3144A">
        <w:rPr>
          <w:rStyle w:val="StyleUnderline"/>
        </w:rPr>
        <w:t xml:space="preserve"> they </w:t>
      </w:r>
      <w:r w:rsidRPr="00693408">
        <w:rPr>
          <w:sz w:val="16"/>
        </w:rPr>
        <w:t>may</w:t>
      </w:r>
      <w:r w:rsidRPr="00E3144A">
        <w:rPr>
          <w:rStyle w:val="StyleUnderline"/>
        </w:rPr>
        <w:t xml:space="preserve"> have subtle technical weaknesses</w:t>
      </w:r>
      <w:r w:rsidRPr="00693408">
        <w:rPr>
          <w:sz w:val="16"/>
        </w:rPr>
        <w:t>. Third,</w:t>
      </w:r>
      <w:r w:rsidRPr="00E3144A">
        <w:rPr>
          <w:rStyle w:val="StyleUnderline"/>
        </w:rPr>
        <w:t xml:space="preserve"> </w:t>
      </w:r>
      <w:r w:rsidRPr="000B79F8">
        <w:rPr>
          <w:rStyle w:val="StyleUnderline"/>
          <w:highlight w:val="cyan"/>
        </w:rPr>
        <w:t>classical deterrence is not easy</w:t>
      </w:r>
      <w:r w:rsidRPr="00E3144A">
        <w:rPr>
          <w:rStyle w:val="StyleUnderline"/>
        </w:rPr>
        <w:t xml:space="preserve"> in a world where </w:t>
      </w:r>
      <w:r w:rsidRPr="000B79F8">
        <w:rPr>
          <w:rStyle w:val="StyleUnderline"/>
          <w:highlight w:val="cyan"/>
        </w:rPr>
        <w:t>it is</w:t>
      </w:r>
      <w:r w:rsidRPr="00E3144A">
        <w:rPr>
          <w:rStyle w:val="StyleUnderline"/>
        </w:rPr>
        <w:t xml:space="preserve"> often </w:t>
      </w:r>
      <w:r w:rsidRPr="000B79F8">
        <w:rPr>
          <w:rStyle w:val="StyleUnderline"/>
          <w:highlight w:val="cyan"/>
        </w:rPr>
        <w:t>challenging to identify</w:t>
      </w:r>
      <w:r w:rsidRPr="00E3144A">
        <w:rPr>
          <w:rStyle w:val="StyleUnderline"/>
        </w:rPr>
        <w:t xml:space="preserve"> sophisticated </w:t>
      </w:r>
      <w:r w:rsidRPr="000B79F8">
        <w:rPr>
          <w:rStyle w:val="StyleUnderline"/>
          <w:highlight w:val="cyan"/>
        </w:rPr>
        <w:t>attackers</w:t>
      </w:r>
      <w:r w:rsidRPr="00693408">
        <w:rPr>
          <w:sz w:val="16"/>
        </w:rPr>
        <w:t>, or even to know when an attack has taken place. Lastly</w:t>
      </w:r>
      <w:r w:rsidRPr="00E3144A">
        <w:rPr>
          <w:rStyle w:val="StyleUnderline"/>
        </w:rPr>
        <w:t xml:space="preserve">, </w:t>
      </w:r>
      <w:r w:rsidRPr="000B79F8">
        <w:rPr>
          <w:rStyle w:val="StyleUnderline"/>
          <w:highlight w:val="cyan"/>
        </w:rPr>
        <w:t>treaties are hard to enforce because it is</w:t>
      </w:r>
      <w:r w:rsidRPr="00E3144A">
        <w:rPr>
          <w:rStyle w:val="StyleUnderline"/>
        </w:rPr>
        <w:t xml:space="preserve"> so </w:t>
      </w:r>
      <w:r w:rsidRPr="000B79F8">
        <w:rPr>
          <w:rStyle w:val="StyleUnderline"/>
          <w:highlight w:val="cyan"/>
        </w:rPr>
        <w:t>difficult to verify compliance</w:t>
      </w:r>
      <w:r w:rsidRPr="00E3144A">
        <w:rPr>
          <w:rStyle w:val="StyleUnderline"/>
        </w:rPr>
        <w:t>—particularly in cyberspace</w:t>
      </w:r>
      <w:r w:rsidRPr="00693408">
        <w:rPr>
          <w:sz w:val="16"/>
        </w:rPr>
        <w:t>, where weapons are software, not missiles.</w:t>
      </w:r>
      <w:r w:rsidRPr="00693408">
        <w:rPr>
          <w:sz w:val="12"/>
        </w:rPr>
        <w:t>¶</w:t>
      </w:r>
      <w:r w:rsidRPr="00693408">
        <w:rPr>
          <w:sz w:val="16"/>
        </w:rPr>
        <w:t xml:space="preserve"> </w:t>
      </w:r>
      <w:proofErr w:type="gramStart"/>
      <w:r w:rsidRPr="00693408">
        <w:rPr>
          <w:sz w:val="16"/>
        </w:rPr>
        <w:t>Although</w:t>
      </w:r>
      <w:proofErr w:type="gramEnd"/>
      <w:r w:rsidRPr="00693408">
        <w:rPr>
          <w:sz w:val="16"/>
        </w:rPr>
        <w:t xml:space="preserve"> norms are hazier than treaty rules, they may still have important consequences. Norms against the use of nuclear weapons have taken hold since the 1950s, making their use nearly unthinkable in ordinary circumstances. </w:t>
      </w:r>
      <w:r w:rsidRPr="00E3144A">
        <w:rPr>
          <w:rStyle w:val="StyleUnderline"/>
        </w:rPr>
        <w:t xml:space="preserve">Robust </w:t>
      </w:r>
      <w:r w:rsidRPr="000B79F8">
        <w:rPr>
          <w:rStyle w:val="StyleUnderline"/>
          <w:highlight w:val="cyan"/>
        </w:rPr>
        <w:t>cybersecurity norms might</w:t>
      </w:r>
      <w:r w:rsidRPr="00E3144A">
        <w:rPr>
          <w:rStyle w:val="StyleUnderline"/>
        </w:rPr>
        <w:t xml:space="preserve">, over time, </w:t>
      </w:r>
      <w:r w:rsidRPr="000B79F8">
        <w:rPr>
          <w:rStyle w:val="StyleUnderline"/>
          <w:highlight w:val="cyan"/>
        </w:rPr>
        <w:t>rule out</w:t>
      </w:r>
      <w:r w:rsidRPr="00E3144A">
        <w:rPr>
          <w:rStyle w:val="StyleUnderline"/>
        </w:rPr>
        <w:t xml:space="preserve"> some kinds of </w:t>
      </w:r>
      <w:r w:rsidRPr="000B79F8">
        <w:rPr>
          <w:rStyle w:val="StyleUnderline"/>
          <w:highlight w:val="cyan"/>
        </w:rPr>
        <w:t>attacks as</w:t>
      </w:r>
      <w:r w:rsidRPr="00E3144A">
        <w:rPr>
          <w:rStyle w:val="StyleUnderline"/>
        </w:rPr>
        <w:t xml:space="preserve"> normatively </w:t>
      </w:r>
      <w:r w:rsidRPr="000B79F8">
        <w:rPr>
          <w:rStyle w:val="StyleUnderline"/>
          <w:highlight w:val="cyan"/>
        </w:rPr>
        <w:t>inappropriate. They</w:t>
      </w:r>
      <w:r w:rsidRPr="00693408">
        <w:rPr>
          <w:sz w:val="16"/>
        </w:rPr>
        <w:t xml:space="preserve"> might </w:t>
      </w:r>
      <w:r w:rsidRPr="00E3144A">
        <w:rPr>
          <w:rStyle w:val="StyleUnderline"/>
        </w:rPr>
        <w:t>enc</w:t>
      </w:r>
      <w:r w:rsidRPr="000B79F8">
        <w:rPr>
          <w:rStyle w:val="StyleUnderline"/>
          <w:highlight w:val="cyan"/>
        </w:rPr>
        <w:t>ourage other states to see norm breaches as attacks on their security, too, spurring coop</w:t>
      </w:r>
      <w:r w:rsidRPr="00E3144A">
        <w:rPr>
          <w:rStyle w:val="StyleUnderline"/>
        </w:rPr>
        <w:t>eration</w:t>
      </w:r>
      <w:r w:rsidRPr="00693408">
        <w:rPr>
          <w:sz w:val="16"/>
        </w:rPr>
        <w:t xml:space="preserve"> to prevent or stop attacks. </w:t>
      </w:r>
      <w:r w:rsidRPr="00E3144A">
        <w:rPr>
          <w:rStyle w:val="StyleUnderline"/>
        </w:rPr>
        <w:t xml:space="preserve">Finally, </w:t>
      </w:r>
      <w:r w:rsidRPr="000B79F8">
        <w:rPr>
          <w:rStyle w:val="StyleUnderline"/>
          <w:highlight w:val="cyan"/>
        </w:rPr>
        <w:t>norms can provide shared understandings between states that allow them to work together</w:t>
      </w:r>
      <w:r w:rsidRPr="00693408">
        <w:rPr>
          <w:sz w:val="16"/>
        </w:rPr>
        <w:t xml:space="preserve"> where they have shared interests and manage relations where their interests clash.</w:t>
      </w:r>
      <w:r w:rsidRPr="00693408">
        <w:rPr>
          <w:sz w:val="12"/>
        </w:rPr>
        <w:t>¶</w:t>
      </w:r>
      <w:r w:rsidRPr="00693408">
        <w:rPr>
          <w:sz w:val="16"/>
        </w:rPr>
        <w:t xml:space="preserve"> Challenges to Norm Promotion</w:t>
      </w:r>
      <w:r w:rsidRPr="00693408">
        <w:rPr>
          <w:sz w:val="12"/>
        </w:rPr>
        <w:t>¶</w:t>
      </w:r>
      <w:r w:rsidRPr="00693408">
        <w:rPr>
          <w:sz w:val="16"/>
        </w:rPr>
        <w:t xml:space="preserve"> </w:t>
      </w:r>
      <w:r w:rsidRPr="00E3144A">
        <w:rPr>
          <w:rStyle w:val="StyleUnderline"/>
        </w:rPr>
        <w:t xml:space="preserve">It is hard to spread norms, even in the best circumstances. </w:t>
      </w:r>
      <w:r w:rsidRPr="00693408">
        <w:rPr>
          <w:sz w:val="16"/>
        </w:rPr>
        <w:t>Unfortunately,</w:t>
      </w:r>
      <w:r w:rsidRPr="00E3144A">
        <w:rPr>
          <w:rStyle w:val="StyleUnderline"/>
        </w:rPr>
        <w:t xml:space="preserve"> these are far from the best circumstances for the United States</w:t>
      </w:r>
      <w:r w:rsidRPr="00693408">
        <w:rPr>
          <w:sz w:val="16"/>
        </w:rPr>
        <w:t>. U.S. policymakers face three major problems. First, it is easiest to promote norms when one can invoke common values to support them, yet the world's cyber powers have different—and radically incompatible—values over how to protect cyberspace. The clashing interests between democratic and authoritarian regimes on the value of an open Internet and definitions of security make effective global treaties impossible.</w:t>
      </w:r>
      <w:r w:rsidRPr="00693408">
        <w:rPr>
          <w:sz w:val="12"/>
        </w:rPr>
        <w:t>¶</w:t>
      </w:r>
      <w:r w:rsidRPr="00693408">
        <w:rPr>
          <w:sz w:val="16"/>
        </w:rPr>
        <w:t xml:space="preserve"> Second, the potential </w:t>
      </w:r>
      <w:r w:rsidRPr="000B79F8">
        <w:rPr>
          <w:rStyle w:val="StyleUnderline"/>
          <w:highlight w:val="cyan"/>
        </w:rPr>
        <w:t>adopters of norms are likely to be more receptive if they do not think the proponent of the norms is acting in bad faith</w:t>
      </w:r>
      <w:r w:rsidRPr="00E3144A">
        <w:rPr>
          <w:rStyle w:val="StyleUnderline"/>
        </w:rPr>
        <w:t>.</w:t>
      </w:r>
      <w:r w:rsidRPr="00693408">
        <w:rPr>
          <w:sz w:val="16"/>
        </w:rPr>
        <w:t xml:space="preserve"> To be sure, </w:t>
      </w:r>
      <w:r w:rsidRPr="00E3144A">
        <w:rPr>
          <w:rStyle w:val="StyleUnderline"/>
        </w:rPr>
        <w:t xml:space="preserve">many </w:t>
      </w:r>
      <w:r w:rsidRPr="000B79F8">
        <w:rPr>
          <w:rStyle w:val="StyleUnderline"/>
          <w:highlight w:val="cyan"/>
        </w:rPr>
        <w:t>states</w:t>
      </w:r>
      <w:r w:rsidRPr="00E3144A">
        <w:rPr>
          <w:rStyle w:val="StyleUnderline"/>
        </w:rPr>
        <w:t xml:space="preserve"> were happy to </w:t>
      </w:r>
      <w:r w:rsidRPr="000B79F8">
        <w:rPr>
          <w:rStyle w:val="StyleUnderline"/>
          <w:highlight w:val="cyan"/>
        </w:rPr>
        <w:t>use the Snowden revelations as a cover for opposition to any rules of behavior Washington might offer</w:t>
      </w:r>
      <w:r w:rsidRPr="00693408">
        <w:rPr>
          <w:sz w:val="16"/>
        </w:rPr>
        <w:t xml:space="preserve">. But for others, </w:t>
      </w:r>
      <w:r w:rsidRPr="000B79F8">
        <w:rPr>
          <w:rStyle w:val="Emphasis"/>
          <w:highlight w:val="cyan"/>
        </w:rPr>
        <w:t>efforts at persuasion have been damaged by the exposed gap between U.S. rhetoric and actions</w:t>
      </w:r>
      <w:r w:rsidRPr="00693408">
        <w:rPr>
          <w:sz w:val="16"/>
        </w:rPr>
        <w:t>. At the very least, other states must be persuaded that following a norm is in their national interest. The disclosures, however, reinforced the view of many states that the United States disproportionately benefits from an open, global, and secure Internet, and is only committed to these values to the extent that they further U.S. economic, political, and military objectives.</w:t>
      </w:r>
      <w:r w:rsidRPr="00693408">
        <w:rPr>
          <w:sz w:val="12"/>
        </w:rPr>
        <w:t>¶</w:t>
      </w:r>
      <w:r w:rsidRPr="00693408">
        <w:rPr>
          <w:sz w:val="16"/>
        </w:rPr>
        <w:t xml:space="preserve"> </w:t>
      </w:r>
      <w:r w:rsidRPr="000B79F8">
        <w:rPr>
          <w:rStyle w:val="StyleUnderline"/>
          <w:highlight w:val="cyan"/>
        </w:rPr>
        <w:t>In light of the Snowden disclosures, the U</w:t>
      </w:r>
      <w:r w:rsidRPr="000B79F8">
        <w:rPr>
          <w:rStyle w:val="StyleUnderline"/>
        </w:rPr>
        <w:t xml:space="preserve">nited </w:t>
      </w:r>
      <w:r w:rsidRPr="000B79F8">
        <w:rPr>
          <w:rStyle w:val="StyleUnderline"/>
          <w:highlight w:val="cyan"/>
        </w:rPr>
        <w:t>S</w:t>
      </w:r>
      <w:r w:rsidRPr="000B79F8">
        <w:rPr>
          <w:rStyle w:val="StyleUnderline"/>
        </w:rPr>
        <w:t>tates</w:t>
      </w:r>
      <w:r w:rsidRPr="000B79F8">
        <w:rPr>
          <w:rStyle w:val="StyleUnderline"/>
          <w:highlight w:val="cyan"/>
        </w:rPr>
        <w:t xml:space="preserve"> is poorly placed to persuade other actors of its good faith or its commitment to shared interests and values</w:t>
      </w:r>
      <w:r w:rsidRPr="00E3144A">
        <w:rPr>
          <w:rStyle w:val="StyleUnderline"/>
        </w:rPr>
        <w:t>. The extent of the damage to the U.S. reputation was revealed when the United States accused North Korea of hacking into Sony's servers</w:t>
      </w:r>
      <w:r w:rsidRPr="00693408">
        <w:rPr>
          <w:sz w:val="16"/>
        </w:rPr>
        <w:t xml:space="preserve"> and announced its intention to retaliate against North Korea through low-level sanctions. Building on previous indictments of Chinese soldiers for hacking into U.S. firms, U.S. officials followed an approach of "naming and shaming" </w:t>
      </w:r>
      <w:proofErr w:type="spellStart"/>
      <w:r w:rsidRPr="00693408">
        <w:rPr>
          <w:sz w:val="16"/>
        </w:rPr>
        <w:t>cyberattackers</w:t>
      </w:r>
      <w:proofErr w:type="spellEnd"/>
      <w:r w:rsidRPr="00693408">
        <w:rPr>
          <w:sz w:val="16"/>
        </w:rPr>
        <w:t xml:space="preserve"> while pursuing sanctions and possible criminal charges. These actions are highly unlikely to result in successful prosecutions, but potentially serve a normative purpose by signaling to the world that some actions are unacceptable. Although a few states criticized North Korea, </w:t>
      </w:r>
      <w:r w:rsidRPr="00E3144A">
        <w:rPr>
          <w:rStyle w:val="StyleUnderline"/>
        </w:rPr>
        <w:t>many did not buy U.S. claims that Pyongyang was responsible. Members of the business and technology communities also expressed</w:t>
      </w:r>
      <w:r w:rsidRPr="00693408">
        <w:rPr>
          <w:sz w:val="16"/>
        </w:rPr>
        <w:t xml:space="preserve"> polite </w:t>
      </w:r>
      <w:r w:rsidRPr="00E3144A">
        <w:rPr>
          <w:rStyle w:val="StyleUnderline"/>
        </w:rPr>
        <w:t>skepticism</w:t>
      </w:r>
      <w:r w:rsidRPr="00693408">
        <w:rPr>
          <w:sz w:val="16"/>
        </w:rPr>
        <w:t xml:space="preserve"> over the evidence supplied by the Federal Bureau of Investigation.</w:t>
      </w:r>
    </w:p>
    <w:p w:rsidR="00EB0397" w:rsidRDefault="00EB0397" w:rsidP="00EB0397"/>
    <w:p w:rsidR="00EB0397" w:rsidRPr="00F7709F" w:rsidRDefault="00EB0397" w:rsidP="00EB0397"/>
    <w:p w:rsidR="00EB0397" w:rsidRDefault="00EB0397" w:rsidP="00EB0397"/>
    <w:p w:rsidR="00EB0397" w:rsidRPr="00F7709F" w:rsidRDefault="00EB0397" w:rsidP="00EB0397"/>
    <w:p w:rsidR="00EB0397" w:rsidRDefault="00EB0397" w:rsidP="00EB0397">
      <w:pPr>
        <w:pStyle w:val="Heading4"/>
      </w:pPr>
      <w:r>
        <w:t xml:space="preserve">2. </w:t>
      </w:r>
      <w:r w:rsidRPr="00691E29">
        <w:rPr>
          <w:u w:val="single"/>
        </w:rPr>
        <w:t>Trust</w:t>
      </w:r>
      <w:r>
        <w:t>—The SSRA would rebuild trust between the government and the private sector—that’s key to cybersecurity</w:t>
      </w:r>
    </w:p>
    <w:p w:rsidR="00EB0397" w:rsidRPr="001C3869" w:rsidRDefault="00EB0397" w:rsidP="00EB0397">
      <w:pPr>
        <w:rPr>
          <w:rStyle w:val="Style13ptBold"/>
        </w:rPr>
      </w:pPr>
      <w:proofErr w:type="spellStart"/>
      <w:r w:rsidRPr="001C3869">
        <w:rPr>
          <w:rStyle w:val="Style13ptBold"/>
        </w:rPr>
        <w:t>Zezima</w:t>
      </w:r>
      <w:proofErr w:type="spellEnd"/>
      <w:r w:rsidRPr="001C3869">
        <w:rPr>
          <w:rStyle w:val="Style13ptBold"/>
        </w:rPr>
        <w:t xml:space="preserve">, reporter @ The Washington Post, 15 </w:t>
      </w:r>
    </w:p>
    <w:p w:rsidR="00EB0397" w:rsidRDefault="00EB0397" w:rsidP="00EB0397">
      <w:r>
        <w:t>Katie, "Obama signs executive order on sharing cybersecurity threat information", Feb 12 2015, www.washingtonpost.com/blogs/post-politics/wp/2015/02/12/obama-to-sign-executive-order-on-cybersecurity-threats/</w:t>
      </w:r>
    </w:p>
    <w:p w:rsidR="00EB0397" w:rsidRPr="003C3559" w:rsidRDefault="00EB0397" w:rsidP="00EB0397">
      <w:pPr>
        <w:rPr>
          <w:sz w:val="16"/>
        </w:rPr>
      </w:pPr>
      <w:r w:rsidRPr="003C3559">
        <w:rPr>
          <w:sz w:val="16"/>
        </w:rPr>
        <w:t xml:space="preserve">PALO ALTO, Calif. – President </w:t>
      </w:r>
      <w:r w:rsidRPr="001C3869">
        <w:rPr>
          <w:rStyle w:val="StyleUnderline"/>
        </w:rPr>
        <w:t xml:space="preserve">Obama signed </w:t>
      </w:r>
      <w:r w:rsidRPr="000B79F8">
        <w:rPr>
          <w:rStyle w:val="StyleUnderline"/>
          <w:highlight w:val="cyan"/>
        </w:rPr>
        <w:t>an executive order</w:t>
      </w:r>
      <w:r w:rsidRPr="001C3869">
        <w:rPr>
          <w:rStyle w:val="StyleUnderline"/>
        </w:rPr>
        <w:t xml:space="preserve"> Friday that </w:t>
      </w:r>
      <w:r w:rsidRPr="000B79F8">
        <w:rPr>
          <w:rStyle w:val="StyleUnderline"/>
          <w:highlight w:val="cyan"/>
        </w:rPr>
        <w:t>urges companies to share cybersecurity-threat information with</w:t>
      </w:r>
      <w:r w:rsidRPr="001C3869">
        <w:rPr>
          <w:rStyle w:val="StyleUnderline"/>
        </w:rPr>
        <w:t xml:space="preserve"> one another and </w:t>
      </w:r>
      <w:r w:rsidRPr="000B79F8">
        <w:rPr>
          <w:rStyle w:val="StyleUnderline"/>
          <w:highlight w:val="cyan"/>
        </w:rPr>
        <w:t>the fed</w:t>
      </w:r>
      <w:r w:rsidRPr="001C3869">
        <w:rPr>
          <w:rStyle w:val="StyleUnderline"/>
        </w:rPr>
        <w:t>eral government.</w:t>
      </w:r>
      <w:r>
        <w:rPr>
          <w:rStyle w:val="StyleUnderline"/>
        </w:rPr>
        <w:t xml:space="preserve"> </w:t>
      </w:r>
      <w:r w:rsidRPr="003C3559">
        <w:rPr>
          <w:sz w:val="16"/>
        </w:rPr>
        <w:t xml:space="preserve">Obama signed the order, which is advisory in nature, at the first White House summit on Cybersecurity and Consumer Protection at Stanford University here. The summit, which focused on public-private partnerships and consumer protection, is part of a recent White House push to focus on cybersecurity. Obama said the prospect of cyberattacks are one of the nation's most pressing national security, economic and safety issues. The specter of a cyberattack crippling the nation's air traffic control system or a city with a blackout is real, and hacks such as the one on Sony Pictures last year are "hurting America's companies and costing American jobs." He also said they are a threat to the security and well-being of children who are online. "It’s one of the great paradoxes of our time that the very technologies that empower us to do great good can also be used to undermine us and inflict great harm," Obama said before a cheering, friendly audience here at Stanford's Memorial Auditorium. </w:t>
      </w:r>
      <w:r w:rsidRPr="003C3559">
        <w:rPr>
          <w:rStyle w:val="StyleUnderline"/>
        </w:rPr>
        <w:t>The order the president signed here encourages the development of central clearinghouses for companies and the government to share data and creation of centers where data can be shared across specific geographic regions. Obama pushed for collaboration between the public and private sectors.</w:t>
      </w:r>
      <w:r>
        <w:rPr>
          <w:rStyle w:val="StyleUnderline"/>
        </w:rPr>
        <w:t xml:space="preserve"> </w:t>
      </w:r>
      <w:r w:rsidRPr="003C3559">
        <w:rPr>
          <w:rStyle w:val="Emphasis"/>
        </w:rPr>
        <w:t>"</w:t>
      </w:r>
      <w:r w:rsidRPr="000B79F8">
        <w:rPr>
          <w:rStyle w:val="Emphasis"/>
          <w:highlight w:val="cyan"/>
        </w:rPr>
        <w:t>There’s only one way to defend America from these cyber threats, and that is through government and industry working together</w:t>
      </w:r>
      <w:r w:rsidRPr="003C3559">
        <w:rPr>
          <w:rStyle w:val="Emphasis"/>
        </w:rPr>
        <w:t>, sharing appropriate information as true partners,"</w:t>
      </w:r>
      <w:r w:rsidRPr="003C3559">
        <w:rPr>
          <w:rStyle w:val="StyleUnderline"/>
        </w:rPr>
        <w:t xml:space="preserve"> </w:t>
      </w:r>
      <w:r w:rsidRPr="003C3559">
        <w:rPr>
          <w:sz w:val="16"/>
        </w:rPr>
        <w:t xml:space="preserve">he said. </w:t>
      </w:r>
      <w:r w:rsidRPr="000B79F8">
        <w:rPr>
          <w:rStyle w:val="StyleUnderline"/>
          <w:highlight w:val="cyan"/>
        </w:rPr>
        <w:t xml:space="preserve">MasterCard </w:t>
      </w:r>
      <w:r w:rsidRPr="000B79F8">
        <w:rPr>
          <w:rStyle w:val="StyleUnderline"/>
        </w:rPr>
        <w:t xml:space="preserve">chief </w:t>
      </w:r>
      <w:r w:rsidRPr="000B79F8">
        <w:rPr>
          <w:rStyle w:val="StyleUnderline"/>
          <w:highlight w:val="cyan"/>
        </w:rPr>
        <w:t>executive</w:t>
      </w:r>
      <w:r w:rsidRPr="003C3559">
        <w:rPr>
          <w:rStyle w:val="StyleUnderline"/>
        </w:rPr>
        <w:t xml:space="preserve"> Ajay </w:t>
      </w:r>
      <w:proofErr w:type="spellStart"/>
      <w:r w:rsidRPr="000B79F8">
        <w:rPr>
          <w:rStyle w:val="StyleUnderline"/>
          <w:highlight w:val="cyan"/>
        </w:rPr>
        <w:t>Banga</w:t>
      </w:r>
      <w:proofErr w:type="spellEnd"/>
      <w:r w:rsidRPr="000B79F8">
        <w:rPr>
          <w:rStyle w:val="StyleUnderline"/>
          <w:highlight w:val="cyan"/>
        </w:rPr>
        <w:t xml:space="preserve"> praised Obama’s</w:t>
      </w:r>
      <w:r w:rsidRPr="003C3559">
        <w:rPr>
          <w:rStyle w:val="StyleUnderline"/>
        </w:rPr>
        <w:t xml:space="preserve"> executive </w:t>
      </w:r>
      <w:r w:rsidRPr="000B79F8">
        <w:rPr>
          <w:rStyle w:val="StyleUnderline"/>
          <w:highlight w:val="cyan"/>
        </w:rPr>
        <w:t xml:space="preserve">action but said that </w:t>
      </w:r>
      <w:r w:rsidRPr="000B79F8">
        <w:rPr>
          <w:rStyle w:val="Emphasis"/>
          <w:highlight w:val="cyan"/>
        </w:rPr>
        <w:t>eventually “we need a real legislative solution</w:t>
      </w:r>
      <w:r w:rsidRPr="000B79F8">
        <w:rPr>
          <w:rStyle w:val="StyleUnderline"/>
          <w:highlight w:val="cyan"/>
        </w:rPr>
        <w:t>. An executive action can only take you this far.”</w:t>
      </w:r>
      <w:r>
        <w:rPr>
          <w:rStyle w:val="StyleUnderline"/>
        </w:rPr>
        <w:t xml:space="preserve"> </w:t>
      </w:r>
      <w:r w:rsidRPr="003C3559">
        <w:rPr>
          <w:sz w:val="16"/>
        </w:rPr>
        <w:t xml:space="preserve">“Rather than fight this in individualized groups, there’s some merit in joining hands and doing it together,” </w:t>
      </w:r>
      <w:proofErr w:type="spellStart"/>
      <w:r w:rsidRPr="003C3559">
        <w:rPr>
          <w:sz w:val="16"/>
        </w:rPr>
        <w:t>Banga</w:t>
      </w:r>
      <w:proofErr w:type="spellEnd"/>
      <w:r w:rsidRPr="003C3559">
        <w:rPr>
          <w:sz w:val="16"/>
        </w:rPr>
        <w:t xml:space="preserve"> said. </w:t>
      </w:r>
      <w:r w:rsidRPr="003C3559">
        <w:rPr>
          <w:rStyle w:val="StyleUnderline"/>
        </w:rPr>
        <w:t xml:space="preserve">Obama's order is part of a broader White House effort to beef up the nation's cybersecurity infrastructure, something the administration wants to push on Capitol Hill. </w:t>
      </w:r>
      <w:r w:rsidRPr="003C3559">
        <w:rPr>
          <w:sz w:val="16"/>
        </w:rPr>
        <w:t xml:space="preserve">Last month Obama proposed legislation that would shield companies from lawsuits for sharing threat data with the government. Last month he proposed legislation that would shield companies from lawsuits for sharing threat data with the government. Obama said shortly after he took office he realized that cybersecurity is "one of the most serious economic national security challenges that we face as a nation" and made confronting them a priority. Obama has signed other executive orders, including one that calls for the creation of voluntary standards to bolster the security of computer networks in critical industries and a framework for cybersecurity and another last year to protect consumers from identity theft. So far nothing has been able to stem the tide of attacks such as the one against Sony or others against retailers including Home Depot. Both </w:t>
      </w:r>
      <w:r w:rsidRPr="000B79F8">
        <w:rPr>
          <w:rStyle w:val="StyleUnderline"/>
          <w:highlight w:val="cyan"/>
        </w:rPr>
        <w:t>privacy groups and Silicon Valley companies</w:t>
      </w:r>
      <w:r w:rsidRPr="003C3559">
        <w:rPr>
          <w:rStyle w:val="StyleUnderline"/>
        </w:rPr>
        <w:t xml:space="preserve"> have said they would </w:t>
      </w:r>
      <w:r w:rsidRPr="000B79F8">
        <w:rPr>
          <w:rStyle w:val="StyleUnderline"/>
          <w:highlight w:val="cyan"/>
        </w:rPr>
        <w:t>oppose</w:t>
      </w:r>
      <w:r w:rsidRPr="003C3559">
        <w:rPr>
          <w:rStyle w:val="StyleUnderline"/>
        </w:rPr>
        <w:t xml:space="preserve"> the </w:t>
      </w:r>
      <w:r w:rsidRPr="000B79F8">
        <w:rPr>
          <w:rStyle w:val="StyleUnderline"/>
          <w:highlight w:val="cyan"/>
        </w:rPr>
        <w:t>legislation</w:t>
      </w:r>
      <w:r w:rsidRPr="003C3559">
        <w:rPr>
          <w:rStyle w:val="StyleUnderline"/>
        </w:rPr>
        <w:t xml:space="preserve"> Obama proposed last month </w:t>
      </w:r>
      <w:r w:rsidRPr="000B79F8">
        <w:rPr>
          <w:rStyle w:val="Emphasis"/>
          <w:highlight w:val="cyan"/>
        </w:rPr>
        <w:t>unless reforms are first made to the NSA's surveillance program</w:t>
      </w:r>
      <w:r w:rsidRPr="003C3559">
        <w:rPr>
          <w:rStyle w:val="Emphasis"/>
        </w:rPr>
        <w:t>.</w:t>
      </w:r>
      <w:r>
        <w:rPr>
          <w:rStyle w:val="Emphasis"/>
        </w:rPr>
        <w:t xml:space="preserve"> </w:t>
      </w:r>
      <w:r w:rsidRPr="003C3559">
        <w:rPr>
          <w:sz w:val="16"/>
        </w:rPr>
        <w:t xml:space="preserve">In an interview with Re/Code, Obama acknowledged tensions with Silicon Valley after the NSA disclosures. </w:t>
      </w:r>
      <w:r w:rsidRPr="000B79F8">
        <w:rPr>
          <w:rStyle w:val="StyleUnderline"/>
          <w:highlight w:val="cyan"/>
        </w:rPr>
        <w:t>"</w:t>
      </w:r>
      <w:r w:rsidRPr="000B79F8">
        <w:rPr>
          <w:rStyle w:val="Emphasis"/>
          <w:highlight w:val="cyan"/>
        </w:rPr>
        <w:t>The Snowden disclosures ... were really harmful in terms of the trust between the government and many of these companies</w:t>
      </w:r>
      <w:r w:rsidRPr="003C3559">
        <w:rPr>
          <w:rStyle w:val="StyleUnderline"/>
        </w:rPr>
        <w:t xml:space="preserve">, in part </w:t>
      </w:r>
      <w:r w:rsidRPr="000B79F8">
        <w:rPr>
          <w:rStyle w:val="StyleUnderline"/>
          <w:highlight w:val="cyan"/>
        </w:rPr>
        <w:t xml:space="preserve">because it had an impact on their bottom </w:t>
      </w:r>
      <w:proofErr w:type="gramStart"/>
      <w:r w:rsidRPr="000B79F8">
        <w:rPr>
          <w:rStyle w:val="StyleUnderline"/>
          <w:highlight w:val="cyan"/>
        </w:rPr>
        <w:t>lines​,</w:t>
      </w:r>
      <w:proofErr w:type="gramEnd"/>
      <w:r w:rsidRPr="000B79F8">
        <w:rPr>
          <w:rStyle w:val="StyleUnderline"/>
          <w:highlight w:val="cyan"/>
        </w:rPr>
        <w:t>"</w:t>
      </w:r>
      <w:r w:rsidRPr="003C3559">
        <w:rPr>
          <w:sz w:val="16"/>
        </w:rPr>
        <w:t xml:space="preserve"> Obama said. The president also said that there should be a "public conversation" about encryption and said he likely leans more toward strong data encryption than law enforcement, but is sympathetic to them because of the pressure they are under to keep people safe. </w:t>
      </w:r>
      <w:r w:rsidRPr="003C3559">
        <w:rPr>
          <w:rStyle w:val="StyleUnderline"/>
        </w:rPr>
        <w:t xml:space="preserve">U.S. government surveillance activities have been seen as a potential liability for tech companies </w:t>
      </w:r>
      <w:r w:rsidRPr="00110725">
        <w:rPr>
          <w:rStyle w:val="StyleUnderline"/>
        </w:rPr>
        <w:t xml:space="preserve">that operate globally. </w:t>
      </w:r>
      <w:r w:rsidRPr="00110725">
        <w:rPr>
          <w:sz w:val="16"/>
        </w:rPr>
        <w:t xml:space="preserve">“Seventy to 80 percent of the user bases for a lot of these companies are the foreigners who get very little protection under our system,” explained Julian Sanchez, a senior fellow focused on technology and civil liberties at the Cato Institute. “If they don’t display some push back, they know they won’t do very well with those markets.” </w:t>
      </w:r>
      <w:r w:rsidRPr="00110725">
        <w:rPr>
          <w:rStyle w:val="StyleUnderline"/>
        </w:rPr>
        <w:t>In December of 2013, major tech companies including Apple, Google, Twitter, Facebook, Microsoft and Yahoo joined together in the Reform Government Surveillance coalition, urging the President and Congress to impose restrictions and oversight measures on U.S. spying programs. The President agreed in principle to some</w:t>
      </w:r>
      <w:r w:rsidRPr="003C3559">
        <w:rPr>
          <w:rStyle w:val="StyleUnderline"/>
        </w:rPr>
        <w:t xml:space="preserve"> limits on spying programs</w:t>
      </w:r>
      <w:r w:rsidRPr="003C3559">
        <w:rPr>
          <w:sz w:val="16"/>
        </w:rPr>
        <w:t xml:space="preserve">, including the bulk collection of domestic phone records, during a speech last year. </w:t>
      </w:r>
      <w:r w:rsidRPr="003C3559">
        <w:rPr>
          <w:rStyle w:val="StyleUnderline"/>
        </w:rPr>
        <w:t xml:space="preserve">But </w:t>
      </w:r>
      <w:r w:rsidRPr="00110725">
        <w:rPr>
          <w:rStyle w:val="Emphasis"/>
          <w:highlight w:val="cyan"/>
        </w:rPr>
        <w:t>progress on reforms has been too slow</w:t>
      </w:r>
      <w:r w:rsidRPr="00110725">
        <w:rPr>
          <w:rStyle w:val="StyleUnderline"/>
          <w:highlight w:val="cyan"/>
        </w:rPr>
        <w:t xml:space="preserve"> for</w:t>
      </w:r>
      <w:r w:rsidRPr="003C3559">
        <w:rPr>
          <w:rStyle w:val="StyleUnderline"/>
        </w:rPr>
        <w:t xml:space="preserve"> some </w:t>
      </w:r>
      <w:r w:rsidRPr="00110725">
        <w:rPr>
          <w:rStyle w:val="StyleUnderline"/>
          <w:highlight w:val="cyan"/>
        </w:rPr>
        <w:t>privacy advocates</w:t>
      </w:r>
      <w:r w:rsidRPr="003C3559">
        <w:rPr>
          <w:rStyle w:val="StyleUnderline"/>
        </w:rPr>
        <w:t>, as the administration urged for legislative action that has yet to succeed.</w:t>
      </w:r>
      <w:r>
        <w:rPr>
          <w:rStyle w:val="StyleUnderline"/>
        </w:rPr>
        <w:t xml:space="preserve"> </w:t>
      </w:r>
      <w:r w:rsidRPr="00110725">
        <w:rPr>
          <w:rStyle w:val="StyleUnderline"/>
          <w:highlight w:val="cyan"/>
        </w:rPr>
        <w:t>Tech companies</w:t>
      </w:r>
      <w:r w:rsidRPr="003C3559">
        <w:rPr>
          <w:rStyle w:val="StyleUnderline"/>
        </w:rPr>
        <w:t xml:space="preserve">, meanwhile, </w:t>
      </w:r>
      <w:r w:rsidRPr="00110725">
        <w:rPr>
          <w:rStyle w:val="StyleUnderline"/>
          <w:highlight w:val="cyan"/>
        </w:rPr>
        <w:t>have taken</w:t>
      </w:r>
      <w:r w:rsidRPr="003C3559">
        <w:rPr>
          <w:rStyle w:val="StyleUnderline"/>
        </w:rPr>
        <w:t xml:space="preserve"> some </w:t>
      </w:r>
      <w:r w:rsidRPr="00110725">
        <w:rPr>
          <w:rStyle w:val="StyleUnderline"/>
          <w:highlight w:val="cyan"/>
        </w:rPr>
        <w:t xml:space="preserve">measures into their own hands by </w:t>
      </w:r>
      <w:r w:rsidRPr="00110725">
        <w:rPr>
          <w:rStyle w:val="Emphasis"/>
          <w:highlight w:val="cyan"/>
        </w:rPr>
        <w:t>strengthening</w:t>
      </w:r>
      <w:r w:rsidRPr="003C3559">
        <w:rPr>
          <w:rStyle w:val="Emphasis"/>
        </w:rPr>
        <w:t xml:space="preserve"> and expanding</w:t>
      </w:r>
      <w:r w:rsidRPr="003C3559">
        <w:rPr>
          <w:rStyle w:val="StyleUnderline"/>
        </w:rPr>
        <w:t xml:space="preserve"> their deployment of </w:t>
      </w:r>
      <w:r w:rsidRPr="00110725">
        <w:rPr>
          <w:rStyle w:val="Emphasis"/>
          <w:highlight w:val="cyan"/>
        </w:rPr>
        <w:t>encryption</w:t>
      </w:r>
      <w:r w:rsidRPr="003C3559">
        <w:rPr>
          <w:rStyle w:val="StyleUnderline"/>
        </w:rPr>
        <w:t xml:space="preserve"> to secure users' online activities – </w:t>
      </w:r>
      <w:r w:rsidRPr="00110725">
        <w:rPr>
          <w:rStyle w:val="Emphasis"/>
          <w:highlight w:val="cyan"/>
        </w:rPr>
        <w:t>setting up a conflict between the companies and law enforcement</w:t>
      </w:r>
      <w:r w:rsidRPr="003C3559">
        <w:rPr>
          <w:rStyle w:val="Emphasis"/>
        </w:rPr>
        <w:t xml:space="preserve"> who warn that such actions may make it harder for them to pursue crime and terrorism </w:t>
      </w:r>
      <w:r w:rsidRPr="003C3559">
        <w:rPr>
          <w:rStyle w:val="StyleUnderline"/>
        </w:rPr>
        <w:t>which increasingly includes a digital component.</w:t>
      </w:r>
      <w:r>
        <w:rPr>
          <w:rStyle w:val="StyleUnderline"/>
        </w:rPr>
        <w:t xml:space="preserve"> </w:t>
      </w:r>
      <w:r w:rsidRPr="003C3559">
        <w:rPr>
          <w:sz w:val="16"/>
        </w:rPr>
        <w:t>“I think it’s fair to say that changes on the technology front have outpaced governmental and legislative efforts,” said Andrew Crocker, a legal fellow at civil liberties group the Electronic Frontier Foundation.</w:t>
      </w:r>
    </w:p>
    <w:p w:rsidR="00EB0397" w:rsidRDefault="00EB0397" w:rsidP="00EB0397"/>
    <w:p w:rsidR="00EB0397" w:rsidRDefault="00EB0397" w:rsidP="00EB0397"/>
    <w:p w:rsidR="00EB0397" w:rsidRDefault="00EB0397" w:rsidP="00EB0397"/>
    <w:p w:rsidR="00EB0397" w:rsidRDefault="00EB0397" w:rsidP="00EB0397"/>
    <w:p w:rsidR="00EB0397" w:rsidRDefault="00EB0397" w:rsidP="00EB0397"/>
    <w:p w:rsidR="00EB0397" w:rsidRDefault="00EB0397" w:rsidP="00EB0397"/>
    <w:p w:rsidR="00EB0397" w:rsidRPr="004F0C8E" w:rsidRDefault="00EB0397" w:rsidP="00EB0397"/>
    <w:p w:rsidR="00EB0397" w:rsidRDefault="00EB0397" w:rsidP="00EB0397">
      <w:pPr>
        <w:pStyle w:val="Heading3"/>
      </w:pPr>
      <w:r>
        <w:t xml:space="preserve">1AC Internet </w:t>
      </w:r>
      <w:proofErr w:type="spellStart"/>
      <w:r>
        <w:t>Adv</w:t>
      </w:r>
      <w:proofErr w:type="spellEnd"/>
    </w:p>
    <w:p w:rsidR="00EB0397" w:rsidRDefault="00EB0397" w:rsidP="00EB0397"/>
    <w:p w:rsidR="00EB0397" w:rsidRPr="0013043A" w:rsidRDefault="00EB0397" w:rsidP="00EB0397">
      <w:pPr>
        <w:pStyle w:val="Heading4"/>
        <w:rPr>
          <w:u w:val="single"/>
        </w:rPr>
      </w:pPr>
      <w:r>
        <w:t>International outrage at NSA surveillance threatens internet globalization—support is growing for a “Balkanization” of the internet</w:t>
      </w:r>
    </w:p>
    <w:p w:rsidR="00EB0397" w:rsidRPr="004E2C8F" w:rsidRDefault="00EB0397" w:rsidP="00EB0397">
      <w:pPr>
        <w:rPr>
          <w:rStyle w:val="Style13ptBold"/>
        </w:rPr>
      </w:pPr>
      <w:r w:rsidRPr="004E2C8F">
        <w:rPr>
          <w:rStyle w:val="Style13ptBold"/>
        </w:rPr>
        <w:t xml:space="preserve">Fontaine, President @ Center for a New American Security, 14 </w:t>
      </w:r>
    </w:p>
    <w:p w:rsidR="00EB0397" w:rsidRDefault="00EB0397" w:rsidP="00EB0397">
      <w:r>
        <w:t>"Bringing Liberty Online Reenergizing the Internet Freedom Agenda in a Post-Snowden Era", Sept 2014, Center for a New American Security, www.cnas.org/sites/default/files/publications-pdf/CNAS_BringingLibertyOnline_Fontaine.pdf</w:t>
      </w:r>
    </w:p>
    <w:p w:rsidR="00EB0397" w:rsidRDefault="00EB0397" w:rsidP="00EB0397">
      <w:r>
        <w:t>The Snowden Fallout and the Internet Freedom Agenda</w:t>
      </w:r>
    </w:p>
    <w:p w:rsidR="00EB0397" w:rsidRPr="008D37BF" w:rsidRDefault="00EB0397" w:rsidP="00EB0397">
      <w:pPr>
        <w:rPr>
          <w:rStyle w:val="StyleUnderline"/>
        </w:rPr>
      </w:pPr>
      <w:r w:rsidRPr="008D37BF">
        <w:rPr>
          <w:rStyle w:val="StyleUnderline"/>
        </w:rPr>
        <w:t>The</w:t>
      </w:r>
      <w:r w:rsidRPr="008D37BF">
        <w:rPr>
          <w:sz w:val="16"/>
        </w:rPr>
        <w:t xml:space="preserve"> dramatic </w:t>
      </w:r>
      <w:r w:rsidRPr="00110725">
        <w:rPr>
          <w:rStyle w:val="StyleUnderline"/>
          <w:highlight w:val="cyan"/>
        </w:rPr>
        <w:t xml:space="preserve">revelations about </w:t>
      </w:r>
      <w:r w:rsidRPr="00110725">
        <w:rPr>
          <w:rStyle w:val="Emphasis"/>
          <w:highlight w:val="cyan"/>
        </w:rPr>
        <w:t>NSA spying</w:t>
      </w:r>
      <w:r w:rsidRPr="008D37BF">
        <w:rPr>
          <w:sz w:val="16"/>
        </w:rPr>
        <w:t xml:space="preserve"> that began to emerge in June 2013 </w:t>
      </w:r>
      <w:r w:rsidRPr="00110725">
        <w:rPr>
          <w:rStyle w:val="Emphasis"/>
          <w:highlight w:val="cyan"/>
        </w:rPr>
        <w:t>provoked</w:t>
      </w:r>
      <w:r w:rsidRPr="00E4265D">
        <w:rPr>
          <w:rStyle w:val="Emphasis"/>
        </w:rPr>
        <w:t xml:space="preserve"> a storm of </w:t>
      </w:r>
      <w:r w:rsidRPr="00110725">
        <w:rPr>
          <w:rStyle w:val="Emphasis"/>
          <w:highlight w:val="cyan"/>
        </w:rPr>
        <w:t>international reaction</w:t>
      </w:r>
      <w:r w:rsidRPr="008D37BF">
        <w:rPr>
          <w:sz w:val="16"/>
        </w:rPr>
        <w:t xml:space="preserve">.17 </w:t>
      </w:r>
      <w:r w:rsidRPr="00110725">
        <w:rPr>
          <w:rStyle w:val="StyleUnderline"/>
          <w:highlight w:val="cyan"/>
        </w:rPr>
        <w:t>Political leaders</w:t>
      </w:r>
      <w:r w:rsidRPr="008D37BF">
        <w:rPr>
          <w:rStyle w:val="StyleUnderline"/>
        </w:rPr>
        <w:t xml:space="preserve"> expressed outrage at American surveillance practices and </w:t>
      </w:r>
      <w:r w:rsidRPr="00110725">
        <w:rPr>
          <w:rStyle w:val="StyleUnderline"/>
          <w:highlight w:val="cyan"/>
        </w:rPr>
        <w:t>threatened</w:t>
      </w:r>
      <w:r w:rsidRPr="008D37BF">
        <w:rPr>
          <w:rStyle w:val="StyleUnderline"/>
        </w:rPr>
        <w:t xml:space="preserve"> a raft of </w:t>
      </w:r>
      <w:r w:rsidRPr="00110725">
        <w:rPr>
          <w:rStyle w:val="StyleUnderline"/>
          <w:highlight w:val="cyan"/>
        </w:rPr>
        <w:t>retaliatory measures</w:t>
      </w:r>
      <w:r w:rsidRPr="008D37BF">
        <w:rPr>
          <w:rStyle w:val="StyleUnderline"/>
        </w:rPr>
        <w:t>.</w:t>
      </w:r>
      <w:r w:rsidRPr="008D37BF">
        <w:rPr>
          <w:sz w:val="16"/>
        </w:rPr>
        <w:t xml:space="preserve"> President Dilma Rousseff of Brazil cancelled a planned state visit to the United States and the </w:t>
      </w:r>
      <w:r w:rsidRPr="008D37BF">
        <w:rPr>
          <w:rStyle w:val="StyleUnderline"/>
        </w:rPr>
        <w:t>Brazil</w:t>
      </w:r>
      <w:r w:rsidRPr="008D37BF">
        <w:rPr>
          <w:sz w:val="16"/>
        </w:rPr>
        <w:t xml:space="preserve">ian government later </w:t>
      </w:r>
      <w:r w:rsidRPr="008D37BF">
        <w:rPr>
          <w:rStyle w:val="StyleUnderline"/>
        </w:rPr>
        <w:t>organized an international meeting</w:t>
      </w:r>
      <w:r w:rsidRPr="008D37BF">
        <w:rPr>
          <w:sz w:val="16"/>
        </w:rPr>
        <w:t xml:space="preserve"> (</w:t>
      </w:r>
      <w:proofErr w:type="spellStart"/>
      <w:r w:rsidRPr="008D37BF">
        <w:rPr>
          <w:sz w:val="16"/>
        </w:rPr>
        <w:t>NetMundial</w:t>
      </w:r>
      <w:proofErr w:type="spellEnd"/>
      <w:r w:rsidRPr="008D37BF">
        <w:rPr>
          <w:sz w:val="16"/>
        </w:rPr>
        <w:t xml:space="preserve">) </w:t>
      </w:r>
      <w:r w:rsidRPr="008D37BF">
        <w:rPr>
          <w:rStyle w:val="StyleUnderline"/>
        </w:rPr>
        <w:t>to discuss the future of Internet governance</w:t>
      </w:r>
      <w:r w:rsidRPr="008D37BF">
        <w:rPr>
          <w:sz w:val="16"/>
        </w:rPr>
        <w:t xml:space="preserve">.18 German Chancellor Angela Merkel was deeply affronted by the alleged monitoring of her personal cellphone. Chinese and other officials charged America with blatant hypocrisy. The fallout affected the private sector as well; where previously the focus of many observers had been on the aid given by U.S. companies to foreign governments engaged in Internet repression, </w:t>
      </w:r>
      <w:r w:rsidRPr="008D37BF">
        <w:rPr>
          <w:rStyle w:val="StyleUnderline"/>
        </w:rPr>
        <w:t xml:space="preserve">the gaze shifted to the role American </w:t>
      </w:r>
      <w:proofErr w:type="gramStart"/>
      <w:r w:rsidRPr="008D37BF">
        <w:rPr>
          <w:rStyle w:val="StyleUnderline"/>
        </w:rPr>
        <w:t>corporations</w:t>
      </w:r>
      <w:proofErr w:type="gramEnd"/>
      <w:r w:rsidRPr="008D37BF">
        <w:rPr>
          <w:rStyle w:val="StyleUnderline"/>
        </w:rPr>
        <w:t xml:space="preserve"> play</w:t>
      </w:r>
      <w:r w:rsidRPr="008D37BF">
        <w:rPr>
          <w:sz w:val="16"/>
        </w:rPr>
        <w:t xml:space="preserve"> – wittingly or not – </w:t>
      </w:r>
      <w:r w:rsidRPr="008D37BF">
        <w:rPr>
          <w:rStyle w:val="StyleUnderline"/>
        </w:rPr>
        <w:t>in enabling U.S. surveillance. Countries that had been the target of American reproaches rebuked the U.S. government for what they saw as hypocrisy.</w:t>
      </w:r>
    </w:p>
    <w:p w:rsidR="00EB0397" w:rsidRPr="008D37BF" w:rsidRDefault="00EB0397" w:rsidP="00EB0397">
      <w:pPr>
        <w:rPr>
          <w:sz w:val="16"/>
        </w:rPr>
      </w:pPr>
      <w:r w:rsidRPr="008D37BF">
        <w:rPr>
          <w:rStyle w:val="StyleUnderline"/>
        </w:rPr>
        <w:t xml:space="preserve">The United Nations and other international venues became platforms for international criticism of the United States. </w:t>
      </w:r>
      <w:r w:rsidRPr="00110725">
        <w:rPr>
          <w:rStyle w:val="StyleUnderline"/>
          <w:highlight w:val="cyan"/>
        </w:rPr>
        <w:t>Germany and Brazil</w:t>
      </w:r>
      <w:r w:rsidRPr="008D37BF">
        <w:rPr>
          <w:rStyle w:val="StyleUnderline"/>
        </w:rPr>
        <w:t xml:space="preserve"> together </w:t>
      </w:r>
      <w:r w:rsidRPr="00110725">
        <w:rPr>
          <w:rStyle w:val="StyleUnderline"/>
          <w:highlight w:val="cyan"/>
        </w:rPr>
        <w:t>sponsored</w:t>
      </w:r>
      <w:r w:rsidRPr="008D37BF">
        <w:rPr>
          <w:rStyle w:val="StyleUnderline"/>
        </w:rPr>
        <w:t xml:space="preserve"> a resolution </w:t>
      </w:r>
      <w:r w:rsidRPr="008D37BF">
        <w:rPr>
          <w:sz w:val="16"/>
        </w:rPr>
        <w:t xml:space="preserve">adopted by the U.N. General Assembly in late 2013 </w:t>
      </w:r>
      <w:r w:rsidRPr="008D37BF">
        <w:rPr>
          <w:rStyle w:val="StyleUnderline"/>
        </w:rPr>
        <w:t xml:space="preserve">backing </w:t>
      </w:r>
      <w:r w:rsidRPr="00110725">
        <w:rPr>
          <w:rStyle w:val="StyleUnderline"/>
          <w:highlight w:val="cyan"/>
        </w:rPr>
        <w:t>a “right to privacy”</w:t>
      </w:r>
      <w:r w:rsidRPr="008D37BF">
        <w:rPr>
          <w:rStyle w:val="StyleUnderline"/>
        </w:rPr>
        <w:t xml:space="preserve"> in the digital age.</w:t>
      </w:r>
      <w:r w:rsidRPr="008D37BF">
        <w:rPr>
          <w:sz w:val="16"/>
        </w:rPr>
        <w:t xml:space="preserve">19 In June 2014, </w:t>
      </w:r>
      <w:r w:rsidRPr="00715D0C">
        <w:rPr>
          <w:rStyle w:val="StyleUnderline"/>
          <w:highlight w:val="cyan"/>
        </w:rPr>
        <w:t>the U.N.</w:t>
      </w:r>
      <w:r w:rsidRPr="008D37BF">
        <w:rPr>
          <w:sz w:val="16"/>
        </w:rPr>
        <w:t xml:space="preserve"> High Commissioner for Human Rights issued a report that endorsed digital privacy as a human right and</w:t>
      </w:r>
      <w:r w:rsidRPr="008D37BF">
        <w:rPr>
          <w:rStyle w:val="StyleUnderline"/>
        </w:rPr>
        <w:t xml:space="preserve"> </w:t>
      </w:r>
      <w:r w:rsidRPr="00715D0C">
        <w:rPr>
          <w:rStyle w:val="StyleUnderline"/>
          <w:highlight w:val="cyan"/>
        </w:rPr>
        <w:t>criticized mass surveillance</w:t>
      </w:r>
      <w:r w:rsidRPr="008D37BF">
        <w:rPr>
          <w:rStyle w:val="StyleUnderline"/>
        </w:rPr>
        <w:t xml:space="preserve"> as “a dangerous habit rather than an exceptional measure.”</w:t>
      </w:r>
      <w:r w:rsidRPr="008D37BF">
        <w:rPr>
          <w:sz w:val="16"/>
        </w:rPr>
        <w:t xml:space="preserve">20 </w:t>
      </w:r>
      <w:r w:rsidRPr="00715D0C">
        <w:rPr>
          <w:rStyle w:val="StyleUnderline"/>
        </w:rPr>
        <w:t>Some European officials began to question the existing Internet governance model itself</w:t>
      </w:r>
      <w:r w:rsidRPr="00715D0C">
        <w:rPr>
          <w:sz w:val="16"/>
        </w:rPr>
        <w:t>. In a statement</w:t>
      </w:r>
      <w:r w:rsidRPr="008D37BF">
        <w:rPr>
          <w:sz w:val="16"/>
        </w:rPr>
        <w:t xml:space="preserve">, the European Commission said, </w:t>
      </w:r>
      <w:r w:rsidRPr="008D37BF">
        <w:rPr>
          <w:rStyle w:val="StyleUnderline"/>
        </w:rPr>
        <w:t>“</w:t>
      </w:r>
      <w:r w:rsidRPr="00715D0C">
        <w:rPr>
          <w:rStyle w:val="Emphasis"/>
          <w:highlight w:val="cyan"/>
        </w:rPr>
        <w:t>Recent revelations of large-scale surveillance have called into question the stewardship of the US when it comes to Internet Governance</w:t>
      </w:r>
      <w:r w:rsidRPr="0013043A">
        <w:rPr>
          <w:rStyle w:val="Emphasis"/>
        </w:rPr>
        <w:t xml:space="preserve">. </w:t>
      </w:r>
      <w:r w:rsidRPr="0013043A">
        <w:rPr>
          <w:rStyle w:val="StyleUnderline"/>
        </w:rPr>
        <w:t>So given the US-centric model of Internet Governance currently in place, it is necessary to broker a smooth transition to a more global model.”</w:t>
      </w:r>
      <w:r w:rsidRPr="008D37BF">
        <w:rPr>
          <w:sz w:val="16"/>
        </w:rPr>
        <w:t>21</w:t>
      </w:r>
    </w:p>
    <w:p w:rsidR="00EB0397" w:rsidRPr="008D37BF" w:rsidRDefault="00EB0397" w:rsidP="00EB0397">
      <w:pPr>
        <w:rPr>
          <w:rStyle w:val="StyleUnderline"/>
        </w:rPr>
      </w:pPr>
      <w:r w:rsidRPr="008D37BF">
        <w:rPr>
          <w:rStyle w:val="StyleUnderline"/>
        </w:rPr>
        <w:t xml:space="preserve">Nongovernmental groups that might otherwise be partners with the U.S. government in promoting Internet freedom reacted sharply as well. </w:t>
      </w:r>
      <w:r w:rsidRPr="00715D0C">
        <w:rPr>
          <w:rStyle w:val="StyleUnderline"/>
        </w:rPr>
        <w:t xml:space="preserve">Reporters </w:t>
      </w:r>
      <w:proofErr w:type="gramStart"/>
      <w:r w:rsidRPr="00715D0C">
        <w:rPr>
          <w:rStyle w:val="StyleUnderline"/>
        </w:rPr>
        <w:t>Without</w:t>
      </w:r>
      <w:proofErr w:type="gramEnd"/>
      <w:r w:rsidRPr="00715D0C">
        <w:rPr>
          <w:rStyle w:val="StyleUnderline"/>
        </w:rPr>
        <w:t xml:space="preserve"> Borders</w:t>
      </w:r>
      <w:r w:rsidRPr="00715D0C">
        <w:rPr>
          <w:sz w:val="16"/>
        </w:rPr>
        <w:t>, for</w:t>
      </w:r>
      <w:r w:rsidRPr="008D37BF">
        <w:rPr>
          <w:sz w:val="16"/>
        </w:rPr>
        <w:t xml:space="preserve"> instance, listed the NSA as an “Enemy of the Internet” in its 2014 report on entities engaged in online repression. Drawing no distinction between surveillance aimed at protecting national security and surveillance intended to suppress free expression and political dissent, the </w:t>
      </w:r>
      <w:r w:rsidRPr="00715D0C">
        <w:rPr>
          <w:sz w:val="16"/>
        </w:rPr>
        <w:t xml:space="preserve">organization </w:t>
      </w:r>
      <w:r w:rsidRPr="00715D0C">
        <w:rPr>
          <w:rStyle w:val="StyleUnderline"/>
        </w:rPr>
        <w:t>declared the NSA “no better than [its] Chinese, Russian, Iranian or Bahraini counterparts.”</w:t>
      </w:r>
      <w:r w:rsidRPr="00715D0C">
        <w:rPr>
          <w:sz w:val="16"/>
        </w:rPr>
        <w:t xml:space="preserve">22 </w:t>
      </w:r>
      <w:r w:rsidRPr="00715D0C">
        <w:rPr>
          <w:rStyle w:val="StyleUnderline"/>
          <w:highlight w:val="cyan"/>
        </w:rPr>
        <w:t>Mass surveillance methods used by</w:t>
      </w:r>
      <w:r w:rsidRPr="00715D0C">
        <w:rPr>
          <w:rStyle w:val="StyleUnderline"/>
        </w:rPr>
        <w:t xml:space="preserve"> democracies l</w:t>
      </w:r>
      <w:r w:rsidRPr="008D37BF">
        <w:rPr>
          <w:rStyle w:val="StyleUnderline"/>
        </w:rPr>
        <w:t xml:space="preserve">ike </w:t>
      </w:r>
      <w:r w:rsidRPr="00715D0C">
        <w:rPr>
          <w:rStyle w:val="StyleUnderline"/>
          <w:highlight w:val="cyan"/>
        </w:rPr>
        <w:t>the U</w:t>
      </w:r>
      <w:r w:rsidRPr="008D37BF">
        <w:rPr>
          <w:rStyle w:val="StyleUnderline"/>
        </w:rPr>
        <w:t xml:space="preserve">nited </w:t>
      </w:r>
      <w:r w:rsidRPr="00715D0C">
        <w:rPr>
          <w:rStyle w:val="StyleUnderline"/>
          <w:highlight w:val="cyan"/>
        </w:rPr>
        <w:t>S</w:t>
      </w:r>
      <w:r w:rsidRPr="008D37BF">
        <w:rPr>
          <w:rStyle w:val="StyleUnderline"/>
        </w:rPr>
        <w:t>tates</w:t>
      </w:r>
      <w:r w:rsidRPr="008D37BF">
        <w:rPr>
          <w:sz w:val="16"/>
        </w:rPr>
        <w:t xml:space="preserve">, it added, are “all the more intolerable” as they </w:t>
      </w:r>
      <w:r w:rsidRPr="008D37BF">
        <w:rPr>
          <w:rStyle w:val="StyleUnderline"/>
        </w:rPr>
        <w:t>“</w:t>
      </w:r>
      <w:r w:rsidRPr="00715D0C">
        <w:rPr>
          <w:rStyle w:val="StyleUnderline"/>
          <w:highlight w:val="cyan"/>
        </w:rPr>
        <w:t>are already being used by authoritarian countries</w:t>
      </w:r>
      <w:r w:rsidRPr="008D37BF">
        <w:rPr>
          <w:rStyle w:val="StyleUnderline"/>
        </w:rPr>
        <w:t xml:space="preserve"> such as Iran, China, Turkmenistan, Saudi Arabia and Bahrain </w:t>
      </w:r>
      <w:r w:rsidRPr="00715D0C">
        <w:rPr>
          <w:rStyle w:val="StyleUnderline"/>
          <w:highlight w:val="cyan"/>
        </w:rPr>
        <w:t>to justify</w:t>
      </w:r>
      <w:r w:rsidRPr="008D37BF">
        <w:rPr>
          <w:rStyle w:val="StyleUnderline"/>
        </w:rPr>
        <w:t xml:space="preserve"> their own </w:t>
      </w:r>
      <w:r w:rsidRPr="00715D0C">
        <w:rPr>
          <w:rStyle w:val="StyleUnderline"/>
          <w:highlight w:val="cyan"/>
        </w:rPr>
        <w:t>violations of freedom of information</w:t>
      </w:r>
      <w:r w:rsidRPr="008D37BF">
        <w:rPr>
          <w:rStyle w:val="StyleUnderline"/>
        </w:rPr>
        <w:t>.”</w:t>
      </w:r>
      <w:r w:rsidRPr="008D37BF">
        <w:rPr>
          <w:sz w:val="16"/>
        </w:rPr>
        <w:t xml:space="preserve">23 Tim Berners-Lee, the inventor of the World Wide Web, said, </w:t>
      </w:r>
      <w:r w:rsidRPr="008D37BF">
        <w:rPr>
          <w:rStyle w:val="StyleUnderline"/>
        </w:rPr>
        <w:t>“</w:t>
      </w:r>
      <w:r w:rsidRPr="00715D0C">
        <w:rPr>
          <w:rStyle w:val="StyleUnderline"/>
          <w:highlight w:val="cyan"/>
        </w:rPr>
        <w:t xml:space="preserve">Mass surveillance is the most immediate threat to the open Internet </w:t>
      </w:r>
      <w:r w:rsidRPr="00715D0C">
        <w:rPr>
          <w:sz w:val="16"/>
        </w:rPr>
        <w:t xml:space="preserve">and the most insidious because we can’t see it.”24 </w:t>
      </w:r>
      <w:r w:rsidRPr="00715D0C">
        <w:rPr>
          <w:rStyle w:val="StyleUnderline"/>
        </w:rPr>
        <w:t>The Electronic Frontier Foundation asserted that “mass surveillance is inherently a disproportionate measure</w:t>
      </w:r>
      <w:r w:rsidRPr="008D37BF">
        <w:rPr>
          <w:rStyle w:val="StyleUnderline"/>
        </w:rPr>
        <w:t xml:space="preserve"> that violates human rights,”</w:t>
      </w:r>
      <w:r w:rsidRPr="008D37BF">
        <w:rPr>
          <w:sz w:val="16"/>
        </w:rPr>
        <w:t xml:space="preserve">25 and officials with Human Rights Watch observed that the surveillance scandal would render it more difficult for the U.S. government to press for better corporate practices and for companies to resist overly broad surveillance mandates. </w:t>
      </w:r>
      <w:r w:rsidRPr="008D37BF">
        <w:rPr>
          <w:rStyle w:val="StyleUnderline"/>
        </w:rPr>
        <w:t xml:space="preserve">“Now,” its chief researcher said, </w:t>
      </w:r>
      <w:r w:rsidRPr="00715D0C">
        <w:rPr>
          <w:rStyle w:val="Emphasis"/>
          <w:highlight w:val="cyan"/>
        </w:rPr>
        <w:t>“the vision and credibility of the U.S. and its allies on Internet freedom is in tatters.”</w:t>
      </w:r>
      <w:r w:rsidRPr="00715D0C">
        <w:rPr>
          <w:sz w:val="16"/>
        </w:rPr>
        <w:t>26</w:t>
      </w:r>
    </w:p>
    <w:p w:rsidR="00EB0397" w:rsidRPr="0013043A" w:rsidRDefault="00EB0397" w:rsidP="00EB0397">
      <w:pPr>
        <w:rPr>
          <w:rStyle w:val="StyleUnderline"/>
        </w:rPr>
      </w:pPr>
      <w:r w:rsidRPr="00715D0C">
        <w:rPr>
          <w:rStyle w:val="StyleUnderline"/>
        </w:rPr>
        <w:t>The reactions to</w:t>
      </w:r>
      <w:r w:rsidRPr="0013043A">
        <w:rPr>
          <w:rStyle w:val="StyleUnderline"/>
        </w:rPr>
        <w:t xml:space="preserve"> the Snowden disclosures threatened to go beyond verbal denunciations, diplomatic protests and critical press. </w:t>
      </w:r>
      <w:r w:rsidRPr="00715D0C">
        <w:rPr>
          <w:rStyle w:val="Emphasis"/>
          <w:highlight w:val="cyan"/>
        </w:rPr>
        <w:t>The most serious</w:t>
      </w:r>
      <w:r w:rsidRPr="00E4265D">
        <w:rPr>
          <w:rStyle w:val="Emphasis"/>
        </w:rPr>
        <w:t xml:space="preserve"> commercial </w:t>
      </w:r>
      <w:r w:rsidRPr="00715D0C">
        <w:rPr>
          <w:rStyle w:val="Emphasis"/>
          <w:highlight w:val="cyan"/>
        </w:rPr>
        <w:t>fallout came in the rising support for data localization requirements.</w:t>
      </w:r>
      <w:r w:rsidRPr="00715D0C">
        <w:rPr>
          <w:rStyle w:val="StyleUnderline"/>
          <w:highlight w:val="cyan"/>
        </w:rPr>
        <w:t xml:space="preserve"> Russia</w:t>
      </w:r>
      <w:r w:rsidRPr="0013043A">
        <w:rPr>
          <w:sz w:val="16"/>
        </w:rPr>
        <w:t xml:space="preserve"> in July 2014 </w:t>
      </w:r>
      <w:r w:rsidRPr="0013043A">
        <w:rPr>
          <w:rStyle w:val="StyleUnderline"/>
        </w:rPr>
        <w:t xml:space="preserve">approved legislation that requires data operators to store </w:t>
      </w:r>
      <w:r w:rsidRPr="0013043A">
        <w:rPr>
          <w:sz w:val="16"/>
        </w:rPr>
        <w:t>the personal</w:t>
      </w:r>
      <w:r w:rsidRPr="0013043A">
        <w:rPr>
          <w:rStyle w:val="StyleUnderline"/>
        </w:rPr>
        <w:t xml:space="preserve"> data </w:t>
      </w:r>
      <w:r w:rsidRPr="0013043A">
        <w:rPr>
          <w:sz w:val="16"/>
        </w:rPr>
        <w:t>of its citizens</w:t>
      </w:r>
      <w:r w:rsidRPr="0013043A">
        <w:rPr>
          <w:rStyle w:val="StyleUnderline"/>
        </w:rPr>
        <w:t xml:space="preserve"> within the country’s borders</w:t>
      </w:r>
      <w:r w:rsidRPr="0013043A">
        <w:rPr>
          <w:sz w:val="16"/>
        </w:rPr>
        <w:t xml:space="preserve">.27 </w:t>
      </w:r>
      <w:r w:rsidRPr="00715D0C">
        <w:rPr>
          <w:rStyle w:val="StyleUnderline"/>
          <w:highlight w:val="cyan"/>
        </w:rPr>
        <w:t>Indonesia, Brazil and Vietnam have</w:t>
      </w:r>
      <w:r w:rsidRPr="0013043A">
        <w:rPr>
          <w:rStyle w:val="StyleUnderline"/>
        </w:rPr>
        <w:t xml:space="preserve"> also </w:t>
      </w:r>
      <w:r w:rsidRPr="00715D0C">
        <w:rPr>
          <w:rStyle w:val="StyleUnderline"/>
          <w:highlight w:val="cyan"/>
        </w:rPr>
        <w:t>called for their citizens’ data</w:t>
      </w:r>
      <w:r w:rsidRPr="0013043A">
        <w:rPr>
          <w:rStyle w:val="StyleUnderline"/>
        </w:rPr>
        <w:t xml:space="preserve"> </w:t>
      </w:r>
      <w:r w:rsidRPr="0013043A">
        <w:rPr>
          <w:sz w:val="16"/>
        </w:rPr>
        <w:t xml:space="preserve">held by companies such as Facebook </w:t>
      </w:r>
      <w:r w:rsidRPr="00715D0C">
        <w:rPr>
          <w:rStyle w:val="StyleUnderline"/>
          <w:highlight w:val="cyan"/>
        </w:rPr>
        <w:t>to be stored domestically</w:t>
      </w:r>
      <w:r w:rsidRPr="0013043A">
        <w:rPr>
          <w:sz w:val="16"/>
        </w:rPr>
        <w:t xml:space="preserve">.28 </w:t>
      </w:r>
      <w:r w:rsidRPr="0013043A">
        <w:rPr>
          <w:rStyle w:val="StyleUnderline"/>
        </w:rPr>
        <w:t xml:space="preserve">Data localization has been debated in the European Parliament and elsewhere on the continent </w:t>
      </w:r>
      <w:r w:rsidRPr="0013043A">
        <w:rPr>
          <w:sz w:val="16"/>
        </w:rPr>
        <w:t xml:space="preserve">as well.29 Apart from the chilling effect on innovation and the loss of business to America companies, </w:t>
      </w:r>
      <w:r w:rsidRPr="00715D0C">
        <w:rPr>
          <w:rStyle w:val="Emphasis"/>
          <w:highlight w:val="cyan"/>
        </w:rPr>
        <w:t>Internet freedom</w:t>
      </w:r>
      <w:r w:rsidRPr="0013043A">
        <w:rPr>
          <w:rStyle w:val="Emphasis"/>
        </w:rPr>
        <w:t xml:space="preserve"> itself </w:t>
      </w:r>
      <w:r w:rsidRPr="00715D0C">
        <w:rPr>
          <w:rStyle w:val="Emphasis"/>
          <w:highlight w:val="cyan"/>
        </w:rPr>
        <w:t>could become a casualty of such mandates</w:t>
      </w:r>
      <w:r w:rsidRPr="00715D0C">
        <w:rPr>
          <w:rStyle w:val="StyleUnderline"/>
          <w:highlight w:val="cyan"/>
        </w:rPr>
        <w:t>. If a user’s data must be held within the borders of a repressive country, its government will have new opportunities to censor, monitor and disrupt online information flows.</w:t>
      </w:r>
    </w:p>
    <w:p w:rsidR="00EB0397" w:rsidRPr="0013043A" w:rsidRDefault="00EB0397" w:rsidP="00EB0397">
      <w:pPr>
        <w:rPr>
          <w:sz w:val="16"/>
        </w:rPr>
      </w:pPr>
      <w:r w:rsidRPr="00715D0C">
        <w:rPr>
          <w:rStyle w:val="StyleUnderline"/>
          <w:highlight w:val="cyan"/>
        </w:rPr>
        <w:t>Such moves, combined with</w:t>
      </w:r>
      <w:r w:rsidRPr="0013043A">
        <w:rPr>
          <w:rStyle w:val="StyleUnderline"/>
        </w:rPr>
        <w:t xml:space="preserve"> increasing </w:t>
      </w:r>
      <w:r w:rsidRPr="00715D0C">
        <w:rPr>
          <w:rStyle w:val="StyleUnderline"/>
          <w:highlight w:val="cyan"/>
        </w:rPr>
        <w:t xml:space="preserve">questions about the </w:t>
      </w:r>
      <w:proofErr w:type="spellStart"/>
      <w:r w:rsidRPr="00715D0C">
        <w:rPr>
          <w:rStyle w:val="StyleUnderline"/>
          <w:highlight w:val="cyan"/>
        </w:rPr>
        <w:t>multistakeholder</w:t>
      </w:r>
      <w:proofErr w:type="spellEnd"/>
      <w:r w:rsidRPr="00715D0C">
        <w:rPr>
          <w:rStyle w:val="StyleUnderline"/>
          <w:highlight w:val="cyan"/>
        </w:rPr>
        <w:t xml:space="preserve"> approach to Internet governance </w:t>
      </w:r>
      <w:r w:rsidRPr="00715D0C">
        <w:rPr>
          <w:sz w:val="16"/>
          <w:highlight w:val="cyan"/>
        </w:rPr>
        <w:t>(</w:t>
      </w:r>
      <w:r w:rsidRPr="00715D0C">
        <w:rPr>
          <w:rStyle w:val="StyleUnderline"/>
          <w:highlight w:val="cyan"/>
        </w:rPr>
        <w:t>and</w:t>
      </w:r>
      <w:r w:rsidRPr="0013043A">
        <w:rPr>
          <w:sz w:val="16"/>
        </w:rPr>
        <w:t xml:space="preserve"> possible </w:t>
      </w:r>
      <w:r w:rsidRPr="00715D0C">
        <w:rPr>
          <w:rStyle w:val="StyleUnderline"/>
          <w:highlight w:val="cyan"/>
        </w:rPr>
        <w:t>support for a government driven approach</w:t>
      </w:r>
      <w:r w:rsidRPr="0013043A">
        <w:rPr>
          <w:sz w:val="16"/>
        </w:rPr>
        <w:t xml:space="preserve">), </w:t>
      </w:r>
      <w:r w:rsidRPr="0013043A">
        <w:rPr>
          <w:rStyle w:val="StyleUnderline"/>
        </w:rPr>
        <w:t xml:space="preserve">together </w:t>
      </w:r>
      <w:r w:rsidRPr="00715D0C">
        <w:rPr>
          <w:rStyle w:val="StyleUnderline"/>
          <w:highlight w:val="cyan"/>
        </w:rPr>
        <w:t xml:space="preserve">give rise to concerns about the potential </w:t>
      </w:r>
      <w:r w:rsidRPr="00715D0C">
        <w:rPr>
          <w:rStyle w:val="Emphasis"/>
          <w:highlight w:val="cyan"/>
        </w:rPr>
        <w:t>“Balkanization” of the Internet</w:t>
      </w:r>
      <w:r w:rsidRPr="00715D0C">
        <w:rPr>
          <w:rStyle w:val="StyleUnderline"/>
          <w:highlight w:val="cyan"/>
        </w:rPr>
        <w:t>, in which a constellation of national-level systems could take the place of the current global online infrastructure</w:t>
      </w:r>
      <w:r w:rsidRPr="0013043A">
        <w:rPr>
          <w:rStyle w:val="StyleUnderline"/>
        </w:rPr>
        <w:t>.</w:t>
      </w:r>
      <w:r w:rsidRPr="0013043A">
        <w:rPr>
          <w:sz w:val="16"/>
        </w:rPr>
        <w:t xml:space="preserve"> As former NSA general </w:t>
      </w:r>
      <w:proofErr w:type="gramStart"/>
      <w:r w:rsidRPr="0013043A">
        <w:rPr>
          <w:sz w:val="16"/>
        </w:rPr>
        <w:t>counsel</w:t>
      </w:r>
      <w:proofErr w:type="gramEnd"/>
      <w:r w:rsidRPr="0013043A">
        <w:rPr>
          <w:sz w:val="16"/>
        </w:rPr>
        <w:t xml:space="preserve"> Stewart Baker warned, </w:t>
      </w:r>
      <w:r w:rsidRPr="0013043A">
        <w:rPr>
          <w:rStyle w:val="StyleUnderline"/>
        </w:rPr>
        <w:t>“The Snowden disclosures are being used to renationalize the Internet and roll back changes that have weakened government control of information.”</w:t>
      </w:r>
      <w:r w:rsidRPr="0013043A">
        <w:rPr>
          <w:sz w:val="16"/>
        </w:rPr>
        <w:t>30</w:t>
      </w:r>
    </w:p>
    <w:p w:rsidR="00EB0397" w:rsidRDefault="00EB0397" w:rsidP="00EB0397"/>
    <w:p w:rsidR="00EB0397" w:rsidRDefault="00EB0397" w:rsidP="00EB0397">
      <w:pPr>
        <w:rPr>
          <w:sz w:val="16"/>
        </w:rPr>
      </w:pPr>
    </w:p>
    <w:p w:rsidR="00EB0397" w:rsidRDefault="00EB0397" w:rsidP="00EB0397">
      <w:pPr>
        <w:pStyle w:val="Heading4"/>
      </w:pPr>
      <w:r>
        <w:t xml:space="preserve">Internet balkanization fuels nationalism and international friction—causes </w:t>
      </w:r>
      <w:r w:rsidRPr="00780B25">
        <w:rPr>
          <w:u w:val="single"/>
        </w:rPr>
        <w:t>global wars</w:t>
      </w:r>
      <w:r>
        <w:t xml:space="preserve"> </w:t>
      </w:r>
    </w:p>
    <w:p w:rsidR="00EB0397" w:rsidRPr="009F73C2" w:rsidRDefault="00EB0397" w:rsidP="00EB0397">
      <w:pPr>
        <w:rPr>
          <w:sz w:val="16"/>
        </w:rPr>
      </w:pPr>
      <w:r w:rsidRPr="009F73C2">
        <w:rPr>
          <w:rStyle w:val="Style13ptBold"/>
        </w:rPr>
        <w:t>Schwartz, 2014</w:t>
      </w:r>
      <w:r w:rsidRPr="009F73C2">
        <w:rPr>
          <w:sz w:val="16"/>
        </w:rPr>
        <w:t xml:space="preserve"> Peter, co-founder of the Global Business Network, “WARNING: The Internet Might End in December” http://www.huffingtonpost.com/peter_schwartz/end-of-internet_b_5856168.html</w:t>
      </w:r>
    </w:p>
    <w:p w:rsidR="00EB0397" w:rsidRDefault="00EB0397" w:rsidP="00EB0397">
      <w:pPr>
        <w:rPr>
          <w:rStyle w:val="Emphasis"/>
        </w:rPr>
      </w:pPr>
      <w:r w:rsidRPr="009F73C2">
        <w:rPr>
          <w:rStyle w:val="Emphasis"/>
        </w:rPr>
        <w:t>THE END OF THE WORLD AS WE KNOW IT</w:t>
      </w:r>
      <w:r>
        <w:rPr>
          <w:rStyle w:val="Emphasis"/>
        </w:rPr>
        <w:t xml:space="preserve"> </w:t>
      </w:r>
      <w:r w:rsidRPr="009F73C2">
        <w:rPr>
          <w:sz w:val="16"/>
        </w:rPr>
        <w:t xml:space="preserve">If they succeed, it very well may lead to the end of the world as we know it. There will be no Internet. </w:t>
      </w:r>
      <w:r w:rsidRPr="009F73C2">
        <w:rPr>
          <w:rStyle w:val="StyleUnderline"/>
          <w:highlight w:val="cyan"/>
        </w:rPr>
        <w:t>There will be many nets</w:t>
      </w:r>
      <w:r w:rsidRPr="009F73C2">
        <w:rPr>
          <w:rStyle w:val="StyleUnderline"/>
        </w:rPr>
        <w:t xml:space="preserve">: </w:t>
      </w:r>
      <w:proofErr w:type="spellStart"/>
      <w:r w:rsidRPr="009F73C2">
        <w:rPr>
          <w:rStyle w:val="StyleUnderline"/>
        </w:rPr>
        <w:t>ChinaNet</w:t>
      </w:r>
      <w:proofErr w:type="spellEnd"/>
      <w:r w:rsidRPr="009F73C2">
        <w:rPr>
          <w:rStyle w:val="StyleUnderline"/>
        </w:rPr>
        <w:t xml:space="preserve">, </w:t>
      </w:r>
      <w:proofErr w:type="spellStart"/>
      <w:r w:rsidRPr="009F73C2">
        <w:rPr>
          <w:rStyle w:val="StyleUnderline"/>
        </w:rPr>
        <w:t>Euronet</w:t>
      </w:r>
      <w:proofErr w:type="spellEnd"/>
      <w:r w:rsidRPr="009F73C2">
        <w:rPr>
          <w:rStyle w:val="StyleUnderline"/>
        </w:rPr>
        <w:t xml:space="preserve">, maybe Deutsche Net and France net and Brazil Net and Russia Net. </w:t>
      </w:r>
      <w:r w:rsidRPr="009F73C2">
        <w:rPr>
          <w:rStyle w:val="StyleUnderline"/>
          <w:highlight w:val="cyan"/>
        </w:rPr>
        <w:t xml:space="preserve">It will resemble the world </w:t>
      </w:r>
      <w:r w:rsidRPr="009F73C2">
        <w:rPr>
          <w:rStyle w:val="Emphasis"/>
          <w:highlight w:val="cyan"/>
        </w:rPr>
        <w:t>before the Internet with many private networks and a constant challenge of interconnection.</w:t>
      </w:r>
      <w:r>
        <w:rPr>
          <w:rStyle w:val="Emphasis"/>
        </w:rPr>
        <w:t xml:space="preserve"> </w:t>
      </w:r>
      <w:r w:rsidRPr="009F73C2">
        <w:rPr>
          <w:sz w:val="16"/>
        </w:rPr>
        <w:t xml:space="preserve">I remember carrying around all the devices I needed to use to connect to the early Internet because of a variety of technical standards. </w:t>
      </w:r>
      <w:r w:rsidRPr="009F73C2">
        <w:rPr>
          <w:rStyle w:val="StyleUnderline"/>
          <w:highlight w:val="cyan"/>
        </w:rPr>
        <w:t>The Internet was created to take</w:t>
      </w:r>
      <w:r w:rsidRPr="009F73C2">
        <w:rPr>
          <w:rStyle w:val="StyleUnderline"/>
        </w:rPr>
        <w:t xml:space="preserve"> the </w:t>
      </w:r>
      <w:r w:rsidRPr="009F73C2">
        <w:rPr>
          <w:rStyle w:val="StyleUnderline"/>
          <w:highlight w:val="cyan"/>
        </w:rPr>
        <w:t>friction out</w:t>
      </w:r>
      <w:r w:rsidRPr="009F73C2">
        <w:rPr>
          <w:rStyle w:val="StyleUnderline"/>
        </w:rPr>
        <w:t xml:space="preserve"> of digital communications</w:t>
      </w:r>
      <w:r w:rsidRPr="009F73C2">
        <w:rPr>
          <w:sz w:val="16"/>
        </w:rPr>
        <w:t xml:space="preserve">, whether those borders were university boundaries or national borders. </w:t>
      </w:r>
      <w:r w:rsidRPr="009F73C2">
        <w:rPr>
          <w:rStyle w:val="StyleUnderline"/>
        </w:rPr>
        <w:t xml:space="preserve">The </w:t>
      </w:r>
      <w:r w:rsidRPr="009F73C2">
        <w:rPr>
          <w:rStyle w:val="StyleUnderline"/>
          <w:highlight w:val="cyan"/>
        </w:rPr>
        <w:t>digital borders will</w:t>
      </w:r>
      <w:r w:rsidRPr="009F73C2">
        <w:rPr>
          <w:rStyle w:val="StyleUnderline"/>
        </w:rPr>
        <w:t xml:space="preserve"> begin to </w:t>
      </w:r>
      <w:r w:rsidRPr="007F5CCF">
        <w:rPr>
          <w:rStyle w:val="Emphasis"/>
          <w:highlight w:val="cyan"/>
        </w:rPr>
        <w:t>rise and</w:t>
      </w:r>
      <w:r w:rsidRPr="009F73C2">
        <w:rPr>
          <w:rStyle w:val="Emphasis"/>
        </w:rPr>
        <w:t xml:space="preserve"> with it the </w:t>
      </w:r>
      <w:r w:rsidRPr="009F73C2">
        <w:rPr>
          <w:rStyle w:val="Emphasis"/>
          <w:highlight w:val="cyan"/>
        </w:rPr>
        <w:t>cost of doing everything will</w:t>
      </w:r>
      <w:r w:rsidRPr="009F73C2">
        <w:rPr>
          <w:rStyle w:val="Emphasis"/>
        </w:rPr>
        <w:t xml:space="preserve"> begin to </w:t>
      </w:r>
      <w:r w:rsidRPr="009F73C2">
        <w:rPr>
          <w:rStyle w:val="Emphasis"/>
          <w:highlight w:val="cyan"/>
        </w:rPr>
        <w:t>grow</w:t>
      </w:r>
      <w:r w:rsidRPr="009F73C2">
        <w:rPr>
          <w:sz w:val="16"/>
        </w:rPr>
        <w:t xml:space="preserve">. The </w:t>
      </w:r>
      <w:r w:rsidRPr="009F73C2">
        <w:rPr>
          <w:rStyle w:val="Emphasis"/>
          <w:highlight w:val="cyan"/>
        </w:rPr>
        <w:t>nations</w:t>
      </w:r>
      <w:r w:rsidRPr="009F73C2">
        <w:rPr>
          <w:rStyle w:val="Emphasis"/>
        </w:rPr>
        <w:t xml:space="preserve"> of the world </w:t>
      </w:r>
      <w:r w:rsidRPr="009F73C2">
        <w:rPr>
          <w:rStyle w:val="Emphasis"/>
          <w:highlight w:val="cyan"/>
        </w:rPr>
        <w:t>will</w:t>
      </w:r>
      <w:r w:rsidRPr="009F73C2">
        <w:rPr>
          <w:rStyle w:val="Emphasis"/>
        </w:rPr>
        <w:t xml:space="preserve"> once again </w:t>
      </w:r>
      <w:r w:rsidRPr="009F73C2">
        <w:rPr>
          <w:rStyle w:val="Emphasis"/>
          <w:highlight w:val="cyan"/>
        </w:rPr>
        <w:t>begin to diverge. Economies of scale will disappear.</w:t>
      </w:r>
      <w:r>
        <w:rPr>
          <w:rStyle w:val="Emphasis"/>
        </w:rPr>
        <w:t xml:space="preserve"> </w:t>
      </w:r>
      <w:r w:rsidRPr="009F73C2">
        <w:rPr>
          <w:sz w:val="16"/>
        </w:rPr>
        <w:t xml:space="preserve">A HIGH FRICTION FUTURE </w:t>
      </w:r>
      <w:proofErr w:type="gramStart"/>
      <w:r w:rsidRPr="009F73C2">
        <w:rPr>
          <w:rStyle w:val="StyleUnderline"/>
          <w:highlight w:val="cyan"/>
        </w:rPr>
        <w:t>As</w:t>
      </w:r>
      <w:proofErr w:type="gramEnd"/>
      <w:r w:rsidRPr="009F73C2">
        <w:rPr>
          <w:rStyle w:val="StyleUnderline"/>
          <w:highlight w:val="cyan"/>
        </w:rPr>
        <w:t xml:space="preserve"> we disconnect,</w:t>
      </w:r>
      <w:r w:rsidRPr="009F73C2">
        <w:rPr>
          <w:sz w:val="16"/>
          <w:highlight w:val="cyan"/>
        </w:rPr>
        <w:t xml:space="preserve"> </w:t>
      </w:r>
      <w:r w:rsidRPr="009F73C2">
        <w:rPr>
          <w:rStyle w:val="Emphasis"/>
          <w:highlight w:val="cyan"/>
        </w:rPr>
        <w:t>nationalism is likely to grow.</w:t>
      </w:r>
      <w:r w:rsidRPr="009F73C2">
        <w:rPr>
          <w:sz w:val="16"/>
          <w:highlight w:val="cyan"/>
        </w:rPr>
        <w:t xml:space="preserve"> </w:t>
      </w:r>
      <w:r w:rsidRPr="009F73C2">
        <w:rPr>
          <w:rStyle w:val="StyleUnderline"/>
          <w:highlight w:val="cyan"/>
        </w:rPr>
        <w:t>We will be in a high friction world with</w:t>
      </w:r>
      <w:r w:rsidRPr="009F73C2">
        <w:rPr>
          <w:rStyle w:val="StyleUnderline"/>
        </w:rPr>
        <w:t xml:space="preserve"> the opportunities for </w:t>
      </w:r>
      <w:r w:rsidRPr="009F73C2">
        <w:rPr>
          <w:rStyle w:val="Emphasis"/>
          <w:highlight w:val="cyan"/>
        </w:rPr>
        <w:t xml:space="preserve">conflict growing fast. It </w:t>
      </w:r>
      <w:r w:rsidRPr="00FF471D">
        <w:rPr>
          <w:rStyle w:val="Emphasis"/>
          <w:highlight w:val="cyan"/>
        </w:rPr>
        <w:t xml:space="preserve">is a recipe for poverty and war. Just </w:t>
      </w:r>
      <w:r w:rsidRPr="009F73C2">
        <w:rPr>
          <w:rStyle w:val="Emphasis"/>
          <w:highlight w:val="cyan"/>
        </w:rPr>
        <w:t>as Smoot-Hawley was a</w:t>
      </w:r>
      <w:r w:rsidRPr="009F73C2">
        <w:rPr>
          <w:rStyle w:val="Emphasis"/>
        </w:rPr>
        <w:t xml:space="preserve"> staggeringly </w:t>
      </w:r>
      <w:r w:rsidRPr="009F73C2">
        <w:rPr>
          <w:rStyle w:val="Emphasis"/>
          <w:highlight w:val="cyan"/>
        </w:rPr>
        <w:t>self-destructive act that</w:t>
      </w:r>
      <w:r w:rsidRPr="009F73C2">
        <w:rPr>
          <w:rStyle w:val="Emphasis"/>
        </w:rPr>
        <w:t xml:space="preserve"> made the Great Depression much worse, so the </w:t>
      </w:r>
      <w:r w:rsidRPr="009F73C2">
        <w:rPr>
          <w:rStyle w:val="Emphasis"/>
          <w:highlight w:val="cyan"/>
        </w:rPr>
        <w:t>fragmentation of the Internet driven by the desire for national control will accelerate the end of the second era of globalization.</w:t>
      </w:r>
    </w:p>
    <w:p w:rsidR="00EB0397" w:rsidRDefault="00EB0397" w:rsidP="00EB0397">
      <w:pPr>
        <w:rPr>
          <w:rStyle w:val="Emphasis"/>
        </w:rPr>
      </w:pPr>
    </w:p>
    <w:p w:rsidR="00EB0397" w:rsidRDefault="00EB0397" w:rsidP="00EB0397">
      <w:pPr>
        <w:rPr>
          <w:rStyle w:val="Emphasis"/>
        </w:rPr>
      </w:pPr>
    </w:p>
    <w:p w:rsidR="00EB0397" w:rsidRDefault="00EB0397" w:rsidP="00EB0397">
      <w:pPr>
        <w:pStyle w:val="Heading4"/>
      </w:pPr>
      <w:r>
        <w:t>Curtailing surveillance is the only way the US can regain trust as a responsible steward of the internet and avoid Balkanization</w:t>
      </w:r>
    </w:p>
    <w:p w:rsidR="00EB0397" w:rsidRPr="00FF4A33" w:rsidRDefault="00EB0397" w:rsidP="00EB0397">
      <w:pPr>
        <w:rPr>
          <w:rStyle w:val="Style13ptBold"/>
        </w:rPr>
      </w:pPr>
      <w:proofErr w:type="spellStart"/>
      <w:r w:rsidRPr="00FF4A33">
        <w:rPr>
          <w:rStyle w:val="Style13ptBold"/>
        </w:rPr>
        <w:t>Meinrath</w:t>
      </w:r>
      <w:proofErr w:type="spellEnd"/>
      <w:r w:rsidRPr="00FF4A33">
        <w:rPr>
          <w:rStyle w:val="Style13ptBold"/>
        </w:rPr>
        <w:t>, ‎</w:t>
      </w:r>
      <w:r>
        <w:rPr>
          <w:rStyle w:val="Style13ptBold"/>
        </w:rPr>
        <w:t>director of the New America Foundation’s Open Technology Institute</w:t>
      </w:r>
      <w:r w:rsidRPr="00FF4A33">
        <w:rPr>
          <w:rStyle w:val="Style13ptBold"/>
        </w:rPr>
        <w:t xml:space="preserve">, 13 </w:t>
      </w:r>
    </w:p>
    <w:p w:rsidR="00EB0397" w:rsidRDefault="00EB0397" w:rsidP="00EB0397">
      <w:proofErr w:type="spellStart"/>
      <w:r>
        <w:t>Sascha</w:t>
      </w:r>
      <w:proofErr w:type="spellEnd"/>
      <w:r>
        <w:t>, "We Can’t Let the Internet Become Balkanized", Oct 14 2013, Slate, www.slate.com/articles/technology/future_tense/2013/10/internet_balkanization_may_be_a_side_effect_of_the_snowden_surveillance.html</w:t>
      </w:r>
    </w:p>
    <w:p w:rsidR="00EB0397" w:rsidRDefault="00EB0397" w:rsidP="00EB0397">
      <w:pPr>
        <w:rPr>
          <w:rStyle w:val="Emphasis"/>
        </w:rPr>
      </w:pPr>
      <w:r w:rsidRPr="00715D0C">
        <w:rPr>
          <w:rStyle w:val="StyleUnderline"/>
          <w:highlight w:val="cyan"/>
        </w:rPr>
        <w:t>Brazilian President</w:t>
      </w:r>
      <w:r w:rsidRPr="00862297">
        <w:rPr>
          <w:rStyle w:val="StyleUnderline"/>
        </w:rPr>
        <w:t xml:space="preserve"> Dilma </w:t>
      </w:r>
      <w:proofErr w:type="spellStart"/>
      <w:r w:rsidRPr="00715D0C">
        <w:rPr>
          <w:rStyle w:val="Emphasis"/>
          <w:highlight w:val="cyan"/>
        </w:rPr>
        <w:t>Rouseff’s</w:t>
      </w:r>
      <w:proofErr w:type="spellEnd"/>
      <w:r w:rsidRPr="009B1C5E">
        <w:rPr>
          <w:rStyle w:val="Emphasis"/>
        </w:rPr>
        <w:t xml:space="preserve"> recent </w:t>
      </w:r>
      <w:r w:rsidRPr="00715D0C">
        <w:rPr>
          <w:rStyle w:val="Emphasis"/>
          <w:highlight w:val="cyan"/>
        </w:rPr>
        <w:t>indictment of</w:t>
      </w:r>
      <w:r w:rsidRPr="009B1C5E">
        <w:rPr>
          <w:rStyle w:val="Emphasis"/>
        </w:rPr>
        <w:t xml:space="preserve"> the </w:t>
      </w:r>
      <w:r w:rsidRPr="00715D0C">
        <w:rPr>
          <w:rStyle w:val="Emphasis"/>
          <w:highlight w:val="cyan"/>
        </w:rPr>
        <w:t>U</w:t>
      </w:r>
      <w:r w:rsidRPr="009B1C5E">
        <w:rPr>
          <w:rStyle w:val="Emphasis"/>
        </w:rPr>
        <w:t xml:space="preserve">nited </w:t>
      </w:r>
      <w:r w:rsidRPr="00715D0C">
        <w:rPr>
          <w:rStyle w:val="Emphasis"/>
          <w:highlight w:val="cyan"/>
        </w:rPr>
        <w:t>S</w:t>
      </w:r>
      <w:r w:rsidRPr="009B1C5E">
        <w:rPr>
          <w:rStyle w:val="Emphasis"/>
        </w:rPr>
        <w:t xml:space="preserve">tates’ </w:t>
      </w:r>
      <w:proofErr w:type="spellStart"/>
      <w:r w:rsidRPr="00715D0C">
        <w:rPr>
          <w:rStyle w:val="Emphasis"/>
          <w:highlight w:val="cyan"/>
        </w:rPr>
        <w:t>cyberspying</w:t>
      </w:r>
      <w:proofErr w:type="spellEnd"/>
      <w:r w:rsidRPr="009B1C5E">
        <w:rPr>
          <w:rStyle w:val="Emphasis"/>
        </w:rPr>
        <w:t xml:space="preserve"> practices </w:t>
      </w:r>
      <w:r w:rsidRPr="00715D0C">
        <w:rPr>
          <w:rStyle w:val="Emphasis"/>
          <w:highlight w:val="cyan"/>
        </w:rPr>
        <w:t>has profound</w:t>
      </w:r>
      <w:r w:rsidRPr="009B1C5E">
        <w:rPr>
          <w:rStyle w:val="Emphasis"/>
        </w:rPr>
        <w:t xml:space="preserve"> global </w:t>
      </w:r>
      <w:r w:rsidRPr="00715D0C">
        <w:rPr>
          <w:rStyle w:val="Emphasis"/>
          <w:highlight w:val="cyan"/>
        </w:rPr>
        <w:t>repercussions for</w:t>
      </w:r>
      <w:r w:rsidRPr="009B1C5E">
        <w:rPr>
          <w:rStyle w:val="Emphasis"/>
        </w:rPr>
        <w:t xml:space="preserve"> the U.S vision of a borderless, </w:t>
      </w:r>
      <w:r w:rsidRPr="00715D0C">
        <w:rPr>
          <w:rStyle w:val="Emphasis"/>
          <w:highlight w:val="cyan"/>
        </w:rPr>
        <w:t>open Internet</w:t>
      </w:r>
      <w:r w:rsidRPr="00862297">
        <w:rPr>
          <w:rStyle w:val="StyleUnderline"/>
        </w:rPr>
        <w:t>.</w:t>
      </w:r>
      <w:r>
        <w:rPr>
          <w:rStyle w:val="StyleUnderline"/>
        </w:rPr>
        <w:t xml:space="preserve"> </w:t>
      </w:r>
      <w:r w:rsidRPr="00862297">
        <w:rPr>
          <w:rStyle w:val="StyleUnderline"/>
        </w:rPr>
        <w:t>What makes this backlash especially potent and lamentable is that it is being fueled</w:t>
      </w:r>
      <w:r w:rsidRPr="009B1C5E">
        <w:rPr>
          <w:sz w:val="16"/>
        </w:rPr>
        <w:t xml:space="preserve"> not by democracies that oppose American ideals, but rather </w:t>
      </w:r>
      <w:r w:rsidRPr="00862297">
        <w:rPr>
          <w:rStyle w:val="StyleUnderline"/>
        </w:rPr>
        <w:t xml:space="preserve">by allies that resent Washington’s betrayal of its own </w:t>
      </w:r>
      <w:proofErr w:type="spellStart"/>
      <w:r w:rsidRPr="00862297">
        <w:rPr>
          <w:rStyle w:val="StyleUnderline"/>
        </w:rPr>
        <w:t>overarchingly</w:t>
      </w:r>
      <w:proofErr w:type="spellEnd"/>
      <w:r w:rsidRPr="00862297">
        <w:rPr>
          <w:rStyle w:val="StyleUnderline"/>
        </w:rPr>
        <w:t xml:space="preserve"> positive vision.</w:t>
      </w:r>
      <w:r>
        <w:rPr>
          <w:rStyle w:val="StyleUnderline"/>
        </w:rPr>
        <w:t xml:space="preserve"> </w:t>
      </w:r>
      <w:proofErr w:type="spellStart"/>
      <w:r w:rsidRPr="009B1C5E">
        <w:rPr>
          <w:sz w:val="16"/>
        </w:rPr>
        <w:t>Rouseff’s</w:t>
      </w:r>
      <w:proofErr w:type="spellEnd"/>
      <w:r w:rsidRPr="009B1C5E">
        <w:rPr>
          <w:sz w:val="16"/>
        </w:rPr>
        <w:t xml:space="preserve"> offensive to change Internet governance follows reports that the National Security Agency’s watchful eye could see as far as her </w:t>
      </w:r>
      <w:proofErr w:type="spellStart"/>
      <w:r w:rsidRPr="009B1C5E">
        <w:rPr>
          <w:sz w:val="16"/>
        </w:rPr>
        <w:t>Palácio</w:t>
      </w:r>
      <w:proofErr w:type="spellEnd"/>
      <w:r w:rsidRPr="009B1C5E">
        <w:rPr>
          <w:sz w:val="16"/>
        </w:rPr>
        <w:t xml:space="preserve"> do </w:t>
      </w:r>
      <w:proofErr w:type="spellStart"/>
      <w:r w:rsidRPr="009B1C5E">
        <w:rPr>
          <w:sz w:val="16"/>
        </w:rPr>
        <w:t>Planalto</w:t>
      </w:r>
      <w:proofErr w:type="spellEnd"/>
      <w:r w:rsidRPr="009B1C5E">
        <w:rPr>
          <w:sz w:val="16"/>
        </w:rPr>
        <w:t xml:space="preserve"> in Brasília. According to leaked documents, the United States has been surveilling Rousseff’s email, intercepting internal government communications, and spying on the country’s national oil company. </w:t>
      </w:r>
      <w:r w:rsidRPr="00862297">
        <w:rPr>
          <w:rStyle w:val="StyleUnderline"/>
        </w:rPr>
        <w:t xml:space="preserve">After canceling an official visit to meet with President Obama in Washington, </w:t>
      </w:r>
      <w:r w:rsidRPr="00342183">
        <w:rPr>
          <w:rStyle w:val="StyleUnderline"/>
          <w:highlight w:val="cyan"/>
        </w:rPr>
        <w:t>Rousseff</w:t>
      </w:r>
      <w:r w:rsidRPr="00862297">
        <w:rPr>
          <w:rStyle w:val="StyleUnderline"/>
        </w:rPr>
        <w:t xml:space="preserve"> took to the podium at the U.N.’s General Assembly to </w:t>
      </w:r>
      <w:r w:rsidRPr="00342183">
        <w:rPr>
          <w:rStyle w:val="StyleUnderline"/>
          <w:highlight w:val="cyan"/>
        </w:rPr>
        <w:t>call on other countries to disconnect from U.S. Internet hegemony and develop their own sovereign Internet</w:t>
      </w:r>
      <w:r w:rsidRPr="00862297">
        <w:rPr>
          <w:rStyle w:val="StyleUnderline"/>
        </w:rPr>
        <w:t xml:space="preserve"> and governance structures.</w:t>
      </w:r>
      <w:r>
        <w:rPr>
          <w:rStyle w:val="StyleUnderline"/>
        </w:rPr>
        <w:t xml:space="preserve"> </w:t>
      </w:r>
      <w:r w:rsidRPr="003D69DB">
        <w:rPr>
          <w:rStyle w:val="Emphasis"/>
          <w:highlight w:val="cyan"/>
        </w:rPr>
        <w:t>Rousseff’s move could lead to a powerful chorus—one that would transform the Internet of the future from a global commons to a fractured patchwork severely limited by</w:t>
      </w:r>
      <w:r w:rsidRPr="009B1C5E">
        <w:rPr>
          <w:rStyle w:val="Emphasis"/>
        </w:rPr>
        <w:t xml:space="preserve"> the </w:t>
      </w:r>
      <w:r w:rsidRPr="003D69DB">
        <w:rPr>
          <w:rStyle w:val="Emphasis"/>
          <w:highlight w:val="cyan"/>
        </w:rPr>
        <w:t>political boundaries</w:t>
      </w:r>
      <w:r w:rsidRPr="009B1C5E">
        <w:rPr>
          <w:rStyle w:val="Emphasis"/>
        </w:rPr>
        <w:t xml:space="preserve"> on a map.</w:t>
      </w:r>
      <w:r w:rsidRPr="00862297">
        <w:rPr>
          <w:rStyle w:val="StyleUnderline"/>
        </w:rPr>
        <w:t xml:space="preserve"> Brazil is one of a handful of countries—including Indonesia, Turkey, and India—that have wavered in the debate over whether to develop an international framework to govern the Internet, one that would replace the role that the United States has played as chief Internet </w:t>
      </w:r>
      <w:r w:rsidRPr="009B1C5E">
        <w:rPr>
          <w:rStyle w:val="StyleUnderline"/>
        </w:rPr>
        <w:t>steward. Traditionally, that debate has featured America</w:t>
      </w:r>
      <w:r w:rsidRPr="009B1C5E">
        <w:rPr>
          <w:sz w:val="16"/>
        </w:rPr>
        <w:t xml:space="preserve"> in the role </w:t>
      </w:r>
      <w:r w:rsidRPr="009B1C5E">
        <w:rPr>
          <w:rStyle w:val="StyleUnderline"/>
        </w:rPr>
        <w:t>as champion of a free and open Internet</w:t>
      </w:r>
      <w:r w:rsidRPr="009B1C5E">
        <w:rPr>
          <w:sz w:val="16"/>
        </w:rPr>
        <w:t xml:space="preserve">, one that guarantees the right of all people to freely express themselves. </w:t>
      </w:r>
      <w:r w:rsidRPr="009B1C5E">
        <w:rPr>
          <w:rStyle w:val="StyleUnderline"/>
        </w:rPr>
        <w:t>Arguing against that ideal: repressive regimes that have sought to limit connectivity and access to information</w:t>
      </w:r>
      <w:r w:rsidRPr="001F21C7">
        <w:rPr>
          <w:rStyle w:val="Emphasis"/>
        </w:rPr>
        <w:t xml:space="preserve">. </w:t>
      </w:r>
      <w:r w:rsidRPr="003D69DB">
        <w:rPr>
          <w:rStyle w:val="Emphasis"/>
          <w:highlight w:val="cyan"/>
        </w:rPr>
        <w:t xml:space="preserve">The NSA’s actions </w:t>
      </w:r>
      <w:r w:rsidRPr="003D69DB">
        <w:rPr>
          <w:rStyle w:val="Emphasis"/>
        </w:rPr>
        <w:t>have</w:t>
      </w:r>
      <w:r w:rsidRPr="001F21C7">
        <w:rPr>
          <w:rStyle w:val="Emphasis"/>
        </w:rPr>
        <w:t xml:space="preserve"> shifted that debate, </w:t>
      </w:r>
      <w:r w:rsidRPr="003D69DB">
        <w:rPr>
          <w:rStyle w:val="Emphasis"/>
          <w:highlight w:val="cyan"/>
        </w:rPr>
        <w:t xml:space="preserve">alienating key Internet-freedom allies and emboldening </w:t>
      </w:r>
      <w:r w:rsidRPr="003D69DB">
        <w:rPr>
          <w:rStyle w:val="Emphasis"/>
        </w:rPr>
        <w:t xml:space="preserve">some of the most </w:t>
      </w:r>
      <w:r w:rsidRPr="003D69DB">
        <w:rPr>
          <w:rStyle w:val="Emphasis"/>
          <w:highlight w:val="cyan"/>
        </w:rPr>
        <w:t xml:space="preserve">repressive regimes </w:t>
      </w:r>
      <w:r w:rsidRPr="003D69DB">
        <w:rPr>
          <w:rStyle w:val="Emphasis"/>
        </w:rPr>
        <w:t>on the planet</w:t>
      </w:r>
      <w:r w:rsidRPr="00862297">
        <w:rPr>
          <w:rStyle w:val="StyleUnderline"/>
        </w:rPr>
        <w:t>.</w:t>
      </w:r>
      <w:r w:rsidRPr="009B1C5E">
        <w:rPr>
          <w:sz w:val="16"/>
        </w:rPr>
        <w:t xml:space="preserve"> Think of it as an emerging coalition between countries that object to how the United States is going about upholding its avowed principles for a free Internet, and countries that have objected to those avowed principles all along. Our close </w:t>
      </w:r>
      <w:r w:rsidRPr="00862297">
        <w:rPr>
          <w:rStyle w:val="StyleUnderline"/>
        </w:rPr>
        <w:t xml:space="preserve">allies in </w:t>
      </w:r>
      <w:r w:rsidRPr="003D69DB">
        <w:rPr>
          <w:rStyle w:val="StyleUnderline"/>
          <w:highlight w:val="cyan"/>
        </w:rPr>
        <w:t>the E</w:t>
      </w:r>
      <w:r w:rsidRPr="00862297">
        <w:rPr>
          <w:rStyle w:val="StyleUnderline"/>
        </w:rPr>
        <w:t xml:space="preserve">uropean </w:t>
      </w:r>
      <w:r w:rsidRPr="003D69DB">
        <w:rPr>
          <w:rStyle w:val="StyleUnderline"/>
          <w:highlight w:val="cyan"/>
        </w:rPr>
        <w:t>U</w:t>
      </w:r>
      <w:r w:rsidRPr="00862297">
        <w:rPr>
          <w:rStyle w:val="StyleUnderline"/>
        </w:rPr>
        <w:t>nion</w:t>
      </w:r>
      <w:r w:rsidRPr="009B1C5E">
        <w:rPr>
          <w:sz w:val="16"/>
        </w:rPr>
        <w:t xml:space="preserve">, for instance, </w:t>
      </w:r>
      <w:r w:rsidRPr="003D69DB">
        <w:rPr>
          <w:rStyle w:val="StyleUnderline"/>
          <w:highlight w:val="cyan"/>
        </w:rPr>
        <w:t>are</w:t>
      </w:r>
      <w:r w:rsidRPr="00862297">
        <w:rPr>
          <w:rStyle w:val="StyleUnderline"/>
        </w:rPr>
        <w:t xml:space="preserve"> now </w:t>
      </w:r>
      <w:r w:rsidRPr="003D69DB">
        <w:rPr>
          <w:rStyle w:val="StyleUnderline"/>
          <w:highlight w:val="cyan"/>
        </w:rPr>
        <w:t>considering revoking data-sharing agreements with the U</w:t>
      </w:r>
      <w:r w:rsidRPr="00862297">
        <w:rPr>
          <w:rStyle w:val="StyleUnderline"/>
        </w:rPr>
        <w:t xml:space="preserve">nited </w:t>
      </w:r>
      <w:r w:rsidRPr="003D69DB">
        <w:rPr>
          <w:rStyle w:val="StyleUnderline"/>
          <w:highlight w:val="cyan"/>
        </w:rPr>
        <w:t>S</w:t>
      </w:r>
      <w:r w:rsidRPr="00862297">
        <w:rPr>
          <w:rStyle w:val="StyleUnderline"/>
        </w:rPr>
        <w:t xml:space="preserve">tates and requiring American website providers to prominently warn Europeans that their data is subject to U.S. government surveillance. </w:t>
      </w:r>
      <w:r w:rsidRPr="003D69DB">
        <w:rPr>
          <w:rStyle w:val="StyleUnderline"/>
          <w:highlight w:val="cyan"/>
        </w:rPr>
        <w:t>Meanwhile, repressive regimes like Iran, Syria, and China are wresting control of information over their networks</w:t>
      </w:r>
      <w:r w:rsidRPr="009B1C5E">
        <w:rPr>
          <w:sz w:val="16"/>
        </w:rPr>
        <w:t xml:space="preserve">, poisoning popular applications and services, and </w:t>
      </w:r>
      <w:r w:rsidRPr="003D69DB">
        <w:rPr>
          <w:rStyle w:val="StyleUnderline"/>
          <w:highlight w:val="cyan"/>
        </w:rPr>
        <w:t>undermining the foundations for the Internet’s open</w:t>
      </w:r>
      <w:r w:rsidRPr="00862297">
        <w:rPr>
          <w:rStyle w:val="StyleUnderline"/>
        </w:rPr>
        <w:t xml:space="preserve">, interconnected </w:t>
      </w:r>
      <w:r w:rsidRPr="003D69DB">
        <w:rPr>
          <w:rStyle w:val="StyleUnderline"/>
          <w:highlight w:val="cyan"/>
        </w:rPr>
        <w:t>structure. NSA misdeeds</w:t>
      </w:r>
      <w:r w:rsidRPr="00862297">
        <w:rPr>
          <w:rStyle w:val="StyleUnderline"/>
        </w:rPr>
        <w:t xml:space="preserve"> undoubtedly </w:t>
      </w:r>
      <w:r w:rsidRPr="003D69DB">
        <w:rPr>
          <w:rStyle w:val="StyleUnderline"/>
          <w:highlight w:val="cyan"/>
        </w:rPr>
        <w:t>further embolden these regimes</w:t>
      </w:r>
      <w:r w:rsidRPr="00862297">
        <w:rPr>
          <w:rStyle w:val="StyleUnderline"/>
        </w:rPr>
        <w:t xml:space="preserve"> to do as they please.</w:t>
      </w:r>
      <w:r>
        <w:rPr>
          <w:rStyle w:val="StyleUnderline"/>
        </w:rPr>
        <w:t xml:space="preserve"> </w:t>
      </w:r>
      <w:r w:rsidRPr="009B1C5E">
        <w:rPr>
          <w:sz w:val="16"/>
        </w:rPr>
        <w:t xml:space="preserve">The motivations of those </w:t>
      </w:r>
      <w:r w:rsidRPr="003D69DB">
        <w:rPr>
          <w:rStyle w:val="Emphasis"/>
          <w:highlight w:val="cyan"/>
        </w:rPr>
        <w:t>nations questioning America’s de facto control over the global Internet</w:t>
      </w:r>
      <w:r w:rsidRPr="009B1C5E">
        <w:rPr>
          <w:sz w:val="16"/>
        </w:rPr>
        <w:t xml:space="preserve"> may vary, but their responses</w:t>
      </w:r>
      <w:r w:rsidRPr="00862297">
        <w:rPr>
          <w:rStyle w:val="StyleUnderline"/>
        </w:rPr>
        <w:t xml:space="preserve"> </w:t>
      </w:r>
      <w:r w:rsidRPr="003D69DB">
        <w:rPr>
          <w:rStyle w:val="Emphasis"/>
          <w:highlight w:val="cyan"/>
        </w:rPr>
        <w:t>are all pointing in the same troubling direction: toward a Balkanized Internet.</w:t>
      </w:r>
      <w:r w:rsidRPr="009B1C5E">
        <w:rPr>
          <w:sz w:val="16"/>
        </w:rPr>
        <w:t xml:space="preserve"> Today, </w:t>
      </w:r>
      <w:r w:rsidRPr="003D69DB">
        <w:rPr>
          <w:rStyle w:val="StyleUnderline"/>
          <w:highlight w:val="cyan"/>
        </w:rPr>
        <w:t>the Internet is in danger of becoming like the European train system, where varying voltage and</w:t>
      </w:r>
      <w:r w:rsidRPr="008D5716">
        <w:rPr>
          <w:rStyle w:val="StyleUnderline"/>
        </w:rPr>
        <w:t xml:space="preserve"> 20 different types of </w:t>
      </w:r>
      <w:r w:rsidRPr="003D69DB">
        <w:rPr>
          <w:rStyle w:val="StyleUnderline"/>
          <w:highlight w:val="cyan"/>
        </w:rPr>
        <w:t>signaling technologies force operators to stop and switch systems</w:t>
      </w:r>
      <w:r w:rsidRPr="008D5716">
        <w:rPr>
          <w:rStyle w:val="StyleUnderline"/>
        </w:rPr>
        <w:t xml:space="preserve"> or even to another locomotive, </w:t>
      </w:r>
      <w:r w:rsidRPr="003D69DB">
        <w:rPr>
          <w:rStyle w:val="StyleUnderline"/>
          <w:highlight w:val="cyan"/>
        </w:rPr>
        <w:t xml:space="preserve">resulting in </w:t>
      </w:r>
      <w:r w:rsidRPr="003D69DB">
        <w:rPr>
          <w:rStyle w:val="Emphasis"/>
          <w:highlight w:val="cyan"/>
        </w:rPr>
        <w:t>delays, inefficiencies, and higher costs.</w:t>
      </w:r>
      <w:r w:rsidRPr="003D69DB">
        <w:rPr>
          <w:rStyle w:val="StyleUnderline"/>
          <w:highlight w:val="cyan"/>
        </w:rPr>
        <w:t xml:space="preserve"> Netizens would fall under a complex array of different jurisdictions imposing conflicting mandates</w:t>
      </w:r>
      <w:r w:rsidRPr="008D5716">
        <w:rPr>
          <w:rStyle w:val="StyleUnderline"/>
        </w:rPr>
        <w:t xml:space="preserve"> and conferring conflicting rights. And much as different signaling hampers the movement of people and the trade of physical goods, an Internet within such a complex jurisdictional structure would certainly hamper modern economic activity.</w:t>
      </w:r>
      <w:r>
        <w:rPr>
          <w:rStyle w:val="StyleUnderline"/>
        </w:rPr>
        <w:t xml:space="preserve"> </w:t>
      </w:r>
      <w:r w:rsidRPr="008D5716">
        <w:rPr>
          <w:rStyle w:val="StyleUnderline"/>
        </w:rPr>
        <w:t xml:space="preserve">The NSA </w:t>
      </w:r>
      <w:r w:rsidRPr="009B1C5E">
        <w:rPr>
          <w:sz w:val="16"/>
        </w:rPr>
        <w:t xml:space="preserve">has opened a </w:t>
      </w:r>
      <w:proofErr w:type="gramStart"/>
      <w:r w:rsidRPr="009B1C5E">
        <w:rPr>
          <w:sz w:val="16"/>
        </w:rPr>
        <w:t>Pandora’s box</w:t>
      </w:r>
      <w:proofErr w:type="gramEnd"/>
      <w:r w:rsidRPr="009B1C5E">
        <w:rPr>
          <w:sz w:val="16"/>
        </w:rPr>
        <w:t xml:space="preserve"> that treats “citizens” and “foreigners” differently (even defining both groups in myriad different ways). Its rules also </w:t>
      </w:r>
      <w:r w:rsidRPr="008D5716">
        <w:rPr>
          <w:rStyle w:val="StyleUnderline"/>
        </w:rPr>
        <w:t>impose geo-locational-based jurisdictional mandates (based upon the route of your Internet traffic or the location of the data services and databases you use).</w:t>
      </w:r>
      <w:r w:rsidRPr="009B1C5E">
        <w:rPr>
          <w:sz w:val="16"/>
        </w:rPr>
        <w:t xml:space="preserve"> They also include requirements based upon ownership; the location of a company’s headquarters may lead to surveillance mandates covering services and infrastructure in other countries. This creates tremendous technical challenges for startups and entrepreneurs—who will have to overcome impossible compatibility hurdles just to get up and running—stifling innovation at a moment when we need greater economic momentum, not dead weight. Already, </w:t>
      </w:r>
      <w:r w:rsidRPr="003D69DB">
        <w:rPr>
          <w:rStyle w:val="StyleUnderline"/>
          <w:highlight w:val="cyan"/>
        </w:rPr>
        <w:t>a German citizen accessing a New York City data center via a Chinese fiber line may find her data covered by an array of conflicting legal requirements</w:t>
      </w:r>
      <w:r w:rsidRPr="008D5716">
        <w:rPr>
          <w:rStyle w:val="StyleUnderline"/>
        </w:rPr>
        <w:t xml:space="preserve"> requiring privacy and active surveillance at the same time.</w:t>
      </w:r>
      <w:r>
        <w:rPr>
          <w:rStyle w:val="StyleUnderline"/>
        </w:rPr>
        <w:t xml:space="preserve"> </w:t>
      </w:r>
      <w:r w:rsidRPr="003D69DB">
        <w:rPr>
          <w:rStyle w:val="Emphasis"/>
          <w:highlight w:val="cyan"/>
        </w:rPr>
        <w:t>Fracturing the Internet undermines Internet freedom</w:t>
      </w:r>
      <w:r w:rsidRPr="009B1C5E">
        <w:rPr>
          <w:sz w:val="16"/>
        </w:rPr>
        <w:t xml:space="preserve"> as well. The basic principle at the heart of Article 19 of the Universal Declaration of Human Rights—protecting the right to freedom of opinion, expression, and the opportunity to participate in the information society—is at risk. Brazil may not be pressing to assert control over everything online or censor its own people, or spy on them, but </w:t>
      </w:r>
      <w:r w:rsidRPr="008D5716">
        <w:rPr>
          <w:rStyle w:val="StyleUnderline"/>
        </w:rPr>
        <w:t xml:space="preserve">plenty of other countries with darker motives are cheering Brazil on. </w:t>
      </w:r>
      <w:r w:rsidRPr="003D69DB">
        <w:rPr>
          <w:rStyle w:val="StyleUnderline"/>
          <w:highlight w:val="cyan"/>
        </w:rPr>
        <w:t>The U.S. has done a disservice</w:t>
      </w:r>
      <w:r w:rsidRPr="008D5716">
        <w:rPr>
          <w:rStyle w:val="StyleUnderline"/>
        </w:rPr>
        <w:t xml:space="preserve"> to all people already living and working under repressive regimes by </w:t>
      </w:r>
      <w:r w:rsidRPr="003D69DB">
        <w:rPr>
          <w:rStyle w:val="StyleUnderline"/>
          <w:highlight w:val="cyan"/>
        </w:rPr>
        <w:t>creating a new international norm that massive-scale surveillance is acceptable. As others adopt the U.S. model</w:t>
      </w:r>
      <w:r w:rsidRPr="008D5716">
        <w:rPr>
          <w:rStyle w:val="StyleUnderline"/>
        </w:rPr>
        <w:t xml:space="preserve">, particularly in areas where movements for fundamental freedoms are burgeoning and fighting against oppression, </w:t>
      </w:r>
      <w:r w:rsidRPr="003D69DB">
        <w:rPr>
          <w:rStyle w:val="StyleUnderline"/>
          <w:highlight w:val="cyan"/>
        </w:rPr>
        <w:t>there will be even less access to basic communications, hampering the ability to interact online outside of the regime’s control and censorship</w:t>
      </w:r>
      <w:r w:rsidRPr="009B1C5E">
        <w:rPr>
          <w:sz w:val="16"/>
        </w:rPr>
        <w:t xml:space="preserve">. Furthermore, the NSA has made a remarkably myopic tradeoff—overreaching its legal authorities for a slight boost in signals intelligence today that will lead to massive problems in response. Even before all the recent revelations of NSA misbehavior, the United States was already facing calls for a more “democratic” global system of Internet regulation that gave other countries more say in setting rules. </w:t>
      </w:r>
      <w:r w:rsidRPr="003D69DB">
        <w:rPr>
          <w:rStyle w:val="Emphasis"/>
          <w:highlight w:val="cyan"/>
        </w:rPr>
        <w:t>Now, for the sake of a free Internet, it is imperative for Washington to move fast to restore a belief that America is a trustworthy Internet steward</w:t>
      </w:r>
      <w:r w:rsidRPr="008D5716">
        <w:rPr>
          <w:rStyle w:val="StyleUnderline"/>
        </w:rPr>
        <w:t>.</w:t>
      </w:r>
      <w:r>
        <w:rPr>
          <w:rStyle w:val="StyleUnderline"/>
        </w:rPr>
        <w:t xml:space="preserve"> </w:t>
      </w:r>
      <w:r w:rsidRPr="009B1C5E">
        <w:rPr>
          <w:sz w:val="16"/>
        </w:rPr>
        <w:t xml:space="preserve">It’s time for bold leadership to defend our core principles. Reforms need to go far beyond pro-forma reviews carried out by intelligence and administration insiders. There are precedents for the United States’ exercising restraint in order to advance larger interests. </w:t>
      </w:r>
      <w:r w:rsidRPr="009B1C5E">
        <w:rPr>
          <w:rStyle w:val="StyleUnderline"/>
        </w:rPr>
        <w:t>As a country, we agreed to stop atmospheric testing of nuclear weapons, not to stockpile or deploy chemical weapons, and not to militarize outer space. There must be a cyberspace equivalent of this restraint—a restoration of balance that prioritizes civil rights, not surveillance, as vital to (inter)national security</w:t>
      </w:r>
      <w:r w:rsidRPr="009B1C5E">
        <w:rPr>
          <w:sz w:val="16"/>
        </w:rPr>
        <w:t xml:space="preserve">. Is the benefit of spying on Brazil’s oil company worth the cost of antagonizing the people of our hemisphere’s second-largest democracy and giving China and Russia the moral high ground in debates over how people around the world should access information? Do we really want a world where this behavior is normalized and where it’s acceptable for every country to surveil and hack indiscriminately? The answer to that question seems pretty clear. Today </w:t>
      </w:r>
      <w:r w:rsidRPr="009B1C5E">
        <w:rPr>
          <w:rStyle w:val="StyleUnderline"/>
        </w:rPr>
        <w:t>we need bold reforms from Washington—</w:t>
      </w:r>
      <w:r w:rsidRPr="003D69DB">
        <w:rPr>
          <w:rStyle w:val="Emphasis"/>
          <w:highlight w:val="cyan"/>
        </w:rPr>
        <w:t>we need to curtail our unhealthy addiction to surveillance</w:t>
      </w:r>
      <w:r w:rsidRPr="009B1C5E">
        <w:rPr>
          <w:rStyle w:val="StyleUnderline"/>
        </w:rPr>
        <w:t xml:space="preserve"> and covert hacking. </w:t>
      </w:r>
      <w:r w:rsidRPr="003D69DB">
        <w:rPr>
          <w:rStyle w:val="Emphasis"/>
          <w:highlight w:val="cyan"/>
        </w:rPr>
        <w:t>Only by being radically transparent about the scope of current activities and ceasing activities that transgress national norms will we regain global trust and shift the rather bleak trajectory we are currently on.</w:t>
      </w:r>
    </w:p>
    <w:p w:rsidR="00EB0397" w:rsidRDefault="00EB0397" w:rsidP="00EB0397">
      <w:pPr>
        <w:rPr>
          <w:rStyle w:val="Emphasis"/>
        </w:rPr>
      </w:pPr>
    </w:p>
    <w:p w:rsidR="00EB0397" w:rsidRPr="007A7A18" w:rsidRDefault="00EB0397" w:rsidP="00EB0397">
      <w:pPr>
        <w:rPr>
          <w:rStyle w:val="Emphasis"/>
        </w:rPr>
      </w:pPr>
    </w:p>
    <w:p w:rsidR="00EB0397" w:rsidRPr="004C5101" w:rsidRDefault="00EB0397" w:rsidP="00EB0397">
      <w:pPr>
        <w:pStyle w:val="Heading4"/>
      </w:pPr>
      <w:r w:rsidRPr="004C5101">
        <w:t>Scenario 1—</w:t>
      </w:r>
      <w:r>
        <w:t>Censorship</w:t>
      </w:r>
    </w:p>
    <w:p w:rsidR="00EB0397" w:rsidRDefault="00EB0397" w:rsidP="00EB0397">
      <w:pPr>
        <w:rPr>
          <w:rStyle w:val="Emphasis"/>
        </w:rPr>
      </w:pPr>
    </w:p>
    <w:p w:rsidR="00EB0397" w:rsidRDefault="00EB0397" w:rsidP="00EB0397">
      <w:pPr>
        <w:pStyle w:val="Heading4"/>
      </w:pPr>
      <w:r w:rsidRPr="00C7251D">
        <w:rPr>
          <w:u w:val="single"/>
        </w:rPr>
        <w:t>China</w:t>
      </w:r>
      <w:r>
        <w:t xml:space="preserve"> is using the </w:t>
      </w:r>
      <w:r w:rsidRPr="00C7251D">
        <w:rPr>
          <w:u w:val="single"/>
        </w:rPr>
        <w:t>Snowden leaks</w:t>
      </w:r>
      <w:r>
        <w:t xml:space="preserve"> as momentum to push for </w:t>
      </w:r>
      <w:r w:rsidRPr="00C7251D">
        <w:rPr>
          <w:u w:val="single"/>
        </w:rPr>
        <w:t>internet sovereignty</w:t>
      </w:r>
      <w:r>
        <w:t xml:space="preserve">—a policy that would allow </w:t>
      </w:r>
      <w:r w:rsidRPr="00C7251D">
        <w:rPr>
          <w:u w:val="single"/>
        </w:rPr>
        <w:t>repressive regimes</w:t>
      </w:r>
      <w:r>
        <w:t xml:space="preserve"> to </w:t>
      </w:r>
      <w:r w:rsidRPr="00C7251D">
        <w:rPr>
          <w:u w:val="single"/>
        </w:rPr>
        <w:t>sensor digital content</w:t>
      </w:r>
      <w:r>
        <w:t xml:space="preserve">—the US must rally a coalition of </w:t>
      </w:r>
      <w:r w:rsidRPr="00C7251D">
        <w:rPr>
          <w:u w:val="single"/>
        </w:rPr>
        <w:t>pro-internet-freedom</w:t>
      </w:r>
      <w:r>
        <w:t xml:space="preserve"> countries to </w:t>
      </w:r>
      <w:r w:rsidRPr="00C7251D">
        <w:rPr>
          <w:u w:val="single"/>
        </w:rPr>
        <w:t>prevent fragmentation</w:t>
      </w:r>
    </w:p>
    <w:p w:rsidR="00EB0397" w:rsidRPr="0098207D" w:rsidRDefault="00EB0397" w:rsidP="00EB0397">
      <w:pPr>
        <w:rPr>
          <w:rStyle w:val="Style13ptBold"/>
        </w:rPr>
      </w:pPr>
      <w:r w:rsidRPr="0098207D">
        <w:rPr>
          <w:rStyle w:val="Style13ptBold"/>
        </w:rPr>
        <w:t xml:space="preserve">Chang, Research Associate @ the Center for a New American Security, 14 </w:t>
      </w:r>
    </w:p>
    <w:p w:rsidR="00EB0397" w:rsidRPr="0098207D" w:rsidRDefault="00EB0397" w:rsidP="00EB0397">
      <w:r>
        <w:t>Amy, "How the 'Internet with Chinese Characteristics' Is Rupturing the Web", Dec 15 2014, The World Post, www.huffingtonpost.com/amy-chang-/china-internet-sovereignty_b_6325192.html</w:t>
      </w:r>
    </w:p>
    <w:p w:rsidR="00EB0397" w:rsidRPr="00171C08" w:rsidRDefault="00EB0397" w:rsidP="00EB0397">
      <w:pPr>
        <w:rPr>
          <w:rStyle w:val="Emphasis"/>
        </w:rPr>
      </w:pPr>
      <w:r w:rsidRPr="003D69DB">
        <w:rPr>
          <w:rStyle w:val="Emphasis"/>
          <w:highlight w:val="cyan"/>
        </w:rPr>
        <w:t>China is openly undermining the United States' vision of a free and open Internet</w:t>
      </w:r>
      <w:r w:rsidRPr="009A6112">
        <w:rPr>
          <w:sz w:val="16"/>
        </w:rPr>
        <w:t xml:space="preserve">. Motivated by maintaining the fragile balance between information </w:t>
      </w:r>
      <w:proofErr w:type="gramStart"/>
      <w:r w:rsidRPr="009A6112">
        <w:rPr>
          <w:sz w:val="16"/>
        </w:rPr>
        <w:t>control</w:t>
      </w:r>
      <w:proofErr w:type="gramEnd"/>
      <w:r w:rsidRPr="009A6112">
        <w:rPr>
          <w:sz w:val="16"/>
        </w:rPr>
        <w:t xml:space="preserve">, social and political stability, and continued modernization and economic growth for an online population of over 600 million, the Chinese government is attempting to alter how nations understand their role in Internet governance </w:t>
      </w:r>
      <w:r w:rsidRPr="003D69DB">
        <w:rPr>
          <w:rStyle w:val="Emphasis"/>
          <w:highlight w:val="cyan"/>
        </w:rPr>
        <w:t>through</w:t>
      </w:r>
      <w:r w:rsidRPr="00C7251D">
        <w:rPr>
          <w:rStyle w:val="Emphasis"/>
        </w:rPr>
        <w:t xml:space="preserve"> a concept called </w:t>
      </w:r>
      <w:r w:rsidRPr="003D69DB">
        <w:rPr>
          <w:rStyle w:val="Emphasis"/>
          <w:highlight w:val="cyan"/>
        </w:rPr>
        <w:t>"Internet sovereignty</w:t>
      </w:r>
      <w:r w:rsidRPr="00C7251D">
        <w:rPr>
          <w:rStyle w:val="Emphasis"/>
        </w:rPr>
        <w:t>."</w:t>
      </w:r>
      <w:r w:rsidRPr="009A6112">
        <w:rPr>
          <w:sz w:val="16"/>
        </w:rPr>
        <w:t xml:space="preserve"> </w:t>
      </w:r>
      <w:r w:rsidRPr="009A6112">
        <w:rPr>
          <w:rStyle w:val="StyleUnderline"/>
        </w:rPr>
        <w:t xml:space="preserve">Internet sovereignty refers to </w:t>
      </w:r>
      <w:r w:rsidRPr="003D69DB">
        <w:rPr>
          <w:rStyle w:val="StyleUnderline"/>
          <w:highlight w:val="cyan"/>
        </w:rPr>
        <w:t>the idea that a country has the right to control Internet activity within its own borders</w:t>
      </w:r>
      <w:r w:rsidRPr="009A6112">
        <w:rPr>
          <w:sz w:val="16"/>
        </w:rPr>
        <w:t xml:space="preserve">, and it is what China refers to as a natural extension of a nation-state's authority to handle its own domestic and foreign affairs. </w:t>
      </w:r>
      <w:r w:rsidRPr="009A6112">
        <w:rPr>
          <w:rStyle w:val="StyleUnderline"/>
        </w:rPr>
        <w:t>For the United States and other Western nations, however, Internet governance is delegated to</w:t>
      </w:r>
      <w:r w:rsidRPr="009A6112">
        <w:rPr>
          <w:sz w:val="16"/>
        </w:rPr>
        <w:t xml:space="preserve"> an inclusive and distributed set of stakeholders including government, civil society, the private sector, academia, and national and international organizations (also known as </w:t>
      </w:r>
      <w:r w:rsidRPr="009A6112">
        <w:rPr>
          <w:rStyle w:val="StyleUnderline"/>
        </w:rPr>
        <w:t>the multi-stakeholder model of Internet governance</w:t>
      </w:r>
      <w:r w:rsidRPr="009A6112">
        <w:rPr>
          <w:sz w:val="16"/>
        </w:rPr>
        <w:t xml:space="preserve">). Lu Wei, the head of the State Internet Information Office and the director of a powerful cybersecurity strategy group comprised of China's top leaders, is the administrative ringleader of the Chinese Internet. With a long background working in China's propaganda apparatus, Lu has been behind China's recent campaigns promoting its conception of Internet sovereignty abroad, including a trip to Washington D.C. and Silicon Valley in the first week of December. In his Dec. 2 speech at the U.S.-China Internet Industry Forum, for example, he attempted to blur the distinction between U.S. and Chinese models of Internet governance. He equated the U.S.-backed multi-stakeholder and Chinese-backed "multilateral" (state-centric) approaches to Internet governance, saying, "Without 'multilateral' there would be no 'multi-stakeholders.'" Lu's influence is backed by years of active Chinese promotion of Internet sovereignty in domestic propaganda efforts, government White Papers, Internet conferences, bilateral and multilateral meetings, and United Nations meetings. As I argue in my recent report, </w:t>
      </w:r>
      <w:r w:rsidRPr="009A6112">
        <w:rPr>
          <w:rStyle w:val="StyleUnderline"/>
        </w:rPr>
        <w:t xml:space="preserve">administrative control of the Internet fits neatly in China's broader cybersecurity strategy: to maintain the Chinese Communist Party rule over China. </w:t>
      </w:r>
      <w:r w:rsidRPr="003D69DB">
        <w:rPr>
          <w:rStyle w:val="Emphasis"/>
          <w:highlight w:val="cyan"/>
        </w:rPr>
        <w:t>Securing Internet activity would allow China to assert control over information dissemination, to sensor sensitive websites and social media, and to stem other potential sources of unrest</w:t>
      </w:r>
      <w:r w:rsidRPr="009A6112">
        <w:rPr>
          <w:rStyle w:val="StyleUnderline"/>
        </w:rPr>
        <w:t xml:space="preserve"> that could challenge CCP legitimacy</w:t>
      </w:r>
      <w:r w:rsidRPr="009A6112">
        <w:rPr>
          <w:sz w:val="16"/>
        </w:rPr>
        <w:t xml:space="preserve">. China's list of prohibited content online includes any information that: endangers state security, damages state honor and interests, spreads rumors, and disrupts social order and stability. These draconian regulations are further reinforced by Chinese literature on cybersecurity strategy. Chinese cyber scholars, for example, have noted instances where loss of control over the Internet toppled regimes in Tunisia and Egypt. Nothing frightens the ruling CCP more than the prospect of an uncontrolled Internet having a similar outcome in China. China has engaged the international community on this front, wishing to signal to other countries that it is a responsible and cooperative actor on technology issues. </w:t>
      </w:r>
      <w:r w:rsidRPr="005E5615">
        <w:rPr>
          <w:rStyle w:val="StyleUnderline"/>
          <w:highlight w:val="cyan"/>
        </w:rPr>
        <w:t xml:space="preserve">Understanding that international norms and law have yet to codify Internet governance and cyber activity, </w:t>
      </w:r>
      <w:r w:rsidRPr="005E5615">
        <w:rPr>
          <w:rStyle w:val="Emphasis"/>
          <w:highlight w:val="cyan"/>
        </w:rPr>
        <w:t>China has invested significant effort to set the course for international norms in Internet governance. China's push</w:t>
      </w:r>
      <w:r w:rsidRPr="00C7251D">
        <w:rPr>
          <w:rStyle w:val="Emphasis"/>
        </w:rPr>
        <w:t xml:space="preserve"> for Internet sovereignty </w:t>
      </w:r>
      <w:r w:rsidRPr="005E5615">
        <w:rPr>
          <w:rStyle w:val="Emphasis"/>
          <w:highlight w:val="cyan"/>
        </w:rPr>
        <w:t>gained momentum</w:t>
      </w:r>
      <w:r w:rsidRPr="00C7251D">
        <w:rPr>
          <w:rStyle w:val="Emphasis"/>
        </w:rPr>
        <w:t xml:space="preserve"> abroad </w:t>
      </w:r>
      <w:r w:rsidRPr="005E5615">
        <w:rPr>
          <w:rStyle w:val="Emphasis"/>
          <w:highlight w:val="cyan"/>
        </w:rPr>
        <w:t>after</w:t>
      </w:r>
      <w:r w:rsidRPr="00C7251D">
        <w:rPr>
          <w:rStyle w:val="Emphasis"/>
        </w:rPr>
        <w:t xml:space="preserve"> Edward </w:t>
      </w:r>
      <w:r w:rsidRPr="005E5615">
        <w:rPr>
          <w:rStyle w:val="Emphasis"/>
          <w:highlight w:val="cyan"/>
        </w:rPr>
        <w:t>Snowden released info</w:t>
      </w:r>
      <w:r w:rsidRPr="00C7251D">
        <w:rPr>
          <w:rStyle w:val="Emphasis"/>
        </w:rPr>
        <w:t xml:space="preserve">rmation </w:t>
      </w:r>
      <w:r w:rsidRPr="005E5615">
        <w:rPr>
          <w:rStyle w:val="Emphasis"/>
          <w:highlight w:val="cyan"/>
        </w:rPr>
        <w:t>about</w:t>
      </w:r>
      <w:r w:rsidRPr="00C7251D">
        <w:rPr>
          <w:rStyle w:val="Emphasis"/>
        </w:rPr>
        <w:t xml:space="preserve"> U.S. National Security Agency </w:t>
      </w:r>
      <w:r w:rsidRPr="005E5615">
        <w:rPr>
          <w:rStyle w:val="Emphasis"/>
          <w:highlight w:val="cyan"/>
        </w:rPr>
        <w:t>surveillance</w:t>
      </w:r>
      <w:r w:rsidRPr="00C7251D">
        <w:rPr>
          <w:rStyle w:val="Emphasis"/>
        </w:rPr>
        <w:t xml:space="preserve"> programs.</w:t>
      </w:r>
      <w:r w:rsidRPr="009A6112">
        <w:rPr>
          <w:rStyle w:val="StyleUnderline"/>
        </w:rPr>
        <w:t xml:space="preserve"> </w:t>
      </w:r>
      <w:r w:rsidRPr="005E5615">
        <w:rPr>
          <w:rStyle w:val="StyleUnderline"/>
          <w:highlight w:val="cyan"/>
        </w:rPr>
        <w:t>Capitalizing on the anti-U.S. sentiment in other authoritarian countries</w:t>
      </w:r>
      <w:r w:rsidRPr="009A6112">
        <w:rPr>
          <w:rStyle w:val="StyleUnderline"/>
        </w:rPr>
        <w:t xml:space="preserve"> like Russia, Iran, and Saudi Arabia, </w:t>
      </w:r>
      <w:r w:rsidRPr="005E5615">
        <w:rPr>
          <w:rStyle w:val="Emphasis"/>
          <w:highlight w:val="cyan"/>
        </w:rPr>
        <w:t xml:space="preserve">China wooed developing countries </w:t>
      </w:r>
      <w:r w:rsidRPr="005E5615">
        <w:rPr>
          <w:rStyle w:val="Emphasis"/>
        </w:rPr>
        <w:t xml:space="preserve">with growing online populations </w:t>
      </w:r>
      <w:r w:rsidRPr="005E5615">
        <w:rPr>
          <w:rStyle w:val="Emphasis"/>
          <w:highlight w:val="cyan"/>
        </w:rPr>
        <w:t>to consider the benefits of control of the Internet</w:t>
      </w:r>
      <w:r w:rsidRPr="00C7251D">
        <w:rPr>
          <w:rStyle w:val="Emphasis"/>
        </w:rPr>
        <w:t xml:space="preserve">. </w:t>
      </w:r>
      <w:r w:rsidRPr="009A6112">
        <w:rPr>
          <w:sz w:val="16"/>
        </w:rPr>
        <w:t xml:space="preserve">China has also employed an engagement strategy of candor and trust to promote its message, though it often backfires. This November, China hosted its first World Internet Conference in </w:t>
      </w:r>
      <w:proofErr w:type="spellStart"/>
      <w:r w:rsidRPr="009A6112">
        <w:rPr>
          <w:sz w:val="16"/>
        </w:rPr>
        <w:t>Wuzhen</w:t>
      </w:r>
      <w:proofErr w:type="spellEnd"/>
      <w:r w:rsidRPr="009A6112">
        <w:rPr>
          <w:sz w:val="16"/>
        </w:rPr>
        <w:t xml:space="preserve">, the theme of which was "An Interconnected World Shared and Governed by All." The conference hosted a number of business executives and government officials from China and abroad to, according to President Xi Jinping's welcome letter, "contribute creative ideas, pool wisdom and build consensus, to ensure that the Internet will bring even greater benefit to mankind." By name, the conference's theme aligns with Western conceptions of Internet governance, but China's underlying motivation for holding the conference was quite different. On the last night before the end of the conference, organizers distributed a draft </w:t>
      </w:r>
      <w:proofErr w:type="spellStart"/>
      <w:r w:rsidRPr="009A6112">
        <w:rPr>
          <w:sz w:val="16"/>
        </w:rPr>
        <w:t>Wuzhen</w:t>
      </w:r>
      <w:proofErr w:type="spellEnd"/>
      <w:r w:rsidRPr="009A6112">
        <w:rPr>
          <w:sz w:val="16"/>
        </w:rPr>
        <w:t xml:space="preserve"> Declaration that was to be released at the closing ceremony several hours later the next morning, giving attendees few hours to object to the content or submit revisions. The declaration provided nine recommendations for Internet governance, including one to "respect Internet sovereignty of all countries. We should respect each country's rights to the development, use and governance of the Internet, refrain from abusing resources and technological strengths to violate other countries' Internet sovereignty." As soon as news broke of China's intentions with the declaration, the conference organizers omitted any mention of it during the closing ceremony. Yet, Internet sovereignty is only one aspect of China's cybersecurity strategy, and its realization may impede or contradict with other priorities, such as economic growth or expanding Internet access to citizens. In light of these competing objectives, it will be difficult for China to sustain this model of "Internet with Chinese characteristics." EXPAND OR CONTROL? Expanding Internet access will increase the number of citizens whose Internet activity China will have to monitor or control, potentially straining the central government's resources. Further, limiting information access and could negatively impact Chinese domestic company aspirations enter to international markets or limit information that would assist economic growth. Lastly, a tightly regulated Internet has deterred some companies -- such as Google, which left China in 2010 over Internet censorship regulations -- from conducting business in China. </w:t>
      </w:r>
      <w:r w:rsidRPr="009A6112">
        <w:rPr>
          <w:rStyle w:val="StyleUnderline"/>
        </w:rPr>
        <w:t xml:space="preserve">Regardless of whether China's blunt approach to promoting its vision is effective or not, </w:t>
      </w:r>
      <w:r w:rsidRPr="00171C08">
        <w:rPr>
          <w:rStyle w:val="Emphasis"/>
        </w:rPr>
        <w:t xml:space="preserve">China will continue to pursue this counter narrative and will continue to attempt to convince the international community to conform to the concept of Internet sovereignty. </w:t>
      </w:r>
      <w:r w:rsidRPr="005E5615">
        <w:rPr>
          <w:rStyle w:val="Emphasis"/>
          <w:highlight w:val="cyan"/>
        </w:rPr>
        <w:t>Despite this undertaking</w:t>
      </w:r>
      <w:r w:rsidRPr="009A6112">
        <w:rPr>
          <w:rStyle w:val="StyleUnderline"/>
        </w:rPr>
        <w:t xml:space="preserve">, both domestic and international </w:t>
      </w:r>
      <w:r w:rsidRPr="005E5615">
        <w:rPr>
          <w:rStyle w:val="StyleUnderline"/>
          <w:highlight w:val="cyan"/>
        </w:rPr>
        <w:t xml:space="preserve">audiences have noted China's limitations and obstacles, and </w:t>
      </w:r>
      <w:r w:rsidRPr="005E5615">
        <w:rPr>
          <w:rStyle w:val="Emphasis"/>
          <w:highlight w:val="cyan"/>
        </w:rPr>
        <w:t>the countervailing voices promoting Internet freedom are equally potent.</w:t>
      </w:r>
    </w:p>
    <w:p w:rsidR="00EB0397" w:rsidRDefault="00EB0397" w:rsidP="00EB0397"/>
    <w:p w:rsidR="00EB0397" w:rsidRDefault="00EB0397" w:rsidP="00EB0397"/>
    <w:p w:rsidR="00EB0397" w:rsidRPr="00890800" w:rsidRDefault="00EB0397" w:rsidP="00EB0397">
      <w:pPr>
        <w:pStyle w:val="Heading4"/>
      </w:pPr>
      <w:r w:rsidRPr="00890800">
        <w:t xml:space="preserve">Internet censorship risk disease pandemics </w:t>
      </w:r>
    </w:p>
    <w:p w:rsidR="00EB0397" w:rsidRPr="00890800" w:rsidRDefault="00EB0397" w:rsidP="00EB0397">
      <w:r w:rsidRPr="00890800">
        <w:rPr>
          <w:rStyle w:val="Style13ptBold"/>
        </w:rPr>
        <w:t>McKenna-</w:t>
      </w:r>
      <w:r w:rsidRPr="00890800">
        <w:t>Wired-8/</w:t>
      </w:r>
      <w:r w:rsidRPr="00890800">
        <w:rPr>
          <w:rStyle w:val="Style13ptBold"/>
        </w:rPr>
        <w:t>13</w:t>
      </w:r>
    </w:p>
    <w:p w:rsidR="00EB0397" w:rsidRDefault="00EB0397" w:rsidP="00EB0397">
      <w:r>
        <w:t>http://www.wired.com/2013/08/ap_mers/</w:t>
      </w:r>
    </w:p>
    <w:p w:rsidR="00EB0397" w:rsidRDefault="00EB0397" w:rsidP="00EB0397">
      <w:proofErr w:type="gramStart"/>
      <w:r>
        <w:t>culture</w:t>
      </w:r>
      <w:proofErr w:type="gramEnd"/>
      <w:r>
        <w:t xml:space="preserve"> magazine-21.09 open vs. closed politics FOLLOW WIRED Twitter Facebook RSS</w:t>
      </w:r>
    </w:p>
    <w:p w:rsidR="00EB0397" w:rsidRDefault="00EB0397" w:rsidP="00EB0397">
      <w:r>
        <w:t>Censorship Doesn’t Just Stifle Speech — It Can Spread Disease</w:t>
      </w:r>
    </w:p>
    <w:p w:rsidR="00EB0397" w:rsidRDefault="00EB0397" w:rsidP="00EB0397">
      <w:pPr>
        <w:rPr>
          <w:rStyle w:val="Emphasis"/>
        </w:rPr>
      </w:pPr>
      <w:r w:rsidRPr="007475EF">
        <w:rPr>
          <w:rStyle w:val="StyleUnderline"/>
          <w:highlight w:val="cyan"/>
        </w:rPr>
        <w:t>The wall of silence around</w:t>
      </w:r>
      <w:r w:rsidRPr="00890800">
        <w:rPr>
          <w:rStyle w:val="StyleUnderline"/>
        </w:rPr>
        <w:t xml:space="preserve"> what came to be known as </w:t>
      </w:r>
      <w:r w:rsidRPr="007475EF">
        <w:rPr>
          <w:rStyle w:val="StyleUnderline"/>
          <w:highlight w:val="cyan"/>
        </w:rPr>
        <w:t>SARS</w:t>
      </w:r>
      <w:r w:rsidRPr="00890800">
        <w:rPr>
          <w:sz w:val="16"/>
        </w:rPr>
        <w:t xml:space="preserve"> (severe acute respiratory syndrome) </w:t>
      </w:r>
      <w:r w:rsidRPr="007475EF">
        <w:rPr>
          <w:rStyle w:val="Emphasis"/>
          <w:highlight w:val="cyan"/>
        </w:rPr>
        <w:t>cracked only by chance</w:t>
      </w:r>
      <w:r w:rsidRPr="007475EF">
        <w:rPr>
          <w:sz w:val="16"/>
          <w:highlight w:val="cyan"/>
        </w:rPr>
        <w:t xml:space="preserve">. </w:t>
      </w:r>
      <w:r w:rsidRPr="007475EF">
        <w:rPr>
          <w:rStyle w:val="StyleUnderline"/>
          <w:highlight w:val="cyan"/>
        </w:rPr>
        <w:t>An anonymous man in a chat room</w:t>
      </w:r>
      <w:r w:rsidRPr="00890800">
        <w:rPr>
          <w:sz w:val="16"/>
        </w:rPr>
        <w:t xml:space="preserve">, describing himself as a teacher in Guangdong Province, </w:t>
      </w:r>
      <w:r w:rsidRPr="00890800">
        <w:rPr>
          <w:rStyle w:val="StyleUnderline"/>
        </w:rPr>
        <w:t>made the acquaintance of a teacher in California</w:t>
      </w:r>
      <w:r w:rsidRPr="00890800">
        <w:rPr>
          <w:sz w:val="16"/>
        </w:rPr>
        <w:t xml:space="preserve">. On February 9, 2003, he asked her if she had heard of the illness ravaging his city. She forwarded his message to an epidemiologist she knew, and on February 10 he posted it to </w:t>
      </w:r>
      <w:proofErr w:type="spellStart"/>
      <w:r w:rsidRPr="00890800">
        <w:rPr>
          <w:sz w:val="16"/>
        </w:rPr>
        <w:t>ProMED</w:t>
      </w:r>
      <w:proofErr w:type="spellEnd"/>
      <w:r w:rsidRPr="00890800">
        <w:rPr>
          <w:sz w:val="16"/>
        </w:rPr>
        <w:t xml:space="preserve">, a listserv that disease experts use as an informal surveillance system. </w:t>
      </w:r>
      <w:r w:rsidRPr="00890800">
        <w:rPr>
          <w:rStyle w:val="StyleUnderline"/>
        </w:rPr>
        <w:t xml:space="preserve">That email </w:t>
      </w:r>
      <w:r w:rsidRPr="007475EF">
        <w:rPr>
          <w:rStyle w:val="StyleUnderline"/>
          <w:highlight w:val="cyan"/>
        </w:rPr>
        <w:t>was the world’s only warning</w:t>
      </w:r>
      <w:r w:rsidRPr="00890800">
        <w:rPr>
          <w:rStyle w:val="StyleUnderline"/>
        </w:rPr>
        <w:t xml:space="preserve"> for what was to come.</w:t>
      </w:r>
      <w:r>
        <w:rPr>
          <w:rStyle w:val="StyleUnderline"/>
        </w:rPr>
        <w:t xml:space="preserve"> </w:t>
      </w:r>
      <w:r w:rsidRPr="00890800">
        <w:rPr>
          <w:sz w:val="16"/>
        </w:rPr>
        <w:t xml:space="preserve">By mid-March there were already 150 cases of the new disease in seven countries. SARS wound up sickening more than 8,000 people and killing almost 800 in just nine months. </w:t>
      </w:r>
      <w:r w:rsidRPr="00890800">
        <w:rPr>
          <w:rStyle w:val="StyleUnderline"/>
        </w:rPr>
        <w:t>Luckily, the disease was quelled in China and Canada</w:t>
      </w:r>
      <w:r w:rsidRPr="00890800">
        <w:rPr>
          <w:sz w:val="16"/>
        </w:rPr>
        <w:t xml:space="preserve"> (where travelers from Hong Kong touched off an outbreak in Toronto) </w:t>
      </w:r>
      <w:r w:rsidRPr="00890800">
        <w:rPr>
          <w:rStyle w:val="StyleUnderline"/>
        </w:rPr>
        <w:t xml:space="preserve">before it had a chance to </w:t>
      </w:r>
      <w:r w:rsidRPr="00890800">
        <w:rPr>
          <w:rStyle w:val="Emphasis"/>
        </w:rPr>
        <w:t>evolve into a more efficiently spreading strain</w:t>
      </w:r>
      <w:r w:rsidRPr="00890800">
        <w:rPr>
          <w:sz w:val="16"/>
        </w:rPr>
        <w:t xml:space="preserve">. </w:t>
      </w:r>
      <w:r w:rsidRPr="00890800">
        <w:rPr>
          <w:rStyle w:val="Emphasis"/>
        </w:rPr>
        <w:t xml:space="preserve">Many </w:t>
      </w:r>
      <w:r w:rsidRPr="007475EF">
        <w:rPr>
          <w:rStyle w:val="Emphasis"/>
          <w:highlight w:val="cyan"/>
        </w:rPr>
        <w:t xml:space="preserve">experts believe that given time to mutate in humans, SARS might have become a deadly pandemic. EVEN IN THE INTERNET AGE … ONE RESTRICTIVE GOVERNMENT CAN PUT THE WORLD AT RISK. </w:t>
      </w:r>
      <w:r w:rsidRPr="007475EF">
        <w:rPr>
          <w:rStyle w:val="StyleUnderline"/>
          <w:highlight w:val="cyan"/>
        </w:rPr>
        <w:t>With more warning, SARS might not even have gained a foothold outside of China</w:t>
      </w:r>
      <w:r w:rsidRPr="00890800">
        <w:rPr>
          <w:sz w:val="16"/>
        </w:rPr>
        <w:t xml:space="preserve">. In Canada the virus quickly infected 251 people, killing 43. By contrast, the US had time to write new quarantine regulations, which made a difference: America had just 27 SARS cases, with no deaths and no hospital spread. To health authorities who lived through SARS, MERS feels unnervingly familiar. The two organisms are cousins: Both are coronaviruses, named for their crown-shaped profile visible with an electron microscope. For this disease too, the first notice was a posting to </w:t>
      </w:r>
      <w:proofErr w:type="spellStart"/>
      <w:r w:rsidRPr="00890800">
        <w:rPr>
          <w:sz w:val="16"/>
        </w:rPr>
        <w:t>ProMED</w:t>
      </w:r>
      <w:proofErr w:type="spellEnd"/>
      <w:r w:rsidRPr="00890800">
        <w:rPr>
          <w:sz w:val="16"/>
        </w:rPr>
        <w:t xml:space="preserve">—this time by a doctor working in Jeddah, Saudi Arabia, describing a patient who had died several months before. That September 2012 </w:t>
      </w:r>
      <w:proofErr w:type="spellStart"/>
      <w:r w:rsidRPr="00890800">
        <w:rPr>
          <w:sz w:val="16"/>
        </w:rPr>
        <w:t>communiquè</w:t>
      </w:r>
      <w:proofErr w:type="spellEnd"/>
      <w:r w:rsidRPr="00890800">
        <w:rPr>
          <w:sz w:val="16"/>
        </w:rPr>
        <w:t xml:space="preserve">, which cost the doctor his job, helped physicians in London realize that a Qatari man they were treating was part of the same outbreak. From there, MERS unspooled. People also fell ill in the United Arab Emirates, France, Germany, Italy, and Tunisia. But Saudi Arabia, home to the vast majority of confirmed cases, remained far from forthcoming about what it knew. Announcements from the Ministry of Health supplied little useful detail and discussed illnesses and deaths that happened some indeterminate time in the past—possibly days, possibly even weeks. So far the number of MERS cases is just a fraction of the toll from SARS, but health officials fear that the real count could be higher. Especially worrisome is the death rate among the afflicted: While SARS has been estimated to kill roughly 10 percent of its victims, MERS so far has killed 56 percent. No One Thought It Would Happen Again </w:t>
      </w:r>
      <w:proofErr w:type="gramStart"/>
      <w:r w:rsidRPr="00890800">
        <w:rPr>
          <w:sz w:val="16"/>
        </w:rPr>
        <w:t>Certainly</w:t>
      </w:r>
      <w:proofErr w:type="gramEnd"/>
      <w:r w:rsidRPr="00890800">
        <w:rPr>
          <w:sz w:val="16"/>
        </w:rPr>
        <w:t xml:space="preserve"> censorship about the spread of disease is nothing new. The largest well-documented pandemic, the great flu of 1918, is called the Spanish Influenza in old accounts not because it started in Spain (it may have begun in Kansas) but because Spain, as a neutral nation during World War I, had no wartime curbs on news reports of deaths. To this day, no one is sure how many people died in the 1918 flu; the best guess hovers around 50 million worldwide. Regardless, since the virus took 11 months to circle the planet, some of those millions might have lived had the later-infected countries been warned to prepare. After SARS, no one thought that it would happen again. In 2005 the 194 nations that vote in WHO‘s governing body promised not to conceal outbreaks. And beyond that promise, public-health researchers have believed that Internet chatter—patterns of online discussion about disease—would undercut any attempts at secrecy. But they’ve been disappointed to see that their web-scraping tools have picked up remarkably little from the Middle East: While Saudi residents certainly use the Internet, what they can access is stifled, and what they are willing to say appears muted. </w:t>
      </w:r>
      <w:r w:rsidRPr="00890800">
        <w:rPr>
          <w:rStyle w:val="Emphasis"/>
        </w:rPr>
        <w:t xml:space="preserve">Nearly 100 years after the great flu, it turns out that </w:t>
      </w:r>
      <w:r w:rsidRPr="007475EF">
        <w:rPr>
          <w:rStyle w:val="Emphasis"/>
          <w:highlight w:val="cyan"/>
        </w:rPr>
        <w:t>old-fashioned censorship can still stymie the world in its ability to prepare for a pandemic.</w:t>
      </w:r>
      <w:r>
        <w:rPr>
          <w:rStyle w:val="Emphasis"/>
        </w:rPr>
        <w:t xml:space="preserve"> </w:t>
      </w:r>
      <w:r w:rsidRPr="00890800">
        <w:rPr>
          <w:sz w:val="16"/>
        </w:rPr>
        <w:t xml:space="preserve">So what now? The behind-door seething may be having an effect. A WHO team was finally allowed into Saudi Arabia in June, and the Saudi government has announced limits on the number of visas it will issue for this year’s hajj. Meanwhile, governments and transnational health agencies have already taken the steps that they can, warning hospitals and readying labs. With luck, the disease will stay contained: In July, WHO declined to elevate MERS to a “public health emergency of international concern. But the organization warned it might change its mind later—and if it does, we should fear the worst, because our medical resources are few. At present there is no rapid-detection method, no vaccine, and no cure. While we wait to see the full extent of MERS, the one thing the world can do is to relearn the lesson of SARS: Just as diseases will always cross borders, governments will always try to evade blame. That problem can’t be solved with better devices or through a more sophisticated public-health dragnet. The solution lies in something public health has failed to accomplish despite centuries of trying: persuading governments that transparency needs to trump concerns about their own reputations. </w:t>
      </w:r>
      <w:r w:rsidRPr="007475EF">
        <w:rPr>
          <w:rStyle w:val="Emphasis"/>
          <w:highlight w:val="cyan"/>
        </w:rPr>
        <w:t>Information can outrun our deadly new diseases, but only if it’s allowed to spread.</w:t>
      </w:r>
    </w:p>
    <w:p w:rsidR="00EB0397" w:rsidRDefault="00EB0397" w:rsidP="00EB0397">
      <w:pPr>
        <w:rPr>
          <w:rStyle w:val="Emphasis"/>
        </w:rPr>
      </w:pPr>
    </w:p>
    <w:p w:rsidR="00EB0397" w:rsidRDefault="00EB0397" w:rsidP="00EB0397">
      <w:pPr>
        <w:pStyle w:val="Heading4"/>
      </w:pPr>
      <w:r>
        <w:t>Chinese epidemics causes state collapse and nuclear war</w:t>
      </w:r>
    </w:p>
    <w:p w:rsidR="00EB0397" w:rsidRPr="00890800" w:rsidRDefault="00EB0397" w:rsidP="00EB0397">
      <w:r w:rsidRPr="00890800">
        <w:rPr>
          <w:rStyle w:val="Style13ptBold"/>
        </w:rPr>
        <w:t>Huang</w:t>
      </w:r>
      <w:r w:rsidRPr="00890800">
        <w:t xml:space="preserve">, assistant </w:t>
      </w:r>
      <w:r w:rsidRPr="00890800">
        <w:rPr>
          <w:rStyle w:val="Style13ptBold"/>
        </w:rPr>
        <w:t>prof</w:t>
      </w:r>
      <w:r w:rsidRPr="00890800">
        <w:t xml:space="preserve">essor </w:t>
      </w:r>
      <w:r w:rsidRPr="00890800">
        <w:rPr>
          <w:rStyle w:val="Emphasis"/>
        </w:rPr>
        <w:t>I</w:t>
      </w:r>
      <w:r w:rsidRPr="00890800">
        <w:t xml:space="preserve">nternational </w:t>
      </w:r>
      <w:r w:rsidRPr="00890800">
        <w:rPr>
          <w:rStyle w:val="Emphasis"/>
        </w:rPr>
        <w:t>R</w:t>
      </w:r>
      <w:r w:rsidRPr="00890800">
        <w:t xml:space="preserve">elations at </w:t>
      </w:r>
      <w:r w:rsidRPr="00890800">
        <w:rPr>
          <w:rStyle w:val="Style13ptBold"/>
        </w:rPr>
        <w:t>Seton Hall</w:t>
      </w:r>
      <w:r w:rsidRPr="00890800">
        <w:t xml:space="preserve"> University, 20</w:t>
      </w:r>
      <w:r w:rsidRPr="00890800">
        <w:rPr>
          <w:rStyle w:val="Style13ptBold"/>
        </w:rPr>
        <w:t>03</w:t>
      </w:r>
      <w:r w:rsidRPr="00890800">
        <w:t xml:space="preserve"> (</w:t>
      </w:r>
      <w:hyperlink r:id="rId8" w:history="1">
        <w:r w:rsidRPr="00890800">
          <w:rPr>
            <w:rStyle w:val="Hyperlink"/>
          </w:rPr>
          <w:t>http://www.cbaci.org/pubs/special_reports/number_7.pdf</w:t>
        </w:r>
      </w:hyperlink>
      <w:r w:rsidRPr="00890800">
        <w:t>)</w:t>
      </w:r>
    </w:p>
    <w:p w:rsidR="00EB0397" w:rsidRDefault="00EB0397" w:rsidP="00EB0397">
      <w:pPr>
        <w:pStyle w:val="TagCite"/>
        <w:rPr>
          <w:rFonts w:ascii="Eurostile" w:hAnsi="Eurostile" w:cs="Eurostile"/>
        </w:rPr>
      </w:pPr>
    </w:p>
    <w:p w:rsidR="00EB0397" w:rsidRPr="001F49EE" w:rsidRDefault="00EB0397" w:rsidP="00EB0397">
      <w:pPr>
        <w:rPr>
          <w:sz w:val="16"/>
        </w:rPr>
      </w:pPr>
      <w:r w:rsidRPr="007475EF">
        <w:rPr>
          <w:rStyle w:val="StyleUnderline"/>
          <w:highlight w:val="cyan"/>
        </w:rPr>
        <w:t>Given China’s status as a major player in i</w:t>
      </w:r>
      <w:r w:rsidRPr="00890800">
        <w:rPr>
          <w:rStyle w:val="StyleUnderline"/>
        </w:rPr>
        <w:t xml:space="preserve">nternational </w:t>
      </w:r>
      <w:r w:rsidRPr="007475EF">
        <w:rPr>
          <w:rStyle w:val="StyleUnderline"/>
          <w:highlight w:val="cyan"/>
        </w:rPr>
        <w:t>r</w:t>
      </w:r>
      <w:r w:rsidRPr="00890800">
        <w:rPr>
          <w:rStyle w:val="StyleUnderline"/>
        </w:rPr>
        <w:t xml:space="preserve">elations, </w:t>
      </w:r>
      <w:r w:rsidRPr="007475EF">
        <w:rPr>
          <w:rStyle w:val="StyleUnderline"/>
          <w:highlight w:val="cyan"/>
        </w:rPr>
        <w:t>the resulting spillover can have serious implications for health</w:t>
      </w:r>
      <w:r w:rsidRPr="00890800">
        <w:rPr>
          <w:rStyle w:val="StyleUnderline"/>
        </w:rPr>
        <w:t xml:space="preserve">, stability, prosperity, </w:t>
      </w:r>
      <w:r w:rsidRPr="007475EF">
        <w:rPr>
          <w:rStyle w:val="StyleUnderline"/>
          <w:highlight w:val="cyan"/>
        </w:rPr>
        <w:t>and security at the</w:t>
      </w:r>
      <w:r w:rsidRPr="00890800">
        <w:rPr>
          <w:rStyle w:val="StyleUnderline"/>
        </w:rPr>
        <w:t xml:space="preserve"> regional and </w:t>
      </w:r>
      <w:r w:rsidRPr="007475EF">
        <w:rPr>
          <w:rStyle w:val="StyleUnderline"/>
          <w:highlight w:val="cyan"/>
        </w:rPr>
        <w:t>global levels</w:t>
      </w:r>
      <w:r w:rsidRPr="004E54CB">
        <w:rPr>
          <w:sz w:val="16"/>
        </w:rPr>
        <w:t xml:space="preserve">. To begin with, </w:t>
      </w:r>
      <w:r w:rsidRPr="00890800">
        <w:rPr>
          <w:rStyle w:val="StyleUnderline"/>
        </w:rPr>
        <w:t>the health challenges in China could influence the course of epidemics elsewhere in the world, including the United States</w:t>
      </w:r>
      <w:r w:rsidRPr="004E54CB">
        <w:rPr>
          <w:sz w:val="16"/>
        </w:rPr>
        <w:t xml:space="preserve">. The impact can be felt in various ways. For example, China has currently one-fifth of the world’s population and one-seventh of the world’s disease burden, measured in years of healthy life lost.227 </w:t>
      </w:r>
      <w:proofErr w:type="gramStart"/>
      <w:r w:rsidRPr="000D3D59">
        <w:rPr>
          <w:rStyle w:val="StyleUnderline"/>
        </w:rPr>
        <w:t>Against</w:t>
      </w:r>
      <w:proofErr w:type="gramEnd"/>
      <w:r w:rsidRPr="000D3D59">
        <w:rPr>
          <w:rStyle w:val="StyleUnderline"/>
        </w:rPr>
        <w:t xml:space="preserve"> the background of a globalized economy,</w:t>
      </w:r>
      <w:r w:rsidRPr="007475EF">
        <w:rPr>
          <w:rStyle w:val="StyleUnderline"/>
          <w:highlight w:val="cyan"/>
        </w:rPr>
        <w:t xml:space="preserve"> diseases originating in China can be spread</w:t>
      </w:r>
      <w:r w:rsidRPr="00890800">
        <w:rPr>
          <w:rStyle w:val="StyleUnderline"/>
        </w:rPr>
        <w:t xml:space="preserve"> and transported </w:t>
      </w:r>
      <w:r w:rsidRPr="007475EF">
        <w:rPr>
          <w:rStyle w:val="StyleUnderline"/>
          <w:highlight w:val="cyan"/>
        </w:rPr>
        <w:t>globally</w:t>
      </w:r>
      <w:r w:rsidRPr="00890800">
        <w:rPr>
          <w:rStyle w:val="StyleUnderline"/>
        </w:rPr>
        <w:t xml:space="preserve"> through trade, travel, and population movements</w:t>
      </w:r>
      <w:r w:rsidRPr="004E54CB">
        <w:rPr>
          <w:sz w:val="16"/>
        </w:rPr>
        <w:t xml:space="preserve">. Not coincidentally, New York City, which has one of the largest Chinese immigrant groups in the United States, also has the highest rate of tuberculosis in this nation. According to the Department of Health, the percentage of new tuberculosis cases among foreign-born New Yorkers rose from 18 percent in 1992 to 64 percent in 2001.228 Since February 2003, a form of atypical pneumonia called SARS (Severe Acute Respiratory Syndrome) has spread at the speed of a jet to Southeast Asia, Europe, and North America, prompting WHO to declare the ailment “a worldwide health threat.” According to WHO, as of 29 March 29 2003, a cumulative total of 1550 cases and 54 deaths have been reported from 13 countries. Most scientists believe that the new disease first emerged in Guangdong of Southern China, where the cumulative SARS cases from 16 November 2002 to 31 March 2003 stand at 1153 cases and 40 deaths. </w:t>
      </w:r>
      <w:r w:rsidRPr="007475EF">
        <w:rPr>
          <w:rStyle w:val="StyleUnderline"/>
        </w:rPr>
        <w:t>As immigrants from China and other developing countries are perceived as creating further demands on the public health system and other public services, the issue of minorities and immigration could become a sensitive domestic political issue.</w:t>
      </w:r>
      <w:r w:rsidRPr="004E54CB">
        <w:rPr>
          <w:sz w:val="16"/>
        </w:rPr>
        <w:t xml:space="preserve"> The 2002 presidential election in France highlights the danger of such an issue being exploited by political extremists to challenge a country’s political system. </w:t>
      </w:r>
      <w:r w:rsidRPr="00890800">
        <w:rPr>
          <w:rStyle w:val="StyleUnderline"/>
        </w:rPr>
        <w:t>While the potential dangers in this scenario should not be exaggerated, the U.S. commitment to antiterrorist wars could create an anti-immigrant public mood, which might be exploited by the politically ambitious to fan xenophobia and racism and influence election outcomes</w:t>
      </w:r>
      <w:r w:rsidRPr="004E54CB">
        <w:rPr>
          <w:sz w:val="16"/>
        </w:rPr>
        <w:t xml:space="preserve">. </w:t>
      </w:r>
      <w:r w:rsidRPr="00890800">
        <w:rPr>
          <w:rStyle w:val="StyleUnderline"/>
        </w:rPr>
        <w:t xml:space="preserve">Moreover, </w:t>
      </w:r>
      <w:r w:rsidRPr="007475EF">
        <w:rPr>
          <w:rStyle w:val="StyleUnderline"/>
          <w:highlight w:val="cyan"/>
        </w:rPr>
        <w:t xml:space="preserve">the increased burden of disease diminishes the government’s capacity to address </w:t>
      </w:r>
      <w:r w:rsidRPr="000D3D59">
        <w:rPr>
          <w:rStyle w:val="StyleUnderline"/>
        </w:rPr>
        <w:t xml:space="preserve">broader political and social </w:t>
      </w:r>
      <w:r w:rsidRPr="007475EF">
        <w:rPr>
          <w:rStyle w:val="StyleUnderline"/>
          <w:highlight w:val="cyan"/>
        </w:rPr>
        <w:t>demands</w:t>
      </w:r>
      <w:r w:rsidRPr="004E54CB">
        <w:rPr>
          <w:sz w:val="16"/>
          <w:highlight w:val="cyan"/>
        </w:rPr>
        <w:t xml:space="preserve">. </w:t>
      </w:r>
      <w:r w:rsidRPr="007475EF">
        <w:rPr>
          <w:rStyle w:val="StyleUnderline"/>
          <w:highlight w:val="cyan"/>
        </w:rPr>
        <w:t xml:space="preserve">Inability to meet these </w:t>
      </w:r>
      <w:r w:rsidRPr="000D3D59">
        <w:rPr>
          <w:rStyle w:val="StyleUnderline"/>
        </w:rPr>
        <w:t xml:space="preserve">demands </w:t>
      </w:r>
      <w:r w:rsidRPr="007475EF">
        <w:rPr>
          <w:rStyle w:val="StyleUnderline"/>
          <w:highlight w:val="cyan"/>
        </w:rPr>
        <w:t xml:space="preserve">can </w:t>
      </w:r>
      <w:r w:rsidRPr="000D3D59">
        <w:rPr>
          <w:rStyle w:val="StyleUnderline"/>
        </w:rPr>
        <w:t xml:space="preserve">then </w:t>
      </w:r>
      <w:r w:rsidRPr="007475EF">
        <w:rPr>
          <w:rStyle w:val="StyleUnderline"/>
          <w:highlight w:val="cyan"/>
        </w:rPr>
        <w:t xml:space="preserve">produce </w:t>
      </w:r>
      <w:r w:rsidRPr="007475EF">
        <w:rPr>
          <w:rStyle w:val="StyleUnderline"/>
        </w:rPr>
        <w:t xml:space="preserve">massive </w:t>
      </w:r>
      <w:r w:rsidRPr="000D3D59">
        <w:rPr>
          <w:rStyle w:val="StyleUnderline"/>
        </w:rPr>
        <w:t xml:space="preserve">population </w:t>
      </w:r>
      <w:r w:rsidRPr="007475EF">
        <w:rPr>
          <w:rStyle w:val="StyleUnderline"/>
          <w:highlight w:val="cyan"/>
        </w:rPr>
        <w:t xml:space="preserve">movements, which </w:t>
      </w:r>
      <w:r w:rsidRPr="007475EF">
        <w:rPr>
          <w:rStyle w:val="StyleUnderline"/>
        </w:rPr>
        <w:t xml:space="preserve">not only facilitate the spread of diseases, but also </w:t>
      </w:r>
      <w:r w:rsidRPr="007475EF">
        <w:rPr>
          <w:rStyle w:val="StyleUnderline"/>
          <w:highlight w:val="cyan"/>
        </w:rPr>
        <w:t xml:space="preserve">lead to heightened </w:t>
      </w:r>
      <w:r w:rsidRPr="007475EF">
        <w:rPr>
          <w:rStyle w:val="Emphasis"/>
          <w:highlight w:val="cyan"/>
        </w:rPr>
        <w:t>regional-wide tensions and destabilization</w:t>
      </w:r>
      <w:r w:rsidRPr="004E54CB">
        <w:rPr>
          <w:sz w:val="16"/>
        </w:rPr>
        <w:t xml:space="preserve">. </w:t>
      </w:r>
      <w:r w:rsidRPr="00890800">
        <w:rPr>
          <w:rStyle w:val="StyleUnderline"/>
        </w:rPr>
        <w:t>Already, the collapse of the health system in North Korea has added to its socioeconomic crisis, resulting in a flow of</w:t>
      </w:r>
      <w:r w:rsidRPr="004E54CB">
        <w:rPr>
          <w:sz w:val="16"/>
        </w:rPr>
        <w:t xml:space="preserve"> 100,000-200,000 </w:t>
      </w:r>
      <w:r w:rsidRPr="00890800">
        <w:rPr>
          <w:rStyle w:val="StyleUnderline"/>
        </w:rPr>
        <w:t>people into China</w:t>
      </w:r>
      <w:r w:rsidRPr="004E54CB">
        <w:rPr>
          <w:sz w:val="16"/>
        </w:rPr>
        <w:t xml:space="preserve">.229 As more and more North Koreans chose to seek asylum in foreign diplomatic compounds, </w:t>
      </w:r>
      <w:r w:rsidRPr="00890800">
        <w:rPr>
          <w:rStyle w:val="StyleUnderline"/>
        </w:rPr>
        <w:t>China’s relations with its East Asian neighbors, especially South Korea and Japan, became strained</w:t>
      </w:r>
      <w:r w:rsidRPr="004E54CB">
        <w:rPr>
          <w:sz w:val="16"/>
        </w:rPr>
        <w:t xml:space="preserve">.230 </w:t>
      </w:r>
      <w:r w:rsidRPr="00890800">
        <w:rPr>
          <w:rStyle w:val="StyleUnderline"/>
        </w:rPr>
        <w:t xml:space="preserve">The North Korean case by no means represents the worst scenario. </w:t>
      </w:r>
      <w:r w:rsidRPr="007475EF">
        <w:rPr>
          <w:rStyle w:val="Emphasis"/>
          <w:highlight w:val="cyan"/>
        </w:rPr>
        <w:t>History is full of examples showing that the weakening of state bodies</w:t>
      </w:r>
      <w:r w:rsidRPr="00890800">
        <w:rPr>
          <w:rStyle w:val="Emphasis"/>
        </w:rPr>
        <w:t xml:space="preserve">, if caught in a crisis, </w:t>
      </w:r>
      <w:r w:rsidRPr="007475EF">
        <w:rPr>
          <w:rStyle w:val="Emphasis"/>
          <w:highlight w:val="cyan"/>
        </w:rPr>
        <w:t>can easily spark</w:t>
      </w:r>
      <w:r w:rsidRPr="00890800">
        <w:rPr>
          <w:rStyle w:val="Emphasis"/>
        </w:rPr>
        <w:t xml:space="preserve"> coups, </w:t>
      </w:r>
      <w:r w:rsidRPr="007475EF">
        <w:rPr>
          <w:rStyle w:val="Emphasis"/>
          <w:highlight w:val="cyan"/>
        </w:rPr>
        <w:t>revolts, and</w:t>
      </w:r>
      <w:r w:rsidRPr="00890800">
        <w:rPr>
          <w:rStyle w:val="Emphasis"/>
        </w:rPr>
        <w:t xml:space="preserve"> other political and ethnic </w:t>
      </w:r>
      <w:r w:rsidRPr="007475EF">
        <w:rPr>
          <w:rStyle w:val="Emphasis"/>
          <w:highlight w:val="cyan"/>
        </w:rPr>
        <w:t>struggles to</w:t>
      </w:r>
      <w:r w:rsidRPr="00890800">
        <w:rPr>
          <w:rStyle w:val="Emphasis"/>
        </w:rPr>
        <w:t xml:space="preserve"> secure </w:t>
      </w:r>
      <w:r w:rsidRPr="007475EF">
        <w:rPr>
          <w:rStyle w:val="Emphasis"/>
          <w:highlight w:val="cyan"/>
        </w:rPr>
        <w:t>control</w:t>
      </w:r>
      <w:r w:rsidRPr="00890800">
        <w:rPr>
          <w:rStyle w:val="Emphasis"/>
        </w:rPr>
        <w:t xml:space="preserve"> over </w:t>
      </w:r>
      <w:r w:rsidRPr="007475EF">
        <w:rPr>
          <w:rStyle w:val="Emphasis"/>
          <w:highlight w:val="cyan"/>
        </w:rPr>
        <w:t>resources</w:t>
      </w:r>
      <w:r w:rsidRPr="004E54CB">
        <w:rPr>
          <w:sz w:val="16"/>
        </w:rPr>
        <w:t xml:space="preserve">.231 </w:t>
      </w:r>
      <w:r w:rsidRPr="007475EF">
        <w:rPr>
          <w:rStyle w:val="StyleUnderline"/>
          <w:highlight w:val="cyan"/>
        </w:rPr>
        <w:t>If this leads to the ultimate collapse of</w:t>
      </w:r>
      <w:r w:rsidRPr="00890800">
        <w:rPr>
          <w:rStyle w:val="StyleUnderline"/>
        </w:rPr>
        <w:t xml:space="preserve"> state capacity in </w:t>
      </w:r>
      <w:r w:rsidRPr="007475EF">
        <w:rPr>
          <w:rStyle w:val="StyleUnderline"/>
          <w:highlight w:val="cyan"/>
        </w:rPr>
        <w:t>China</w:t>
      </w:r>
      <w:r w:rsidRPr="00890800">
        <w:rPr>
          <w:rStyle w:val="StyleUnderline"/>
        </w:rPr>
        <w:t>, today’s recipient of refugees could be tomorrow’s exporter. At the stake are the lives and welfare of the largest population on earth</w:t>
      </w:r>
      <w:r w:rsidRPr="004E54CB">
        <w:rPr>
          <w:sz w:val="16"/>
        </w:rPr>
        <w:t xml:space="preserve">. In addition, </w:t>
      </w:r>
      <w:r w:rsidRPr="00890800">
        <w:rPr>
          <w:rStyle w:val="StyleUnderline"/>
        </w:rPr>
        <w:t xml:space="preserve">the nation borders 14 other countries. </w:t>
      </w:r>
      <w:r w:rsidRPr="007475EF">
        <w:rPr>
          <w:rStyle w:val="Emphasis"/>
          <w:highlight w:val="cyan"/>
        </w:rPr>
        <w:t>This has tremendous implications for</w:t>
      </w:r>
      <w:r w:rsidRPr="00890800">
        <w:rPr>
          <w:rStyle w:val="Emphasis"/>
        </w:rPr>
        <w:t xml:space="preserve"> regional and </w:t>
      </w:r>
      <w:r w:rsidRPr="007475EF">
        <w:rPr>
          <w:rStyle w:val="Emphasis"/>
          <w:highlight w:val="cyan"/>
        </w:rPr>
        <w:t>global stability</w:t>
      </w:r>
      <w:r w:rsidRPr="00890800">
        <w:rPr>
          <w:rStyle w:val="Emphasis"/>
        </w:rPr>
        <w:t xml:space="preserve"> and security</w:t>
      </w:r>
      <w:r w:rsidRPr="004E54CB">
        <w:rPr>
          <w:sz w:val="16"/>
        </w:rPr>
        <w:t xml:space="preserve">. As the author of the apocalyptic novel Yellow Peril warned in 1992: Imagine someday chaos in China leads to shrinking production, and the land can no longer support so many people, the desire to survive will undoubtedly drive Chinese to cross the national border and head for other countries. … In the past, hundreds and thousands of Vietnamese traveled far away across the sea, shocking the whole world. </w:t>
      </w:r>
      <w:r w:rsidRPr="00890800">
        <w:rPr>
          <w:rStyle w:val="StyleUnderline"/>
        </w:rPr>
        <w:t xml:space="preserve">What kind of chain reaction will be produced if millions of, tens of millions of, or </w:t>
      </w:r>
      <w:proofErr w:type="spellStart"/>
      <w:r w:rsidRPr="00890800">
        <w:rPr>
          <w:rStyle w:val="StyleUnderline"/>
        </w:rPr>
        <w:t>hundred</w:t>
      </w:r>
      <w:proofErr w:type="spellEnd"/>
      <w:r w:rsidRPr="00890800">
        <w:rPr>
          <w:rStyle w:val="StyleUnderline"/>
        </w:rPr>
        <w:t xml:space="preserve"> of millions of Chinese move to other countries?</w:t>
      </w:r>
      <w:r w:rsidRPr="004E54CB">
        <w:rPr>
          <w:sz w:val="16"/>
        </w:rPr>
        <w:t xml:space="preserve"> What is the end result? We cannot predict this by now, but this is surely going to be devastating.232 </w:t>
      </w:r>
      <w:proofErr w:type="gramStart"/>
      <w:r w:rsidRPr="00890800">
        <w:rPr>
          <w:rStyle w:val="StyleUnderline"/>
        </w:rPr>
        <w:t>Equally</w:t>
      </w:r>
      <w:proofErr w:type="gramEnd"/>
      <w:r w:rsidRPr="00890800">
        <w:rPr>
          <w:rStyle w:val="StyleUnderline"/>
        </w:rPr>
        <w:t xml:space="preserve"> important, an unsustainable economy or </w:t>
      </w:r>
      <w:r w:rsidRPr="007475EF">
        <w:rPr>
          <w:rStyle w:val="StyleUnderline"/>
          <w:highlight w:val="cyan"/>
        </w:rPr>
        <w:t xml:space="preserve">state collapse spawned by poor health will deal a </w:t>
      </w:r>
      <w:r w:rsidRPr="007475EF">
        <w:rPr>
          <w:rStyle w:val="Emphasis"/>
          <w:highlight w:val="cyan"/>
        </w:rPr>
        <w:t xml:space="preserve">serious blow to the </w:t>
      </w:r>
      <w:r w:rsidRPr="000D3D59">
        <w:rPr>
          <w:rStyle w:val="Emphasis"/>
          <w:highlight w:val="cyan"/>
        </w:rPr>
        <w:t>global</w:t>
      </w:r>
      <w:r w:rsidRPr="000D3D59">
        <w:rPr>
          <w:rStyle w:val="Emphasis"/>
        </w:rPr>
        <w:t xml:space="preserve"> </w:t>
      </w:r>
      <w:r w:rsidRPr="007475EF">
        <w:rPr>
          <w:rStyle w:val="Emphasis"/>
          <w:highlight w:val="cyan"/>
        </w:rPr>
        <w:t>economy</w:t>
      </w:r>
      <w:r w:rsidRPr="004E54CB">
        <w:rPr>
          <w:sz w:val="16"/>
        </w:rPr>
        <w:t xml:space="preserve">. Among the developing countries, China has been the largest recipient of foreign investment, averaging about $40 billion per year during the late 1990s. As foreign companies are shifting manufacturing to China, the country is becoming a workshop for the world. As demonstrated in the 1998 Asian financial crisis, </w:t>
      </w:r>
      <w:r w:rsidRPr="000D3D59">
        <w:rPr>
          <w:rStyle w:val="Emphasis"/>
        </w:rPr>
        <w:t>China’s robust economy can be the anchor of global economic stability</w:t>
      </w:r>
      <w:r w:rsidRPr="000D3D59">
        <w:rPr>
          <w:rStyle w:val="StyleUnderline"/>
        </w:rPr>
        <w:t>.</w:t>
      </w:r>
      <w:r w:rsidRPr="004E54CB">
        <w:rPr>
          <w:sz w:val="16"/>
        </w:rPr>
        <w:t xml:space="preserve"> </w:t>
      </w:r>
      <w:r w:rsidRPr="000D3D59">
        <w:rPr>
          <w:rStyle w:val="StyleUnderline"/>
        </w:rPr>
        <w:t>China also has the potential to replace Japan as the engine of economic growth in Asia.</w:t>
      </w:r>
      <w:r w:rsidRPr="004E54CB">
        <w:rPr>
          <w:sz w:val="16"/>
        </w:rPr>
        <w:t xml:space="preserve"> The rising market demand in China has been the main factor behind the recent increase of exports in Taiwan, South Korea, and Singapore. Only one quarter of the size of Japanese economy, China is now the market to $40 billion worth of Asian export goods, which is half of the size of the Japanese market.233 A world economy that is so dependent on China as an industrial lifeline can become increasingly vulnerable to a major supply disruption caused by “war, terrorism, social unrest, or a natural disaster.”234 Last but not least, </w:t>
      </w:r>
      <w:r w:rsidRPr="00530271">
        <w:rPr>
          <w:rStyle w:val="Emphasis"/>
        </w:rPr>
        <w:t xml:space="preserve">social and political </w:t>
      </w:r>
      <w:r w:rsidRPr="007475EF">
        <w:rPr>
          <w:rStyle w:val="Emphasis"/>
          <w:highlight w:val="cyan"/>
        </w:rPr>
        <w:t>instability caused by poor health can combine with the authoritarian</w:t>
      </w:r>
      <w:r w:rsidRPr="00530271">
        <w:rPr>
          <w:rStyle w:val="Emphasis"/>
        </w:rPr>
        <w:t xml:space="preserve"> characteristics of the </w:t>
      </w:r>
      <w:r w:rsidRPr="007475EF">
        <w:rPr>
          <w:rStyle w:val="Emphasis"/>
          <w:highlight w:val="cyan"/>
        </w:rPr>
        <w:t>Chinese regime to make it war-prone</w:t>
      </w:r>
      <w:r w:rsidRPr="004E54CB">
        <w:rPr>
          <w:sz w:val="16"/>
        </w:rPr>
        <w:t xml:space="preserve">.235 </w:t>
      </w:r>
      <w:r w:rsidRPr="00530271">
        <w:rPr>
          <w:rStyle w:val="StyleUnderline"/>
        </w:rPr>
        <w:t xml:space="preserve">It is not farfetched to imagine that authoritarian </w:t>
      </w:r>
      <w:r w:rsidRPr="007475EF">
        <w:rPr>
          <w:rStyle w:val="StyleUnderline"/>
          <w:highlight w:val="cyan"/>
        </w:rPr>
        <w:t>leaders</w:t>
      </w:r>
      <w:r w:rsidRPr="00530271">
        <w:rPr>
          <w:rStyle w:val="StyleUnderline"/>
        </w:rPr>
        <w:t xml:space="preserve"> in China </w:t>
      </w:r>
      <w:r w:rsidRPr="007475EF">
        <w:rPr>
          <w:rStyle w:val="StyleUnderline"/>
          <w:highlight w:val="cyan"/>
        </w:rPr>
        <w:t>might undertake aggressive action abroad to divert the public’s attention from domestic</w:t>
      </w:r>
      <w:r w:rsidRPr="00530271">
        <w:rPr>
          <w:rStyle w:val="StyleUnderline"/>
        </w:rPr>
        <w:t xml:space="preserve"> political </w:t>
      </w:r>
      <w:r w:rsidRPr="007475EF">
        <w:rPr>
          <w:rStyle w:val="StyleUnderline"/>
          <w:highlight w:val="cyan"/>
        </w:rPr>
        <w:t>turmoil</w:t>
      </w:r>
      <w:r w:rsidRPr="004E54CB">
        <w:rPr>
          <w:sz w:val="16"/>
        </w:rPr>
        <w:t xml:space="preserve">. Alternatively, the single- party dictatorship can be strengthened as the leaders embrace hyper-nationalism to rally the masses and restore political order. </w:t>
      </w:r>
      <w:r w:rsidRPr="007475EF">
        <w:rPr>
          <w:rStyle w:val="StyleUnderline"/>
          <w:highlight w:val="cyan"/>
        </w:rPr>
        <w:t xml:space="preserve">The </w:t>
      </w:r>
      <w:r w:rsidRPr="000D3D59">
        <w:rPr>
          <w:rStyle w:val="StyleUnderline"/>
        </w:rPr>
        <w:t xml:space="preserve">end </w:t>
      </w:r>
      <w:r w:rsidRPr="007475EF">
        <w:rPr>
          <w:rStyle w:val="StyleUnderline"/>
          <w:highlight w:val="cyan"/>
        </w:rPr>
        <w:t>result will be a fascist state that</w:t>
      </w:r>
      <w:r w:rsidRPr="00530271">
        <w:rPr>
          <w:rStyle w:val="StyleUnderline"/>
        </w:rPr>
        <w:t xml:space="preserve"> by definition praises military virtues and </w:t>
      </w:r>
      <w:r w:rsidRPr="007475EF">
        <w:rPr>
          <w:rStyle w:val="StyleUnderline"/>
          <w:highlight w:val="cyan"/>
        </w:rPr>
        <w:t>embarks upon military expansion</w:t>
      </w:r>
      <w:r w:rsidRPr="004E54CB">
        <w:rPr>
          <w:sz w:val="16"/>
        </w:rPr>
        <w:t xml:space="preserve">. While this probability remains quite low, the “third way” of the corporate state, or the “market economy with Chinese characteristics,” seems to make the latter outcome more likely.236 </w:t>
      </w:r>
      <w:proofErr w:type="gramStart"/>
      <w:r w:rsidRPr="004E54CB">
        <w:rPr>
          <w:sz w:val="16"/>
        </w:rPr>
        <w:t>In</w:t>
      </w:r>
      <w:proofErr w:type="gramEnd"/>
      <w:r w:rsidRPr="004E54CB">
        <w:rPr>
          <w:sz w:val="16"/>
        </w:rPr>
        <w:t xml:space="preserve"> the words of David </w:t>
      </w:r>
      <w:proofErr w:type="spellStart"/>
      <w:r w:rsidRPr="004E54CB">
        <w:rPr>
          <w:sz w:val="16"/>
        </w:rPr>
        <w:t>Shambaugh</w:t>
      </w:r>
      <w:proofErr w:type="spellEnd"/>
      <w:r w:rsidRPr="004E54CB">
        <w:rPr>
          <w:sz w:val="16"/>
        </w:rPr>
        <w:t xml:space="preserve">, China may “become more confrontational externally, even as it becomes more fragmented internally.”237 </w:t>
      </w:r>
      <w:r w:rsidRPr="00530271">
        <w:rPr>
          <w:rStyle w:val="StyleUnderline"/>
        </w:rPr>
        <w:t>The state of the Chinese state is of clear national interest to the United States. Arguably, U.S.-China relations are the most important and most complex bilateral relationship in the world.</w:t>
      </w:r>
      <w:r w:rsidRPr="004E54CB">
        <w:rPr>
          <w:sz w:val="16"/>
        </w:rPr>
        <w:t xml:space="preserve"> China is the fourth largest trading partner of the United States, while the United States is the second largest in trading, the largest exporting market, and the biggest investor for China. With economic interdependence that high, any major upheaval in China is likely to have profound negative repercussions on the U.S. economy. Furthermore, </w:t>
      </w:r>
      <w:r w:rsidRPr="007475EF">
        <w:rPr>
          <w:rStyle w:val="StyleUnderline"/>
          <w:highlight w:val="cyan"/>
        </w:rPr>
        <w:t>a failed state</w:t>
      </w:r>
      <w:r w:rsidRPr="00530271">
        <w:rPr>
          <w:rStyle w:val="StyleUnderline"/>
        </w:rPr>
        <w:t xml:space="preserve"> tends to become a haven for the new enemies of global order because it </w:t>
      </w:r>
      <w:r w:rsidRPr="007475EF">
        <w:rPr>
          <w:rStyle w:val="StyleUnderline"/>
          <w:highlight w:val="cyan"/>
        </w:rPr>
        <w:t>gives extremist groups freedom of operation</w:t>
      </w:r>
      <w:r w:rsidRPr="00530271">
        <w:rPr>
          <w:rStyle w:val="StyleUnderline"/>
        </w:rPr>
        <w:t>, with dangerous consequences a world away</w:t>
      </w:r>
      <w:r w:rsidRPr="004E54CB">
        <w:rPr>
          <w:sz w:val="16"/>
        </w:rPr>
        <w:t xml:space="preserve">. </w:t>
      </w:r>
      <w:r w:rsidRPr="007475EF">
        <w:rPr>
          <w:rStyle w:val="Emphasis"/>
          <w:highlight w:val="cyan"/>
        </w:rPr>
        <w:t>State failure in China would also mean the loosening of its grip on nuclear weapons, increasing the threat of unauthorized access</w:t>
      </w:r>
      <w:r w:rsidRPr="00530271">
        <w:rPr>
          <w:rStyle w:val="Emphasis"/>
        </w:rPr>
        <w:t xml:space="preserve"> to nuclear materials or nuclear weapons </w:t>
      </w:r>
      <w:r w:rsidRPr="007475EF">
        <w:rPr>
          <w:rStyle w:val="Emphasis"/>
          <w:highlight w:val="cyan"/>
        </w:rPr>
        <w:t>by</w:t>
      </w:r>
      <w:r w:rsidRPr="00530271">
        <w:rPr>
          <w:rStyle w:val="Emphasis"/>
        </w:rPr>
        <w:t xml:space="preserve"> some </w:t>
      </w:r>
      <w:r w:rsidRPr="007475EF">
        <w:rPr>
          <w:rStyle w:val="Emphasis"/>
          <w:highlight w:val="cyan"/>
        </w:rPr>
        <w:t>terrorist groups</w:t>
      </w:r>
      <w:r w:rsidRPr="00530271">
        <w:rPr>
          <w:rStyle w:val="Emphasis"/>
        </w:rPr>
        <w:t xml:space="preserve"> or terrorist states</w:t>
      </w:r>
      <w:r w:rsidRPr="004E54CB">
        <w:rPr>
          <w:sz w:val="16"/>
        </w:rPr>
        <w:t xml:space="preserve">. </w:t>
      </w:r>
      <w:r w:rsidRPr="00530271">
        <w:rPr>
          <w:rStyle w:val="StyleUnderline"/>
        </w:rPr>
        <w:t xml:space="preserve">As far as nuclear nonproliferation is concerned, </w:t>
      </w:r>
      <w:r w:rsidRPr="007475EF">
        <w:rPr>
          <w:rStyle w:val="StyleUnderline"/>
          <w:highlight w:val="cyan"/>
        </w:rPr>
        <w:t>China’s dubious export behavior only makes the latter outcome more likely</w:t>
      </w:r>
      <w:r w:rsidRPr="004E54CB">
        <w:rPr>
          <w:sz w:val="16"/>
        </w:rPr>
        <w:t xml:space="preserve">. In addition, China is listed by the U.S. government as one of the countries of greatest concern regarding biological weapons (BW) proliferation. 238 This led former U.S. President Bill Clinton to conclude: “The weakness of great nations can pose as big a challenge to America as their strengths.”239 While the rise of China as a belligerent superpower is not in the interest of the international community, the collapse of China into a “messy state” or “failed state” can be equally dangerous, given the sheer size and the strategic importance of this country.240 In short, </w:t>
      </w:r>
      <w:r w:rsidRPr="00530271">
        <w:rPr>
          <w:rStyle w:val="StyleUnderline"/>
        </w:rPr>
        <w:t>growing health problems in China will not only harm the economic, social, political, and military structure in China, but will also undermine economic and security interests of the international community, including the United States</w:t>
      </w:r>
      <w:r w:rsidRPr="004E54CB">
        <w:rPr>
          <w:sz w:val="16"/>
        </w:rPr>
        <w:t>.</w:t>
      </w:r>
    </w:p>
    <w:p w:rsidR="00EB0397" w:rsidRDefault="00EB0397" w:rsidP="00EB0397">
      <w:pPr>
        <w:rPr>
          <w:rStyle w:val="Emphasis"/>
        </w:rPr>
      </w:pPr>
    </w:p>
    <w:p w:rsidR="00EB0397" w:rsidRDefault="00EB0397" w:rsidP="00EB0397">
      <w:pPr>
        <w:rPr>
          <w:rStyle w:val="Emphasis"/>
        </w:rPr>
      </w:pPr>
    </w:p>
    <w:p w:rsidR="00EB0397" w:rsidRDefault="00EB0397" w:rsidP="00EB0397">
      <w:pPr>
        <w:rPr>
          <w:rStyle w:val="Emphasis"/>
        </w:rPr>
      </w:pPr>
    </w:p>
    <w:p w:rsidR="00EB0397" w:rsidRDefault="00EB0397" w:rsidP="00EB0397">
      <w:pPr>
        <w:pStyle w:val="Heading4"/>
      </w:pPr>
      <w:r>
        <w:t>Scenario 2—Cloud Computing</w:t>
      </w:r>
    </w:p>
    <w:p w:rsidR="00EB0397" w:rsidRDefault="00EB0397" w:rsidP="00EB0397"/>
    <w:p w:rsidR="00EB0397" w:rsidRPr="003F6C28" w:rsidRDefault="00EB0397" w:rsidP="00EB0397">
      <w:pPr>
        <w:pStyle w:val="Heading4"/>
      </w:pPr>
      <w:r>
        <w:t xml:space="preserve">Domestic surveillance erodes </w:t>
      </w:r>
      <w:r w:rsidRPr="004B1F1F">
        <w:rPr>
          <w:u w:val="single"/>
        </w:rPr>
        <w:t>American competitiveness</w:t>
      </w:r>
      <w:r>
        <w:t xml:space="preserve"> in the </w:t>
      </w:r>
      <w:r w:rsidRPr="004B1F1F">
        <w:rPr>
          <w:u w:val="single"/>
        </w:rPr>
        <w:t>cloud-computing industry</w:t>
      </w:r>
      <w:r>
        <w:t xml:space="preserve">—other countries are using the </w:t>
      </w:r>
      <w:r w:rsidRPr="004B1F1F">
        <w:rPr>
          <w:u w:val="single"/>
        </w:rPr>
        <w:t>specter of NSA surveillance</w:t>
      </w:r>
      <w:r>
        <w:t xml:space="preserve"> as a </w:t>
      </w:r>
      <w:r w:rsidRPr="004B1F1F">
        <w:rPr>
          <w:u w:val="single"/>
        </w:rPr>
        <w:t>selling point</w:t>
      </w:r>
      <w:r>
        <w:t xml:space="preserve">, costing American companies </w:t>
      </w:r>
      <w:r w:rsidRPr="004B1F1F">
        <w:rPr>
          <w:u w:val="single"/>
        </w:rPr>
        <w:t>billions</w:t>
      </w:r>
    </w:p>
    <w:p w:rsidR="00EB0397" w:rsidRPr="00531F6B" w:rsidRDefault="00EB0397" w:rsidP="00EB0397">
      <w:pPr>
        <w:rPr>
          <w:rStyle w:val="Style13ptBold"/>
        </w:rPr>
      </w:pPr>
      <w:proofErr w:type="spellStart"/>
      <w:r w:rsidRPr="00531F6B">
        <w:rPr>
          <w:rStyle w:val="Style13ptBold"/>
        </w:rPr>
        <w:t>Kehl</w:t>
      </w:r>
      <w:proofErr w:type="spellEnd"/>
      <w:r w:rsidRPr="00531F6B">
        <w:rPr>
          <w:rStyle w:val="Style13ptBold"/>
        </w:rPr>
        <w:t xml:space="preserve">, Policy Analyst at New America’s Open </w:t>
      </w:r>
      <w:r>
        <w:rPr>
          <w:rStyle w:val="Style13ptBold"/>
        </w:rPr>
        <w:t xml:space="preserve">Technology Institute, </w:t>
      </w:r>
      <w:r w:rsidRPr="00531F6B">
        <w:rPr>
          <w:rStyle w:val="Style13ptBold"/>
        </w:rPr>
        <w:t>14</w:t>
      </w:r>
    </w:p>
    <w:p w:rsidR="00EB0397" w:rsidRPr="00531F6B" w:rsidRDefault="00EB0397" w:rsidP="00EB0397">
      <w:proofErr w:type="spellStart"/>
      <w:r>
        <w:t>Daielle</w:t>
      </w:r>
      <w:proofErr w:type="spellEnd"/>
      <w:r>
        <w:t xml:space="preserve">, Kevin Bankston, Policy </w:t>
      </w:r>
      <w:proofErr w:type="spellStart"/>
      <w:r>
        <w:t>Directorat</w:t>
      </w:r>
      <w:proofErr w:type="spellEnd"/>
      <w:r>
        <w:t xml:space="preserve"> OTI, Robyn Greene, Policy Counsel at OTI, Robert </w:t>
      </w:r>
      <w:proofErr w:type="spellStart"/>
      <w:r>
        <w:t>Morgus</w:t>
      </w:r>
      <w:proofErr w:type="spellEnd"/>
      <w:r>
        <w:t>, Research Associate at OTI, "Surveillance Costs: The NSA's Impact on the Economy, Internet Freedom &amp; Cybersecurity", July 2014, New America's Open Technology Institute Policy Paper, https://www.newamerica.org/downloads/Surveilance_Costs_Final.pdf</w:t>
      </w:r>
    </w:p>
    <w:p w:rsidR="00EB0397" w:rsidRPr="00ED097D" w:rsidRDefault="00EB0397" w:rsidP="00EB0397">
      <w:pPr>
        <w:rPr>
          <w:sz w:val="16"/>
        </w:rPr>
      </w:pPr>
      <w:r w:rsidRPr="00ED097D">
        <w:rPr>
          <w:rStyle w:val="StyleUnderline"/>
        </w:rPr>
        <w:t>Costs to the U.S. Cloud Computing Industry and Related Business</w:t>
      </w:r>
      <w:r w:rsidR="007B7ED6">
        <w:rPr>
          <w:rStyle w:val="StyleUnderline"/>
        </w:rPr>
        <w:t xml:space="preserve"> </w:t>
      </w:r>
      <w:r w:rsidRPr="000F03F9">
        <w:rPr>
          <w:rStyle w:val="StyleUnderline"/>
          <w:highlight w:val="cyan"/>
        </w:rPr>
        <w:t>Trust in American businesses has taken a significant hit sinc</w:t>
      </w:r>
      <w:r w:rsidRPr="002C36FD">
        <w:rPr>
          <w:rStyle w:val="StyleUnderline"/>
        </w:rPr>
        <w:t>e</w:t>
      </w:r>
      <w:r w:rsidRPr="00ED097D">
        <w:rPr>
          <w:sz w:val="16"/>
        </w:rPr>
        <w:t xml:space="preserve"> the initial </w:t>
      </w:r>
      <w:r w:rsidRPr="000F03F9">
        <w:rPr>
          <w:rStyle w:val="StyleUnderline"/>
          <w:highlight w:val="cyan"/>
        </w:rPr>
        <w:t>reports on</w:t>
      </w:r>
      <w:r w:rsidRPr="00ED097D">
        <w:rPr>
          <w:sz w:val="16"/>
        </w:rPr>
        <w:t xml:space="preserve"> the PRISM program </w:t>
      </w:r>
      <w:r w:rsidRPr="002C36FD">
        <w:rPr>
          <w:rStyle w:val="StyleUnderline"/>
        </w:rPr>
        <w:t xml:space="preserve">suggested that </w:t>
      </w:r>
      <w:r w:rsidRPr="000F03F9">
        <w:rPr>
          <w:rStyle w:val="StyleUnderline"/>
          <w:highlight w:val="cyan"/>
        </w:rPr>
        <w:t>the NSA</w:t>
      </w:r>
      <w:r w:rsidRPr="002C36FD">
        <w:rPr>
          <w:rStyle w:val="StyleUnderline"/>
        </w:rPr>
        <w:t xml:space="preserve"> was directly tapping into the servers of nine U.S. companies to obtain customer data for national security investigations</w:t>
      </w:r>
      <w:r w:rsidRPr="00ED097D">
        <w:rPr>
          <w:sz w:val="16"/>
        </w:rPr>
        <w:t xml:space="preserve">.28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w:t>
      </w:r>
      <w:r w:rsidRPr="000F03F9">
        <w:rPr>
          <w:rStyle w:val="Emphasis"/>
          <w:highlight w:val="cyan"/>
        </w:rPr>
        <w:t>the relationship between</w:t>
      </w:r>
      <w:r w:rsidRPr="00ED097D">
        <w:rPr>
          <w:rStyle w:val="Emphasis"/>
        </w:rPr>
        <w:t xml:space="preserve"> American </w:t>
      </w:r>
      <w:r w:rsidRPr="000F03F9">
        <w:rPr>
          <w:rStyle w:val="Emphasis"/>
          <w:highlight w:val="cyan"/>
        </w:rPr>
        <w:t>companies and the NSA</w:t>
      </w:r>
      <w:r w:rsidRPr="00ED097D">
        <w:rPr>
          <w:rStyle w:val="Emphasis"/>
        </w:rPr>
        <w:t xml:space="preserve"> </w:t>
      </w:r>
      <w:r w:rsidRPr="00ED097D">
        <w:rPr>
          <w:sz w:val="16"/>
        </w:rPr>
        <w:t xml:space="preserve">still </w:t>
      </w:r>
      <w:r w:rsidRPr="000F03F9">
        <w:rPr>
          <w:rStyle w:val="Emphasis"/>
          <w:highlight w:val="cyan"/>
        </w:rPr>
        <w:t>created a</w:t>
      </w:r>
      <w:r w:rsidRPr="00ED097D">
        <w:rPr>
          <w:rStyle w:val="Emphasis"/>
        </w:rPr>
        <w:t xml:space="preserve"> significant </w:t>
      </w:r>
      <w:r w:rsidRPr="000F03F9">
        <w:rPr>
          <w:rStyle w:val="Emphasis"/>
          <w:highlight w:val="cyan"/>
        </w:rPr>
        <w:t>trust gap</w:t>
      </w:r>
      <w:r w:rsidRPr="002C36FD">
        <w:rPr>
          <w:rStyle w:val="StyleUnderline"/>
        </w:rPr>
        <w:t>, especially in industries where users entrust companies to store sensitive personal and commercial data</w:t>
      </w:r>
      <w:r w:rsidRPr="00ED097D">
        <w:rPr>
          <w:sz w:val="16"/>
        </w:rPr>
        <w:t xml:space="preserve">. “Last year’s national security leaks have also had a commercial and financial impact on </w:t>
      </w:r>
      <w:r w:rsidRPr="000F03F9">
        <w:rPr>
          <w:rStyle w:val="StyleUnderline"/>
          <w:highlight w:val="cyan"/>
        </w:rPr>
        <w:t>American tech</w:t>
      </w:r>
      <w:r w:rsidRPr="002C36FD">
        <w:rPr>
          <w:rStyle w:val="StyleUnderline"/>
        </w:rPr>
        <w:t xml:space="preserve">nology </w:t>
      </w:r>
      <w:r w:rsidRPr="000F03F9">
        <w:rPr>
          <w:rStyle w:val="StyleUnderline"/>
          <w:highlight w:val="cyan"/>
        </w:rPr>
        <w:t>companies</w:t>
      </w:r>
      <w:r w:rsidRPr="00ED097D">
        <w:rPr>
          <w:sz w:val="16"/>
        </w:rPr>
        <w:t xml:space="preserve"> that have provided these records,” noted Representative Bob </w:t>
      </w:r>
      <w:proofErr w:type="spellStart"/>
      <w:r w:rsidRPr="00ED097D">
        <w:rPr>
          <w:sz w:val="16"/>
        </w:rPr>
        <w:t>Goodlatte</w:t>
      </w:r>
      <w:proofErr w:type="spellEnd"/>
      <w:r w:rsidRPr="00ED097D">
        <w:rPr>
          <w:sz w:val="16"/>
        </w:rPr>
        <w:t xml:space="preserve">, a prominent Republican leader and Chairman of the House Judiciary Committee, in May 2014. “They </w:t>
      </w:r>
      <w:r w:rsidRPr="002C36FD">
        <w:rPr>
          <w:rStyle w:val="StyleUnderline"/>
        </w:rPr>
        <w:t xml:space="preserve">have </w:t>
      </w:r>
      <w:r w:rsidRPr="000F03F9">
        <w:rPr>
          <w:rStyle w:val="StyleUnderline"/>
          <w:highlight w:val="cyan"/>
        </w:rPr>
        <w:t>experienced backlash from</w:t>
      </w:r>
      <w:r w:rsidRPr="002C36FD">
        <w:rPr>
          <w:rStyle w:val="StyleUnderline"/>
        </w:rPr>
        <w:t xml:space="preserve"> both American and foreign </w:t>
      </w:r>
      <w:r w:rsidRPr="000F03F9">
        <w:rPr>
          <w:rStyle w:val="StyleUnderline"/>
          <w:highlight w:val="cyan"/>
        </w:rPr>
        <w:t>consumers and have had their competitive standing</w:t>
      </w:r>
      <w:r w:rsidRPr="002C36FD">
        <w:rPr>
          <w:rStyle w:val="StyleUnderline"/>
        </w:rPr>
        <w:t xml:space="preserve"> in the global marketplace </w:t>
      </w:r>
      <w:r w:rsidRPr="000F03F9">
        <w:rPr>
          <w:rStyle w:val="StyleUnderline"/>
          <w:highlight w:val="cyan"/>
        </w:rPr>
        <w:t>damaged</w:t>
      </w:r>
      <w:r w:rsidRPr="002C36FD">
        <w:rPr>
          <w:rStyle w:val="StyleUnderline"/>
        </w:rPr>
        <w:t>.”</w:t>
      </w:r>
      <w:r w:rsidRPr="00ED097D">
        <w:rPr>
          <w:sz w:val="16"/>
        </w:rPr>
        <w:t>31</w:t>
      </w:r>
      <w:r w:rsidR="007B7ED6">
        <w:rPr>
          <w:sz w:val="16"/>
        </w:rPr>
        <w:t xml:space="preserve"> </w:t>
      </w:r>
      <w:r w:rsidRPr="002C36FD">
        <w:rPr>
          <w:rStyle w:val="StyleUnderline"/>
        </w:rPr>
        <w:t xml:space="preserve">Given heightened concerns about the NSA’s ability to access data stored by U.S. companies, </w:t>
      </w:r>
      <w:r w:rsidRPr="000F03F9">
        <w:rPr>
          <w:rStyle w:val="StyleUnderline"/>
          <w:highlight w:val="cyan"/>
        </w:rPr>
        <w:t xml:space="preserve">it is no surprise that </w:t>
      </w:r>
      <w:r w:rsidRPr="000F03F9">
        <w:rPr>
          <w:rStyle w:val="Emphasis"/>
          <w:highlight w:val="cyan"/>
        </w:rPr>
        <w:t>American companies offering cloud computing and webhosting services are among those experiencing the most acute economic fallout</w:t>
      </w:r>
      <w:r w:rsidRPr="00ED097D">
        <w:rPr>
          <w:rStyle w:val="Emphasis"/>
        </w:rPr>
        <w:t xml:space="preserve"> from NSA surveillance</w:t>
      </w:r>
      <w:r w:rsidRPr="00ED097D">
        <w:rPr>
          <w:sz w:val="16"/>
        </w:rPr>
        <w:t xml:space="preserve">. Within just a few weeks of the first disclosures, reports began to emerge that American cloud computing companies like Dropbox and Amazon Web Services were starting to lose business to overseas competitors.32 The CEO of </w:t>
      </w:r>
      <w:proofErr w:type="spellStart"/>
      <w:r w:rsidRPr="00ED097D">
        <w:rPr>
          <w:sz w:val="16"/>
        </w:rPr>
        <w:t>Artmotion</w:t>
      </w:r>
      <w:proofErr w:type="spellEnd"/>
      <w:r w:rsidRPr="00ED097D">
        <w:rPr>
          <w:sz w:val="16"/>
        </w:rPr>
        <w:t xml:space="preserve">, one of Switzerland’s largest offshore hosting providers, reported in July 2013 that his company had seen a 45 percent jump in revenue since the first leaks,33 an early sign that the country’s perceived neutrality and strong data and privacy protections34 could potentially be turned into a serious competitive advantage.35 </w:t>
      </w:r>
      <w:r w:rsidRPr="000F03F9">
        <w:rPr>
          <w:rStyle w:val="Emphasis"/>
          <w:highlight w:val="cyan"/>
        </w:rPr>
        <w:t>Foreign companies are</w:t>
      </w:r>
      <w:r w:rsidRPr="002C36FD">
        <w:rPr>
          <w:rStyle w:val="StyleUnderline"/>
        </w:rPr>
        <w:t xml:space="preserve"> clearly </w:t>
      </w:r>
      <w:r w:rsidRPr="000F03F9">
        <w:rPr>
          <w:rStyle w:val="Emphasis"/>
          <w:highlight w:val="cyan"/>
        </w:rPr>
        <w:t>poised to benefit</w:t>
      </w:r>
      <w:r w:rsidRPr="000F03F9">
        <w:rPr>
          <w:rStyle w:val="StyleUnderline"/>
          <w:highlight w:val="cyan"/>
        </w:rPr>
        <w:t xml:space="preserve"> from growing fears about</w:t>
      </w:r>
      <w:r w:rsidRPr="002C36FD">
        <w:rPr>
          <w:rStyle w:val="StyleUnderline"/>
        </w:rPr>
        <w:t xml:space="preserve"> the </w:t>
      </w:r>
      <w:r w:rsidRPr="000F03F9">
        <w:rPr>
          <w:rStyle w:val="StyleUnderline"/>
          <w:highlight w:val="cyan"/>
        </w:rPr>
        <w:t>security</w:t>
      </w:r>
      <w:r w:rsidRPr="002C36FD">
        <w:rPr>
          <w:rStyle w:val="StyleUnderline"/>
        </w:rPr>
        <w:t xml:space="preserve"> ramifications of keeping data in the United States. In a survey of 300 British and Canadian businesses released by PEER 1 in January 2014,36 25 percent of respondents indicated that they were moving data outside of the U.S. as a result of the NSA revelations. An overwhelming number of the companies surveyed indicated that security and data privacy were their top concerns, with 81 percent stating that they “want to know exactly where their data is being hosted.” Seventy percent were even willing to sacrifice performance in order to ensure that their data was protected</w:t>
      </w:r>
      <w:r w:rsidRPr="00ED097D">
        <w:rPr>
          <w:sz w:val="16"/>
        </w:rPr>
        <w:t>.37</w:t>
      </w:r>
      <w:r w:rsidR="007B7ED6">
        <w:rPr>
          <w:rStyle w:val="StyleUnderline"/>
        </w:rPr>
        <w:t xml:space="preserve"> </w:t>
      </w:r>
      <w:r w:rsidRPr="00ED097D">
        <w:rPr>
          <w:sz w:val="16"/>
        </w:rPr>
        <w:t xml:space="preserve">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sarcastically: “The government response was, ‘Oh don’t worry, </w:t>
      </w:r>
      <w:proofErr w:type="gramStart"/>
      <w:r w:rsidRPr="00ED097D">
        <w:rPr>
          <w:sz w:val="16"/>
        </w:rPr>
        <w:t>we’re</w:t>
      </w:r>
      <w:proofErr w:type="gramEnd"/>
      <w:r w:rsidRPr="00ED097D">
        <w:rPr>
          <w:sz w:val="16"/>
        </w:rPr>
        <w:t xml:space="preserve"> not spying on any Americans.’ Oh, wonderful: that’s really helpful to companies [like Facebook] trying to serve people around the world, and that’s really going to inspire confidence in American internet companies.”39 As Zuckerberg’s comments reflect, </w:t>
      </w:r>
      <w:r w:rsidRPr="002C36FD">
        <w:rPr>
          <w:rStyle w:val="StyleUnderline"/>
        </w:rPr>
        <w:t xml:space="preserve">certain parts of the American technology industry are particularly vulnerable to international backlash since growth is heavily dependent on foreign </w:t>
      </w:r>
      <w:r w:rsidRPr="00E0144C">
        <w:rPr>
          <w:rStyle w:val="StyleUnderline"/>
        </w:rPr>
        <w:t xml:space="preserve">markets. For example, the U.S. cloud computing industry has grown from an estimated $46 billion in 2008 to $150 billion in 2014, with nearly 50 percent of worldwide cloud-computing revenues coming from the U.S.40 R Street Institute’s January 2014 policy study concluded that </w:t>
      </w:r>
      <w:r w:rsidRPr="000F03F9">
        <w:rPr>
          <w:rStyle w:val="StyleUnderline"/>
          <w:highlight w:val="cyan"/>
        </w:rPr>
        <w:t>in the next few years</w:t>
      </w:r>
      <w:r w:rsidRPr="00E0144C">
        <w:rPr>
          <w:rStyle w:val="StyleUnderline"/>
        </w:rPr>
        <w:t xml:space="preserve">, new products and </w:t>
      </w:r>
      <w:r w:rsidRPr="000F03F9">
        <w:rPr>
          <w:rStyle w:val="StyleUnderline"/>
          <w:highlight w:val="cyan"/>
        </w:rPr>
        <w:t>services that rely on cloud computing will become increasingly pervasive. “</w:t>
      </w:r>
      <w:r w:rsidRPr="000F03F9">
        <w:rPr>
          <w:rStyle w:val="Emphasis"/>
          <w:highlight w:val="cyan"/>
        </w:rPr>
        <w:t>Cloud computing is</w:t>
      </w:r>
      <w:r w:rsidRPr="00E0144C">
        <w:rPr>
          <w:rStyle w:val="StyleUnderline"/>
        </w:rPr>
        <w:t xml:space="preserve"> also </w:t>
      </w:r>
      <w:r w:rsidRPr="000F03F9">
        <w:rPr>
          <w:rStyle w:val="Emphasis"/>
          <w:highlight w:val="cyan"/>
        </w:rPr>
        <w:t>the root of development for the emerging generation of Web-based applications</w:t>
      </w:r>
      <w:r w:rsidRPr="00E0144C">
        <w:rPr>
          <w:rStyle w:val="StyleUnderline"/>
        </w:rPr>
        <w:t xml:space="preserve">—home security, outpatient care, mobile payment, distance learning, efficient energy use and driverless cars,” writes R Street’s Steven </w:t>
      </w:r>
      <w:proofErr w:type="spellStart"/>
      <w:r w:rsidRPr="00E0144C">
        <w:rPr>
          <w:rStyle w:val="StyleUnderline"/>
        </w:rPr>
        <w:t>Titch</w:t>
      </w:r>
      <w:proofErr w:type="spellEnd"/>
      <w:r w:rsidRPr="00E0144C">
        <w:rPr>
          <w:rStyle w:val="StyleUnderline"/>
        </w:rPr>
        <w:t xml:space="preserve"> in the study. “And it is a research area where </w:t>
      </w:r>
      <w:r w:rsidRPr="000F03F9">
        <w:rPr>
          <w:rStyle w:val="Emphasis"/>
          <w:highlight w:val="cyan"/>
        </w:rPr>
        <w:t>the U</w:t>
      </w:r>
      <w:r w:rsidRPr="00ED097D">
        <w:rPr>
          <w:rStyle w:val="Emphasis"/>
        </w:rPr>
        <w:t xml:space="preserve">nited </w:t>
      </w:r>
      <w:r w:rsidRPr="000F03F9">
        <w:rPr>
          <w:rStyle w:val="Emphasis"/>
          <w:highlight w:val="cyan"/>
        </w:rPr>
        <w:t>S</w:t>
      </w:r>
      <w:r w:rsidRPr="00ED097D">
        <w:rPr>
          <w:rStyle w:val="Emphasis"/>
        </w:rPr>
        <w:t xml:space="preserve">tates </w:t>
      </w:r>
      <w:r w:rsidRPr="000F03F9">
        <w:rPr>
          <w:rStyle w:val="Emphasis"/>
          <w:highlight w:val="cyan"/>
        </w:rPr>
        <w:t>is a</w:t>
      </w:r>
      <w:r w:rsidRPr="00ED097D">
        <w:rPr>
          <w:rStyle w:val="Emphasis"/>
        </w:rPr>
        <w:t xml:space="preserve">n undisputed </w:t>
      </w:r>
      <w:r w:rsidRPr="000F03F9">
        <w:rPr>
          <w:rStyle w:val="Emphasis"/>
          <w:highlight w:val="cyan"/>
        </w:rPr>
        <w:t>leader</w:t>
      </w:r>
      <w:r w:rsidRPr="00E0144C">
        <w:rPr>
          <w:rStyle w:val="StyleUnderline"/>
        </w:rPr>
        <w:t>.”</w:t>
      </w:r>
      <w:r w:rsidRPr="00ED097D">
        <w:rPr>
          <w:sz w:val="16"/>
        </w:rPr>
        <w:t xml:space="preserve">41 </w:t>
      </w:r>
      <w:r w:rsidRPr="000F03F9">
        <w:rPr>
          <w:rStyle w:val="Emphasis"/>
          <w:highlight w:val="cyan"/>
        </w:rPr>
        <w:t>This trajectory may be dramatically altered</w:t>
      </w:r>
      <w:r w:rsidRPr="00ED097D">
        <w:rPr>
          <w:rStyle w:val="Emphasis"/>
        </w:rPr>
        <w:t xml:space="preserve">, however, </w:t>
      </w:r>
      <w:r w:rsidRPr="000F03F9">
        <w:rPr>
          <w:rStyle w:val="Emphasis"/>
          <w:highlight w:val="cyan"/>
        </w:rPr>
        <w:t>as a consequence of the NSA’s surveillance programs.</w:t>
      </w:r>
      <w:r w:rsidR="007B7ED6">
        <w:rPr>
          <w:rStyle w:val="Emphasis"/>
        </w:rPr>
        <w:t xml:space="preserve"> </w:t>
      </w:r>
      <w:r w:rsidRPr="00ED097D">
        <w:rPr>
          <w:rStyle w:val="Emphasis"/>
        </w:rPr>
        <w:t>Economic forecasts after the Snowden leaks have predicted significant, ongoing losses for the cloud-computing industry in the next few years</w:t>
      </w:r>
      <w:r w:rsidRPr="003F6C28">
        <w:rPr>
          <w:rStyle w:val="StyleUnderline"/>
        </w:rPr>
        <w:t>. An August 2013 study by the Information Technology and Innovation Foundation (ITIF) estimated that</w:t>
      </w:r>
      <w:r w:rsidRPr="00ED097D">
        <w:rPr>
          <w:sz w:val="16"/>
        </w:rPr>
        <w:t xml:space="preserve"> revelations about </w:t>
      </w:r>
      <w:r w:rsidRPr="003F6C28">
        <w:rPr>
          <w:rStyle w:val="StyleUnderline"/>
        </w:rPr>
        <w:t>the NSA</w:t>
      </w:r>
      <w:r w:rsidRPr="00ED097D">
        <w:rPr>
          <w:sz w:val="16"/>
        </w:rPr>
        <w:t xml:space="preserve">’s PRISM program </w:t>
      </w:r>
      <w:r w:rsidRPr="003F6C28">
        <w:rPr>
          <w:rStyle w:val="StyleUnderline"/>
        </w:rPr>
        <w:t>could cost the American cloud computing industry $22 to $35 billion over the next three years.</w:t>
      </w:r>
      <w:r w:rsidRPr="00ED097D">
        <w:rPr>
          <w:sz w:val="16"/>
        </w:rPr>
        <w:t xml:space="preserve">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w:t>
      </w:r>
      <w:r w:rsidRPr="000F03F9">
        <w:rPr>
          <w:rStyle w:val="Emphasis"/>
          <w:highlight w:val="cyan"/>
        </w:rPr>
        <w:t>Because the cloud computing industry is undergoing rapid growth right now</w:t>
      </w:r>
      <w:r w:rsidRPr="003F6C28">
        <w:rPr>
          <w:rStyle w:val="StyleUnderline"/>
        </w:rPr>
        <w:t>—a 2012 Gartner study predicted global spending on cloud computing would increase by 100 percent from 2012 to 2016, compared to a 3 percent overall growth rate in the tech industry as a whole43—</w:t>
      </w:r>
      <w:r w:rsidRPr="000F03F9">
        <w:rPr>
          <w:rStyle w:val="Emphasis"/>
          <w:highlight w:val="cyan"/>
        </w:rPr>
        <w:t>vendors</w:t>
      </w:r>
      <w:r w:rsidRPr="003F6C28">
        <w:rPr>
          <w:rStyle w:val="StyleUnderline"/>
        </w:rPr>
        <w:t xml:space="preserve"> in this sector </w:t>
      </w:r>
      <w:r w:rsidRPr="000F03F9">
        <w:rPr>
          <w:rStyle w:val="Emphasis"/>
          <w:highlight w:val="cyan"/>
        </w:rPr>
        <w:t>are particularly vulnerable to shifts in the market</w:t>
      </w:r>
      <w:r w:rsidRPr="000F03F9">
        <w:rPr>
          <w:rStyle w:val="StyleUnderline"/>
          <w:highlight w:val="cyan"/>
        </w:rPr>
        <w:t>. Failing to recruit new customers or losing a competitive advantage</w:t>
      </w:r>
      <w:r w:rsidRPr="003F6C28">
        <w:rPr>
          <w:rStyle w:val="StyleUnderline"/>
        </w:rPr>
        <w:t xml:space="preserve"> due to exploitation by rival companies in other countries </w:t>
      </w:r>
      <w:r w:rsidRPr="000F03F9">
        <w:rPr>
          <w:rStyle w:val="StyleUnderline"/>
          <w:highlight w:val="cyan"/>
        </w:rPr>
        <w:t>can quickly lead to a dwindling market share</w:t>
      </w:r>
      <w:r w:rsidRPr="003F6C28">
        <w:rPr>
          <w:rStyle w:val="StyleUnderline"/>
        </w:rPr>
        <w:t>.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w:t>
      </w:r>
      <w:r w:rsidRPr="00ED097D">
        <w:rPr>
          <w:sz w:val="16"/>
        </w:rPr>
        <w:t xml:space="preserve"> (which will be discussed at length in the next section).44 As the R Street Policy Study highlights, </w:t>
      </w:r>
      <w:r w:rsidRPr="003F6C28">
        <w:rPr>
          <w:rStyle w:val="StyleUnderline"/>
        </w:rPr>
        <w:t>“Ironically, the NSA turned the competitive edge U.S. companies have in cloud computing into a liability</w:t>
      </w:r>
      <w:r w:rsidRPr="00ED097D">
        <w:rPr>
          <w:sz w:val="16"/>
        </w:rPr>
        <w:t>, especially in Europe.”45</w:t>
      </w:r>
      <w:r w:rsidR="007B7ED6">
        <w:rPr>
          <w:sz w:val="16"/>
        </w:rPr>
        <w:t xml:space="preserve"> </w:t>
      </w:r>
      <w:r w:rsidRPr="00ED097D">
        <w:rPr>
          <w:sz w:val="16"/>
        </w:rPr>
        <w:t xml:space="preserve">In a follow up to the ITIF study, </w:t>
      </w:r>
      <w:r w:rsidRPr="003F6C28">
        <w:rPr>
          <w:rStyle w:val="StyleUnderline"/>
        </w:rPr>
        <w:t xml:space="preserve">Forrester Research analyst James Staten argued that the think tank’s estimates were low, suggesting that </w:t>
      </w:r>
      <w:r w:rsidRPr="000F03F9">
        <w:rPr>
          <w:rStyle w:val="Emphasis"/>
          <w:highlight w:val="cyan"/>
        </w:rPr>
        <w:t>the</w:t>
      </w:r>
      <w:r w:rsidRPr="00C7251D">
        <w:rPr>
          <w:rStyle w:val="Emphasis"/>
        </w:rPr>
        <w:t xml:space="preserve"> actual </w:t>
      </w:r>
      <w:r w:rsidRPr="000F03F9">
        <w:rPr>
          <w:rStyle w:val="Emphasis"/>
          <w:highlight w:val="cyan"/>
        </w:rPr>
        <w:t>figure could be as high as $180 billion over three years</w:t>
      </w:r>
      <w:r w:rsidRPr="003F6C28">
        <w:rPr>
          <w:rStyle w:val="StyleUnderline"/>
        </w:rPr>
        <w:t>.</w:t>
      </w:r>
      <w:r w:rsidRPr="00ED097D">
        <w:rPr>
          <w:sz w:val="16"/>
        </w:rPr>
        <w:t xml:space="preserve">46 </w:t>
      </w:r>
      <w:r w:rsidRPr="003F6C28">
        <w:rPr>
          <w:rStyle w:val="StyleUnderline"/>
        </w:rPr>
        <w:t>Staten highlighted two additional impacts not considered in the ITIF study</w:t>
      </w:r>
      <w:r w:rsidRPr="00ED097D">
        <w:rPr>
          <w:sz w:val="16"/>
        </w:rPr>
        <w:t xml:space="preserve">. The </w:t>
      </w:r>
      <w:r w:rsidRPr="003F6C28">
        <w:rPr>
          <w:rStyle w:val="StyleUnderline"/>
        </w:rPr>
        <w:t>first</w:t>
      </w:r>
      <w:r w:rsidRPr="00ED097D">
        <w:rPr>
          <w:sz w:val="16"/>
        </w:rPr>
        <w:t xml:space="preserve"> is that </w:t>
      </w:r>
      <w:r w:rsidRPr="00C7251D">
        <w:rPr>
          <w:rStyle w:val="Emphasis"/>
        </w:rPr>
        <w:t>U</w:t>
      </w:r>
      <w:r w:rsidRPr="000F03F9">
        <w:rPr>
          <w:rStyle w:val="Emphasis"/>
          <w:highlight w:val="cyan"/>
        </w:rPr>
        <w:t>.S. customers</w:t>
      </w:r>
      <w:r w:rsidRPr="00ED097D">
        <w:rPr>
          <w:sz w:val="16"/>
        </w:rPr>
        <w:t>—not just foreign companies—</w:t>
      </w:r>
      <w:r w:rsidRPr="000F03F9">
        <w:rPr>
          <w:rStyle w:val="Emphasis"/>
          <w:highlight w:val="cyan"/>
        </w:rPr>
        <w:t>would</w:t>
      </w:r>
      <w:r w:rsidRPr="003F6C28">
        <w:rPr>
          <w:rStyle w:val="StyleUnderline"/>
        </w:rPr>
        <w:t xml:space="preserve"> also </w:t>
      </w:r>
      <w:r w:rsidRPr="000F03F9">
        <w:rPr>
          <w:rStyle w:val="Emphasis"/>
          <w:highlight w:val="cyan"/>
        </w:rPr>
        <w:t>avoid US cloud providers</w:t>
      </w:r>
      <w:r w:rsidRPr="003F6C28">
        <w:rPr>
          <w:rStyle w:val="StyleUnderline"/>
        </w:rPr>
        <w:t xml:space="preserve">, especially </w:t>
      </w:r>
      <w:r w:rsidRPr="000F03F9">
        <w:rPr>
          <w:rStyle w:val="StyleUnderline"/>
          <w:highlight w:val="cyan"/>
        </w:rPr>
        <w:t>for international</w:t>
      </w:r>
      <w:r w:rsidRPr="003F6C28">
        <w:rPr>
          <w:rStyle w:val="StyleUnderline"/>
        </w:rPr>
        <w:t xml:space="preserve"> and overseas </w:t>
      </w:r>
      <w:r w:rsidRPr="000F03F9">
        <w:rPr>
          <w:rStyle w:val="StyleUnderline"/>
          <w:highlight w:val="cyan"/>
        </w:rPr>
        <w:t>business</w:t>
      </w:r>
      <w:r w:rsidRPr="00ED097D">
        <w:rPr>
          <w:sz w:val="16"/>
        </w:rPr>
        <w:t xml:space="preserve">. The ITIF study predicted that American companies would retain their domestic market share, but Staten argued that the economic blowback from the revelations would be felt at home, too. </w:t>
      </w:r>
      <w:r w:rsidRPr="003F6C28">
        <w:rPr>
          <w:rStyle w:val="StyleUnderline"/>
        </w:rPr>
        <w:t>“You don’t have to be a French company, for example, to be worried about the US government snooping in the data about your French clients,”</w:t>
      </w:r>
      <w:r w:rsidRPr="00ED097D">
        <w:rPr>
          <w:sz w:val="16"/>
        </w:rPr>
        <w:t xml:space="preserve"> he wrote.47 Moreover, the analysis highlighted a </w:t>
      </w:r>
      <w:r w:rsidRPr="003F6C28">
        <w:rPr>
          <w:rStyle w:val="StyleUnderline"/>
        </w:rPr>
        <w:t>second and “far more costly”</w:t>
      </w:r>
      <w:r w:rsidRPr="00ED097D">
        <w:rPr>
          <w:sz w:val="16"/>
        </w:rPr>
        <w:t xml:space="preserve"> impact: </w:t>
      </w:r>
      <w:r w:rsidRPr="000F03F9">
        <w:rPr>
          <w:sz w:val="16"/>
        </w:rPr>
        <w:t xml:space="preserve">that </w:t>
      </w:r>
      <w:r w:rsidRPr="000F03F9">
        <w:rPr>
          <w:rStyle w:val="Emphasis"/>
        </w:rPr>
        <w:t>foreign cloud providers</w:t>
      </w:r>
      <w:r w:rsidRPr="000F03F9">
        <w:rPr>
          <w:rStyle w:val="StyleUnderline"/>
        </w:rPr>
        <w:t xml:space="preserve">, too, </w:t>
      </w:r>
      <w:r w:rsidRPr="000F03F9">
        <w:rPr>
          <w:rStyle w:val="Emphasis"/>
        </w:rPr>
        <w:t>would lose as much as 20 percent of overseas and domestic business because of similar spying programs conducted by other governments</w:t>
      </w:r>
      <w:r w:rsidRPr="000F03F9">
        <w:rPr>
          <w:sz w:val="16"/>
        </w:rPr>
        <w:t>. Indeed,</w:t>
      </w:r>
      <w:r w:rsidRPr="00ED097D">
        <w:rPr>
          <w:sz w:val="16"/>
        </w:rPr>
        <w:t xml:space="preserve">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Staten predicts that </w:t>
      </w:r>
      <w:r w:rsidRPr="003F6C28">
        <w:rPr>
          <w:rStyle w:val="StyleUnderline"/>
        </w:rPr>
        <w:t>as the surveillance landscape around the world becomes more clear, it could have a serious negative impact on all hosting and outsourcing services, resulting in a 25 percent decline in the overall IT services market, or about $180 billion in losses</w:t>
      </w:r>
      <w:r w:rsidRPr="00ED097D">
        <w:rPr>
          <w:sz w:val="16"/>
        </w:rPr>
        <w:t>.49</w:t>
      </w:r>
      <w:r w:rsidR="007B7ED6">
        <w:rPr>
          <w:sz w:val="16"/>
        </w:rPr>
        <w:t xml:space="preserve"> </w:t>
      </w:r>
      <w:r w:rsidRPr="003F6C28">
        <w:rPr>
          <w:rStyle w:val="StyleUnderline"/>
        </w:rPr>
        <w:t>Recent reports suggest that things are, in fact, moving in the direction that analysts like Castro and Staten suggested</w:t>
      </w:r>
      <w:r w:rsidRPr="00ED097D">
        <w:rPr>
          <w:sz w:val="16"/>
        </w:rPr>
        <w:t xml:space="preserve">.50 </w:t>
      </w:r>
      <w:r w:rsidRPr="003F6C28">
        <w:rPr>
          <w:rStyle w:val="StyleUnderline"/>
        </w:rPr>
        <w:t>A survey of 1,000</w:t>
      </w:r>
      <w:r w:rsidRPr="00ED097D">
        <w:rPr>
          <w:sz w:val="16"/>
        </w:rPr>
        <w:t xml:space="preserve"> “[Information and Communications Technology (</w:t>
      </w:r>
      <w:r w:rsidRPr="003F6C28">
        <w:rPr>
          <w:rStyle w:val="StyleUnderline"/>
        </w:rPr>
        <w:t>ICT</w:t>
      </w:r>
      <w:r w:rsidRPr="00ED097D">
        <w:rPr>
          <w:sz w:val="16"/>
        </w:rPr>
        <w:t xml:space="preserve">)] </w:t>
      </w:r>
      <w:r w:rsidRPr="003F6C28">
        <w:rPr>
          <w:rStyle w:val="StyleUnderline"/>
        </w:rPr>
        <w:t>decision-makers</w:t>
      </w:r>
      <w:r w:rsidRPr="00ED097D">
        <w:rPr>
          <w:sz w:val="16"/>
        </w:rPr>
        <w:t xml:space="preserve">” </w:t>
      </w:r>
      <w:r w:rsidRPr="003F6C28">
        <w:rPr>
          <w:rStyle w:val="StyleUnderline"/>
        </w:rPr>
        <w:t>from France, Germany, Hong Kong, the UK, and the USA</w:t>
      </w:r>
      <w:r w:rsidRPr="00ED097D">
        <w:rPr>
          <w:sz w:val="16"/>
        </w:rPr>
        <w:t xml:space="preserve"> in February and March 2014 </w:t>
      </w:r>
      <w:r w:rsidRPr="003F6C28">
        <w:rPr>
          <w:rStyle w:val="StyleUnderline"/>
        </w:rPr>
        <w:t xml:space="preserve">found that </w:t>
      </w:r>
      <w:r w:rsidRPr="004B1F1F">
        <w:rPr>
          <w:rStyle w:val="Emphasis"/>
        </w:rPr>
        <w:t>the disclosures “have had a direct impact on how companies around the world think about ICT and cloud computing in particular</w:t>
      </w:r>
      <w:r w:rsidRPr="00ED097D">
        <w:rPr>
          <w:sz w:val="16"/>
        </w:rPr>
        <w:t>.”51 According to the data from NTT Communications</w:t>
      </w:r>
      <w:r w:rsidRPr="003F6C28">
        <w:rPr>
          <w:rStyle w:val="StyleUnderline"/>
        </w:rPr>
        <w:t>, 88 percent of decision-makers are changing their purchasing behavior when it comes to the cloud, with the vast majority indicating that the location of the data is very important. The results do not bode well for recruitment of new customers, either—62 percent of those currently not storing data in the cloud indicated that the revelations have since prevented them from moving their ICT systems there. And finally, 82 percent suggested that they agree with proposals made by German Chancellor</w:t>
      </w:r>
      <w:r w:rsidRPr="00ED097D">
        <w:rPr>
          <w:sz w:val="16"/>
        </w:rPr>
        <w:t xml:space="preserve"> Angela </w:t>
      </w:r>
      <w:r w:rsidRPr="003F6C28">
        <w:rPr>
          <w:rStyle w:val="StyleUnderline"/>
        </w:rPr>
        <w:t>Merkel</w:t>
      </w:r>
      <w:r w:rsidRPr="00ED097D">
        <w:rPr>
          <w:sz w:val="16"/>
        </w:rPr>
        <w:t xml:space="preserve"> in February 2014 </w:t>
      </w:r>
      <w:r w:rsidRPr="003F6C28">
        <w:rPr>
          <w:rStyle w:val="StyleUnderline"/>
        </w:rPr>
        <w:t>to have separate data networks for Europe</w:t>
      </w:r>
      <w:r w:rsidRPr="00ED097D">
        <w:rPr>
          <w:sz w:val="16"/>
        </w:rPr>
        <w:t xml:space="preserve">, which will be discussed in further detail in Part III of this report. </w:t>
      </w:r>
      <w:r w:rsidRPr="003F6C28">
        <w:rPr>
          <w:rStyle w:val="StyleUnderline"/>
        </w:rPr>
        <w:t xml:space="preserve">Providing direct evidence of this trend, </w:t>
      </w:r>
      <w:proofErr w:type="spellStart"/>
      <w:r w:rsidRPr="003F6C28">
        <w:rPr>
          <w:rStyle w:val="StyleUnderline"/>
        </w:rPr>
        <w:t>Servint</w:t>
      </w:r>
      <w:proofErr w:type="spellEnd"/>
      <w:r w:rsidRPr="003F6C28">
        <w:rPr>
          <w:rStyle w:val="StyleUnderline"/>
        </w:rPr>
        <w:t>, a Virginia-based webhosting company, reported in June 2014 that international clients have declined by as much as half, dropping from approximately 60 percent of its business to 30 percent since the leaks began</w:t>
      </w:r>
      <w:r w:rsidRPr="00ED097D">
        <w:rPr>
          <w:sz w:val="16"/>
        </w:rPr>
        <w:t>.52</w:t>
      </w:r>
      <w:r w:rsidR="007B7ED6">
        <w:rPr>
          <w:sz w:val="16"/>
        </w:rPr>
        <w:t xml:space="preserve"> </w:t>
      </w:r>
      <w:proofErr w:type="gramStart"/>
      <w:r w:rsidRPr="007B7ED6">
        <w:rPr>
          <w:rStyle w:val="Emphasis"/>
          <w:highlight w:val="cyan"/>
        </w:rPr>
        <w:t>With</w:t>
      </w:r>
      <w:proofErr w:type="gramEnd"/>
      <w:r w:rsidRPr="007B7ED6">
        <w:rPr>
          <w:rStyle w:val="Emphasis"/>
          <w:highlight w:val="cyan"/>
        </w:rPr>
        <w:t xml:space="preserve"> faith in U.S. companies on the decline, foreign companies are stepping in to take advantage of shifting public perceptions</w:t>
      </w:r>
      <w:r w:rsidRPr="00ED097D">
        <w:rPr>
          <w:sz w:val="16"/>
        </w:rPr>
        <w:t xml:space="preserve">. As Georg </w:t>
      </w:r>
      <w:proofErr w:type="spellStart"/>
      <w:r w:rsidRPr="00ED097D">
        <w:rPr>
          <w:sz w:val="16"/>
        </w:rPr>
        <w:t>Mascolo</w:t>
      </w:r>
      <w:proofErr w:type="spellEnd"/>
      <w:r w:rsidRPr="00ED097D">
        <w:rPr>
          <w:sz w:val="16"/>
        </w:rPr>
        <w:t xml:space="preserve"> and Ben Scott predicted in a joint paper published by the Wilson Center and the New America Foundation in October 2013, “Major commercial actors on both continents are preparing offensive and defensive strategies to battle in the market for a competitive advantage drawn from Snowden’s revelations.”53 </w:t>
      </w:r>
      <w:r w:rsidRPr="00E75B08">
        <w:rPr>
          <w:rStyle w:val="StyleUnderline"/>
        </w:rPr>
        <w:t xml:space="preserve">For example, </w:t>
      </w:r>
      <w:proofErr w:type="spellStart"/>
      <w:r w:rsidRPr="00E75B08">
        <w:rPr>
          <w:rStyle w:val="StyleUnderline"/>
        </w:rPr>
        <w:t>Runbox</w:t>
      </w:r>
      <w:proofErr w:type="spellEnd"/>
      <w:r w:rsidRPr="00E75B08">
        <w:rPr>
          <w:rStyle w:val="StyleUnderline"/>
        </w:rPr>
        <w:t>, a small Norwegian company that offers secure email service, reported a 34 percent jump in customers since June 201</w:t>
      </w:r>
      <w:r w:rsidRPr="00ED097D">
        <w:rPr>
          <w:sz w:val="16"/>
        </w:rPr>
        <w:t xml:space="preserve">3.54 </w:t>
      </w:r>
      <w:proofErr w:type="spellStart"/>
      <w:r w:rsidRPr="00ED097D">
        <w:rPr>
          <w:sz w:val="16"/>
        </w:rPr>
        <w:t>Runbox</w:t>
      </w:r>
      <w:proofErr w:type="spellEnd"/>
      <w:r w:rsidRPr="00ED097D">
        <w:rPr>
          <w:sz w:val="16"/>
        </w:rPr>
        <w:t xml:space="preserve"> markets itself as a safer email and webhosting provider for both individual and commercial customers, promising that it “will never disclose any user data unauthorized, track your usage, or display any advertisements.”55 </w:t>
      </w:r>
      <w:r w:rsidRPr="00E75B08">
        <w:rPr>
          <w:rStyle w:val="StyleUnderline"/>
        </w:rPr>
        <w:t>Since the NSA revelations, the company has touted its privacy-centric design and the fact that its servers are located in Norway as a competitive advantage</w:t>
      </w:r>
      <w:r w:rsidRPr="00ED097D">
        <w:rPr>
          <w:sz w:val="16"/>
        </w:rPr>
        <w:t xml:space="preserve">. “Being firmly located in Norway, the </w:t>
      </w:r>
      <w:proofErr w:type="spellStart"/>
      <w:r w:rsidRPr="00ED097D">
        <w:rPr>
          <w:sz w:val="16"/>
        </w:rPr>
        <w:t>Runbox</w:t>
      </w:r>
      <w:proofErr w:type="spellEnd"/>
      <w:r w:rsidRPr="00ED097D">
        <w:rPr>
          <w:sz w:val="16"/>
        </w:rPr>
        <w:t xml:space="preserve"> email service is governed by strict privacy regulations and is a safe alternative to American email services as well as cloud-based services that move data across borders and jurisdictions,” company representatives wrote on its blog in early 2014.56 F-Secure, a Finnish cloud storage company, similarly emphasizes the fact that “its roots [are] in Finland, where privacy is a fiercely guarded value.”57 </w:t>
      </w:r>
      <w:r w:rsidRPr="007B7ED6">
        <w:rPr>
          <w:rStyle w:val="Emphasis"/>
          <w:highlight w:val="cyan"/>
        </w:rPr>
        <w:t>Presenting products and services as ‘NSA-proof’ or ‘safer’ alternatives to American-made goods is an increasingly viable strategy for foreign companies hoping to chip away at U.S. tech competiveness</w:t>
      </w:r>
      <w:r w:rsidRPr="00ED097D">
        <w:rPr>
          <w:sz w:val="16"/>
        </w:rPr>
        <w:t>.58</w:t>
      </w:r>
    </w:p>
    <w:p w:rsidR="00EB0397" w:rsidRDefault="00EB0397" w:rsidP="00EB0397"/>
    <w:p w:rsidR="00EB0397" w:rsidRDefault="00EB0397" w:rsidP="00EB0397"/>
    <w:p w:rsidR="00EB0397" w:rsidRPr="005E27D4" w:rsidRDefault="00EB0397" w:rsidP="00EB0397">
      <w:pPr>
        <w:pStyle w:val="Heading4"/>
        <w:rPr>
          <w:u w:val="single"/>
        </w:rPr>
      </w:pPr>
      <w:r>
        <w:t xml:space="preserve">The </w:t>
      </w:r>
      <w:r w:rsidRPr="004B1F1F">
        <w:rPr>
          <w:u w:val="single"/>
        </w:rPr>
        <w:t>current business climate</w:t>
      </w:r>
      <w:r>
        <w:t xml:space="preserve"> in the </w:t>
      </w:r>
      <w:r w:rsidRPr="004B1F1F">
        <w:rPr>
          <w:u w:val="single"/>
        </w:rPr>
        <w:t>technology sector</w:t>
      </w:r>
      <w:r>
        <w:t xml:space="preserve"> will do </w:t>
      </w:r>
      <w:r>
        <w:rPr>
          <w:u w:val="single"/>
        </w:rPr>
        <w:t>lasting damage</w:t>
      </w:r>
      <w:r>
        <w:t xml:space="preserve"> to American </w:t>
      </w:r>
      <w:r w:rsidRPr="005E27D4">
        <w:rPr>
          <w:u w:val="single"/>
        </w:rPr>
        <w:t>economic competitiveness</w:t>
      </w:r>
      <w:r>
        <w:t>—only meaningful government reform can change the economic trajectory</w:t>
      </w:r>
    </w:p>
    <w:p w:rsidR="00EB0397" w:rsidRPr="00531F6B" w:rsidRDefault="00EB0397" w:rsidP="00EB0397">
      <w:pPr>
        <w:rPr>
          <w:rStyle w:val="Style13ptBold"/>
        </w:rPr>
      </w:pPr>
      <w:proofErr w:type="spellStart"/>
      <w:r w:rsidRPr="00531F6B">
        <w:rPr>
          <w:rStyle w:val="Style13ptBold"/>
        </w:rPr>
        <w:t>Kehl</w:t>
      </w:r>
      <w:proofErr w:type="spellEnd"/>
      <w:r w:rsidRPr="00531F6B">
        <w:rPr>
          <w:rStyle w:val="Style13ptBold"/>
        </w:rPr>
        <w:t xml:space="preserve">, Policy Analyst at New America’s Open </w:t>
      </w:r>
      <w:r>
        <w:rPr>
          <w:rStyle w:val="Style13ptBold"/>
        </w:rPr>
        <w:t xml:space="preserve">Technology Institute, </w:t>
      </w:r>
      <w:r w:rsidRPr="00531F6B">
        <w:rPr>
          <w:rStyle w:val="Style13ptBold"/>
        </w:rPr>
        <w:t>14</w:t>
      </w:r>
    </w:p>
    <w:p w:rsidR="00EB0397" w:rsidRPr="00531F6B" w:rsidRDefault="00EB0397" w:rsidP="00EB0397">
      <w:proofErr w:type="spellStart"/>
      <w:r>
        <w:t>Daielle</w:t>
      </w:r>
      <w:proofErr w:type="spellEnd"/>
      <w:r>
        <w:t xml:space="preserve">, Kevin Bankston, Policy </w:t>
      </w:r>
      <w:proofErr w:type="spellStart"/>
      <w:r>
        <w:t>Directorat</w:t>
      </w:r>
      <w:proofErr w:type="spellEnd"/>
      <w:r>
        <w:t xml:space="preserve"> OTI, Robyn Greene, Policy Counsel at OTI, Robert </w:t>
      </w:r>
      <w:proofErr w:type="spellStart"/>
      <w:r>
        <w:t>Morgus</w:t>
      </w:r>
      <w:proofErr w:type="spellEnd"/>
      <w:r>
        <w:t>, Research Associate at OTI, "Surveillance Costs: The NSA's Impact on the Economy, Internet Freedom &amp; Cybersecurity", July 2014, New America's Open Technology Institute Policy Paper, https://www.newamerica.org/downloads/Surveilance_Costs_Final.pdf</w:t>
      </w:r>
    </w:p>
    <w:p w:rsidR="00EB0397" w:rsidRPr="00E03482" w:rsidRDefault="00EB0397" w:rsidP="00EB0397">
      <w:pPr>
        <w:rPr>
          <w:rStyle w:val="Emphasis"/>
        </w:rPr>
      </w:pPr>
      <w:r w:rsidRPr="00E03482">
        <w:rPr>
          <w:rStyle w:val="Emphasis"/>
        </w:rPr>
        <w:t>Costs to Overseas Tech Sales</w:t>
      </w:r>
    </w:p>
    <w:p w:rsidR="00EB0397" w:rsidRPr="00E03482" w:rsidRDefault="00EB0397" w:rsidP="00EB0397">
      <w:pPr>
        <w:rPr>
          <w:rStyle w:val="StyleUnderline"/>
        </w:rPr>
      </w:pPr>
      <w:r w:rsidRPr="007B7ED6">
        <w:rPr>
          <w:rStyle w:val="StyleUnderline"/>
          <w:highlight w:val="cyan"/>
        </w:rPr>
        <w:t>The economic impact of NSA spying does not end with the American cloud computing industry</w:t>
      </w:r>
      <w:r w:rsidRPr="00E03482">
        <w:rPr>
          <w:sz w:val="16"/>
        </w:rPr>
        <w:t xml:space="preserve">. According to The New York Times, “Even </w:t>
      </w:r>
      <w:r w:rsidRPr="00E03482">
        <w:rPr>
          <w:rStyle w:val="Emphasis"/>
        </w:rPr>
        <w:t>as Washington grapples with</w:t>
      </w:r>
      <w:r w:rsidRPr="00E03482">
        <w:rPr>
          <w:sz w:val="16"/>
        </w:rPr>
        <w:t xml:space="preserve"> the diplomatic and political fallout of Mr. </w:t>
      </w:r>
      <w:r w:rsidRPr="00E03482">
        <w:rPr>
          <w:rStyle w:val="Emphasis"/>
        </w:rPr>
        <w:t>Snowden’s leaks, the more urgent issue,</w:t>
      </w:r>
      <w:r w:rsidRPr="00E03482">
        <w:rPr>
          <w:rStyle w:val="StyleUnderline"/>
        </w:rPr>
        <w:t xml:space="preserve"> companies and analysts say, </w:t>
      </w:r>
      <w:r w:rsidRPr="00E03482">
        <w:rPr>
          <w:rStyle w:val="Emphasis"/>
        </w:rPr>
        <w:t>is economic</w:t>
      </w:r>
      <w:r w:rsidRPr="00E03482">
        <w:rPr>
          <w:sz w:val="16"/>
        </w:rPr>
        <w:t xml:space="preserve">.”59 </w:t>
      </w:r>
      <w:r w:rsidRPr="00E03482">
        <w:rPr>
          <w:rStyle w:val="StyleUnderline"/>
        </w:rPr>
        <w:t xml:space="preserve">In the past year, a number of </w:t>
      </w:r>
      <w:r w:rsidRPr="007B7ED6">
        <w:rPr>
          <w:rStyle w:val="Emphasis"/>
          <w:highlight w:val="cyan"/>
        </w:rPr>
        <w:t>American companies have reported declining sales in overseas markets</w:t>
      </w:r>
      <w:r w:rsidRPr="00E03482">
        <w:rPr>
          <w:rStyle w:val="Emphasis"/>
        </w:rPr>
        <w:t xml:space="preserve"> like China</w:t>
      </w:r>
      <w:r w:rsidRPr="00E03482">
        <w:rPr>
          <w:sz w:val="16"/>
        </w:rPr>
        <w:t xml:space="preserve"> (where, it must be noted, suspicion of the American government was already high before the NSA disclosures), </w:t>
      </w:r>
      <w:r w:rsidRPr="007B7ED6">
        <w:rPr>
          <w:rStyle w:val="Emphasis"/>
          <w:highlight w:val="cyan"/>
        </w:rPr>
        <w:t>loss of customers including foreign governments, and increased competition from non-U.S. services marketing themselves as ‘secure’ alternatives to popular American products.</w:t>
      </w:r>
    </w:p>
    <w:p w:rsidR="00EB0397" w:rsidRPr="00E03482" w:rsidRDefault="00EB0397" w:rsidP="00EB0397">
      <w:pPr>
        <w:rPr>
          <w:sz w:val="16"/>
        </w:rPr>
      </w:pPr>
      <w:r w:rsidRPr="007B7ED6">
        <w:rPr>
          <w:rStyle w:val="StyleUnderline"/>
          <w:highlight w:val="cyan"/>
        </w:rPr>
        <w:t>There is</w:t>
      </w:r>
      <w:r w:rsidRPr="00E03482">
        <w:rPr>
          <w:rStyle w:val="StyleUnderline"/>
        </w:rPr>
        <w:t xml:space="preserve"> already </w:t>
      </w:r>
      <w:r w:rsidRPr="007B7ED6">
        <w:rPr>
          <w:rStyle w:val="Emphasis"/>
          <w:highlight w:val="cyan"/>
        </w:rPr>
        <w:t>significant evidence linking NSA surveillance to direct harm to U.S. economic interests</w:t>
      </w:r>
      <w:r w:rsidRPr="00E03482">
        <w:rPr>
          <w:rStyle w:val="StyleUnderline"/>
        </w:rPr>
        <w:t>. In November 2013, Cisco</w:t>
      </w:r>
      <w:r w:rsidRPr="00E03482">
        <w:rPr>
          <w:sz w:val="16"/>
        </w:rPr>
        <w:t xml:space="preserve"> became one of the first companies to publicly discuss the impact of the NSA on its business, </w:t>
      </w:r>
      <w:r w:rsidRPr="00E03482">
        <w:rPr>
          <w:rStyle w:val="StyleUnderline"/>
        </w:rPr>
        <w:t>reporting that orders from China fell 18 percent and that its worldwide revenue would decline 8 to 10 percent in the fourth quarter</w:t>
      </w:r>
      <w:r w:rsidRPr="00E03482">
        <w:rPr>
          <w:sz w:val="16"/>
        </w:rPr>
        <w:t>, in part because of continued sales weakness in China.</w:t>
      </w:r>
      <w:r w:rsidRPr="00E03482">
        <w:rPr>
          <w:rStyle w:val="StyleUnderline"/>
        </w:rPr>
        <w:t xml:space="preserve">60 New orders in the developing world fell 12 percent </w:t>
      </w:r>
      <w:r w:rsidRPr="00E03482">
        <w:rPr>
          <w:sz w:val="16"/>
        </w:rPr>
        <w:t xml:space="preserve">in the third quarter, </w:t>
      </w:r>
      <w:r w:rsidRPr="00E03482">
        <w:rPr>
          <w:rStyle w:val="StyleUnderline"/>
        </w:rPr>
        <w:t>with the Brazilian market dropping roughly 25 percent of its Cisco sales</w:t>
      </w:r>
      <w:r w:rsidRPr="00E03482">
        <w:rPr>
          <w:sz w:val="16"/>
        </w:rPr>
        <w:t xml:space="preserve">.61 </w:t>
      </w:r>
      <w:r w:rsidRPr="00E03482">
        <w:rPr>
          <w:rStyle w:val="StyleUnderline"/>
        </w:rPr>
        <w:t>Although John Chambers, Cisco’s CEO, was hesitant to blame all losses on the NSA, he acknowledged that</w:t>
      </w:r>
      <w:r w:rsidRPr="00E03482">
        <w:rPr>
          <w:sz w:val="16"/>
        </w:rPr>
        <w:t xml:space="preserve"> it was likely a factor in declining Chinese sales62 and later admitted that he had never seen as fast a decline in an emerging market as the drop in China in late 2013.63 These numbers were also released before documents in May 2014 revealed that the NSA’s Tailored Access Operations unit had intercepted network gear—including Cisco routers—being shipped to target organizations in order to covertly install implant firmware on them before they were delivered.64 In response, Chambers wrote in a letter to the Obama Administration that “if these allegations are true, </w:t>
      </w:r>
      <w:r w:rsidRPr="00E03482">
        <w:rPr>
          <w:rStyle w:val="Emphasis"/>
        </w:rPr>
        <w:t>these actions will undermine confidence in our industry and in the ability of technology companies to deliver products globally.”</w:t>
      </w:r>
      <w:r w:rsidRPr="00E03482">
        <w:rPr>
          <w:sz w:val="16"/>
        </w:rPr>
        <w:t>65</w:t>
      </w:r>
    </w:p>
    <w:p w:rsidR="00EB0397" w:rsidRPr="00E03482" w:rsidRDefault="00EB0397" w:rsidP="00EB0397">
      <w:pPr>
        <w:rPr>
          <w:sz w:val="16"/>
        </w:rPr>
      </w:pPr>
      <w:r w:rsidRPr="00E03482">
        <w:rPr>
          <w:rStyle w:val="StyleUnderline"/>
        </w:rPr>
        <w:t xml:space="preserve">Much like </w:t>
      </w:r>
      <w:r w:rsidRPr="007B7ED6">
        <w:rPr>
          <w:rStyle w:val="Emphasis"/>
          <w:highlight w:val="cyan"/>
        </w:rPr>
        <w:t>Cisco, Qualcomm, IBM, Microsoft, and Hewlett-Packard all reported in late 2013 that sales were down in China</w:t>
      </w:r>
      <w:r w:rsidRPr="00E03482">
        <w:rPr>
          <w:rStyle w:val="Emphasis"/>
        </w:rPr>
        <w:t xml:space="preserve"> as a result of the NSA revelations</w:t>
      </w:r>
      <w:r w:rsidRPr="00E03482">
        <w:rPr>
          <w:sz w:val="16"/>
        </w:rPr>
        <w:t xml:space="preserve">.66 </w:t>
      </w:r>
      <w:r w:rsidRPr="00E03482">
        <w:rPr>
          <w:rStyle w:val="StyleUnderline"/>
        </w:rPr>
        <w:t xml:space="preserve">Sanford C. Bernstein analyst Toni </w:t>
      </w:r>
      <w:proofErr w:type="spellStart"/>
      <w:r w:rsidRPr="00E03482">
        <w:rPr>
          <w:rStyle w:val="StyleUnderline"/>
        </w:rPr>
        <w:t>Sacconaghi</w:t>
      </w:r>
      <w:proofErr w:type="spellEnd"/>
      <w:r w:rsidRPr="00E03482">
        <w:rPr>
          <w:rStyle w:val="StyleUnderline"/>
        </w:rPr>
        <w:t xml:space="preserve"> has predicted that after the NSA revelations, “US technology companies face the most revenue risk in China by a wide margin</w:t>
      </w:r>
      <w:r w:rsidRPr="00E03482">
        <w:rPr>
          <w:sz w:val="16"/>
        </w:rPr>
        <w:t xml:space="preserve">, followed by Brazil and other emerging markets.”67 </w:t>
      </w:r>
      <w:r w:rsidRPr="00E03482">
        <w:rPr>
          <w:rStyle w:val="StyleUnderline"/>
        </w:rPr>
        <w:t>Industry observers have also questioned whether companies like Apple—which hopes to bring in significant revenue from iPhone sales in China—will feel the impact overseas.</w:t>
      </w:r>
      <w:r w:rsidRPr="00E03482">
        <w:rPr>
          <w:sz w:val="16"/>
        </w:rPr>
        <w:t xml:space="preserve">68 </w:t>
      </w:r>
      <w:r w:rsidRPr="00E03482">
        <w:rPr>
          <w:rStyle w:val="StyleUnderline"/>
        </w:rPr>
        <w:t>Even AT&amp;T reportedly faced intense scrutiny</w:t>
      </w:r>
      <w:r w:rsidRPr="00E03482">
        <w:rPr>
          <w:sz w:val="16"/>
        </w:rPr>
        <w:t xml:space="preserve"> regarding its proposed acquisition of Vodafone, a European wireless carrier, </w:t>
      </w:r>
      <w:r w:rsidRPr="00E03482">
        <w:rPr>
          <w:rStyle w:val="StyleUnderline"/>
        </w:rPr>
        <w:t>after journalists revealed the extent of AT&amp;T’s collaboration with the NSA</w:t>
      </w:r>
      <w:r w:rsidRPr="00E03482">
        <w:rPr>
          <w:sz w:val="16"/>
        </w:rPr>
        <w:t>.69</w:t>
      </w:r>
    </w:p>
    <w:p w:rsidR="00EB0397" w:rsidRPr="004D0E9A" w:rsidRDefault="00EB0397" w:rsidP="00EB0397">
      <w:pPr>
        <w:rPr>
          <w:sz w:val="16"/>
        </w:rPr>
      </w:pPr>
      <w:r w:rsidRPr="007B7ED6">
        <w:rPr>
          <w:rStyle w:val="Emphasis"/>
          <w:highlight w:val="cyan"/>
        </w:rPr>
        <w:t xml:space="preserve">American companies are also losing out on business opportunities </w:t>
      </w:r>
      <w:r w:rsidRPr="007B7ED6">
        <w:rPr>
          <w:rStyle w:val="Emphasis"/>
        </w:rPr>
        <w:t>and contracts with large companies and foreign governments as a result of NSA spying</w:t>
      </w:r>
      <w:r w:rsidRPr="007B7ED6">
        <w:rPr>
          <w:sz w:val="16"/>
        </w:rPr>
        <w:t xml:space="preserve">. According to an article in The New York Times, </w:t>
      </w:r>
      <w:r w:rsidRPr="007B7ED6">
        <w:rPr>
          <w:rStyle w:val="StyleUnderline"/>
        </w:rPr>
        <w:t>“American businesses are being left off some requests for proposals from foreign customers that previously would have included them.”</w:t>
      </w:r>
      <w:r w:rsidRPr="007B7ED6">
        <w:rPr>
          <w:sz w:val="16"/>
        </w:rPr>
        <w:t xml:space="preserve">70 This refers to </w:t>
      </w:r>
      <w:r w:rsidRPr="007B7ED6">
        <w:rPr>
          <w:rStyle w:val="StyleUnderline"/>
        </w:rPr>
        <w:t>German companies</w:t>
      </w:r>
      <w:r w:rsidRPr="007B7ED6">
        <w:rPr>
          <w:sz w:val="16"/>
        </w:rPr>
        <w:t xml:space="preserve">, for example, that </w:t>
      </w:r>
      <w:r w:rsidRPr="007B7ED6">
        <w:rPr>
          <w:rStyle w:val="StyleUnderline"/>
        </w:rPr>
        <w:t>are</w:t>
      </w:r>
      <w:r w:rsidRPr="007B7ED6">
        <w:rPr>
          <w:sz w:val="16"/>
        </w:rPr>
        <w:t xml:space="preserve"> increasingly </w:t>
      </w:r>
      <w:r w:rsidRPr="007B7ED6">
        <w:rPr>
          <w:rStyle w:val="StyleUnderline"/>
        </w:rPr>
        <w:t>uncomfortable giving their business to American firms</w:t>
      </w:r>
      <w:r w:rsidRPr="007B7ED6">
        <w:rPr>
          <w:sz w:val="16"/>
        </w:rPr>
        <w:t xml:space="preserve">. Meanwhile, </w:t>
      </w:r>
      <w:r w:rsidRPr="007B7ED6">
        <w:rPr>
          <w:rStyle w:val="Emphasis"/>
          <w:highlight w:val="cyan"/>
        </w:rPr>
        <w:t xml:space="preserve">the German government plans to change its procurement rules </w:t>
      </w:r>
      <w:r w:rsidRPr="007B7ED6">
        <w:rPr>
          <w:rStyle w:val="StyleUnderline"/>
          <w:highlight w:val="cyan"/>
        </w:rPr>
        <w:t>to prevent American companies that cooperate with the NSA</w:t>
      </w:r>
      <w:r w:rsidRPr="00E03482">
        <w:rPr>
          <w:rStyle w:val="StyleUnderline"/>
        </w:rPr>
        <w:t xml:space="preserve"> or other intelligence organizations </w:t>
      </w:r>
      <w:r w:rsidRPr="007B7ED6">
        <w:rPr>
          <w:rStyle w:val="StyleUnderline"/>
          <w:highlight w:val="cyan"/>
        </w:rPr>
        <w:t>from being awarded federal IT contracts</w:t>
      </w:r>
      <w:r w:rsidRPr="00E03482">
        <w:rPr>
          <w:rStyle w:val="StyleUnderline"/>
        </w:rPr>
        <w:t>.</w:t>
      </w:r>
      <w:r w:rsidRPr="004D0E9A">
        <w:rPr>
          <w:sz w:val="16"/>
        </w:rPr>
        <w:t xml:space="preserve">71 </w:t>
      </w:r>
      <w:r w:rsidRPr="00E03482">
        <w:rPr>
          <w:rStyle w:val="StyleUnderline"/>
        </w:rPr>
        <w:t>The government has already announced it intends to end its contract with Verizon</w:t>
      </w:r>
      <w:r w:rsidRPr="004D0E9A">
        <w:rPr>
          <w:sz w:val="16"/>
        </w:rPr>
        <w:t xml:space="preserve">, which provides Internet service to a number of government departments.72 </w:t>
      </w:r>
      <w:r w:rsidRPr="00E03482">
        <w:rPr>
          <w:rStyle w:val="StyleUnderline"/>
        </w:rPr>
        <w:t>“There are indications that Verizon is legally required to provide certain things to the NSA, and that’s one of the reasons the cooperation with Verizon won’t continue,” a spokesman for the German Interior Ministry told the Associated Press</w:t>
      </w:r>
      <w:r w:rsidRPr="004D0E9A">
        <w:rPr>
          <w:sz w:val="16"/>
        </w:rPr>
        <w:t xml:space="preserve"> in June.73</w:t>
      </w:r>
    </w:p>
    <w:p w:rsidR="00EB0397" w:rsidRPr="00C04991" w:rsidRDefault="00EB0397" w:rsidP="00EB0397">
      <w:pPr>
        <w:rPr>
          <w:sz w:val="16"/>
        </w:rPr>
      </w:pPr>
      <w:r w:rsidRPr="007B7ED6">
        <w:rPr>
          <w:rStyle w:val="StyleUnderline"/>
          <w:highlight w:val="cyan"/>
        </w:rPr>
        <w:t>The NSA disclosures have</w:t>
      </w:r>
      <w:r w:rsidRPr="00E03482">
        <w:rPr>
          <w:rStyle w:val="StyleUnderline"/>
        </w:rPr>
        <w:t xml:space="preserve"> similarly </w:t>
      </w:r>
      <w:r w:rsidRPr="007B7ED6">
        <w:rPr>
          <w:rStyle w:val="StyleUnderline"/>
          <w:highlight w:val="cyan"/>
        </w:rPr>
        <w:t>been blamed for Brazil’s</w:t>
      </w:r>
      <w:r w:rsidRPr="00E03482">
        <w:rPr>
          <w:rStyle w:val="StyleUnderline"/>
        </w:rPr>
        <w:t xml:space="preserve"> December 2013 </w:t>
      </w:r>
      <w:r w:rsidRPr="007B7ED6">
        <w:rPr>
          <w:rStyle w:val="StyleUnderline"/>
          <w:highlight w:val="cyan"/>
        </w:rPr>
        <w:t>decision to award a $4.5 billion contract to Saab over Boeing</w:t>
      </w:r>
      <w:r w:rsidRPr="00E03482">
        <w:rPr>
          <w:rStyle w:val="StyleUnderline"/>
        </w:rPr>
        <w:t>, an American company that had previously been the frontrunner in a deal to replace Brazil’s fleet of fighter jets</w:t>
      </w:r>
      <w:r w:rsidRPr="004D0E9A">
        <w:rPr>
          <w:sz w:val="16"/>
        </w:rPr>
        <w:t xml:space="preserve">.74 </w:t>
      </w:r>
      <w:proofErr w:type="spellStart"/>
      <w:r w:rsidRPr="004D0E9A">
        <w:rPr>
          <w:sz w:val="16"/>
        </w:rPr>
        <w:t>Welber</w:t>
      </w:r>
      <w:proofErr w:type="spellEnd"/>
      <w:r w:rsidRPr="004D0E9A">
        <w:rPr>
          <w:sz w:val="16"/>
        </w:rPr>
        <w:t xml:space="preserve"> </w:t>
      </w:r>
      <w:proofErr w:type="spellStart"/>
      <w:r w:rsidRPr="004D0E9A">
        <w:rPr>
          <w:sz w:val="16"/>
        </w:rPr>
        <w:t>Barral</w:t>
      </w:r>
      <w:proofErr w:type="spellEnd"/>
      <w:r w:rsidRPr="004D0E9A">
        <w:rPr>
          <w:sz w:val="16"/>
        </w:rPr>
        <w:t>, a former Brazilian trade secretary, suggested to Bloomberg News that Boeing would have won the contract a year earlier</w:t>
      </w:r>
      <w:proofErr w:type="gramStart"/>
      <w:r w:rsidRPr="004D0E9A">
        <w:rPr>
          <w:sz w:val="16"/>
        </w:rPr>
        <w:t>,75</w:t>
      </w:r>
      <w:proofErr w:type="gramEnd"/>
      <w:r w:rsidRPr="004D0E9A">
        <w:rPr>
          <w:sz w:val="16"/>
        </w:rPr>
        <w:t xml:space="preserve"> while </w:t>
      </w:r>
      <w:r w:rsidRPr="00E03482">
        <w:rPr>
          <w:rStyle w:val="StyleUnderline"/>
        </w:rPr>
        <w:t>a source in the Brazilian government told Reuters that “</w:t>
      </w:r>
      <w:r w:rsidRPr="00FC21C9">
        <w:rPr>
          <w:rStyle w:val="Emphasis"/>
        </w:rPr>
        <w:t>the NSA problem ruined it for the Americans</w:t>
      </w:r>
      <w:r w:rsidRPr="00E03482">
        <w:rPr>
          <w:rStyle w:val="StyleUnderline"/>
        </w:rPr>
        <w:t>.”</w:t>
      </w:r>
      <w:r w:rsidRPr="004D0E9A">
        <w:rPr>
          <w:sz w:val="16"/>
        </w:rPr>
        <w:t>76 As we will discuss in greater depth in the next section, Germany and Brazil are also considering data localization proposals that could harm U.S. business interests and prevent American companies from entering into new markets because of high compliance costs.</w:t>
      </w:r>
    </w:p>
    <w:p w:rsidR="00EB0397" w:rsidRPr="00763E85" w:rsidRDefault="00EB0397" w:rsidP="00EB0397">
      <w:pPr>
        <w:rPr>
          <w:sz w:val="10"/>
          <w:szCs w:val="10"/>
        </w:rPr>
      </w:pPr>
      <w:r w:rsidRPr="00763E85">
        <w:rPr>
          <w:sz w:val="10"/>
          <w:szCs w:val="10"/>
        </w:rPr>
        <w:t>Cost to Public Trust in American Companies</w:t>
      </w:r>
    </w:p>
    <w:p w:rsidR="00EB0397" w:rsidRPr="00763E85" w:rsidRDefault="00EB0397" w:rsidP="00EB0397">
      <w:pPr>
        <w:rPr>
          <w:sz w:val="10"/>
          <w:szCs w:val="10"/>
        </w:rPr>
      </w:pPr>
      <w:r w:rsidRPr="00763E85">
        <w:rPr>
          <w:sz w:val="10"/>
          <w:szCs w:val="10"/>
        </w:rPr>
        <w:t>The pressure is increasing on American companies to respond to the revelations in order to mitigate potential backlash and prevent foreign companies from poaching their business. According to the R Street Institute study, “It appears the NSA’s aggressive surveillance has created an overall fear among U.S. companies that there is ‘guilt by association’ from which they need to proactively distance themselves.”79 Some companies have tried to regain trust by publicly stating that they are not part of PRISM or other NSA programs, issuing disclaimers along the lines of those published by Amazon and Salesforce in June 2013.80 Others that have been directly linked to the NSA programs have publicly criticized the American government and called for greater transparency in order to rebuild user confidence and counteract potential economic harms.81 To that end, nine major American companies—AOL, Apple, Dropbox, Facebook, Google, LinkedIn, Microsoft, Twitter, and Yahoo—joined together in the “Reform Government Surveillance” campaign in January 2014, where they launched a website and wrote an open letter to government leaders laying out principles for surveillance reform, including an end to bulk collection and opposition to data localization requirements.82 Since the launch, the coalition has urged reform on Capitol Hill through outreach and letters to Congress, supported the February 2014 “The Day We Fight Back” activist campaign, and hired a lobbyist to bolster their efforts to curb the NSA’s reach.83 This unlikely, public partnership of some of Internet’s biggest rivals speaks to the seriousness of the threats to their collective business interests.84 Indeed, according to an April 2014 Harris poll commissioned by a data security company, nearly half of the 2,000 respondents (47 percent) have changed their online behavior since the NSA leaks, paying closer attention not only to the sites they visit but also to what they say and do on the Internet.85 In particular, 26 percent indicated that they are now doing less online shopping and banking since learning the extent of government surveillance programs. Clearly, there are significant financial incentives for companies to distance themselves from the programs, and as a result, they are expending capital—actual and political—to do so.</w:t>
      </w:r>
    </w:p>
    <w:p w:rsidR="00EB0397" w:rsidRPr="00763E85" w:rsidRDefault="00EB0397" w:rsidP="00EB0397">
      <w:pPr>
        <w:rPr>
          <w:sz w:val="10"/>
          <w:szCs w:val="10"/>
        </w:rPr>
      </w:pPr>
      <w:r w:rsidRPr="00763E85">
        <w:rPr>
          <w:sz w:val="10"/>
          <w:szCs w:val="10"/>
        </w:rPr>
        <w:t>Other companies have taken it a step further, developing new products or taking additional precautions to assure customers that their data is safe from the NSA. “Many tech companies feel they have no choice but to try to develop NSA resistant products because customers from China to Germany threaten to boycott American hardware and cloud services they view as compromised,” wrote USA Today in February 2014.86 Companies like Yahoo and Google have devoted increased resources to hardening their systems against NSA surveillance in order to assure users that their data is adequately protected.87 Yahoo implemented automatic encryption on its email service in January 2014, and in March 2014 began encrypting all traffic that moved between its data centers, as well as queries on its homepage and its messaging service.88 Google’s Vice President for Security Engineering, Eric Grosse, referred to efforts to protect users’ data from government surveillance as “an arms race,” when discussing the company’s move last fall to encrypt all information travelling between its data centers.89 In June 2014, Google unveiled a source code extension for the Chrome browser called “End-to-End” which is designed to make email encryption easy, and announced a new section of its transparency report called “Safer Email” which details the percentage of email that is encrypted in transit and identifies the providers who support encryption.90 These changes are part of a new focus on encouraging users and companies to harden their systems against NSA surveillance, and the strategy appears to be working. Almost immediately, Comcast announced its plans to work with Google to encrypt all email traffic exchanged with Gmail after the cable company was described as one of the worst offenders in the new report.91</w:t>
      </w:r>
    </w:p>
    <w:p w:rsidR="00EB0397" w:rsidRPr="00763E85" w:rsidRDefault="00EB0397" w:rsidP="00EB0397">
      <w:pPr>
        <w:rPr>
          <w:sz w:val="10"/>
          <w:szCs w:val="10"/>
        </w:rPr>
      </w:pPr>
      <w:r w:rsidRPr="00763E85">
        <w:rPr>
          <w:sz w:val="10"/>
          <w:szCs w:val="10"/>
        </w:rPr>
        <w:t>Meanwhile, Microsoft has been publicizing its policy that allows customers to store their data in Microsoft data centers in specific countries.92 John E. Frank, deputy general counsel at Microsoft, told The New York Times, “We’re hearing from customers, especially global enterprise customers, that they care more than ever about where their content is stored and how it is used and secured.”93 IBM is reportedly spending over a billion dollars to build overseas data centers in an effort to reassure foreign customers that their data is protected from U.S. surveillance.94 In reference to foreign customers asking about whether their data is protected from government snooping, an IBM executive said, “My response is protect your data against any third party — whether it’s the NSA, other governments, hackers, terrorists, whatever,” adding that it is time to “start talking about encryption and VPNs and all the ways you can protect yourself.”95</w:t>
      </w:r>
    </w:p>
    <w:p w:rsidR="00EB0397" w:rsidRPr="00763E85" w:rsidRDefault="00EB0397" w:rsidP="00EB0397">
      <w:pPr>
        <w:rPr>
          <w:sz w:val="10"/>
          <w:szCs w:val="10"/>
        </w:rPr>
      </w:pPr>
      <w:r w:rsidRPr="00763E85">
        <w:rPr>
          <w:sz w:val="10"/>
          <w:szCs w:val="10"/>
        </w:rPr>
        <w:t xml:space="preserve">Finally, faced with an impossible choice between maintaining user trust and complying with government requests, a handful of American companies that provide secure email services have had to shut down their operations altogether. </w:t>
      </w:r>
      <w:proofErr w:type="spellStart"/>
      <w:r w:rsidRPr="00763E85">
        <w:rPr>
          <w:sz w:val="10"/>
          <w:szCs w:val="10"/>
        </w:rPr>
        <w:t>Lavabit</w:t>
      </w:r>
      <w:proofErr w:type="spellEnd"/>
      <w:r w:rsidRPr="00763E85">
        <w:rPr>
          <w:sz w:val="10"/>
          <w:szCs w:val="10"/>
        </w:rPr>
        <w:t xml:space="preserve">, a secure email service provider that experienced a 1,900 percent increase in account registrations after the Snowden revelations, shuttered its business after it became clear that user data could not be protected from government surveillance. When the NSA could not read </w:t>
      </w:r>
      <w:proofErr w:type="spellStart"/>
      <w:r w:rsidRPr="00763E85">
        <w:rPr>
          <w:sz w:val="10"/>
          <w:szCs w:val="10"/>
        </w:rPr>
        <w:t>Lavibit’s</w:t>
      </w:r>
      <w:proofErr w:type="spellEnd"/>
      <w:r w:rsidRPr="00763E85">
        <w:rPr>
          <w:sz w:val="10"/>
          <w:szCs w:val="10"/>
        </w:rPr>
        <w:t xml:space="preserve"> communications directly by breaking its encryption, the agency obtained orders compelling the company to hand over information related to its encryption keys, which would have given the NSA the ability to decrypt the communications of all 400,000 of </w:t>
      </w:r>
      <w:proofErr w:type="spellStart"/>
      <w:r w:rsidRPr="00763E85">
        <w:rPr>
          <w:sz w:val="10"/>
          <w:szCs w:val="10"/>
        </w:rPr>
        <w:t>Lavabit’s</w:t>
      </w:r>
      <w:proofErr w:type="spellEnd"/>
      <w:r w:rsidRPr="00763E85">
        <w:rPr>
          <w:sz w:val="10"/>
          <w:szCs w:val="10"/>
        </w:rPr>
        <w:t xml:space="preserve"> customers.96 Silent Circle, a secure communications provider that saw a 400 percent revenue increase following the Snowden revelations, followed </w:t>
      </w:r>
      <w:proofErr w:type="spellStart"/>
      <w:r w:rsidRPr="00763E85">
        <w:rPr>
          <w:sz w:val="10"/>
          <w:szCs w:val="10"/>
        </w:rPr>
        <w:t>Lavabit’s</w:t>
      </w:r>
      <w:proofErr w:type="spellEnd"/>
      <w:r w:rsidRPr="00763E85">
        <w:rPr>
          <w:sz w:val="10"/>
          <w:szCs w:val="10"/>
        </w:rPr>
        <w:t xml:space="preserve"> lead and shut down its secure mail service, explaining that the decision was made because “we see the writing on the wall.”97</w:t>
      </w:r>
    </w:p>
    <w:p w:rsidR="00EB0397" w:rsidRPr="00763E85" w:rsidRDefault="00EB0397" w:rsidP="00EB0397">
      <w:pPr>
        <w:rPr>
          <w:rStyle w:val="Emphasis"/>
        </w:rPr>
      </w:pPr>
      <w:r w:rsidRPr="007B7ED6">
        <w:rPr>
          <w:rStyle w:val="Emphasis"/>
          <w:highlight w:val="cyan"/>
        </w:rPr>
        <w:t>It is abundantly clear that the NSA surveillance programs are currently having a serious, negative impact on the U.S. economy and threatening the future competitiveness of American tech</w:t>
      </w:r>
      <w:r w:rsidRPr="00763E85">
        <w:rPr>
          <w:rStyle w:val="Emphasis"/>
        </w:rPr>
        <w:t xml:space="preserve">nology </w:t>
      </w:r>
      <w:r w:rsidRPr="007B7ED6">
        <w:rPr>
          <w:rStyle w:val="Emphasis"/>
          <w:highlight w:val="cyan"/>
        </w:rPr>
        <w:t>companies</w:t>
      </w:r>
      <w:r w:rsidRPr="00763E85">
        <w:rPr>
          <w:rStyle w:val="StyleUnderline"/>
        </w:rPr>
        <w:t xml:space="preserve">. Not only are U.S. companies losing overseas sales and getting dropped from contracts with foreign companies and governments—they are also watching their competitive advantage in fast-growing industries like cloud computing and webhosting disappear, </w:t>
      </w:r>
      <w:r w:rsidRPr="007B7ED6">
        <w:rPr>
          <w:rStyle w:val="StyleUnderline"/>
          <w:highlight w:val="cyan"/>
        </w:rPr>
        <w:t>opening the door for foreign companies who claim to offer “more secure” alternative</w:t>
      </w:r>
      <w:r w:rsidRPr="00763E85">
        <w:rPr>
          <w:rStyle w:val="StyleUnderline"/>
        </w:rPr>
        <w:t xml:space="preserve"> products to poach their business. Industry efforts to increase transparency and accountability as well as concrete steps to promote better security by adopting encryption and other best practices are positive signs, but </w:t>
      </w:r>
      <w:r w:rsidRPr="00763E85">
        <w:rPr>
          <w:rStyle w:val="Emphasis"/>
        </w:rPr>
        <w:t>U.S. companies cannot solve this problem alone.</w:t>
      </w:r>
      <w:r w:rsidRPr="00763E85">
        <w:rPr>
          <w:rStyle w:val="StyleUnderline"/>
        </w:rPr>
        <w:t xml:space="preserve"> </w:t>
      </w:r>
      <w:r w:rsidRPr="00763E85">
        <w:rPr>
          <w:sz w:val="16"/>
        </w:rPr>
        <w:t xml:space="preserve">“It’s not blowing over,” said Microsoft General Counsel Brad Smith at a recent conference. “In June of 2014, it is clear it is getting worse, not better.”98 </w:t>
      </w:r>
      <w:r w:rsidRPr="007B7ED6">
        <w:rPr>
          <w:rStyle w:val="Emphasis"/>
          <w:highlight w:val="cyan"/>
        </w:rPr>
        <w:t>Without meaningful government reform and better oversight, concerns about the breadth of NSA surveillance could lead to permanent shifts in the global technology market and do lasting damage to the U.S. economy.</w:t>
      </w:r>
    </w:p>
    <w:p w:rsidR="00EB0397" w:rsidRDefault="00EB0397" w:rsidP="00EB0397"/>
    <w:p w:rsidR="00EB0397" w:rsidRDefault="00EB0397" w:rsidP="00EB0397"/>
    <w:p w:rsidR="00EB0397" w:rsidRPr="000C1005" w:rsidRDefault="00EB0397" w:rsidP="00EB0397">
      <w:pPr>
        <w:pStyle w:val="Heading4"/>
      </w:pPr>
      <w:r>
        <w:t xml:space="preserve">Competitiveness is vital to hegemony and conflict suppression  </w:t>
      </w:r>
    </w:p>
    <w:p w:rsidR="00EB0397" w:rsidRPr="003C277B" w:rsidRDefault="00EB0397" w:rsidP="00EB0397">
      <w:pPr>
        <w:rPr>
          <w:b/>
          <w:sz w:val="24"/>
        </w:rPr>
      </w:pPr>
      <w:r w:rsidRPr="003C277B">
        <w:rPr>
          <w:b/>
          <w:sz w:val="24"/>
        </w:rPr>
        <w:t>Hubbard, Open Society Foundations program assistant, 2010</w:t>
      </w:r>
    </w:p>
    <w:p w:rsidR="00EB0397" w:rsidRDefault="00EB0397" w:rsidP="00EB0397">
      <w:r>
        <w:t xml:space="preserve">(Jesse, “Hegemonic Stability Theory: An Empirical Analysis”, 5-28, </w:t>
      </w:r>
      <w:hyperlink r:id="rId9" w:history="1">
        <w:r w:rsidRPr="00402962">
          <w:rPr>
            <w:rStyle w:val="Hyperlink"/>
          </w:rPr>
          <w:t>http://isrj.wordpress.com/2010/05/28/hegemonic-stability-theory/</w:t>
        </w:r>
      </w:hyperlink>
      <w:r>
        <w:t>)</w:t>
      </w:r>
    </w:p>
    <w:p w:rsidR="00EB0397" w:rsidRDefault="00EB0397" w:rsidP="00EB0397">
      <w:pPr>
        <w:rPr>
          <w:rFonts w:eastAsia="PMingLiU"/>
          <w:szCs w:val="20"/>
          <w:u w:val="single"/>
          <w:lang w:eastAsia="zh-TW"/>
        </w:rPr>
      </w:pPr>
      <w:r w:rsidRPr="00974AEA">
        <w:rPr>
          <w:rStyle w:val="StyleUnderline"/>
          <w:szCs w:val="20"/>
          <w:highlight w:val="yellow"/>
        </w:rPr>
        <w:t xml:space="preserve">Regression analysis </w:t>
      </w:r>
      <w:r w:rsidRPr="00EB57E6">
        <w:rPr>
          <w:rStyle w:val="StyleUnderline"/>
          <w:szCs w:val="20"/>
        </w:rPr>
        <w:t xml:space="preserve">of this data </w:t>
      </w:r>
      <w:r w:rsidRPr="00974AEA">
        <w:rPr>
          <w:rStyle w:val="StyleUnderline"/>
          <w:szCs w:val="20"/>
          <w:highlight w:val="yellow"/>
        </w:rPr>
        <w:t>shows</w:t>
      </w:r>
      <w:r w:rsidRPr="00EB57E6">
        <w:rPr>
          <w:rFonts w:eastAsia="PMingLiU"/>
          <w:szCs w:val="20"/>
          <w:u w:val="single"/>
          <w:lang w:eastAsia="zh-TW"/>
        </w:rPr>
        <w:t xml:space="preserve"> that Pearson’s </w:t>
      </w:r>
      <w:proofErr w:type="spellStart"/>
      <w:r w:rsidRPr="00EB57E6">
        <w:rPr>
          <w:rFonts w:eastAsia="PMingLiU"/>
          <w:szCs w:val="20"/>
          <w:u w:val="single"/>
          <w:lang w:eastAsia="zh-TW"/>
        </w:rPr>
        <w:t>r-value</w:t>
      </w:r>
      <w:proofErr w:type="spellEnd"/>
      <w:r w:rsidRPr="00EB57E6">
        <w:rPr>
          <w:rFonts w:eastAsia="PMingLiU"/>
          <w:szCs w:val="20"/>
          <w:u w:val="single"/>
          <w:lang w:eastAsia="zh-TW"/>
        </w:rPr>
        <w:t xml:space="preserve"> is -.836. </w:t>
      </w:r>
      <w:r w:rsidRPr="00974AEA">
        <w:rPr>
          <w:rStyle w:val="StyleUnderline"/>
          <w:szCs w:val="20"/>
          <w:highlight w:val="yellow"/>
        </w:rPr>
        <w:t xml:space="preserve">In the case of </w:t>
      </w:r>
      <w:r w:rsidRPr="00EB57E6">
        <w:rPr>
          <w:rStyle w:val="StyleUnderline"/>
          <w:szCs w:val="20"/>
        </w:rPr>
        <w:t xml:space="preserve">American </w:t>
      </w:r>
      <w:r w:rsidRPr="00974AEA">
        <w:rPr>
          <w:rStyle w:val="StyleUnderline"/>
          <w:szCs w:val="20"/>
          <w:highlight w:val="yellow"/>
        </w:rPr>
        <w:t xml:space="preserve">hegemony, </w:t>
      </w:r>
      <w:r w:rsidRPr="00974AEA">
        <w:rPr>
          <w:rStyle w:val="BoldUnderlineChar"/>
          <w:rFonts w:eastAsia="PMingLiU"/>
          <w:szCs w:val="20"/>
          <w:highlight w:val="yellow"/>
        </w:rPr>
        <w:t>economic strength is a better predictor of</w:t>
      </w:r>
      <w:r w:rsidRPr="00974AEA">
        <w:rPr>
          <w:rStyle w:val="StyleUnderline"/>
          <w:szCs w:val="20"/>
          <w:highlight w:val="yellow"/>
        </w:rPr>
        <w:t xml:space="preserve"> </w:t>
      </w:r>
      <w:r w:rsidRPr="00EB57E6">
        <w:rPr>
          <w:rStyle w:val="StyleUnderline"/>
          <w:szCs w:val="20"/>
        </w:rPr>
        <w:t xml:space="preserve">violent </w:t>
      </w:r>
      <w:r w:rsidRPr="00974AEA">
        <w:rPr>
          <w:rStyle w:val="BoldUnderlineChar"/>
          <w:rFonts w:eastAsia="PMingLiU"/>
          <w:szCs w:val="20"/>
          <w:highlight w:val="yellow"/>
        </w:rPr>
        <w:t>conflict than even overall</w:t>
      </w:r>
      <w:r w:rsidRPr="00EB57E6">
        <w:rPr>
          <w:rStyle w:val="StyleUnderline"/>
          <w:szCs w:val="20"/>
        </w:rPr>
        <w:t xml:space="preserve"> national </w:t>
      </w:r>
      <w:r w:rsidRPr="00974AEA">
        <w:rPr>
          <w:rStyle w:val="StyleUnderline"/>
          <w:szCs w:val="20"/>
          <w:highlight w:val="yellow"/>
        </w:rPr>
        <w:t>power</w:t>
      </w:r>
      <w:r w:rsidRPr="00EB57E6">
        <w:rPr>
          <w:rFonts w:eastAsia="PMingLiU"/>
          <w:szCs w:val="20"/>
          <w:u w:val="single"/>
          <w:lang w:eastAsia="zh-TW"/>
        </w:rPr>
        <w:t xml:space="preserve">, </w:t>
      </w:r>
      <w:r w:rsidRPr="00EB57E6">
        <w:rPr>
          <w:sz w:val="14"/>
          <w:szCs w:val="20"/>
        </w:rPr>
        <w:t xml:space="preserve">which had an </w:t>
      </w:r>
      <w:proofErr w:type="spellStart"/>
      <w:r w:rsidRPr="00EB57E6">
        <w:rPr>
          <w:sz w:val="14"/>
          <w:szCs w:val="20"/>
        </w:rPr>
        <w:t>r-value</w:t>
      </w:r>
      <w:proofErr w:type="spellEnd"/>
      <w:r w:rsidRPr="00EB57E6">
        <w:rPr>
          <w:sz w:val="14"/>
          <w:szCs w:val="20"/>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w:t>
      </w:r>
      <w:proofErr w:type="gramStart"/>
      <w:r w:rsidRPr="00EB57E6">
        <w:rPr>
          <w:sz w:val="14"/>
          <w:szCs w:val="20"/>
        </w:rPr>
        <w:t>To</w:t>
      </w:r>
      <w:proofErr w:type="gramEnd"/>
      <w:r w:rsidRPr="00EB57E6">
        <w:rPr>
          <w:sz w:val="14"/>
          <w:szCs w:val="20"/>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EB57E6">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w:t>
      </w:r>
      <w:proofErr w:type="spellStart"/>
      <w:r w:rsidRPr="00EB57E6">
        <w:rPr>
          <w:rFonts w:eastAsia="PMingLiU"/>
          <w:sz w:val="14"/>
          <w:szCs w:val="20"/>
          <w:lang w:eastAsia="zh-TW"/>
        </w:rPr>
        <w:t>Kindleberger’s</w:t>
      </w:r>
      <w:proofErr w:type="spellEnd"/>
      <w:r w:rsidRPr="00EB57E6">
        <w:rPr>
          <w:rFonts w:eastAsia="PMingLiU"/>
          <w:sz w:val="14"/>
          <w:szCs w:val="20"/>
          <w:lang w:eastAsia="zh-TW"/>
        </w:rPr>
        <w:t xml:space="preserve"> early work on this question is of relevance. </w:t>
      </w:r>
      <w:proofErr w:type="spellStart"/>
      <w:r w:rsidRPr="00EB57E6">
        <w:rPr>
          <w:rFonts w:eastAsia="PMingLiU"/>
          <w:sz w:val="14"/>
          <w:szCs w:val="20"/>
          <w:lang w:eastAsia="zh-TW"/>
        </w:rPr>
        <w:t>Kindleberger</w:t>
      </w:r>
      <w:proofErr w:type="spellEnd"/>
      <w:r w:rsidRPr="00EB57E6">
        <w:rPr>
          <w:rFonts w:eastAsia="PMingLiU"/>
          <w:sz w:val="14"/>
          <w:szCs w:val="20"/>
          <w:lang w:eastAsia="zh-TW"/>
        </w:rPr>
        <w:t xml:space="preserve"> posited that the </w:t>
      </w:r>
      <w:r w:rsidRPr="00EB57E6">
        <w:rPr>
          <w:rFonts w:eastAsia="PMingLiU"/>
          <w:szCs w:val="20"/>
          <w:u w:val="single"/>
          <w:lang w:eastAsia="zh-TW"/>
        </w:rPr>
        <w:t>economic</w:t>
      </w:r>
      <w:r w:rsidRPr="00EB57E6">
        <w:rPr>
          <w:rFonts w:eastAsia="PMingLiU"/>
          <w:b/>
          <w:szCs w:val="20"/>
          <w:u w:val="single"/>
          <w:lang w:eastAsia="zh-TW"/>
        </w:rPr>
        <w:t xml:space="preserve"> </w:t>
      </w:r>
      <w:r w:rsidRPr="00974AEA">
        <w:rPr>
          <w:rStyle w:val="StyleUnderline"/>
          <w:szCs w:val="20"/>
          <w:highlight w:val="yellow"/>
        </w:rPr>
        <w:t xml:space="preserve">instability </w:t>
      </w:r>
      <w:r w:rsidRPr="00EB57E6">
        <w:rPr>
          <w:rStyle w:val="StyleUnderline"/>
          <w:szCs w:val="20"/>
        </w:rPr>
        <w:t>between the First and Second World Wars</w:t>
      </w:r>
      <w:r w:rsidRPr="00EB57E6">
        <w:rPr>
          <w:rFonts w:eastAsia="PMingLiU"/>
          <w:b/>
          <w:szCs w:val="20"/>
          <w:u w:val="single"/>
          <w:lang w:eastAsia="zh-TW"/>
        </w:rPr>
        <w:t xml:space="preserve"> </w:t>
      </w:r>
      <w:r w:rsidRPr="00974AEA">
        <w:rPr>
          <w:rStyle w:val="StyleUnderline"/>
          <w:szCs w:val="20"/>
          <w:highlight w:val="yellow"/>
        </w:rPr>
        <w:t>could be attributed to the lack of an economic hegemon</w:t>
      </w:r>
      <w:r w:rsidRPr="00EB57E6">
        <w:rPr>
          <w:rFonts w:eastAsia="PMingLiU"/>
          <w:sz w:val="14"/>
          <w:szCs w:val="20"/>
          <w:lang w:eastAsia="zh-TW"/>
        </w:rPr>
        <w:t xml:space="preserve"> </w:t>
      </w:r>
      <w:r w:rsidRPr="00EB57E6">
        <w:rPr>
          <w:sz w:val="14"/>
        </w:rPr>
        <w:t>(</w:t>
      </w:r>
      <w:proofErr w:type="spellStart"/>
      <w:r w:rsidRPr="00EB57E6">
        <w:rPr>
          <w:sz w:val="14"/>
        </w:rPr>
        <w:t>Kindleberger</w:t>
      </w:r>
      <w:proofErr w:type="spellEnd"/>
      <w:r w:rsidRPr="00EB57E6">
        <w:rPr>
          <w:sz w:val="14"/>
        </w:rPr>
        <w:t xml:space="preserve">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rsidRPr="00EB57E6">
        <w:rPr>
          <w:sz w:val="14"/>
        </w:rPr>
        <w:t>Kindleberger</w:t>
      </w:r>
      <w:proofErr w:type="spellEnd"/>
      <w:r w:rsidRPr="00EB57E6">
        <w:rPr>
          <w:sz w:val="14"/>
        </w:rP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rsidRPr="00EB57E6">
        <w:rPr>
          <w:sz w:val="14"/>
        </w:rPr>
        <w:t>Organski</w:t>
      </w:r>
      <w:proofErr w:type="spellEnd"/>
      <w:r w:rsidRPr="00EB57E6">
        <w:rPr>
          <w:sz w:val="14"/>
        </w:rPr>
        <w:t xml:space="preserve"> 1958). The possibility that economic stability is an important factor in the overall security environment should not be discounted, especially given the results of my statistical analysis. </w:t>
      </w:r>
      <w:r w:rsidRPr="00EB57E6">
        <w:rPr>
          <w:rFonts w:eastAsia="PMingLiU"/>
          <w:szCs w:val="20"/>
          <w:u w:val="single"/>
          <w:lang w:eastAsia="zh-TW"/>
        </w:rPr>
        <w:t xml:space="preserve">Another theory that could provide insight into the patterns observed in this research is that of preponderance of power. Gilpin theorized that </w:t>
      </w:r>
      <w:r w:rsidRPr="00974AEA">
        <w:rPr>
          <w:rFonts w:eastAsia="PMingLiU"/>
          <w:b/>
          <w:szCs w:val="20"/>
          <w:highlight w:val="yellow"/>
          <w:u w:val="single"/>
          <w:lang w:eastAsia="zh-TW"/>
        </w:rPr>
        <w:t xml:space="preserve">when a state has the preponderance of power </w:t>
      </w:r>
      <w:r w:rsidRPr="00EB57E6">
        <w:rPr>
          <w:rFonts w:eastAsia="PMingLiU"/>
          <w:b/>
          <w:szCs w:val="20"/>
          <w:u w:val="single"/>
          <w:lang w:eastAsia="zh-TW"/>
        </w:rPr>
        <w:t xml:space="preserve">in the international system, </w:t>
      </w:r>
      <w:r w:rsidRPr="00974AEA">
        <w:rPr>
          <w:rFonts w:eastAsia="PMingLiU"/>
          <w:b/>
          <w:szCs w:val="20"/>
          <w:highlight w:val="yellow"/>
          <w:u w:val="single"/>
          <w:lang w:eastAsia="zh-TW"/>
        </w:rPr>
        <w:t>rivals are more likely to resolve their disagreements without resorting to armed conflict</w:t>
      </w:r>
      <w:r w:rsidRPr="00EB57E6">
        <w:rPr>
          <w:rFonts w:eastAsia="PMingLiU"/>
          <w:szCs w:val="20"/>
          <w:u w:val="single"/>
          <w:lang w:eastAsia="zh-TW"/>
        </w:rPr>
        <w:t xml:space="preserve"> (Gilpin 1983). </w:t>
      </w:r>
      <w:r w:rsidRPr="00EB57E6">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EB57E6">
        <w:rPr>
          <w:rFonts w:eastAsia="PMingLiU"/>
          <w:szCs w:val="20"/>
          <w:u w:val="single"/>
          <w:lang w:eastAsia="zh-TW"/>
        </w:rPr>
        <w:t xml:space="preserve">. Additionally, it is important to note that </w:t>
      </w:r>
      <w:r w:rsidRPr="00974AEA">
        <w:rPr>
          <w:rFonts w:eastAsia="PMingLiU"/>
          <w:b/>
          <w:szCs w:val="20"/>
          <w:highlight w:val="yellow"/>
          <w:u w:val="single"/>
          <w:lang w:eastAsia="zh-TW"/>
        </w:rPr>
        <w:t>military power is,</w:t>
      </w:r>
      <w:r w:rsidRPr="00EB57E6">
        <w:rPr>
          <w:rFonts w:eastAsia="PMingLiU"/>
          <w:szCs w:val="20"/>
          <w:u w:val="single"/>
          <w:lang w:eastAsia="zh-TW"/>
        </w:rPr>
        <w:t xml:space="preserve"> in the long run, </w:t>
      </w:r>
      <w:r w:rsidRPr="00974AEA">
        <w:rPr>
          <w:rStyle w:val="BoldUnderlineChar"/>
          <w:rFonts w:eastAsia="PMingLiU"/>
          <w:highlight w:val="yellow"/>
        </w:rPr>
        <w:t>dependent on economic strength</w:t>
      </w:r>
      <w:r w:rsidRPr="00EB57E6">
        <w:rPr>
          <w:rFonts w:eastAsia="PMingLiU"/>
          <w:szCs w:val="20"/>
          <w:u w:val="single"/>
          <w:lang w:eastAsia="zh-TW"/>
        </w:rPr>
        <w:t xml:space="preserve">. Thus, it is possible that </w:t>
      </w:r>
      <w:r w:rsidRPr="00974AEA">
        <w:rPr>
          <w:rFonts w:eastAsia="PMingLiU"/>
          <w:b/>
          <w:szCs w:val="20"/>
          <w:highlight w:val="yellow"/>
          <w:u w:val="single"/>
          <w:lang w:eastAsia="zh-TW"/>
        </w:rPr>
        <w:t xml:space="preserve">as hegemons lose </w:t>
      </w:r>
      <w:r w:rsidRPr="00EB57E6">
        <w:rPr>
          <w:rFonts w:eastAsia="PMingLiU"/>
          <w:b/>
          <w:szCs w:val="20"/>
          <w:u w:val="single"/>
          <w:lang w:eastAsia="zh-TW"/>
        </w:rPr>
        <w:t xml:space="preserve">relative </w:t>
      </w:r>
      <w:r w:rsidRPr="00974AEA">
        <w:rPr>
          <w:rFonts w:eastAsia="PMingLiU"/>
          <w:b/>
          <w:szCs w:val="20"/>
          <w:highlight w:val="yellow"/>
          <w:u w:val="single"/>
          <w:lang w:eastAsia="zh-TW"/>
        </w:rPr>
        <w:t xml:space="preserve">economic power, other nations </w:t>
      </w:r>
      <w:r w:rsidRPr="00EB57E6">
        <w:rPr>
          <w:rFonts w:eastAsia="PMingLiU"/>
          <w:b/>
          <w:szCs w:val="20"/>
          <w:u w:val="single"/>
          <w:lang w:eastAsia="zh-TW"/>
        </w:rPr>
        <w:t xml:space="preserve">are tempted to </w:t>
      </w:r>
      <w:r w:rsidRPr="00974AEA">
        <w:rPr>
          <w:rStyle w:val="BoldUnderlineChar"/>
          <w:rFonts w:eastAsia="PMingLiU"/>
          <w:highlight w:val="yellow"/>
        </w:rPr>
        <w:t>challenge them even if their short-term military capabilities are still strong.</w:t>
      </w:r>
      <w:r w:rsidRPr="00EB57E6">
        <w:rPr>
          <w:rStyle w:val="BoldUnderlineChar"/>
          <w:rFonts w:eastAsia="PMingLiU"/>
        </w:rPr>
        <w:t xml:space="preserve"> </w:t>
      </w:r>
      <w:r w:rsidRPr="00EB57E6">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EB57E6">
        <w:rPr>
          <w:rFonts w:eastAsia="PMingLiU"/>
          <w:szCs w:val="20"/>
          <w:u w:val="single"/>
          <w:lang w:eastAsia="zh-TW"/>
        </w:rPr>
        <w:t xml:space="preserve"> If anything, </w:t>
      </w:r>
      <w:r w:rsidRPr="00974AEA">
        <w:rPr>
          <w:rStyle w:val="StyleUnderline"/>
          <w:highlight w:val="yellow"/>
        </w:rPr>
        <w:t>this research points to the central importance of economic influence in fostering international stability.</w:t>
      </w:r>
      <w:r w:rsidRPr="00EB57E6">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974AEA">
        <w:rPr>
          <w:rStyle w:val="BoldUnderlineChar"/>
          <w:rFonts w:eastAsia="PMingLiU"/>
          <w:highlight w:val="yellow"/>
        </w:rPr>
        <w:t>It is economic strength, not military dominance that is the true test of hegemony. A weak state with a strong military is a paper tiger</w:t>
      </w:r>
      <w:r w:rsidRPr="00EB57E6">
        <w:rPr>
          <w:rFonts w:eastAsia="PMingLiU"/>
          <w:szCs w:val="20"/>
          <w:u w:val="single"/>
          <w:lang w:eastAsia="zh-TW"/>
        </w:rPr>
        <w:t xml:space="preserve"> – it may appear fearsome, but it is vulnerable to even a short blast of wind.</w:t>
      </w:r>
    </w:p>
    <w:p w:rsidR="00EB0397" w:rsidRDefault="00EB0397" w:rsidP="00EB0397">
      <w:pPr>
        <w:rPr>
          <w:rFonts w:eastAsia="PMingLiU"/>
          <w:szCs w:val="20"/>
          <w:u w:val="single"/>
          <w:lang w:eastAsia="zh-TW"/>
        </w:rPr>
      </w:pPr>
    </w:p>
    <w:p w:rsidR="00EB0397" w:rsidRPr="000C1005" w:rsidRDefault="00EB0397" w:rsidP="00EB0397">
      <w:pPr>
        <w:pStyle w:val="Heading4"/>
      </w:pPr>
      <w:r w:rsidRPr="000C1005">
        <w:t xml:space="preserve">Great power war </w:t>
      </w:r>
    </w:p>
    <w:p w:rsidR="00EB0397" w:rsidRPr="000769E8" w:rsidRDefault="00EB0397" w:rsidP="00EB0397">
      <w:pPr>
        <w:rPr>
          <w:b/>
          <w:sz w:val="24"/>
        </w:rPr>
      </w:pPr>
      <w:r w:rsidRPr="000769E8">
        <w:rPr>
          <w:b/>
          <w:sz w:val="24"/>
        </w:rPr>
        <w:t>Zhang et al., Carnegie Endowment researcher, 2011</w:t>
      </w:r>
    </w:p>
    <w:p w:rsidR="00EB0397" w:rsidRDefault="00EB0397" w:rsidP="00EB0397">
      <w:r>
        <w:t>(</w:t>
      </w:r>
      <w:proofErr w:type="spellStart"/>
      <w:r>
        <w:t>Yuhan</w:t>
      </w:r>
      <w:proofErr w:type="spellEnd"/>
      <w:r>
        <w:t xml:space="preserve">, “America’s decline: A harbinger of conflict and rivalry”, 1-22, </w:t>
      </w:r>
      <w:hyperlink r:id="rId10" w:history="1">
        <w:r w:rsidRPr="00776CDF">
          <w:rPr>
            <w:rStyle w:val="Hyperlink"/>
          </w:rPr>
          <w:t>http://www.eastasiaforum.org/2011/01/22/americas-decline-a-harbinger-of-conflict-and-rivalry/</w:t>
        </w:r>
      </w:hyperlink>
      <w:r>
        <w:t xml:space="preserve">, </w:t>
      </w:r>
      <w:proofErr w:type="spellStart"/>
      <w:r>
        <w:t>ldg</w:t>
      </w:r>
      <w:proofErr w:type="spellEnd"/>
      <w:r>
        <w:t>)</w:t>
      </w:r>
    </w:p>
    <w:p w:rsidR="00EB0397" w:rsidRDefault="00EB0397" w:rsidP="00EB0397">
      <w:pPr>
        <w:rPr>
          <w:sz w:val="14"/>
        </w:rPr>
      </w:pPr>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StyleUnderline"/>
        </w:rPr>
        <w:t>the global distribution of power is shifting, and the inevitable result will be a world that is less peaceful, liberal and prosperous, burdened by a dearth of effective conflict regulation.</w:t>
      </w:r>
      <w:r w:rsidRPr="007A7CA5">
        <w:rPr>
          <w:rStyle w:val="StyleUnderline"/>
          <w:sz w:val="14"/>
        </w:rPr>
        <w:t xml:space="preserve"> </w:t>
      </w:r>
      <w:r w:rsidRPr="000769E8">
        <w:rPr>
          <w:rStyle w:val="StyleUnderline"/>
        </w:rPr>
        <w:t xml:space="preserve">Over the past two decades, </w:t>
      </w:r>
      <w:r w:rsidRPr="00974AEA">
        <w:rPr>
          <w:rStyle w:val="StyleUnderline"/>
          <w:highlight w:val="yellow"/>
        </w:rPr>
        <w:t>no other state has had the ability to</w:t>
      </w:r>
      <w:r w:rsidRPr="000769E8">
        <w:rPr>
          <w:rStyle w:val="StyleUnderline"/>
        </w:rPr>
        <w:t xml:space="preserve"> seriously </w:t>
      </w:r>
      <w:r w:rsidRPr="00974AEA">
        <w:rPr>
          <w:rStyle w:val="StyleUnderline"/>
          <w:highlight w:val="yellow"/>
        </w:rPr>
        <w:t>challenge the US military</w:t>
      </w:r>
      <w:r w:rsidRPr="00974AEA">
        <w:rPr>
          <w:sz w:val="14"/>
          <w:highlight w:val="yellow"/>
        </w:rPr>
        <w:t xml:space="preserve">. </w:t>
      </w:r>
      <w:r w:rsidRPr="00974AEA">
        <w:rPr>
          <w:rStyle w:val="StyleUnderline"/>
          <w:highlight w:val="yellow"/>
        </w:rPr>
        <w:t>Un</w:t>
      </w:r>
      <w:r w:rsidRPr="000769E8">
        <w:rPr>
          <w:rStyle w:val="StyleUnderline"/>
        </w:rPr>
        <w:t xml:space="preserve">der these circumstances, motivated by both opportunity and fear, </w:t>
      </w:r>
      <w:r w:rsidRPr="00974AEA">
        <w:rPr>
          <w:rStyle w:val="StyleUnderline"/>
          <w:highlight w:val="yellow"/>
        </w:rPr>
        <w:t>many</w:t>
      </w:r>
      <w:r w:rsidRPr="000769E8">
        <w:rPr>
          <w:rStyle w:val="StyleUnderline"/>
        </w:rPr>
        <w:t xml:space="preserve"> actors have </w:t>
      </w:r>
      <w:proofErr w:type="spellStart"/>
      <w:r w:rsidRPr="00974AEA">
        <w:rPr>
          <w:rStyle w:val="StyleUnderline"/>
          <w:highlight w:val="yellow"/>
        </w:rPr>
        <w:t>bandwagoned</w:t>
      </w:r>
      <w:proofErr w:type="spellEnd"/>
      <w:r w:rsidRPr="00974AEA">
        <w:rPr>
          <w:rStyle w:val="StyleUnderline"/>
          <w:highlight w:val="yellow"/>
        </w:rPr>
        <w:t xml:space="preserve"> with US hegemony</w:t>
      </w:r>
      <w:r w:rsidRPr="000769E8">
        <w:rPr>
          <w:rStyle w:val="StyleUnderline"/>
        </w:rPr>
        <w:t xml:space="preserve"> and accepted a subordinate role</w:t>
      </w:r>
      <w:r w:rsidRPr="007A7CA5">
        <w:rPr>
          <w:sz w:val="14"/>
        </w:rPr>
        <w:t xml:space="preserve">. Canada, most of Western Europe, India, Japan, South Korea, Australia, Singapore and the Philippines have all joined the US, creating a status quo that has tended to mute great power conflicts. </w:t>
      </w:r>
      <w:r w:rsidRPr="000769E8">
        <w:rPr>
          <w:rStyle w:val="StyleUnderline"/>
        </w:rPr>
        <w:t xml:space="preserve">However, </w:t>
      </w:r>
      <w:r w:rsidRPr="00974AEA">
        <w:rPr>
          <w:rStyle w:val="StyleUnderline"/>
          <w:highlight w:val="yellow"/>
        </w:rPr>
        <w:t>as</w:t>
      </w:r>
      <w:r w:rsidRPr="000769E8">
        <w:rPr>
          <w:rStyle w:val="StyleUnderline"/>
        </w:rPr>
        <w:t xml:space="preserve"> the </w:t>
      </w:r>
      <w:r w:rsidRPr="00974AEA">
        <w:rPr>
          <w:rStyle w:val="StyleUnderline"/>
          <w:highlight w:val="yellow"/>
        </w:rPr>
        <w:t>hegemony</w:t>
      </w:r>
      <w:r w:rsidRPr="000769E8">
        <w:rPr>
          <w:rStyle w:val="StyleUnderline"/>
        </w:rPr>
        <w:t xml:space="preserve"> that drew these powers together </w:t>
      </w:r>
      <w:r w:rsidRPr="00974AEA">
        <w:rPr>
          <w:rStyle w:val="StyleUnderline"/>
          <w:highlight w:val="yellow"/>
        </w:rPr>
        <w:t>withers</w:t>
      </w:r>
      <w:r w:rsidRPr="000769E8">
        <w:rPr>
          <w:rStyle w:val="StyleUnderline"/>
        </w:rPr>
        <w:t xml:space="preserve">, so will the pulling power behind the US alliance. </w:t>
      </w:r>
      <w:r w:rsidRPr="00974AEA">
        <w:rPr>
          <w:rStyle w:val="StyleUnderline"/>
          <w:highlight w:val="yellow"/>
        </w:rPr>
        <w:t>The</w:t>
      </w:r>
      <w:r w:rsidRPr="000769E8">
        <w:rPr>
          <w:rStyle w:val="StyleUnderline"/>
        </w:rPr>
        <w:t xml:space="preserve"> </w:t>
      </w:r>
      <w:r w:rsidRPr="00974AEA">
        <w:rPr>
          <w:rStyle w:val="StyleUnderline"/>
          <w:highlight w:val="yellow"/>
        </w:rPr>
        <w:t>result will be an</w:t>
      </w:r>
      <w:r w:rsidRPr="000769E8">
        <w:rPr>
          <w:rStyle w:val="StyleUnderline"/>
        </w:rPr>
        <w:t xml:space="preserve"> international </w:t>
      </w:r>
      <w:r w:rsidRPr="00974AEA">
        <w:rPr>
          <w:rStyle w:val="StyleUnderline"/>
          <w:highlight w:val="yellow"/>
        </w:rPr>
        <w:t>order</w:t>
      </w:r>
      <w:r w:rsidRPr="000769E8">
        <w:rPr>
          <w:rStyle w:val="StyleUnderline"/>
        </w:rPr>
        <w:t xml:space="preserve"> </w:t>
      </w:r>
      <w:r w:rsidRPr="00974AEA">
        <w:rPr>
          <w:rStyle w:val="StyleUnderline"/>
          <w:highlight w:val="yellow"/>
        </w:rPr>
        <w:t>where power is more diffuse</w:t>
      </w:r>
      <w:r w:rsidRPr="007A7CA5">
        <w:rPr>
          <w:sz w:val="14"/>
        </w:rPr>
        <w:t xml:space="preserve">, American interests and influence can be more readily challenged, </w:t>
      </w:r>
      <w:r w:rsidRPr="00974AEA">
        <w:rPr>
          <w:rStyle w:val="StyleUnderline"/>
          <w:highlight w:val="yellow"/>
        </w:rPr>
        <w:t>and</w:t>
      </w:r>
      <w:r w:rsidRPr="000769E8">
        <w:rPr>
          <w:rStyle w:val="StyleUnderline"/>
        </w:rPr>
        <w:t xml:space="preserve"> conflicts or </w:t>
      </w:r>
      <w:r w:rsidRPr="00974AEA">
        <w:rPr>
          <w:rStyle w:val="StyleUnderline"/>
          <w:highlight w:val="yellow"/>
        </w:rPr>
        <w:t>wars</w:t>
      </w:r>
      <w:r w:rsidRPr="000769E8">
        <w:rPr>
          <w:rStyle w:val="StyleUnderline"/>
        </w:rPr>
        <w:t xml:space="preserve"> may be </w:t>
      </w:r>
      <w:r w:rsidRPr="00974AEA">
        <w:rPr>
          <w:rStyle w:val="StyleUnderline"/>
          <w:highlight w:val="yellow"/>
        </w:rPr>
        <w:t>harder to avoid</w:t>
      </w:r>
      <w:r w:rsidRPr="000769E8">
        <w:rPr>
          <w:rStyle w:val="StyleUnderline"/>
        </w:rPr>
        <w:t>.</w:t>
      </w:r>
      <w:r w:rsidRPr="007A7CA5">
        <w:rPr>
          <w:rStyle w:val="StyleUnderline"/>
          <w:sz w:val="14"/>
        </w:rPr>
        <w:t xml:space="preserve"> </w:t>
      </w:r>
      <w:r w:rsidRPr="007A7CA5">
        <w:rPr>
          <w:rStyle w:val="StyleUnderline"/>
        </w:rPr>
        <w:t xml:space="preserve">As history attests, </w:t>
      </w:r>
      <w:r w:rsidRPr="00974AEA">
        <w:rPr>
          <w:rStyle w:val="StyleUnderline"/>
          <w:highlight w:val="yellow"/>
        </w:rPr>
        <w:t>power decline and redistribution result in military confrontation</w:t>
      </w:r>
      <w:r w:rsidRPr="007A7CA5">
        <w:rPr>
          <w:sz w:val="14"/>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7A7CA5">
        <w:rPr>
          <w:sz w:val="14"/>
        </w:rPr>
        <w:t>centred</w:t>
      </w:r>
      <w:proofErr w:type="spellEnd"/>
      <w:r w:rsidRPr="007A7CA5">
        <w:rPr>
          <w:sz w:val="14"/>
        </w:rPr>
        <w:t xml:space="preserve"> system are three key characteristics: enforcement of property rights, constraints on the actions of powerful individuals and groups and some degree of equal opportunities for broad segments of society. </w:t>
      </w:r>
      <w:r w:rsidRPr="007A7CA5">
        <w:rPr>
          <w:rStyle w:val="StyleUnderline"/>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StyleUnderline"/>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StyleUnderline"/>
        </w:rPr>
        <w:t xml:space="preserve">Public imagination and academia have anticipated that </w:t>
      </w:r>
      <w:r w:rsidRPr="00974AEA">
        <w:rPr>
          <w:rStyle w:val="StyleUnderline"/>
          <w:highlight w:val="yellow"/>
        </w:rPr>
        <w:t>a post-hegemonic world would return</w:t>
      </w:r>
      <w:r w:rsidRPr="007A7CA5">
        <w:rPr>
          <w:rStyle w:val="StyleUnderline"/>
        </w:rPr>
        <w:t xml:space="preserve"> </w:t>
      </w:r>
      <w:r w:rsidRPr="00974AEA">
        <w:rPr>
          <w:rStyle w:val="StyleUnderline"/>
          <w:highlight w:val="yellow"/>
        </w:rPr>
        <w:t>to</w:t>
      </w:r>
      <w:r w:rsidRPr="007A7CA5">
        <w:rPr>
          <w:rStyle w:val="StyleUnderline"/>
        </w:rPr>
        <w:t xml:space="preserve"> the problems of the 1930s: </w:t>
      </w:r>
      <w:r w:rsidRPr="00974AEA">
        <w:rPr>
          <w:rStyle w:val="StyleUnderline"/>
          <w:highlight w:val="yellow"/>
        </w:rPr>
        <w:t>regional blocs, trade conflicts and strategic rivalry.</w:t>
      </w:r>
      <w:r w:rsidRPr="007A7CA5">
        <w:rPr>
          <w:rStyle w:val="StyleUnderline"/>
        </w:rPr>
        <w:t xml:space="preserve"> Furthermore, multilateral institutions such as the IMF, the World Bank or the WTO might give way to regional </w:t>
      </w:r>
      <w:proofErr w:type="spellStart"/>
      <w:r w:rsidRPr="007A7CA5">
        <w:rPr>
          <w:rStyle w:val="StyleUnderline"/>
        </w:rPr>
        <w:t>organisations</w:t>
      </w:r>
      <w:proofErr w:type="spellEnd"/>
      <w:r w:rsidRPr="007A7CA5">
        <w:rPr>
          <w:rStyle w:val="StyleUnderline"/>
        </w:rPr>
        <w:t>.</w:t>
      </w:r>
      <w:r w:rsidRPr="007A7CA5">
        <w:rPr>
          <w:rStyle w:val="StyleUnderline"/>
          <w:sz w:val="14"/>
        </w:rPr>
        <w:t xml:space="preserve"> </w:t>
      </w:r>
      <w:r w:rsidRPr="007A7CA5">
        <w:rPr>
          <w:rStyle w:val="StyleUnderline"/>
        </w:rPr>
        <w:t xml:space="preserve">For example, </w:t>
      </w:r>
      <w:r w:rsidRPr="00DB67EC">
        <w:rPr>
          <w:rStyle w:val="StyleUnderline"/>
        </w:rPr>
        <w:t>Europe and East Asia would</w:t>
      </w:r>
      <w:r w:rsidRPr="007A7CA5">
        <w:rPr>
          <w:rStyle w:val="StyleUnderline"/>
        </w:rPr>
        <w:t xml:space="preserve"> each step forward to fill the vacuum</w:t>
      </w:r>
      <w:r w:rsidRPr="007A7CA5">
        <w:rPr>
          <w:sz w:val="14"/>
        </w:rPr>
        <w:t xml:space="preserve"> left by Washington’s withering leadership to pursue their own visions of regional political and economic orders. Free </w:t>
      </w:r>
      <w:r w:rsidRPr="00974AEA">
        <w:rPr>
          <w:rStyle w:val="StyleUnderline"/>
          <w:highlight w:val="yellow"/>
        </w:rPr>
        <w:t>markets would</w:t>
      </w:r>
      <w:r w:rsidRPr="007A7CA5">
        <w:rPr>
          <w:rStyle w:val="StyleUnderline"/>
        </w:rPr>
        <w:t xml:space="preserve"> </w:t>
      </w:r>
      <w:r w:rsidRPr="00974AEA">
        <w:rPr>
          <w:rStyle w:val="StyleUnderline"/>
          <w:highlight w:val="yellow"/>
        </w:rPr>
        <w:t>become</w:t>
      </w:r>
      <w:r w:rsidRPr="007A7CA5">
        <w:rPr>
          <w:rStyle w:val="StyleUnderline"/>
        </w:rPr>
        <w:t xml:space="preserve"> more </w:t>
      </w:r>
      <w:proofErr w:type="spellStart"/>
      <w:r w:rsidRPr="00974AEA">
        <w:rPr>
          <w:rStyle w:val="StyleUnderline"/>
          <w:highlight w:val="yellow"/>
        </w:rPr>
        <w:t>politicised</w:t>
      </w:r>
      <w:proofErr w:type="spellEnd"/>
      <w:r w:rsidRPr="007A7CA5">
        <w:rPr>
          <w:rStyle w:val="StyleUnderline"/>
        </w:rPr>
        <w:t xml:space="preserve"> — and, well, less free — </w:t>
      </w:r>
      <w:r w:rsidRPr="00974AEA">
        <w:rPr>
          <w:rStyle w:val="StyleUnderline"/>
          <w:highlight w:val="yellow"/>
        </w:rPr>
        <w:t>and major powers would compete for supremacy</w:t>
      </w:r>
      <w:r w:rsidRPr="007A7CA5">
        <w:rPr>
          <w:rStyle w:val="StyleUnderline"/>
        </w:rPr>
        <w:t>.</w:t>
      </w:r>
      <w:r w:rsidRPr="007A7CA5">
        <w:rPr>
          <w:rStyle w:val="StyleUnderline"/>
          <w:sz w:val="14"/>
        </w:rPr>
        <w:t xml:space="preserve"> </w:t>
      </w:r>
      <w:r w:rsidRPr="007A7CA5">
        <w:rPr>
          <w:rStyle w:val="StyleUnderline"/>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74AEA">
        <w:rPr>
          <w:rStyle w:val="BoldUnderlineChar"/>
          <w:rFonts w:eastAsia="Calibri"/>
          <w:highlight w:val="yellow"/>
        </w:rPr>
        <w:t>A world without American hegemony is one where great power wars re-emerge</w:t>
      </w:r>
      <w:r w:rsidRPr="007A7CA5">
        <w:rPr>
          <w:sz w:val="14"/>
        </w:rPr>
        <w:t xml:space="preserve">, </w:t>
      </w:r>
      <w:r w:rsidRPr="007A7CA5">
        <w:rPr>
          <w:rStyle w:val="StyleUnderline"/>
        </w:rPr>
        <w:t>the liberal international system is supplanted by an authoritarian one, and trade protectionism devolves into restrictive, anti-</w:t>
      </w:r>
      <w:proofErr w:type="spellStart"/>
      <w:r w:rsidRPr="007A7CA5">
        <w:rPr>
          <w:rStyle w:val="StyleUnderline"/>
        </w:rPr>
        <w:t>globalisation</w:t>
      </w:r>
      <w:proofErr w:type="spellEnd"/>
      <w:r w:rsidRPr="007A7CA5">
        <w:rPr>
          <w:rStyle w:val="StyleUnderline"/>
        </w:rPr>
        <w:t xml:space="preserve"> barriers</w:t>
      </w:r>
      <w:r w:rsidRPr="007A7CA5">
        <w:rPr>
          <w:sz w:val="14"/>
        </w:rPr>
        <w:t>. This, at least, is one possibility we can forecast in a future that will inevitably be devoid of unrivalled US primacy.</w:t>
      </w:r>
    </w:p>
    <w:p w:rsidR="00EB0397" w:rsidRDefault="00EB0397" w:rsidP="00EB0397">
      <w:pPr>
        <w:rPr>
          <w:sz w:val="14"/>
        </w:rPr>
      </w:pPr>
    </w:p>
    <w:p w:rsidR="00EB0397" w:rsidRDefault="00EB0397" w:rsidP="00EB0397">
      <w:pPr>
        <w:pStyle w:val="Heading4"/>
      </w:pPr>
      <w:r>
        <w:t xml:space="preserve">Econ decline causes nuclear war </w:t>
      </w:r>
    </w:p>
    <w:p w:rsidR="00EB0397" w:rsidRPr="00CB57D4" w:rsidRDefault="00EB0397" w:rsidP="00EB0397">
      <w:r w:rsidRPr="0039469F">
        <w:rPr>
          <w:rStyle w:val="Style13ptBold"/>
        </w:rPr>
        <w:t>Hutchinson 14</w:t>
      </w:r>
      <w:r w:rsidRPr="00CB57D4">
        <w:t xml:space="preserve"> (Martin, Business and Economics Editor at United Press International, MBA from Harvard Business School, former international merchant banker, 1-3-14, “The chilling echoes of 1914, a century on” Wall Street Journal) </w:t>
      </w:r>
      <w:hyperlink r:id="rId11" w:history="1">
        <w:r w:rsidRPr="00CB57D4">
          <w:t>http://online.wsj.com/articles/william-galston-secular-stagnation-may-be-for-real-1409095263</w:t>
        </w:r>
      </w:hyperlink>
      <w:r w:rsidRPr="00CB57D4">
        <w:t>,</w:t>
      </w:r>
    </w:p>
    <w:p w:rsidR="00EB0397" w:rsidRDefault="00EB0397" w:rsidP="00EB0397">
      <w:pPr>
        <w:rPr>
          <w:sz w:val="16"/>
        </w:rPr>
      </w:pPr>
      <w:r w:rsidRPr="00246A6A">
        <w:rPr>
          <w:rStyle w:val="StyleUnderline"/>
        </w:rPr>
        <w:t xml:space="preserve">The years before </w:t>
      </w:r>
      <w:r w:rsidRPr="00974AEA">
        <w:rPr>
          <w:rStyle w:val="StyleUnderline"/>
          <w:highlight w:val="yellow"/>
        </w:rPr>
        <w:t xml:space="preserve">1914 saw </w:t>
      </w:r>
      <w:r w:rsidRPr="00246A6A">
        <w:rPr>
          <w:rStyle w:val="StyleUnderline"/>
        </w:rPr>
        <w:t xml:space="preserve">the </w:t>
      </w:r>
      <w:r w:rsidRPr="00974AEA">
        <w:rPr>
          <w:rStyle w:val="StyleUnderline"/>
          <w:highlight w:val="yellow"/>
        </w:rPr>
        <w:t>formation of trade blocs</w:t>
      </w:r>
      <w:r w:rsidRPr="00246A6A">
        <w:rPr>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246A6A">
        <w:rPr>
          <w:sz w:val="16"/>
        </w:rPr>
        <w:t>defence</w:t>
      </w:r>
      <w:proofErr w:type="spellEnd"/>
      <w:r w:rsidRPr="00246A6A">
        <w:rPr>
          <w:sz w:val="16"/>
        </w:rPr>
        <w:t xml:space="preserv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w:t>
      </w:r>
      <w:proofErr w:type="spellStart"/>
      <w:r w:rsidRPr="00246A6A">
        <w:rPr>
          <w:sz w:val="16"/>
        </w:rPr>
        <w:t>Broadberry’s</w:t>
      </w:r>
      <w:proofErr w:type="spellEnd"/>
      <w:r w:rsidRPr="00246A6A">
        <w:rPr>
          <w:sz w:val="16"/>
        </w:rPr>
        <w:t xml:space="preserve"> “The Economics of World War One: A Comparative Analysis”. British GDP declined in 1914 and 1915, but grew 15 percent over the four years, as did the U.S. economy. The 37 million military and civilian casualties may tell a more accurate story but </w:t>
      </w:r>
      <w:r w:rsidRPr="00974AEA">
        <w:rPr>
          <w:rStyle w:val="StyleUnderline"/>
          <w:highlight w:val="yellow"/>
        </w:rPr>
        <w:t>if history were to repeat itself</w:t>
      </w:r>
      <w:r w:rsidRPr="00246A6A">
        <w:rPr>
          <w:sz w:val="16"/>
        </w:rPr>
        <w:t xml:space="preserve">, the </w:t>
      </w:r>
      <w:r w:rsidRPr="00974AEA">
        <w:rPr>
          <w:rStyle w:val="StyleUnderline"/>
          <w:highlight w:val="yellow"/>
        </w:rPr>
        <w:t>global conflict could be</w:t>
      </w:r>
      <w:r w:rsidRPr="00246A6A">
        <w:rPr>
          <w:sz w:val="16"/>
        </w:rPr>
        <w:t xml:space="preserve"> both more </w:t>
      </w:r>
      <w:r w:rsidRPr="00974AEA">
        <w:rPr>
          <w:rStyle w:val="StyleUnderline"/>
          <w:highlight w:val="yellow"/>
        </w:rPr>
        <w:t>universal</w:t>
      </w:r>
      <w:r w:rsidRPr="00246A6A">
        <w:rPr>
          <w:sz w:val="16"/>
        </w:rPr>
        <w:t xml:space="preserve"> and more destructive. </w:t>
      </w:r>
      <w:r w:rsidRPr="00974AEA">
        <w:rPr>
          <w:rStyle w:val="StyleUnderline"/>
          <w:highlight w:val="yellow"/>
        </w:rPr>
        <w:t>Nuclear weapons proliferate</w:t>
      </w:r>
      <w:r w:rsidRPr="00246A6A">
        <w:rPr>
          <w:sz w:val="16"/>
        </w:rPr>
        <w:t xml:space="preserve">. Warped diplomatic </w:t>
      </w:r>
      <w:r w:rsidRPr="00974AEA">
        <w:rPr>
          <w:rStyle w:val="StyleUnderline"/>
          <w:highlight w:val="yellow"/>
        </w:rPr>
        <w:t>anger could lead to the deployment of chemical and biological devices. Electromagnetic pulses could wipe out</w:t>
      </w:r>
      <w:r w:rsidRPr="00246A6A">
        <w:rPr>
          <w:sz w:val="16"/>
        </w:rPr>
        <w:t xml:space="preserve"> our </w:t>
      </w:r>
      <w:r w:rsidRPr="00974AEA">
        <w:rPr>
          <w:rStyle w:val="StyleUnderline"/>
          <w:highlight w:val="yellow"/>
        </w:rPr>
        <w:t>fragile</w:t>
      </w:r>
      <w:r w:rsidRPr="00246A6A">
        <w:rPr>
          <w:sz w:val="16"/>
        </w:rPr>
        <w:t xml:space="preserve"> electronic </w:t>
      </w:r>
      <w:r w:rsidRPr="00974AEA">
        <w:rPr>
          <w:rStyle w:val="StyleUnderline"/>
          <w:highlight w:val="yellow"/>
        </w:rPr>
        <w:t>networks</w:t>
      </w:r>
      <w:r w:rsidRPr="00246A6A">
        <w:rPr>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974AEA">
        <w:rPr>
          <w:rStyle w:val="StyleUnderline"/>
          <w:highlight w:val="yellow"/>
        </w:rPr>
        <w:t>If</w:t>
      </w:r>
      <w:r w:rsidRPr="00246A6A">
        <w:rPr>
          <w:sz w:val="16"/>
        </w:rPr>
        <w:t xml:space="preserve"> </w:t>
      </w:r>
      <w:r w:rsidRPr="00974AEA">
        <w:rPr>
          <w:rStyle w:val="StyleUnderline"/>
          <w:highlight w:val="yellow"/>
        </w:rPr>
        <w:t>global wealth evaporates</w:t>
      </w:r>
      <w:r w:rsidRPr="00246A6A">
        <w:rPr>
          <w:sz w:val="16"/>
        </w:rPr>
        <w:t xml:space="preserve">, or is proven to be an illusion, </w:t>
      </w:r>
      <w:r w:rsidRPr="00974AEA">
        <w:rPr>
          <w:rStyle w:val="StyleUnderline"/>
          <w:highlight w:val="yellow"/>
        </w:rPr>
        <w:t>today’s</w:t>
      </w:r>
      <w:r w:rsidRPr="00974AEA">
        <w:rPr>
          <w:sz w:val="16"/>
          <w:highlight w:val="yellow"/>
        </w:rPr>
        <w:t xml:space="preserve"> </w:t>
      </w:r>
      <w:r w:rsidRPr="00246A6A">
        <w:rPr>
          <w:sz w:val="16"/>
        </w:rPr>
        <w:t xml:space="preserve">largely cordial </w:t>
      </w:r>
      <w:r w:rsidRPr="00974AEA">
        <w:rPr>
          <w:rStyle w:val="StyleUnderline"/>
          <w:highlight w:val="yellow"/>
        </w:rPr>
        <w:t>global entente could be smashed with</w:t>
      </w:r>
      <w:r w:rsidRPr="00974AEA">
        <w:rPr>
          <w:sz w:val="16"/>
          <w:highlight w:val="yellow"/>
        </w:rPr>
        <w:t xml:space="preserve"> </w:t>
      </w:r>
      <w:r w:rsidRPr="00974AEA">
        <w:rPr>
          <w:rStyle w:val="StyleUnderline"/>
          <w:highlight w:val="yellow"/>
        </w:rPr>
        <w:t>precipitous speed</w:t>
      </w:r>
      <w:r w:rsidRPr="00246A6A">
        <w:rPr>
          <w:sz w:val="16"/>
        </w:rPr>
        <w:t>.</w:t>
      </w:r>
    </w:p>
    <w:p w:rsidR="00EB0397" w:rsidRPr="007434AD" w:rsidRDefault="00EB0397" w:rsidP="00EB0397"/>
    <w:p w:rsidR="004E2C8F" w:rsidRDefault="004E2C8F" w:rsidP="00706D60">
      <w:pPr>
        <w:pStyle w:val="Heading2"/>
      </w:pPr>
      <w:r>
        <w:t xml:space="preserve">Cybersecurity </w:t>
      </w:r>
      <w:proofErr w:type="spellStart"/>
      <w:r>
        <w:t>Ad</w:t>
      </w:r>
      <w:r w:rsidR="00706D60">
        <w:t>v</w:t>
      </w:r>
      <w:proofErr w:type="spellEnd"/>
    </w:p>
    <w:p w:rsidR="004E2C8F" w:rsidRDefault="004E2C8F" w:rsidP="004E2C8F"/>
    <w:p w:rsidR="004E2C8F" w:rsidRDefault="004E2C8F" w:rsidP="004E2C8F"/>
    <w:p w:rsidR="004E2C8F" w:rsidRDefault="004E2C8F" w:rsidP="001E5573">
      <w:pPr>
        <w:pStyle w:val="Heading3"/>
      </w:pPr>
      <w:r>
        <w:t xml:space="preserve">2AC Cyber </w:t>
      </w:r>
      <w:proofErr w:type="spellStart"/>
      <w:r>
        <w:t>Adv</w:t>
      </w:r>
      <w:proofErr w:type="spellEnd"/>
      <w:r>
        <w:t>—Internal Link—Surveillance=Insecurity</w:t>
      </w:r>
    </w:p>
    <w:p w:rsidR="00430FE3" w:rsidRDefault="00430FE3" w:rsidP="00430FE3"/>
    <w:p w:rsidR="00430FE3" w:rsidRPr="00430FE3" w:rsidRDefault="00430FE3" w:rsidP="00430FE3"/>
    <w:p w:rsidR="004E2C8F" w:rsidRDefault="004E2C8F" w:rsidP="004E2C8F">
      <w:pPr>
        <w:pStyle w:val="Heading4"/>
      </w:pPr>
      <w:r>
        <w:t>NSA surveillance prevents cyber-security by guaranteeing vulnerabilities in our system</w:t>
      </w:r>
    </w:p>
    <w:p w:rsidR="004E2C8F" w:rsidRPr="00095496" w:rsidRDefault="004E2C8F" w:rsidP="004E2C8F">
      <w:pPr>
        <w:rPr>
          <w:rStyle w:val="Style13ptBold"/>
        </w:rPr>
      </w:pPr>
      <w:proofErr w:type="spellStart"/>
      <w:r w:rsidRPr="00095496">
        <w:rPr>
          <w:rStyle w:val="Style13ptBold"/>
        </w:rPr>
        <w:t>Schneier</w:t>
      </w:r>
      <w:proofErr w:type="spellEnd"/>
      <w:r w:rsidRPr="00095496">
        <w:rPr>
          <w:rStyle w:val="Style13ptBold"/>
        </w:rPr>
        <w:t xml:space="preserve">, Chief Technology Officer of Resilient Systems, 15 </w:t>
      </w:r>
    </w:p>
    <w:p w:rsidR="004E2C8F" w:rsidRDefault="004E2C8F" w:rsidP="004E2C8F">
      <w:r>
        <w:t>Bruce, fellow at Harvard's Berkman Center, and a board member of EFF, "The Democratization of Cyberattack", March 2 2015, https://www.schneier.com/blog/archives/2015/03/the_democratiza_1.html</w:t>
      </w:r>
    </w:p>
    <w:p w:rsidR="004E2C8F" w:rsidRPr="00BA41CE" w:rsidRDefault="004E2C8F" w:rsidP="004E2C8F">
      <w:pPr>
        <w:rPr>
          <w:rStyle w:val="Emphasis"/>
        </w:rPr>
      </w:pPr>
      <w:r w:rsidRPr="00430FE3">
        <w:rPr>
          <w:rStyle w:val="Emphasis"/>
          <w:highlight w:val="cyan"/>
        </w:rPr>
        <w:t>The thing about infrastructure is that everyone uses it</w:t>
      </w:r>
      <w:r w:rsidRPr="00BA41CE">
        <w:rPr>
          <w:rStyle w:val="Emphasis"/>
        </w:rPr>
        <w:t>.</w:t>
      </w:r>
      <w:r w:rsidRPr="00A304D8">
        <w:rPr>
          <w:rStyle w:val="StyleUnderline"/>
        </w:rPr>
        <w:t xml:space="preserve"> If it's secure, it's secure for everyone. And </w:t>
      </w:r>
      <w:r w:rsidRPr="00430FE3">
        <w:rPr>
          <w:rStyle w:val="Emphasis"/>
          <w:highlight w:val="cyan"/>
        </w:rPr>
        <w:t>if it's insecure, it's insecure for everyone</w:t>
      </w:r>
      <w:r w:rsidRPr="00A304D8">
        <w:rPr>
          <w:sz w:val="16"/>
        </w:rPr>
        <w:t xml:space="preserve">. This forces some hard policy choices. When I was working with the Guardian on the Snowden documents, the one top-secret program the NSA desperately did not want us to expose was </w:t>
      </w:r>
      <w:r w:rsidRPr="00F36A8E">
        <w:rPr>
          <w:rStyle w:val="StyleUnderline"/>
        </w:rPr>
        <w:t>QUANTUM</w:t>
      </w:r>
      <w:r w:rsidRPr="00A304D8">
        <w:rPr>
          <w:sz w:val="16"/>
        </w:rPr>
        <w:t xml:space="preserve">. This </w:t>
      </w:r>
      <w:r w:rsidRPr="00A304D8">
        <w:rPr>
          <w:rStyle w:val="StyleUnderline"/>
        </w:rPr>
        <w:t xml:space="preserve">is </w:t>
      </w:r>
      <w:r w:rsidRPr="00F36A8E">
        <w:rPr>
          <w:rStyle w:val="StyleUnderline"/>
          <w:highlight w:val="cyan"/>
        </w:rPr>
        <w:t>the NSA's</w:t>
      </w:r>
      <w:r w:rsidRPr="00A304D8">
        <w:rPr>
          <w:rStyle w:val="StyleUnderline"/>
        </w:rPr>
        <w:t xml:space="preserve"> program for</w:t>
      </w:r>
      <w:r w:rsidRPr="00A304D8">
        <w:rPr>
          <w:sz w:val="16"/>
        </w:rPr>
        <w:t xml:space="preserve"> what is called </w:t>
      </w:r>
      <w:r w:rsidRPr="00F36A8E">
        <w:rPr>
          <w:rStyle w:val="StyleUnderline"/>
          <w:highlight w:val="cyan"/>
        </w:rPr>
        <w:t>packet injection</w:t>
      </w:r>
      <w:r w:rsidRPr="00A304D8">
        <w:rPr>
          <w:rStyle w:val="StyleUnderline"/>
        </w:rPr>
        <w:t xml:space="preserve">--basically, a </w:t>
      </w:r>
      <w:r w:rsidRPr="00F36A8E">
        <w:rPr>
          <w:rStyle w:val="StyleUnderline"/>
          <w:highlight w:val="cyan"/>
        </w:rPr>
        <w:t>tech</w:t>
      </w:r>
      <w:r w:rsidRPr="00A304D8">
        <w:rPr>
          <w:rStyle w:val="StyleUnderline"/>
        </w:rPr>
        <w:t xml:space="preserve">nology that </w:t>
      </w:r>
      <w:r w:rsidRPr="00F36A8E">
        <w:rPr>
          <w:rStyle w:val="StyleUnderline"/>
          <w:highlight w:val="cyan"/>
        </w:rPr>
        <w:t>allows the agency to hack into computers</w:t>
      </w:r>
      <w:r w:rsidRPr="00A304D8">
        <w:rPr>
          <w:rStyle w:val="StyleUnderline"/>
        </w:rPr>
        <w:t>.</w:t>
      </w:r>
      <w:r>
        <w:rPr>
          <w:rStyle w:val="StyleUnderline"/>
        </w:rPr>
        <w:t xml:space="preserve"> </w:t>
      </w:r>
      <w:r w:rsidRPr="00A304D8">
        <w:rPr>
          <w:rStyle w:val="StyleUnderline"/>
        </w:rPr>
        <w:t>Turns out</w:t>
      </w:r>
      <w:r w:rsidRPr="00A304D8">
        <w:rPr>
          <w:sz w:val="16"/>
        </w:rPr>
        <w:t xml:space="preserve">, though, that </w:t>
      </w:r>
      <w:r w:rsidRPr="00F36A8E">
        <w:rPr>
          <w:rStyle w:val="StyleUnderline"/>
          <w:highlight w:val="cyan"/>
        </w:rPr>
        <w:t>the NSA was not alone</w:t>
      </w:r>
      <w:r w:rsidRPr="00A304D8">
        <w:rPr>
          <w:rStyle w:val="StyleUnderline"/>
        </w:rPr>
        <w:t xml:space="preserve"> in its use of this technology. </w:t>
      </w:r>
      <w:r w:rsidRPr="00F36A8E">
        <w:rPr>
          <w:rStyle w:val="StyleUnderline"/>
          <w:highlight w:val="cyan"/>
        </w:rPr>
        <w:t>The Chinese</w:t>
      </w:r>
      <w:r w:rsidRPr="00A304D8">
        <w:rPr>
          <w:rStyle w:val="StyleUnderline"/>
        </w:rPr>
        <w:t xml:space="preserve"> government </w:t>
      </w:r>
      <w:r w:rsidRPr="00F36A8E">
        <w:rPr>
          <w:rStyle w:val="StyleUnderline"/>
          <w:highlight w:val="cyan"/>
        </w:rPr>
        <w:t>use</w:t>
      </w:r>
      <w:r w:rsidRPr="00A304D8">
        <w:rPr>
          <w:rStyle w:val="StyleUnderline"/>
        </w:rPr>
        <w:t xml:space="preserve">s </w:t>
      </w:r>
      <w:r w:rsidRPr="00F36A8E">
        <w:rPr>
          <w:rStyle w:val="StyleUnderline"/>
          <w:highlight w:val="cyan"/>
        </w:rPr>
        <w:t>packet injection</w:t>
      </w:r>
      <w:r w:rsidRPr="00A304D8">
        <w:rPr>
          <w:rStyle w:val="StyleUnderline"/>
        </w:rPr>
        <w:t xml:space="preserve"> to attack computers. </w:t>
      </w:r>
      <w:r w:rsidRPr="00F36A8E">
        <w:rPr>
          <w:rStyle w:val="StyleUnderline"/>
          <w:highlight w:val="cyan"/>
        </w:rPr>
        <w:t>The</w:t>
      </w:r>
      <w:r w:rsidRPr="00A304D8">
        <w:rPr>
          <w:rStyle w:val="StyleUnderline"/>
        </w:rPr>
        <w:t xml:space="preserve"> </w:t>
      </w:r>
      <w:proofErr w:type="spellStart"/>
      <w:r w:rsidRPr="00A304D8">
        <w:rPr>
          <w:rStyle w:val="StyleUnderline"/>
        </w:rPr>
        <w:t>cyberweapons</w:t>
      </w:r>
      <w:proofErr w:type="spellEnd"/>
      <w:r w:rsidRPr="00A304D8">
        <w:rPr>
          <w:rStyle w:val="StyleUnderline"/>
        </w:rPr>
        <w:t xml:space="preserve"> </w:t>
      </w:r>
      <w:r w:rsidRPr="00F36A8E">
        <w:rPr>
          <w:rStyle w:val="StyleUnderline"/>
          <w:highlight w:val="cyan"/>
        </w:rPr>
        <w:t>manufacturer Hacking Team sells packet injection</w:t>
      </w:r>
      <w:r w:rsidRPr="00A304D8">
        <w:rPr>
          <w:rStyle w:val="StyleUnderline"/>
        </w:rPr>
        <w:t xml:space="preserve"> technology </w:t>
      </w:r>
      <w:r w:rsidRPr="00F36A8E">
        <w:rPr>
          <w:rStyle w:val="StyleUnderline"/>
          <w:highlight w:val="cyan"/>
        </w:rPr>
        <w:t>to any government willing to pay for it. Criminals use it</w:t>
      </w:r>
      <w:r w:rsidRPr="00A304D8">
        <w:rPr>
          <w:rStyle w:val="StyleUnderline"/>
        </w:rPr>
        <w:t>. And there are hacker tools that give the capability to individuals as well.</w:t>
      </w:r>
      <w:r>
        <w:rPr>
          <w:rStyle w:val="StyleUnderline"/>
        </w:rPr>
        <w:t xml:space="preserve"> </w:t>
      </w:r>
      <w:r w:rsidRPr="00A304D8">
        <w:rPr>
          <w:sz w:val="16"/>
        </w:rPr>
        <w:t xml:space="preserve">All of these existed before I wrote about QUANTUM. </w:t>
      </w:r>
      <w:r w:rsidRPr="00F36A8E">
        <w:rPr>
          <w:rStyle w:val="Emphasis"/>
          <w:highlight w:val="cyan"/>
        </w:rPr>
        <w:t>By using its knowledge to attack others rather than to build up the internet's defenses, the NSA has worked to ensure that anyone can use packet injection to hack into computers</w:t>
      </w:r>
      <w:r w:rsidRPr="00A304D8">
        <w:rPr>
          <w:rStyle w:val="StyleUnderline"/>
        </w:rPr>
        <w:t>.</w:t>
      </w:r>
      <w:r>
        <w:rPr>
          <w:rStyle w:val="StyleUnderline"/>
        </w:rPr>
        <w:t xml:space="preserve"> </w:t>
      </w:r>
      <w:r w:rsidRPr="00A304D8">
        <w:rPr>
          <w:rStyle w:val="StyleUnderline"/>
        </w:rPr>
        <w:t xml:space="preserve">This isn't the only example of once-top-secret US government attack capabilities being used against US government interests. </w:t>
      </w:r>
      <w:proofErr w:type="spellStart"/>
      <w:r w:rsidRPr="00A304D8">
        <w:rPr>
          <w:rStyle w:val="StyleUnderline"/>
        </w:rPr>
        <w:t>StingRay</w:t>
      </w:r>
      <w:proofErr w:type="spellEnd"/>
      <w:r w:rsidRPr="00A304D8">
        <w:rPr>
          <w:sz w:val="16"/>
        </w:rPr>
        <w:t xml:space="preserve"> is a particular brand of IMSI catcher, and </w:t>
      </w:r>
      <w:r w:rsidRPr="00A304D8">
        <w:rPr>
          <w:rStyle w:val="StyleUnderline"/>
        </w:rPr>
        <w:t>is used to intercept cell phone calls and metadata. This technology was once the FBI's secret, but not anymore. There are dozens of these devices scattered around</w:t>
      </w:r>
      <w:r w:rsidRPr="00A304D8">
        <w:rPr>
          <w:sz w:val="16"/>
        </w:rPr>
        <w:t xml:space="preserve"> Washington, DC, as well as the rest of </w:t>
      </w:r>
      <w:r w:rsidRPr="00A304D8">
        <w:rPr>
          <w:rStyle w:val="StyleUnderline"/>
        </w:rPr>
        <w:t xml:space="preserve">the country, run by who-knows-what government or organization. </w:t>
      </w:r>
      <w:r w:rsidRPr="00F36A8E">
        <w:rPr>
          <w:rStyle w:val="Emphasis"/>
          <w:highlight w:val="cyan"/>
        </w:rPr>
        <w:t>By accepting</w:t>
      </w:r>
      <w:r w:rsidRPr="00A304D8">
        <w:rPr>
          <w:rStyle w:val="Emphasis"/>
        </w:rPr>
        <w:t xml:space="preserve"> the </w:t>
      </w:r>
      <w:r w:rsidRPr="00F36A8E">
        <w:rPr>
          <w:rStyle w:val="Emphasis"/>
          <w:highlight w:val="cyan"/>
        </w:rPr>
        <w:t>vulnerabilities in</w:t>
      </w:r>
      <w:r w:rsidRPr="00A304D8">
        <w:rPr>
          <w:rStyle w:val="Emphasis"/>
        </w:rPr>
        <w:t xml:space="preserve"> these </w:t>
      </w:r>
      <w:r w:rsidRPr="00F36A8E">
        <w:rPr>
          <w:rStyle w:val="Emphasis"/>
          <w:highlight w:val="cyan"/>
        </w:rPr>
        <w:t>devices so the FBI can use them to solve crimes, we necessarily allow foreign governments and criminals to use them against us</w:t>
      </w:r>
      <w:r w:rsidRPr="00A304D8">
        <w:rPr>
          <w:rStyle w:val="Emphasis"/>
        </w:rPr>
        <w:t>.</w:t>
      </w:r>
      <w:r>
        <w:rPr>
          <w:rStyle w:val="Emphasis"/>
        </w:rPr>
        <w:t xml:space="preserve"> </w:t>
      </w:r>
      <w:r w:rsidRPr="00A304D8">
        <w:rPr>
          <w:rStyle w:val="StyleUnderline"/>
        </w:rPr>
        <w:t>Similarly, vulnerabilities in phone switches</w:t>
      </w:r>
      <w:r w:rsidRPr="00A304D8">
        <w:rPr>
          <w:sz w:val="16"/>
        </w:rPr>
        <w:t>--SS7 switches, for those who like jargon--</w:t>
      </w:r>
      <w:r w:rsidRPr="00A304D8">
        <w:rPr>
          <w:rStyle w:val="StyleUnderline"/>
        </w:rPr>
        <w:t>have been long used by the NSA to locate cell phones</w:t>
      </w:r>
      <w:r w:rsidRPr="00A304D8">
        <w:rPr>
          <w:sz w:val="16"/>
        </w:rPr>
        <w:t xml:space="preserve">. This same technology is sold by the US </w:t>
      </w:r>
      <w:proofErr w:type="gramStart"/>
      <w:r w:rsidRPr="00A304D8">
        <w:rPr>
          <w:sz w:val="16"/>
        </w:rPr>
        <w:t>company</w:t>
      </w:r>
      <w:proofErr w:type="gramEnd"/>
      <w:r w:rsidRPr="00A304D8">
        <w:rPr>
          <w:sz w:val="16"/>
        </w:rPr>
        <w:t xml:space="preserve"> </w:t>
      </w:r>
      <w:proofErr w:type="spellStart"/>
      <w:r w:rsidRPr="00A304D8">
        <w:rPr>
          <w:sz w:val="16"/>
        </w:rPr>
        <w:t>Verint</w:t>
      </w:r>
      <w:proofErr w:type="spellEnd"/>
      <w:r w:rsidRPr="00A304D8">
        <w:rPr>
          <w:sz w:val="16"/>
        </w:rPr>
        <w:t xml:space="preserve"> and the UK company </w:t>
      </w:r>
      <w:proofErr w:type="spellStart"/>
      <w:r w:rsidRPr="00A304D8">
        <w:rPr>
          <w:sz w:val="16"/>
        </w:rPr>
        <w:t>Cobham</w:t>
      </w:r>
      <w:proofErr w:type="spellEnd"/>
      <w:r w:rsidRPr="00A304D8">
        <w:rPr>
          <w:sz w:val="16"/>
        </w:rPr>
        <w:t xml:space="preserve"> to third-world governments, and </w:t>
      </w:r>
      <w:r w:rsidRPr="00A304D8">
        <w:rPr>
          <w:rStyle w:val="StyleUnderline"/>
        </w:rPr>
        <w:t xml:space="preserve">hackers have demonstrated the same capabilities </w:t>
      </w:r>
      <w:r w:rsidRPr="00A304D8">
        <w:rPr>
          <w:sz w:val="16"/>
        </w:rPr>
        <w:t xml:space="preserve">at conferences. An eavesdropping capability that was built into phone switches to enable lawful intercepts was used by still-unidentified unlawful </w:t>
      </w:r>
      <w:proofErr w:type="spellStart"/>
      <w:r w:rsidRPr="00A304D8">
        <w:rPr>
          <w:sz w:val="16"/>
        </w:rPr>
        <w:t>intercepters</w:t>
      </w:r>
      <w:proofErr w:type="spellEnd"/>
      <w:r w:rsidRPr="00A304D8">
        <w:rPr>
          <w:sz w:val="16"/>
        </w:rPr>
        <w:t xml:space="preserve"> in Greece between 2004 and 2005. </w:t>
      </w:r>
      <w:r w:rsidRPr="00A304D8">
        <w:rPr>
          <w:rStyle w:val="StyleUnderline"/>
        </w:rPr>
        <w:t xml:space="preserve">These are the stories you need to keep in mind when thinking about proposals to ensure that all communications systems can be eavesdropped on by government. </w:t>
      </w:r>
      <w:r w:rsidRPr="00A304D8">
        <w:rPr>
          <w:sz w:val="16"/>
        </w:rPr>
        <w:t xml:space="preserve">Both the FBI's James </w:t>
      </w:r>
      <w:proofErr w:type="spellStart"/>
      <w:r w:rsidRPr="00A304D8">
        <w:rPr>
          <w:sz w:val="16"/>
        </w:rPr>
        <w:t>Comey</w:t>
      </w:r>
      <w:proofErr w:type="spellEnd"/>
      <w:r w:rsidRPr="00A304D8">
        <w:rPr>
          <w:sz w:val="16"/>
        </w:rPr>
        <w:t xml:space="preserve"> and UK Prime Minister David Cameron recently proposed limiting secure cryptography in favor of cryptography they can have access to. </w:t>
      </w:r>
      <w:r w:rsidRPr="00A304D8">
        <w:rPr>
          <w:rStyle w:val="StyleUnderline"/>
        </w:rPr>
        <w:t>But here's the problem: technological capabilities cannot distinguish based on morality, nationality, or legality; if the US government is able to use a backdoor in a communications system to spy on its enemies, the Chinese government can use the same backdoor to spy on its dissidents.</w:t>
      </w:r>
      <w:r>
        <w:rPr>
          <w:rStyle w:val="StyleUnderline"/>
        </w:rPr>
        <w:t xml:space="preserve"> </w:t>
      </w:r>
      <w:r w:rsidRPr="00A304D8">
        <w:rPr>
          <w:rStyle w:val="StyleUnderline"/>
        </w:rPr>
        <w:t xml:space="preserve">Even worse, </w:t>
      </w:r>
      <w:r w:rsidRPr="00F36A8E">
        <w:rPr>
          <w:rStyle w:val="Emphasis"/>
          <w:highlight w:val="cyan"/>
        </w:rPr>
        <w:t>modern computer technology is inherently democratizing. Today's NSA secrets become tomorrow's</w:t>
      </w:r>
      <w:r w:rsidRPr="00F36A8E">
        <w:rPr>
          <w:rStyle w:val="StyleUnderline"/>
          <w:highlight w:val="cyan"/>
        </w:rPr>
        <w:t xml:space="preserve"> PhD theses and the next day's </w:t>
      </w:r>
      <w:r w:rsidRPr="00F36A8E">
        <w:rPr>
          <w:rStyle w:val="Emphasis"/>
          <w:highlight w:val="cyan"/>
        </w:rPr>
        <w:t>hacker tools</w:t>
      </w:r>
      <w:r w:rsidRPr="00F36A8E">
        <w:rPr>
          <w:rStyle w:val="StyleUnderline"/>
          <w:highlight w:val="cyan"/>
        </w:rPr>
        <w:t>.</w:t>
      </w:r>
      <w:r w:rsidRPr="00A304D8">
        <w:rPr>
          <w:rStyle w:val="StyleUnderline"/>
        </w:rPr>
        <w:t xml:space="preserve"> As long as we're all using the same computers, phones, social networking platforms, and computer networks, </w:t>
      </w:r>
      <w:r w:rsidRPr="00F36A8E">
        <w:rPr>
          <w:rStyle w:val="Emphasis"/>
          <w:highlight w:val="cyan"/>
        </w:rPr>
        <w:t>a vulnerability that allows us to spy also allows us to be spied upon</w:t>
      </w:r>
      <w:r w:rsidRPr="00F36A8E">
        <w:rPr>
          <w:rStyle w:val="StyleUnderline"/>
          <w:highlight w:val="cyan"/>
        </w:rPr>
        <w:t>.</w:t>
      </w:r>
      <w:r>
        <w:rPr>
          <w:rStyle w:val="StyleUnderline"/>
        </w:rPr>
        <w:t xml:space="preserve"> </w:t>
      </w:r>
      <w:r w:rsidRPr="00A304D8">
        <w:rPr>
          <w:rStyle w:val="StyleUnderline"/>
        </w:rPr>
        <w:t xml:space="preserve">We can't choose a world where the US gets to spy but China doesn't, or even a world where governments get to spy and criminals don't. </w:t>
      </w:r>
      <w:r w:rsidRPr="00F36A8E">
        <w:rPr>
          <w:rStyle w:val="Emphasis"/>
          <w:highlight w:val="cyan"/>
        </w:rPr>
        <w:t>We need to choose,</w:t>
      </w:r>
      <w:r w:rsidRPr="00BA41CE">
        <w:rPr>
          <w:rStyle w:val="Emphasis"/>
        </w:rPr>
        <w:t xml:space="preserve"> as a matter of policy, </w:t>
      </w:r>
      <w:r w:rsidRPr="00F36A8E">
        <w:rPr>
          <w:rStyle w:val="Emphasis"/>
          <w:highlight w:val="cyan"/>
        </w:rPr>
        <w:t>communications systems that are secure for all users, or ones that are vulnerable to all attackers. It's security or surveillance</w:t>
      </w:r>
      <w:r w:rsidRPr="00BA41CE">
        <w:rPr>
          <w:rStyle w:val="Emphasis"/>
        </w:rPr>
        <w:t xml:space="preserve">. </w:t>
      </w:r>
      <w:r w:rsidRPr="00BA41CE">
        <w:rPr>
          <w:rStyle w:val="StyleUnderline"/>
        </w:rPr>
        <w:t>As long as criminals are</w:t>
      </w:r>
      <w:r w:rsidRPr="00A304D8">
        <w:rPr>
          <w:rStyle w:val="StyleUnderline"/>
        </w:rPr>
        <w:t xml:space="preserve"> breaking into corporate networks and stealing our data, as long as totalitarian governments are spying on their citizens, </w:t>
      </w:r>
      <w:r w:rsidRPr="00F36A8E">
        <w:rPr>
          <w:rStyle w:val="Emphasis"/>
          <w:highlight w:val="cyan"/>
        </w:rPr>
        <w:t>as long as cyberterrorism and cyberwar remain a threat</w:t>
      </w:r>
      <w:r w:rsidRPr="00A304D8">
        <w:rPr>
          <w:rStyle w:val="StyleUnderline"/>
        </w:rPr>
        <w:t xml:space="preserve">, and as long as the beneficial uses of computer technology outweighs the harmful uses, </w:t>
      </w:r>
      <w:r w:rsidRPr="00F36A8E">
        <w:rPr>
          <w:rStyle w:val="Emphasis"/>
          <w:highlight w:val="cyan"/>
        </w:rPr>
        <w:t>we have to choose security. Anything else is just too dangerous.</w:t>
      </w:r>
    </w:p>
    <w:p w:rsidR="004E2C8F" w:rsidRPr="001B297D" w:rsidRDefault="004E2C8F" w:rsidP="004E2C8F"/>
    <w:p w:rsidR="004E2C8F" w:rsidRDefault="004E2C8F" w:rsidP="004E2C8F"/>
    <w:p w:rsidR="004E2C8F" w:rsidRPr="00456FE6" w:rsidRDefault="004E2C8F" w:rsidP="004E2C8F">
      <w:pPr>
        <w:rPr>
          <w:sz w:val="16"/>
        </w:rPr>
      </w:pPr>
    </w:p>
    <w:p w:rsidR="004E2C8F" w:rsidRDefault="004E2C8F" w:rsidP="004E2C8F">
      <w:pPr>
        <w:pStyle w:val="Heading4"/>
      </w:pPr>
      <w:r>
        <w:t>The NSA is undermining cybersecurity by creating vulnerabilities in encryption technology—SSRA solves</w:t>
      </w:r>
    </w:p>
    <w:p w:rsidR="004E2C8F" w:rsidRPr="007A3AE2" w:rsidRDefault="004E2C8F" w:rsidP="004E2C8F">
      <w:pPr>
        <w:rPr>
          <w:rStyle w:val="Style13ptBold"/>
        </w:rPr>
      </w:pPr>
      <w:r w:rsidRPr="007A3AE2">
        <w:rPr>
          <w:rStyle w:val="Style13ptBold"/>
        </w:rPr>
        <w:t xml:space="preserve">Buchanan, former a science and technology editor for The New Yorker, 13 </w:t>
      </w:r>
    </w:p>
    <w:p w:rsidR="004E2C8F" w:rsidRPr="007A3AE2" w:rsidRDefault="004E2C8F" w:rsidP="004E2C8F">
      <w:r>
        <w:t>Matt, "How the N.S.A. Cracked the Web", Sept 6 2013, The New Yorker, www.newyorker.com/tech/elements/how-the-n-s-a-cracked-the-web</w:t>
      </w:r>
    </w:p>
    <w:p w:rsidR="004E2C8F" w:rsidRPr="0079021A" w:rsidRDefault="004E2C8F" w:rsidP="004E2C8F">
      <w:pPr>
        <w:rPr>
          <w:u w:val="single"/>
        </w:rPr>
      </w:pPr>
      <w:r w:rsidRPr="0079021A">
        <w:rPr>
          <w:sz w:val="16"/>
        </w:rPr>
        <w:t xml:space="preserve">It’s been nearly three months since Edward Snowden started telling the world about the National Security Agency’s mass surveillance of global communications. But the latest disclosures, by the Guardian, New York Times, and </w:t>
      </w:r>
      <w:proofErr w:type="spellStart"/>
      <w:r w:rsidRPr="0079021A">
        <w:rPr>
          <w:sz w:val="16"/>
        </w:rPr>
        <w:t>ProPublica</w:t>
      </w:r>
      <w:proofErr w:type="spellEnd"/>
      <w:r w:rsidRPr="0079021A">
        <w:rPr>
          <w:sz w:val="16"/>
        </w:rPr>
        <w:t xml:space="preserve"> are perhaps the most profound yet: </w:t>
      </w:r>
      <w:r w:rsidRPr="007A3AE2">
        <w:rPr>
          <w:rStyle w:val="StyleUnderline"/>
        </w:rPr>
        <w:t xml:space="preserve">the N.S.A. </w:t>
      </w:r>
      <w:r w:rsidRPr="0079021A">
        <w:rPr>
          <w:sz w:val="16"/>
        </w:rPr>
        <w:t xml:space="preserve">and its partner agency in the United Kingdom, the Government Communications Headquarters, </w:t>
      </w:r>
      <w:r w:rsidRPr="007A3AE2">
        <w:rPr>
          <w:rStyle w:val="StyleUnderline"/>
        </w:rPr>
        <w:t>possess significant capabilities to circumvent widely used encryption software in order to access private data.</w:t>
      </w:r>
    </w:p>
    <w:p w:rsidR="004E2C8F" w:rsidRPr="0084271D" w:rsidRDefault="004E2C8F" w:rsidP="004E2C8F">
      <w:pPr>
        <w:rPr>
          <w:sz w:val="10"/>
          <w:szCs w:val="10"/>
        </w:rPr>
      </w:pPr>
      <w:r w:rsidRPr="0084271D">
        <w:rPr>
          <w:sz w:val="10"/>
          <w:szCs w:val="10"/>
        </w:rPr>
        <w:t xml:space="preserve">Encryption poses a problem for intelligence agencies by scrambling data with a secret code so that even if they, or any other third-party, manages to capture it, they cannot read it—unless they possess the key to decrypt it or have the ability to crack the encryption scheme. Encryption has become only more pervasive in the decade since the N.S.A.’s “aggressive, multipronged effort to break widely used Internet encryption technologies” began in 2000. When you log into Gmail or Facebook, chat over </w:t>
      </w:r>
      <w:proofErr w:type="spellStart"/>
      <w:r w:rsidRPr="0084271D">
        <w:rPr>
          <w:sz w:val="10"/>
          <w:szCs w:val="10"/>
        </w:rPr>
        <w:t>iMessage</w:t>
      </w:r>
      <w:proofErr w:type="spellEnd"/>
      <w:r w:rsidRPr="0084271D">
        <w:rPr>
          <w:sz w:val="10"/>
          <w:szCs w:val="10"/>
        </w:rPr>
        <w:t>, or check your bank account, the data is typically encrypted. This is because encryption is vital for everyday Web transactions; if for instance, you were to log in to your Gmail account using a park’s open wireless network and your username and password were transmitted in plain form, without being encrypted, your credentials could potentially be captured by anyone using that same network.</w:t>
      </w:r>
    </w:p>
    <w:p w:rsidR="004E2C8F" w:rsidRPr="0084271D" w:rsidRDefault="004E2C8F" w:rsidP="004E2C8F">
      <w:pPr>
        <w:rPr>
          <w:sz w:val="10"/>
          <w:szCs w:val="10"/>
        </w:rPr>
      </w:pPr>
      <w:r w:rsidRPr="0084271D">
        <w:rPr>
          <w:sz w:val="10"/>
          <w:szCs w:val="10"/>
        </w:rPr>
        <w:t>Both the Times and the Guardian write that the N.S.A. and the G.C.H.Q. have “cracked much of the encryption” on the Web. But we don’t know precisely how much: the Times writes that the “full extent of the N.S.A.’s decoding capabilities is known only to a limited group of top analysts from the so-called Five Eyes: the N.S.A. and its counterparts in Britain, Canada, Australia and New Zealand.” But it deploys “custom-built, superfast computers to break codes,” and it works with “technology companies in the United States and abroad to build entry points into their products.”</w:t>
      </w:r>
    </w:p>
    <w:p w:rsidR="004E2C8F" w:rsidRPr="0084271D" w:rsidRDefault="004E2C8F" w:rsidP="004E2C8F">
      <w:pPr>
        <w:rPr>
          <w:sz w:val="10"/>
          <w:szCs w:val="10"/>
        </w:rPr>
      </w:pPr>
      <w:r w:rsidRPr="0084271D">
        <w:rPr>
          <w:sz w:val="10"/>
          <w:szCs w:val="10"/>
        </w:rPr>
        <w:t xml:space="preserve">While the Times and the Guardian do not make clear precisely which encryption schemes the N.S.A. and its partners have rendered effectively useless—and which companies the agency has partnered with—there are some hints about what the N.S.A. has accomplished with </w:t>
      </w:r>
      <w:proofErr w:type="spellStart"/>
      <w:r w:rsidRPr="0084271D">
        <w:rPr>
          <w:sz w:val="10"/>
          <w:szCs w:val="10"/>
        </w:rPr>
        <w:t>Bullrun</w:t>
      </w:r>
      <w:proofErr w:type="spellEnd"/>
      <w:r w:rsidRPr="0084271D">
        <w:rPr>
          <w:sz w:val="10"/>
          <w:szCs w:val="10"/>
        </w:rPr>
        <w:t>, its project to defeat network encryption.</w:t>
      </w:r>
    </w:p>
    <w:p w:rsidR="004E2C8F" w:rsidRPr="0084271D" w:rsidRDefault="004E2C8F" w:rsidP="004E2C8F">
      <w:pPr>
        <w:rPr>
          <w:sz w:val="10"/>
          <w:szCs w:val="10"/>
        </w:rPr>
      </w:pPr>
      <w:r w:rsidRPr="0084271D">
        <w:rPr>
          <w:sz w:val="10"/>
          <w:szCs w:val="10"/>
        </w:rPr>
        <w:t>The N.S.A. has apparently possessed “groundbreaking capabilities” against encrypted voice and text communication since 2010, which the Guardian says made “‘vast amounts’ of data collected through internet cable taps newly ‘exploitable.’” The N.S.A. appears to have found a way around some Internet-level encryption protocols that use outdated standards, but are nonetheless ubiquitous: the Guardian writes, “The agency has capabilities against widely used online protocols, such as HTTPS, voice-over-IP and Secure Sockets Layer.” And the Times notes that the “most intensive efforts have focused on the encryption in universal use in the United States, including Secure Sockets Layer, or SSL; virtual private networks, or V.P.N.s; and the protection used on fourth-generation, or 4G, smartphones.” The hypertext transfer protocol (H.T.T.P.) is the basis for Web communication—it’s the “http” in your browser’s address bar. S.S.L. is one of the most common cryptographic protocols on the Web and is supported by nearly all Web sites. (It’s also used by instant-messaging and other programs to secure transmissions over the Internet.) H.T.T.P.S. is essentially the application of the S.S.L. protocol to H.T.T.P., making online services like e-mail and banking secure. A virtual private network enables a user to have a private connection on a public network in which their transmissions are protected. Under normal circumstances, the use of these protocols would shield data from the N.S.A.’s dragnet surveillance of communications.</w:t>
      </w:r>
    </w:p>
    <w:p w:rsidR="004E2C8F" w:rsidRPr="0079021A" w:rsidRDefault="004E2C8F" w:rsidP="004E2C8F">
      <w:pPr>
        <w:rPr>
          <w:u w:val="single"/>
        </w:rPr>
      </w:pPr>
      <w:r w:rsidRPr="005C45A5">
        <w:rPr>
          <w:rStyle w:val="StyleUnderline"/>
        </w:rPr>
        <w:t xml:space="preserve">Cryptographic and security experts have been able to piece together some ideas about the extent of the agency’s capabilities. Mike </w:t>
      </w:r>
      <w:proofErr w:type="spellStart"/>
      <w:r w:rsidRPr="005C45A5">
        <w:rPr>
          <w:rStyle w:val="StyleUnderline"/>
        </w:rPr>
        <w:t>Janke</w:t>
      </w:r>
      <w:proofErr w:type="spellEnd"/>
      <w:r w:rsidRPr="005C45A5">
        <w:rPr>
          <w:rStyle w:val="StyleUnderline"/>
        </w:rPr>
        <w:t>, the C.E.O. of the encrypted-communications company Silent Circle</w:t>
      </w:r>
      <w:r w:rsidRPr="0079021A">
        <w:rPr>
          <w:sz w:val="16"/>
        </w:rPr>
        <w:t xml:space="preserve">—which shut down its encrypted e-mail service a few weeks ago—said over the phone that, based on information and literature he has seen, he </w:t>
      </w:r>
      <w:r w:rsidRPr="005C45A5">
        <w:rPr>
          <w:rStyle w:val="StyleUnderline"/>
        </w:rPr>
        <w:t>believes the N.S.A. developed “a massive push-button scale” ability to defeat or circumvent S.S.L. encryption in virtually real time.</w:t>
      </w:r>
      <w:r w:rsidRPr="0079021A">
        <w:rPr>
          <w:sz w:val="16"/>
        </w:rPr>
        <w:t xml:space="preserve"> He added, “</w:t>
      </w:r>
      <w:proofErr w:type="gramStart"/>
      <w:r w:rsidRPr="0079021A">
        <w:rPr>
          <w:sz w:val="16"/>
        </w:rPr>
        <w:t>the</w:t>
      </w:r>
      <w:proofErr w:type="gramEnd"/>
      <w:r w:rsidRPr="0079021A">
        <w:rPr>
          <w:sz w:val="16"/>
        </w:rPr>
        <w:t xml:space="preserve"> reality of it is that most of the security world has known that </w:t>
      </w:r>
      <w:r w:rsidRPr="005C45A5">
        <w:rPr>
          <w:rStyle w:val="StyleUnderline"/>
        </w:rPr>
        <w:t xml:space="preserve">lower level encryption—S.S.L., H.T.T.P.S., V.P.N.s—are highly susceptible to being defeated because of their architecture.” </w:t>
      </w:r>
      <w:r w:rsidRPr="0079021A">
        <w:rPr>
          <w:sz w:val="16"/>
        </w:rPr>
        <w:t xml:space="preserve">Bruce </w:t>
      </w:r>
      <w:proofErr w:type="spellStart"/>
      <w:r w:rsidRPr="005C45A5">
        <w:rPr>
          <w:rStyle w:val="StyleUnderline"/>
        </w:rPr>
        <w:t>Schneier</w:t>
      </w:r>
      <w:proofErr w:type="spellEnd"/>
      <w:r w:rsidRPr="005C45A5">
        <w:rPr>
          <w:rStyle w:val="StyleUnderline"/>
        </w:rPr>
        <w:t xml:space="preserve">, who has seen the Snowden documents, wrote that the N.S.A. has circumvented common Web encryption </w:t>
      </w:r>
      <w:r w:rsidRPr="005C45A5">
        <w:rPr>
          <w:rStyle w:val="Emphasis"/>
        </w:rPr>
        <w:t>“primarily by cheating, not by mathematics</w:t>
      </w:r>
      <w:r w:rsidRPr="005C45A5">
        <w:rPr>
          <w:rStyle w:val="StyleUnderline"/>
        </w:rPr>
        <w:t>.” Instead of busting the algorithms that power encryption schemes</w:t>
      </w:r>
      <w:r w:rsidRPr="0079021A">
        <w:rPr>
          <w:sz w:val="16"/>
        </w:rPr>
        <w:t xml:space="preserve">, </w:t>
      </w:r>
      <w:proofErr w:type="spellStart"/>
      <w:r w:rsidRPr="0079021A">
        <w:rPr>
          <w:sz w:val="16"/>
        </w:rPr>
        <w:t>Schneier</w:t>
      </w:r>
      <w:proofErr w:type="spellEnd"/>
      <w:r w:rsidRPr="0079021A">
        <w:rPr>
          <w:sz w:val="16"/>
        </w:rPr>
        <w:t xml:space="preserve"> is suggesting that </w:t>
      </w:r>
      <w:r w:rsidRPr="005C45A5">
        <w:rPr>
          <w:rStyle w:val="StyleUnderline"/>
        </w:rPr>
        <w:t xml:space="preserve">the N.S.A. has found a way around it. Matthew Green, a prominent crypto researcher, suggests that the N.S.A. may have compromised the encryption software that implements the algorithms that determine how data is scrambled—in particular, software made by Microsoft and used by many Web servers for encryption. The Times writes that the “the agency maintains an internal database of encryption keys for specific commercial products, called a Key Provisioning Service, which can automatically decode many messages.” </w:t>
      </w:r>
      <w:r w:rsidRPr="0079021A">
        <w:rPr>
          <w:sz w:val="16"/>
        </w:rPr>
        <w:t xml:space="preserve">Intriguingly, it adds, “independent cryptographers say many are probably collected by hacking into companies’ computer servers, where they are stored.” </w:t>
      </w:r>
      <w:r w:rsidRPr="005C45A5">
        <w:rPr>
          <w:rStyle w:val="StyleUnderline"/>
        </w:rPr>
        <w:t>If the agency possesses the keys, there is no need to crack the encryption algorithm.</w:t>
      </w:r>
    </w:p>
    <w:p w:rsidR="004E2C8F" w:rsidRPr="0079021A" w:rsidRDefault="004E2C8F" w:rsidP="004E2C8F">
      <w:pPr>
        <w:rPr>
          <w:sz w:val="16"/>
          <w:szCs w:val="16"/>
        </w:rPr>
      </w:pPr>
      <w:r w:rsidRPr="0079021A">
        <w:rPr>
          <w:sz w:val="16"/>
          <w:szCs w:val="16"/>
        </w:rPr>
        <w:t>Thomas Drake, an N.S.A. whistleblower who was profiled by Jane Mayer in the magazine, said over the phone that he believes the 2010 breakthrough was possibly more dramatic and may refer to the defeat of “some of the main-line encryption” algorithms in wide use, like the R.S.A. algorithm or the Advanced Encryption Standard at 256-bit level. (The length of the key used to encrypt and decrypt information, measured in bits, is one of many aspects of what determines how hard an encryption scheme is to crack: 128-bit encryption is now relatively easy; 2048-bit is much harder.) This kind of capability was hinted at in James Bamford’s piece a year ago about the N.S.A.’s massive new data center in Utah.</w:t>
      </w:r>
    </w:p>
    <w:p w:rsidR="004E2C8F" w:rsidRPr="0079021A" w:rsidRDefault="004E2C8F" w:rsidP="004E2C8F">
      <w:pPr>
        <w:rPr>
          <w:u w:val="single"/>
        </w:rPr>
      </w:pPr>
      <w:r w:rsidRPr="005C45A5">
        <w:rPr>
          <w:rStyle w:val="StyleUnderline"/>
        </w:rPr>
        <w:t xml:space="preserve">The most damning aspect of the new disclosures is that </w:t>
      </w:r>
      <w:r w:rsidRPr="005C45A5">
        <w:rPr>
          <w:rStyle w:val="Emphasis"/>
        </w:rPr>
        <w:t>the N.S.A. has worked to make widely used technology less secure</w:t>
      </w:r>
      <w:r w:rsidRPr="0079021A">
        <w:rPr>
          <w:sz w:val="16"/>
        </w:rPr>
        <w:t xml:space="preserve">. The Times reports that </w:t>
      </w:r>
      <w:r w:rsidRPr="005C45A5">
        <w:rPr>
          <w:rStyle w:val="StyleUnderline"/>
        </w:rPr>
        <w:t>in 2006, the N.S.A. intentionally introduced a vulnerability into an encryption standard adopted by both the National Institute of Standards and Technology and the International Organization for Standardization. This is deeply problematic</w:t>
      </w:r>
      <w:r w:rsidRPr="0079021A">
        <w:rPr>
          <w:sz w:val="16"/>
        </w:rPr>
        <w:t xml:space="preserve">, Green writes, </w:t>
      </w:r>
      <w:r w:rsidRPr="005C45A5">
        <w:rPr>
          <w:rStyle w:val="StyleUnderline"/>
        </w:rPr>
        <w:t>because the cryptographic industry is “highly dependent on NIST standards.”</w:t>
      </w:r>
      <w:r w:rsidRPr="0079021A">
        <w:rPr>
          <w:sz w:val="16"/>
        </w:rPr>
        <w:t xml:space="preserve"> The N.S.A. also uses its Commercial Solutions Center, which invites companies, including start-ups, to show their technology to the agency under the guise of improving security, in order to “leverage sensitive, cooperative relationships with specific industry partners” and covertly make those products more susceptible to N.S.A.’s surveillance. </w:t>
      </w:r>
      <w:proofErr w:type="spellStart"/>
      <w:r w:rsidRPr="0079021A">
        <w:rPr>
          <w:sz w:val="16"/>
        </w:rPr>
        <w:t>Schneier</w:t>
      </w:r>
      <w:proofErr w:type="spellEnd"/>
      <w:r w:rsidRPr="0079021A">
        <w:rPr>
          <w:sz w:val="16"/>
        </w:rPr>
        <w:t xml:space="preserve">, who has reviewed the documents, describes the process thusly: “Basically, </w:t>
      </w:r>
      <w:r w:rsidRPr="005C45A5">
        <w:rPr>
          <w:rStyle w:val="StyleUnderline"/>
        </w:rPr>
        <w:t>the NSA asks companies to subtly change their products in undetectable ways: making the random number generator less random, leaking the key somehow, adding a common exponent to a public-key exchange protocol</w:t>
      </w:r>
      <w:r w:rsidRPr="0079021A">
        <w:rPr>
          <w:sz w:val="16"/>
        </w:rPr>
        <w:t xml:space="preserve">, and so on.” </w:t>
      </w:r>
      <w:r w:rsidRPr="005C45A5">
        <w:rPr>
          <w:rStyle w:val="StyleUnderline"/>
        </w:rPr>
        <w:t>This is why the N.S.A. specifically asked the Times and Guardian to not publish their articles and the documents detailing the program warn explicitly and repeatedly of the need for secrecy: “Do not ask about or speculate on sources or methods.”</w:t>
      </w:r>
    </w:p>
    <w:p w:rsidR="004E2C8F" w:rsidRPr="0079021A" w:rsidRDefault="004E2C8F" w:rsidP="004E2C8F">
      <w:pPr>
        <w:rPr>
          <w:b/>
          <w:iCs/>
          <w:u w:val="single"/>
        </w:rPr>
      </w:pPr>
      <w:r w:rsidRPr="005C45A5">
        <w:rPr>
          <w:rStyle w:val="StyleUnderline"/>
        </w:rPr>
        <w:t>The Times notes that the N.S.A. expects to “gain full unencrypted access to an unnamed major Internet phone call and text service” sometime this year</w:t>
      </w:r>
      <w:r w:rsidRPr="0079021A">
        <w:rPr>
          <w:sz w:val="16"/>
        </w:rPr>
        <w:t xml:space="preserve">. The Guardian further specifies that it is a “major internet peer-to-peer voice and text communications,” which sounds like it might be Skype—owned by Microsoft and previously named as an N.S.A. partner. Drake said that he was certain that Skype has been “compromised.” And, </w:t>
      </w:r>
      <w:r w:rsidRPr="005C45A5">
        <w:rPr>
          <w:rStyle w:val="StyleUnderline"/>
        </w:rPr>
        <w:t>in one instance, the Times notes that “after the government learned that a foreign intelligence target had ordered new computer hardware, the American manufacturer agreed to insert a back door into the product before it was shipped.”</w:t>
      </w:r>
      <w:r w:rsidRPr="0079021A">
        <w:rPr>
          <w:sz w:val="16"/>
        </w:rPr>
        <w:t xml:space="preserve"> This is worse than the legal mandate the N.S.A. and the F.B.I. pushed for in the nineties to force technology companies to build backdoors into their products, because, as Chris </w:t>
      </w:r>
      <w:proofErr w:type="spellStart"/>
      <w:r w:rsidRPr="0079021A">
        <w:rPr>
          <w:sz w:val="16"/>
        </w:rPr>
        <w:t>Soghoian</w:t>
      </w:r>
      <w:proofErr w:type="spellEnd"/>
      <w:r w:rsidRPr="0079021A">
        <w:rPr>
          <w:sz w:val="16"/>
        </w:rPr>
        <w:t xml:space="preserve">, the principal technologist for the American Civil Liberties Union said, </w:t>
      </w:r>
      <w:r w:rsidRPr="005C45A5">
        <w:rPr>
          <w:rStyle w:val="StyleUnderline"/>
        </w:rPr>
        <w:t>“</w:t>
      </w:r>
      <w:proofErr w:type="gramStart"/>
      <w:r w:rsidRPr="005C45A5">
        <w:rPr>
          <w:rStyle w:val="StyleUnderline"/>
        </w:rPr>
        <w:t>with</w:t>
      </w:r>
      <w:proofErr w:type="gramEnd"/>
      <w:r w:rsidRPr="005C45A5">
        <w:rPr>
          <w:rStyle w:val="StyleUnderline"/>
        </w:rPr>
        <w:t xml:space="preserve"> a secret backdoor you’ll think it’s secure,” rather than simply avoiding the technology</w:t>
      </w:r>
      <w:r w:rsidRPr="0079021A">
        <w:rPr>
          <w:sz w:val="16"/>
        </w:rPr>
        <w:t xml:space="preserve">. </w:t>
      </w:r>
      <w:proofErr w:type="spellStart"/>
      <w:r w:rsidRPr="0079021A">
        <w:rPr>
          <w:sz w:val="16"/>
        </w:rPr>
        <w:t>Schneier</w:t>
      </w:r>
      <w:proofErr w:type="spellEnd"/>
      <w:r w:rsidRPr="0079021A">
        <w:rPr>
          <w:sz w:val="16"/>
        </w:rPr>
        <w:t xml:space="preserve"> writes, </w:t>
      </w:r>
      <w:r w:rsidRPr="005C45A5">
        <w:rPr>
          <w:rStyle w:val="StyleUnderline"/>
        </w:rPr>
        <w:t>“My guess is that most encryption products from large U.S. companies have NSA-friendly back doors, and many foreign ones probably do as well.” The pervasive effort to engineer backdoors into commercial technology strikes upon a broader question,</w:t>
      </w:r>
      <w:r w:rsidRPr="0079021A">
        <w:rPr>
          <w:sz w:val="16"/>
        </w:rPr>
        <w:t xml:space="preserve"> raised by </w:t>
      </w:r>
      <w:proofErr w:type="spellStart"/>
      <w:r w:rsidRPr="0079021A">
        <w:rPr>
          <w:sz w:val="16"/>
        </w:rPr>
        <w:t>Soghoian</w:t>
      </w:r>
      <w:proofErr w:type="spellEnd"/>
      <w:r w:rsidRPr="0079021A">
        <w:rPr>
          <w:sz w:val="16"/>
        </w:rPr>
        <w:t xml:space="preserve">: </w:t>
      </w:r>
      <w:r w:rsidRPr="005C45A5">
        <w:rPr>
          <w:rStyle w:val="Emphasis"/>
        </w:rPr>
        <w:t>“Can we rely on technology provided by corporations with extensive relations with the U.S. government?”</w:t>
      </w:r>
    </w:p>
    <w:p w:rsidR="004E2C8F" w:rsidRPr="0079021A" w:rsidRDefault="004E2C8F" w:rsidP="004E2C8F">
      <w:pPr>
        <w:rPr>
          <w:sz w:val="16"/>
        </w:rPr>
      </w:pPr>
      <w:r w:rsidRPr="005C45A5">
        <w:rPr>
          <w:rStyle w:val="StyleUnderline"/>
        </w:rPr>
        <w:t xml:space="preserve">Despite the scope of the N.S.A.’s program, and its apparent success against Internet-level encryption, strong encryption schemes do remain </w:t>
      </w:r>
      <w:proofErr w:type="spellStart"/>
      <w:r w:rsidRPr="005C45A5">
        <w:rPr>
          <w:rStyle w:val="StyleUnderline"/>
        </w:rPr>
        <w:t>uncracked</w:t>
      </w:r>
      <w:proofErr w:type="spellEnd"/>
      <w:r w:rsidRPr="005C45A5">
        <w:rPr>
          <w:rStyle w:val="StyleUnderline"/>
        </w:rPr>
        <w:t xml:space="preserve"> by the N.S.A, and they are “your best bet” for privacy,</w:t>
      </w:r>
      <w:r w:rsidRPr="0079021A">
        <w:rPr>
          <w:sz w:val="16"/>
        </w:rPr>
        <w:t xml:space="preserve"> said </w:t>
      </w:r>
      <w:proofErr w:type="spellStart"/>
      <w:r w:rsidRPr="0079021A">
        <w:rPr>
          <w:sz w:val="16"/>
        </w:rPr>
        <w:t>Janke</w:t>
      </w:r>
      <w:proofErr w:type="spellEnd"/>
      <w:r w:rsidRPr="0079021A">
        <w:rPr>
          <w:sz w:val="16"/>
        </w:rPr>
        <w:t xml:space="preserve">. Pretty Good Privacy, a common encryption program, if used with the latest algorithms, remains safe, he added, as does the encryption used in Z.R.T.P., which is used by Silent Circle’s voice and text products to encrypt communications. </w:t>
      </w:r>
      <w:proofErr w:type="spellStart"/>
      <w:r w:rsidRPr="0079021A">
        <w:rPr>
          <w:sz w:val="16"/>
        </w:rPr>
        <w:t>Janke</w:t>
      </w:r>
      <w:proofErr w:type="spellEnd"/>
      <w:r w:rsidRPr="0079021A">
        <w:rPr>
          <w:sz w:val="16"/>
        </w:rPr>
        <w:t xml:space="preserve"> believes in their security in large part because “it’s good enough for the government to approve it for their use.” </w:t>
      </w:r>
      <w:proofErr w:type="spellStart"/>
      <w:r w:rsidRPr="0079021A">
        <w:rPr>
          <w:sz w:val="16"/>
        </w:rPr>
        <w:t>Soghoian</w:t>
      </w:r>
      <w:proofErr w:type="spellEnd"/>
      <w:r w:rsidRPr="0079021A">
        <w:rPr>
          <w:sz w:val="16"/>
        </w:rPr>
        <w:t xml:space="preserve"> says that the “the kind of stuff we need is already available, it’s just not in our browsers and not with Google and Facebook.” (However, in response to the N.S.A. revelations, Google has fast-tracked its plan to encrypt data as it zips between its own data centers to prevent it from being subject to intelligence-agency prying.) </w:t>
      </w:r>
      <w:proofErr w:type="spellStart"/>
      <w:r w:rsidRPr="0079021A">
        <w:rPr>
          <w:sz w:val="16"/>
        </w:rPr>
        <w:t>Janke</w:t>
      </w:r>
      <w:proofErr w:type="spellEnd"/>
      <w:r w:rsidRPr="0079021A">
        <w:rPr>
          <w:sz w:val="16"/>
        </w:rPr>
        <w:t xml:space="preserve"> notes that on a local level, </w:t>
      </w:r>
      <w:proofErr w:type="spellStart"/>
      <w:r w:rsidRPr="0079021A">
        <w:rPr>
          <w:sz w:val="16"/>
        </w:rPr>
        <w:t>TrueCrypt</w:t>
      </w:r>
      <w:proofErr w:type="spellEnd"/>
      <w:r w:rsidRPr="0079021A">
        <w:rPr>
          <w:sz w:val="16"/>
        </w:rPr>
        <w:t>, a hard-drive encryption program, along with Apple’s native hard-disk encryption tool both remain unbroken. Though Drake said he would only trust 2048-bit level encryption schemes and that he relies largely on open-source software, he would not reveal how he protects his own communications. “I just don’t want others to know how I protect myself,” he said. “I literally do not trust anything commercial.”</w:t>
      </w:r>
    </w:p>
    <w:p w:rsidR="004E2C8F" w:rsidRPr="0079021A" w:rsidRDefault="004E2C8F" w:rsidP="004E2C8F">
      <w:pPr>
        <w:rPr>
          <w:u w:val="single"/>
        </w:rPr>
      </w:pPr>
      <w:r w:rsidRPr="0079021A">
        <w:rPr>
          <w:rStyle w:val="StyleUnderline"/>
        </w:rPr>
        <w:t xml:space="preserve">In response to the latest revelations, Representative Rush Holt of New Jersey has introduced a bill, the Surveillance State Repeal Act, which would, among other things, bar the N.S.A. from installing such backdoors into encryption software. </w:t>
      </w:r>
      <w:r w:rsidRPr="0079021A">
        <w:rPr>
          <w:sz w:val="16"/>
        </w:rPr>
        <w:t xml:space="preserve">While a statement from the Director of National Intelligence, James Clapper—published after the reports by the Times and the Guardian—said that the fact that the N.S.A. works to crack encrypted data was “not news,” Holt said, correctly, that </w:t>
      </w:r>
      <w:r w:rsidRPr="0079021A">
        <w:rPr>
          <w:rStyle w:val="StyleUnderline"/>
        </w:rPr>
        <w:t>“if in the process they degrade the security of the encryption we all use, it’s a net national disservice.”</w:t>
      </w:r>
    </w:p>
    <w:p w:rsidR="004E2C8F" w:rsidRPr="001E5573" w:rsidRDefault="004E2C8F" w:rsidP="004E2C8F">
      <w:pPr>
        <w:rPr>
          <w:sz w:val="16"/>
        </w:rPr>
      </w:pPr>
      <w:r w:rsidRPr="0079021A">
        <w:rPr>
          <w:sz w:val="16"/>
        </w:rPr>
        <w:t xml:space="preserve">The upshot is that </w:t>
      </w:r>
      <w:r w:rsidRPr="0079021A">
        <w:rPr>
          <w:rStyle w:val="StyleUnderline"/>
        </w:rPr>
        <w:t>it is now known that “the N.S.A. cannot be trusted on the issue of cyber security,”</w:t>
      </w:r>
      <w:r w:rsidRPr="0079021A">
        <w:rPr>
          <w:sz w:val="16"/>
        </w:rPr>
        <w:t xml:space="preserve"> said </w:t>
      </w:r>
      <w:proofErr w:type="spellStart"/>
      <w:r w:rsidRPr="0079021A">
        <w:rPr>
          <w:sz w:val="16"/>
        </w:rPr>
        <w:t>Soghoian</w:t>
      </w:r>
      <w:proofErr w:type="spellEnd"/>
      <w:r w:rsidRPr="0079021A">
        <w:rPr>
          <w:sz w:val="16"/>
        </w:rPr>
        <w:t xml:space="preserve">. He continued, “My sincere hope is that the N.S.A. loses its shine. </w:t>
      </w:r>
      <w:r w:rsidRPr="0079021A">
        <w:rPr>
          <w:rStyle w:val="StyleUnderline"/>
        </w:rPr>
        <w:t>They’re the bad guy; they’re breaking into systems; they’re exploiting vulnerabilities.” I</w:t>
      </w:r>
      <w:r w:rsidRPr="0079021A">
        <w:rPr>
          <w:sz w:val="16"/>
        </w:rPr>
        <w:t xml:space="preserve">t’s conceivable that they have good intentions. And yet, </w:t>
      </w:r>
      <w:proofErr w:type="spellStart"/>
      <w:r w:rsidRPr="0079021A">
        <w:rPr>
          <w:sz w:val="16"/>
        </w:rPr>
        <w:t>Soghoian</w:t>
      </w:r>
      <w:proofErr w:type="spellEnd"/>
      <w:r w:rsidRPr="0079021A">
        <w:rPr>
          <w:sz w:val="16"/>
        </w:rPr>
        <w:t xml:space="preserve"> continued, </w:t>
      </w:r>
      <w:r w:rsidRPr="0079021A">
        <w:rPr>
          <w:rStyle w:val="StyleUnderline"/>
        </w:rPr>
        <w:t>“they act like any other hacker. They steal data. They read private communications.”</w:t>
      </w:r>
      <w:r w:rsidRPr="0079021A">
        <w:rPr>
          <w:sz w:val="16"/>
        </w:rPr>
        <w:t xml:space="preserve"> With that methodology, how easy can it be, though, to give the agency the benefit of the doubt? As many have, Thomas Drake compared the worldview of what he calls the “rogue agency” to the total surveillance of George Orwell’s “1984,” in which the only way to escape was “to cower in a corner. I don’t want to live like that. I’ve already lived that and it’s not pleasant.”</w:t>
      </w:r>
    </w:p>
    <w:p w:rsidR="004E2C8F" w:rsidRDefault="004E2C8F" w:rsidP="004E2C8F">
      <w:pPr>
        <w:pStyle w:val="Heading4"/>
      </w:pPr>
      <w:r>
        <w:t>Deliberately weakening encryption services makes it easier for cyber-terrorists to infiltrate our systems—risks catastrophe</w:t>
      </w:r>
    </w:p>
    <w:p w:rsidR="004E2C8F" w:rsidRPr="00A16FC8" w:rsidRDefault="004E2C8F" w:rsidP="004E2C8F">
      <w:pPr>
        <w:rPr>
          <w:rStyle w:val="Style13ptBold"/>
        </w:rPr>
      </w:pPr>
      <w:r w:rsidRPr="00A16FC8">
        <w:rPr>
          <w:rStyle w:val="Style13ptBold"/>
        </w:rPr>
        <w:t xml:space="preserve">Homeland Security News Wire 13 </w:t>
      </w:r>
    </w:p>
    <w:p w:rsidR="004E2C8F" w:rsidRDefault="004E2C8F" w:rsidP="004E2C8F">
      <w:r>
        <w:t>"Weakening cybersecurity to facilitate NSA surveillance is dangerous: experts", Nov 8 2013, www.homelandsecuritynewswire.com/dr20131108-weakening-cybersecurity-to-facilitate-nsa-surveillance-is-dangerous-experts</w:t>
      </w:r>
    </w:p>
    <w:p w:rsidR="004E2C8F" w:rsidRPr="001E5573" w:rsidRDefault="004E2C8F" w:rsidP="004E2C8F">
      <w:pPr>
        <w:rPr>
          <w:u w:val="single"/>
        </w:rPr>
      </w:pPr>
      <w:r w:rsidRPr="00207726">
        <w:rPr>
          <w:rStyle w:val="StyleUnderline"/>
        </w:rPr>
        <w:t>In response to the controversy over the alleged surveillance practices of the National Security Agency (NSA)</w:t>
      </w:r>
      <w:r w:rsidRPr="00207726">
        <w:rPr>
          <w:sz w:val="16"/>
        </w:rPr>
        <w:t xml:space="preserve">, the White House established the Review Group on Intelligence and Communication Technologies, which is expected to provide recommendations to the president next week. In comments to the Review Group, </w:t>
      </w:r>
      <w:r w:rsidRPr="00207726">
        <w:rPr>
          <w:rStyle w:val="StyleUnderline"/>
        </w:rPr>
        <w:t xml:space="preserve">Jon </w:t>
      </w:r>
      <w:proofErr w:type="spellStart"/>
      <w:r w:rsidRPr="00207726">
        <w:rPr>
          <w:rStyle w:val="StyleUnderline"/>
        </w:rPr>
        <w:t>Peha</w:t>
      </w:r>
      <w:proofErr w:type="spellEnd"/>
      <w:r w:rsidRPr="00207726">
        <w:rPr>
          <w:rStyle w:val="StyleUnderline"/>
        </w:rPr>
        <w:t>, a professor of engineering and public policy at Carnegie Mellon University, recommended a re-evaluation of</w:t>
      </w:r>
      <w:r w:rsidRPr="00207726">
        <w:rPr>
          <w:sz w:val="16"/>
        </w:rPr>
        <w:t xml:space="preserve"> those </w:t>
      </w:r>
      <w:r w:rsidRPr="00207726">
        <w:rPr>
          <w:rStyle w:val="StyleUnderline"/>
        </w:rPr>
        <w:t>practices that weaken commercial products and services. These practices include weakening standards and placing “back doors” into products that are accessible to U.S. government agencies.</w:t>
      </w:r>
      <w:r>
        <w:rPr>
          <w:rStyle w:val="StyleUnderline"/>
        </w:rPr>
        <w:t xml:space="preserve"> </w:t>
      </w:r>
      <w:r w:rsidRPr="00207726">
        <w:rPr>
          <w:sz w:val="16"/>
        </w:rPr>
        <w:t xml:space="preserve">A Carnegie Mellon University release reports that </w:t>
      </w:r>
      <w:proofErr w:type="spellStart"/>
      <w:r w:rsidRPr="00207726">
        <w:rPr>
          <w:sz w:val="16"/>
        </w:rPr>
        <w:t>Peha</w:t>
      </w:r>
      <w:proofErr w:type="spellEnd"/>
      <w:r w:rsidRPr="00207726">
        <w:rPr>
          <w:sz w:val="16"/>
        </w:rPr>
        <w:t xml:space="preserve">, a professor of engineering and public policy and former chief technology officer of the FCC and assistant director of the White House’s Office of Science and Technology, said </w:t>
      </w:r>
      <w:r w:rsidRPr="00207726">
        <w:rPr>
          <w:rStyle w:val="StyleUnderline"/>
        </w:rPr>
        <w:t>deliberately weakening commercial products and services may make it easier for U.S. intelligence agencies to conduct surveillance, but “this strategy also inevitably makes it easier for criminals, terrorists and foreign powers to infiltrate these systems for their own purposes.”</w:t>
      </w:r>
      <w:r w:rsidRPr="00207726">
        <w:rPr>
          <w:sz w:val="16"/>
        </w:rPr>
        <w:t xml:space="preserve"> </w:t>
      </w:r>
      <w:proofErr w:type="spellStart"/>
      <w:r w:rsidRPr="00207726">
        <w:rPr>
          <w:sz w:val="16"/>
        </w:rPr>
        <w:t>Peha</w:t>
      </w:r>
      <w:proofErr w:type="spellEnd"/>
      <w:r w:rsidRPr="00207726">
        <w:rPr>
          <w:sz w:val="16"/>
        </w:rPr>
        <w:t xml:space="preserve"> pointed out that </w:t>
      </w:r>
      <w:r w:rsidRPr="00207726">
        <w:rPr>
          <w:rStyle w:val="StyleUnderline"/>
        </w:rPr>
        <w:t>cybersecurity vulnerabilities created to eavesdrop on terrorists could have vast unintended consequences.</w:t>
      </w:r>
      <w:r w:rsidRPr="00207726">
        <w:rPr>
          <w:sz w:val="16"/>
        </w:rPr>
        <w:t xml:space="preserve"> </w:t>
      </w:r>
      <w:r w:rsidRPr="00207726">
        <w:rPr>
          <w:rStyle w:val="StyleUnderline"/>
        </w:rPr>
        <w:t xml:space="preserve">“If we can weaken the standard for a general-purpose encryption algorithm, then it is impossible to predict what will become vulnerable. Perhaps this algorithm will be used to protect stock market transactions, or the real-time control of an electric power grid, or the classified designs of a military aircraft, which would then become vulnerable,” </w:t>
      </w:r>
      <w:proofErr w:type="spellStart"/>
      <w:r w:rsidRPr="00207726">
        <w:t>Peha</w:t>
      </w:r>
      <w:proofErr w:type="spellEnd"/>
      <w:r w:rsidRPr="00207726">
        <w:t xml:space="preserve"> said.</w:t>
      </w:r>
      <w:r>
        <w:rPr>
          <w:rStyle w:val="StyleUnderline"/>
        </w:rPr>
        <w:t xml:space="preserve"> </w:t>
      </w:r>
      <w:r w:rsidRPr="00207726">
        <w:rPr>
          <w:rStyle w:val="StyleUnderline"/>
        </w:rPr>
        <w:t xml:space="preserve">While some argue that these policies sacrifice privacy to improve national security, </w:t>
      </w:r>
      <w:proofErr w:type="spellStart"/>
      <w:r w:rsidRPr="00207726">
        <w:rPr>
          <w:rStyle w:val="StyleUnderline"/>
        </w:rPr>
        <w:t>Peha</w:t>
      </w:r>
      <w:proofErr w:type="spellEnd"/>
      <w:r w:rsidRPr="00207726">
        <w:rPr>
          <w:rStyle w:val="StyleUnderline"/>
        </w:rPr>
        <w:t xml:space="preserve"> says such policies “may have actually compromised both privacy and security in a failed attempt to improve security.”</w:t>
      </w:r>
    </w:p>
    <w:p w:rsidR="004E2C8F" w:rsidRDefault="004E2C8F" w:rsidP="004E2C8F">
      <w:pPr>
        <w:pStyle w:val="Heading4"/>
      </w:pPr>
      <w:r>
        <w:t>NSA backdoors create vulnerabilities for cyber-hackers</w:t>
      </w:r>
    </w:p>
    <w:p w:rsidR="004E2C8F" w:rsidRPr="00095496" w:rsidRDefault="004E2C8F" w:rsidP="004E2C8F">
      <w:pPr>
        <w:rPr>
          <w:rStyle w:val="Style13ptBold"/>
        </w:rPr>
      </w:pPr>
      <w:proofErr w:type="spellStart"/>
      <w:r w:rsidRPr="00095496">
        <w:rPr>
          <w:rStyle w:val="Style13ptBold"/>
        </w:rPr>
        <w:t>Foremski</w:t>
      </w:r>
      <w:proofErr w:type="spellEnd"/>
      <w:r w:rsidRPr="00095496">
        <w:rPr>
          <w:rStyle w:val="Style13ptBold"/>
        </w:rPr>
        <w:t xml:space="preserve">, Editorial Communications Manager at </w:t>
      </w:r>
      <w:proofErr w:type="spellStart"/>
      <w:r w:rsidRPr="00095496">
        <w:rPr>
          <w:rStyle w:val="Style13ptBold"/>
        </w:rPr>
        <w:t>Delphix</w:t>
      </w:r>
      <w:proofErr w:type="spellEnd"/>
      <w:r w:rsidRPr="00095496">
        <w:rPr>
          <w:rStyle w:val="Style13ptBold"/>
        </w:rPr>
        <w:t xml:space="preserve">, 13 </w:t>
      </w:r>
    </w:p>
    <w:p w:rsidR="004E2C8F" w:rsidRDefault="004E2C8F" w:rsidP="004E2C8F">
      <w:r w:rsidRPr="00095496">
        <w:t>Tom, publisher of SiliconValleyWatcher.com, "How secure are the National Security Agency spy lines?</w:t>
      </w:r>
      <w:proofErr w:type="gramStart"/>
      <w:r w:rsidRPr="00095496">
        <w:t>",</w:t>
      </w:r>
      <w:proofErr w:type="gramEnd"/>
      <w:r w:rsidRPr="00095496">
        <w:t xml:space="preserve"> June 12 2013, </w:t>
      </w:r>
      <w:hyperlink r:id="rId12" w:history="1">
        <w:r w:rsidRPr="00B85EA1">
          <w:rPr>
            <w:rStyle w:val="Hyperlink"/>
          </w:rPr>
          <w:t>www.zdnet.com/article/how-secure-are-the-national-security-agency-spy-lines/</w:t>
        </w:r>
      </w:hyperlink>
    </w:p>
    <w:p w:rsidR="004E2C8F" w:rsidRPr="00022774" w:rsidRDefault="004E2C8F" w:rsidP="004E2C8F">
      <w:pPr>
        <w:rPr>
          <w:rStyle w:val="StyleUnderline"/>
        </w:rPr>
      </w:pPr>
      <w:r w:rsidRPr="00022774">
        <w:rPr>
          <w:sz w:val="16"/>
        </w:rPr>
        <w:t xml:space="preserve">Many are concerned about the National Security Agency (NSA) collection of data on US companies and individuals and the very real possibility that it has a way of directly accessing the servers of the world's largest computing platforms: Google, Facebook, Microsoft, etc. It's certainly a situation that deserves attention and concern. But what's missing in this discussion is this: </w:t>
      </w:r>
      <w:r w:rsidRPr="00022774">
        <w:rPr>
          <w:rStyle w:val="Emphasis"/>
        </w:rPr>
        <w:t>how secure is the NSA's spying system? If a foreign entity wanted to spy on US companies</w:t>
      </w:r>
      <w:r w:rsidRPr="00022774">
        <w:rPr>
          <w:sz w:val="16"/>
        </w:rPr>
        <w:t xml:space="preserve"> or individuals, </w:t>
      </w:r>
      <w:r w:rsidRPr="00022774">
        <w:rPr>
          <w:rStyle w:val="StyleUnderline"/>
        </w:rPr>
        <w:t>would it try to tackle the problem directly by targeting the specific company</w:t>
      </w:r>
      <w:r w:rsidRPr="00022774">
        <w:rPr>
          <w:sz w:val="16"/>
        </w:rPr>
        <w:t xml:space="preserve"> or individual in its electronic spying attempts? It might, but that's a lot of work for an uncertain payoff. </w:t>
      </w:r>
      <w:r w:rsidRPr="00022774">
        <w:rPr>
          <w:rStyle w:val="StyleUnderline"/>
        </w:rPr>
        <w:t xml:space="preserve">A much more efficient approach would be to hack into a surveillance system that already has access to the information. </w:t>
      </w:r>
      <w:r w:rsidRPr="00022774">
        <w:rPr>
          <w:rStyle w:val="Emphasis"/>
        </w:rPr>
        <w:t>Far better to hack into the NSA spying system</w:t>
      </w:r>
      <w:r w:rsidRPr="00022774">
        <w:rPr>
          <w:rStyle w:val="StyleUnderline"/>
        </w:rPr>
        <w:t xml:space="preserve"> at Google, or at Facebook, or at Microsoft</w:t>
      </w:r>
      <w:r w:rsidRPr="00022774">
        <w:rPr>
          <w:sz w:val="16"/>
        </w:rPr>
        <w:t xml:space="preserve"> (if such an NSA system exists, of course). </w:t>
      </w:r>
      <w:r w:rsidRPr="00022774">
        <w:rPr>
          <w:rStyle w:val="Emphasis"/>
        </w:rPr>
        <w:t>In early 2010 Google discovered that Chinese hackers had gotten into its systems</w:t>
      </w:r>
      <w:r w:rsidRPr="00022774">
        <w:rPr>
          <w:rStyle w:val="StyleUnderline"/>
        </w:rPr>
        <w:t>. Who did it call to help deal with this problem? The NSA</w:t>
      </w:r>
      <w:r w:rsidRPr="00022774">
        <w:rPr>
          <w:sz w:val="16"/>
        </w:rPr>
        <w:t xml:space="preserve">. [Google to enlist NSA to help it ward off cyberattacks.] This puzzled me tremendously, </w:t>
      </w:r>
      <w:r w:rsidRPr="00022774">
        <w:rPr>
          <w:rStyle w:val="StyleUnderline"/>
        </w:rPr>
        <w:t>why would Google</w:t>
      </w:r>
      <w:r w:rsidRPr="00022774">
        <w:rPr>
          <w:sz w:val="16"/>
        </w:rPr>
        <w:t xml:space="preserve">, with its enormous brain trust of the world's top computer experts </w:t>
      </w:r>
      <w:r w:rsidRPr="00022774">
        <w:rPr>
          <w:rStyle w:val="StyleUnderline"/>
        </w:rPr>
        <w:t>call on the NSA?</w:t>
      </w:r>
      <w:r w:rsidRPr="00022774">
        <w:rPr>
          <w:sz w:val="16"/>
        </w:rPr>
        <w:t xml:space="preserve"> Why didn't Google have the means, the expertise, to deal with this problem directly and solely? It makes sense if </w:t>
      </w:r>
      <w:r w:rsidRPr="00022774">
        <w:rPr>
          <w:rStyle w:val="Emphasis"/>
        </w:rPr>
        <w:t>it was the NSA's spying system that got hacked within Google.</w:t>
      </w:r>
      <w:r>
        <w:rPr>
          <w:rStyle w:val="Emphasis"/>
        </w:rPr>
        <w:t xml:space="preserve"> </w:t>
      </w:r>
      <w:r w:rsidRPr="00022774">
        <w:rPr>
          <w:rStyle w:val="StyleUnderline"/>
        </w:rPr>
        <w:t>The search giant knows its own systems and how they can be protected but it doesn't know the NSA's computer systems and how they protect themselves. It makes perfect sense to call in the NSA to help plug this hole because it's a hole created for the NSA which the NSA might have left vulnerable in some way.</w:t>
      </w:r>
      <w:r>
        <w:rPr>
          <w:rStyle w:val="StyleUnderline"/>
        </w:rPr>
        <w:t xml:space="preserve"> </w:t>
      </w:r>
      <w:r w:rsidRPr="00022774">
        <w:rPr>
          <w:rStyle w:val="StyleUnderline"/>
        </w:rPr>
        <w:t>The NSA</w:t>
      </w:r>
      <w:r w:rsidRPr="00022774">
        <w:rPr>
          <w:sz w:val="16"/>
        </w:rPr>
        <w:t xml:space="preserve"> also </w:t>
      </w:r>
      <w:r w:rsidRPr="00022774">
        <w:rPr>
          <w:rStyle w:val="StyleUnderline"/>
        </w:rPr>
        <w:t>employs the world's top computer experts but it's not infallible</w:t>
      </w:r>
      <w:r w:rsidRPr="00022774">
        <w:rPr>
          <w:sz w:val="16"/>
        </w:rPr>
        <w:t xml:space="preserve">. Everyone knows that </w:t>
      </w:r>
      <w:r w:rsidRPr="00022774">
        <w:rPr>
          <w:rStyle w:val="StyleUnderline"/>
        </w:rPr>
        <w:t xml:space="preserve">there's no such thing as a completely secure system. </w:t>
      </w:r>
      <w:r w:rsidRPr="00022774">
        <w:rPr>
          <w:rStyle w:val="Emphasis"/>
        </w:rPr>
        <w:t>The greater danger in the NSA's spying activities is not from the NSA itself, but from the many nefarious foreign national, and international criminal enterprises, that find a way to exploit the existing spy systems</w:t>
      </w:r>
      <w:r w:rsidRPr="00022774">
        <w:rPr>
          <w:sz w:val="16"/>
        </w:rPr>
        <w:t xml:space="preserve"> so thoroughly crafted, and so thoroughly extensive, </w:t>
      </w:r>
      <w:r w:rsidRPr="00022774">
        <w:rPr>
          <w:rStyle w:val="Emphasis"/>
        </w:rPr>
        <w:t>that have been built by the NSA. The danger from allowing the NSA to have deep access into the data systems of US companies is that that very system creates an enormous vulnerability that would not have existed</w:t>
      </w:r>
      <w:r w:rsidRPr="00022774">
        <w:rPr>
          <w:rStyle w:val="StyleUnderline"/>
        </w:rPr>
        <w:t>. Hack into part of the NSA spy network and you have access to a mass of private data that would be near impossible to collect in any other way.</w:t>
      </w:r>
      <w:r>
        <w:rPr>
          <w:rStyle w:val="StyleUnderline"/>
        </w:rPr>
        <w:t xml:space="preserve"> </w:t>
      </w:r>
      <w:r w:rsidRPr="00022774">
        <w:rPr>
          <w:rStyle w:val="StyleUnderline"/>
        </w:rPr>
        <w:t xml:space="preserve">It's ironic that the NSA's activities to improve the security of the US have created the nation's largest security risk of them all. </w:t>
      </w:r>
    </w:p>
    <w:p w:rsidR="004E2C8F" w:rsidRDefault="004E2C8F" w:rsidP="004E2C8F"/>
    <w:p w:rsidR="004E2C8F" w:rsidRDefault="004E2C8F" w:rsidP="004E2C8F"/>
    <w:p w:rsidR="004E2C8F" w:rsidRPr="00A16FC8" w:rsidRDefault="004E2C8F" w:rsidP="004E2C8F"/>
    <w:p w:rsidR="004E2C8F" w:rsidRDefault="004E2C8F" w:rsidP="004E2C8F"/>
    <w:p w:rsidR="004E2C8F" w:rsidRDefault="004E2C8F" w:rsidP="004E2C8F">
      <w:pPr>
        <w:rPr>
          <w:rStyle w:val="StyleUnderline"/>
        </w:rPr>
      </w:pPr>
    </w:p>
    <w:p w:rsidR="004E2C8F" w:rsidRPr="00164588" w:rsidRDefault="004E2C8F" w:rsidP="004E2C8F">
      <w:pPr>
        <w:pStyle w:val="Heading3"/>
      </w:pPr>
      <w:r w:rsidRPr="00164588">
        <w:t xml:space="preserve">2AC Cyber </w:t>
      </w:r>
      <w:proofErr w:type="spellStart"/>
      <w:r w:rsidRPr="00164588">
        <w:t>Adv</w:t>
      </w:r>
      <w:proofErr w:type="spellEnd"/>
      <w:r w:rsidRPr="00164588">
        <w:t>—</w:t>
      </w:r>
      <w:r w:rsidR="00F7709F">
        <w:t xml:space="preserve">NW </w:t>
      </w:r>
      <w:r w:rsidRPr="00164588">
        <w:t xml:space="preserve">Impact—Yes </w:t>
      </w:r>
      <w:proofErr w:type="spellStart"/>
      <w:r w:rsidR="00180A75">
        <w:t>Retal</w:t>
      </w:r>
      <w:proofErr w:type="spellEnd"/>
    </w:p>
    <w:p w:rsidR="004E2C8F" w:rsidRDefault="004E2C8F" w:rsidP="004E2C8F">
      <w:pPr>
        <w:rPr>
          <w:rStyle w:val="StyleUnderline"/>
        </w:rPr>
      </w:pPr>
    </w:p>
    <w:p w:rsidR="004E2C8F" w:rsidRPr="004D36BE" w:rsidRDefault="004E2C8F" w:rsidP="004E2C8F">
      <w:pPr>
        <w:pStyle w:val="Heading4"/>
      </w:pPr>
      <w:r w:rsidRPr="004D36BE">
        <w:t>Escalates to nuclear war</w:t>
      </w:r>
    </w:p>
    <w:p w:rsidR="004E2C8F" w:rsidRPr="00F408B1" w:rsidRDefault="004E2C8F" w:rsidP="004E2C8F">
      <w:pPr>
        <w:rPr>
          <w:b/>
          <w:sz w:val="24"/>
        </w:rPr>
      </w:pPr>
      <w:r w:rsidRPr="00F408B1">
        <w:rPr>
          <w:b/>
          <w:sz w:val="24"/>
        </w:rPr>
        <w:t>Fritz, Bond University IR masters, 2009</w:t>
      </w:r>
    </w:p>
    <w:p w:rsidR="004E2C8F" w:rsidRPr="00F408B1" w:rsidRDefault="004E2C8F" w:rsidP="004E2C8F">
      <w:r w:rsidRPr="00F408B1">
        <w:t xml:space="preserve">(Jason, “Hacking Nuclear Command and Control”, July, </w:t>
      </w:r>
      <w:hyperlink r:id="rId13" w:history="1">
        <w:r w:rsidRPr="00F408B1">
          <w:rPr>
            <w:rStyle w:val="Hyperlink"/>
          </w:rPr>
          <w:t>http://www.icnnd.org/latest/research/Jason_Fritz_Hacking_NC2.pdf</w:t>
        </w:r>
      </w:hyperlink>
      <w:r w:rsidRPr="00F408B1">
        <w:t xml:space="preserve">, </w:t>
      </w:r>
      <w:proofErr w:type="spellStart"/>
      <w:r w:rsidRPr="00F408B1">
        <w:t>ldg</w:t>
      </w:r>
      <w:proofErr w:type="spellEnd"/>
      <w:r w:rsidRPr="00F408B1">
        <w:t>)</w:t>
      </w:r>
    </w:p>
    <w:p w:rsidR="004E2C8F" w:rsidRDefault="004E2C8F" w:rsidP="004E2C8F">
      <w:pPr>
        <w:rPr>
          <w:szCs w:val="20"/>
          <w:u w:val="single"/>
        </w:rPr>
      </w:pPr>
      <w:r w:rsidRPr="004D36BE">
        <w:rPr>
          <w:sz w:val="14"/>
          <w:szCs w:val="20"/>
        </w:rPr>
        <w:t xml:space="preserve">This paper will </w:t>
      </w:r>
      <w:proofErr w:type="spellStart"/>
      <w:r w:rsidRPr="004D36BE">
        <w:rPr>
          <w:sz w:val="14"/>
          <w:szCs w:val="20"/>
        </w:rPr>
        <w:t>analyse</w:t>
      </w:r>
      <w:proofErr w:type="spellEnd"/>
      <w:r w:rsidRPr="004D36BE">
        <w:rPr>
          <w:sz w:val="14"/>
          <w:szCs w:val="20"/>
        </w:rPr>
        <w:t xml:space="preserve"> the threat of cyber terrorism in regard to nuclear weapons. Specifically, this research will use open source knowledge to identify the structure of nuclear command and control </w:t>
      </w:r>
      <w:proofErr w:type="spellStart"/>
      <w:r w:rsidRPr="004D36BE">
        <w:rPr>
          <w:sz w:val="14"/>
          <w:szCs w:val="20"/>
        </w:rPr>
        <w:t>centres</w:t>
      </w:r>
      <w:proofErr w:type="spellEnd"/>
      <w:r w:rsidRPr="004D36BE">
        <w:rPr>
          <w:sz w:val="14"/>
          <w:szCs w:val="20"/>
        </w:rPr>
        <w:t xml:space="preserve">, how those structures might be compromised through computer network operations, and how doing so would fit within established cyber terrorists’ capabilities, strategies, and tactics. </w:t>
      </w:r>
      <w:r w:rsidRPr="004D36BE">
        <w:rPr>
          <w:rStyle w:val="StyleHeading4UnderlinedsmalltextGaramondChar"/>
          <w:rFonts w:ascii="Times New Roman" w:eastAsia="Calibri" w:hAnsi="Times New Roman"/>
        </w:rPr>
        <w:t xml:space="preserve">If access to command and control </w:t>
      </w:r>
      <w:proofErr w:type="spellStart"/>
      <w:r w:rsidRPr="004D36BE">
        <w:rPr>
          <w:rStyle w:val="StyleHeading4UnderlinedsmalltextGaramondChar"/>
          <w:rFonts w:ascii="Times New Roman" w:eastAsia="Calibri" w:hAnsi="Times New Roman"/>
        </w:rPr>
        <w:t>centres</w:t>
      </w:r>
      <w:proofErr w:type="spellEnd"/>
      <w:r w:rsidRPr="004D36BE">
        <w:rPr>
          <w:rStyle w:val="StyleHeading4UnderlinedsmalltextGaramondChar"/>
          <w:rFonts w:ascii="Times New Roman" w:eastAsia="Calibri" w:hAnsi="Times New Roman"/>
        </w:rPr>
        <w:t xml:space="preserve"> is obtained, </w:t>
      </w:r>
      <w:r w:rsidRPr="009471B6">
        <w:rPr>
          <w:rStyle w:val="StyleUnderline"/>
          <w:highlight w:val="cyan"/>
        </w:rPr>
        <w:t>terrorists could fake or</w:t>
      </w:r>
      <w:r w:rsidRPr="004D36BE">
        <w:rPr>
          <w:rStyle w:val="StyleHeading4UnderlinedsmalltextGaramondChar"/>
          <w:rFonts w:ascii="Times New Roman" w:eastAsia="Calibri" w:hAnsi="Times New Roman"/>
        </w:rPr>
        <w:t xml:space="preserve"> actually </w:t>
      </w:r>
      <w:r w:rsidRPr="009471B6">
        <w:rPr>
          <w:rStyle w:val="StyleUnderline"/>
          <w:highlight w:val="cyan"/>
        </w:rPr>
        <w:t>cause one nuclear-armed state to attack another</w:t>
      </w:r>
      <w:r w:rsidRPr="004D36BE">
        <w:rPr>
          <w:rStyle w:val="StyleHeading4UnderlinedsmalltextGaramondChar"/>
          <w:rFonts w:ascii="Times New Roman" w:eastAsia="Calibri" w:hAnsi="Times New Roman"/>
        </w:rPr>
        <w:t xml:space="preserve">, thus </w:t>
      </w:r>
      <w:r w:rsidRPr="009471B6">
        <w:rPr>
          <w:rStyle w:val="Emphasis"/>
          <w:highlight w:val="cyan"/>
        </w:rPr>
        <w:t>provoking</w:t>
      </w:r>
      <w:r w:rsidRPr="004D36BE">
        <w:rPr>
          <w:rStyle w:val="BoldUnderlineChar"/>
          <w:rFonts w:eastAsia="Calibri"/>
          <w:szCs w:val="20"/>
        </w:rPr>
        <w:t xml:space="preserve"> a </w:t>
      </w:r>
      <w:r w:rsidRPr="009471B6">
        <w:rPr>
          <w:rStyle w:val="Emphasis"/>
          <w:highlight w:val="cyan"/>
        </w:rPr>
        <w:t>nuclear response</w:t>
      </w:r>
      <w:r w:rsidRPr="004D36BE">
        <w:rPr>
          <w:rStyle w:val="BoldUnderlineChar"/>
          <w:rFonts w:eastAsia="Calibri"/>
          <w:szCs w:val="20"/>
        </w:rPr>
        <w:t xml:space="preserve"> from another nuclear power</w:t>
      </w:r>
      <w:r w:rsidRPr="004D36BE">
        <w:rPr>
          <w:sz w:val="14"/>
          <w:szCs w:val="20"/>
        </w:rPr>
        <w:t xml:space="preserve">. This may be an easier alternative for terrorist groups than building or acquiring a nuclear weapon or dirty bomb themselves. This would also act as a force </w:t>
      </w:r>
      <w:proofErr w:type="spellStart"/>
      <w:r w:rsidRPr="004D36BE">
        <w:rPr>
          <w:sz w:val="14"/>
          <w:szCs w:val="20"/>
        </w:rPr>
        <w:t>equaliser</w:t>
      </w:r>
      <w:proofErr w:type="spellEnd"/>
      <w:r w:rsidRPr="004D36BE">
        <w:rPr>
          <w:sz w:val="14"/>
          <w:szCs w:val="20"/>
        </w:rPr>
        <w:t>, and provide terrorists with the asymmetric benefits of high speed, removal of geographical distance, and a relatively low cost. Continuing difficulties in devel</w:t>
      </w:r>
      <w:r w:rsidRPr="004D36BE">
        <w:rPr>
          <w:sz w:val="14"/>
          <w:szCs w:val="20"/>
          <w:highlight w:val="cyan"/>
        </w:rPr>
        <w:t>o</w:t>
      </w:r>
      <w:r w:rsidRPr="004D36BE">
        <w:rPr>
          <w:sz w:val="14"/>
          <w:szCs w:val="20"/>
        </w:rPr>
        <w:t>ping computer tracking technologies which could trace the identity of intruders, and difficulties in establishing an internationally agreed upon legal framework to guide responses to computer network operations, point towards an inherent weakness in using computer networks to manage nuclear weaponry. This is particularly relevant to reducing the hair trigger posture of existing nuclear arsenals</w:t>
      </w:r>
      <w:r w:rsidRPr="004D36BE">
        <w:rPr>
          <w:szCs w:val="20"/>
          <w:u w:val="single"/>
        </w:rPr>
        <w:t xml:space="preserve">. </w:t>
      </w:r>
      <w:r w:rsidRPr="004D36BE">
        <w:rPr>
          <w:sz w:val="14"/>
          <w:szCs w:val="20"/>
        </w:rPr>
        <w:t xml:space="preserve">All computers which are connected to the internet are susceptible to infiltration and remote control. </w:t>
      </w:r>
      <w:r w:rsidRPr="009471B6">
        <w:rPr>
          <w:rStyle w:val="StyleUnderline"/>
          <w:highlight w:val="cyan"/>
        </w:rPr>
        <w:t>Computers</w:t>
      </w:r>
      <w:r w:rsidRPr="004D36BE">
        <w:rPr>
          <w:rStyle w:val="StyleHeading4UnderlinedsmalltextGaramondChar"/>
          <w:rFonts w:ascii="Times New Roman" w:eastAsia="Calibri" w:hAnsi="Times New Roman"/>
        </w:rPr>
        <w:t xml:space="preserve"> which operate on a closed network </w:t>
      </w:r>
      <w:r w:rsidRPr="009471B6">
        <w:rPr>
          <w:rStyle w:val="StyleUnderline"/>
          <w:highlight w:val="cyan"/>
        </w:rPr>
        <w:t>may</w:t>
      </w:r>
      <w:r w:rsidRPr="004D36BE">
        <w:rPr>
          <w:rStyle w:val="StyleHeading4UnderlinedsmalltextGaramondChar"/>
          <w:rFonts w:ascii="Times New Roman" w:eastAsia="Calibri" w:hAnsi="Times New Roman"/>
        </w:rPr>
        <w:t xml:space="preserve"> also </w:t>
      </w:r>
      <w:r w:rsidRPr="009471B6">
        <w:rPr>
          <w:rStyle w:val="StyleUnderline"/>
          <w:highlight w:val="cyan"/>
        </w:rPr>
        <w:t>be compromised by</w:t>
      </w:r>
      <w:r w:rsidRPr="004D36BE">
        <w:rPr>
          <w:rStyle w:val="StyleHeading4UnderlinedsmalltextGaramondChar"/>
          <w:rFonts w:ascii="Times New Roman" w:eastAsia="Calibri" w:hAnsi="Times New Roman"/>
        </w:rPr>
        <w:t xml:space="preserve"> various </w:t>
      </w:r>
      <w:r w:rsidRPr="009471B6">
        <w:rPr>
          <w:rStyle w:val="StyleUnderline"/>
          <w:highlight w:val="cyan"/>
        </w:rPr>
        <w:t>hacker methods,</w:t>
      </w:r>
      <w:r w:rsidRPr="009471B6">
        <w:rPr>
          <w:rStyle w:val="StyleUnderline"/>
        </w:rPr>
        <w:t xml:space="preserve"> </w:t>
      </w:r>
      <w:r w:rsidRPr="004D36BE">
        <w:rPr>
          <w:rStyle w:val="StyleHeading4UnderlinedsmalltextGaramondChar"/>
          <w:rFonts w:ascii="Times New Roman" w:eastAsia="Calibri" w:hAnsi="Times New Roman"/>
        </w:rPr>
        <w:t>such as privilege escalation, roaming notebooks, wireless access points, embedded exploits in software and hardware, and maintenance entry point</w:t>
      </w:r>
      <w:r w:rsidRPr="004D36BE">
        <w:rPr>
          <w:szCs w:val="20"/>
          <w:u w:val="single"/>
        </w:rPr>
        <w:t>s</w:t>
      </w:r>
      <w:r w:rsidRPr="004D36BE">
        <w:rPr>
          <w:sz w:val="14"/>
          <w:szCs w:val="20"/>
        </w:rPr>
        <w:t xml:space="preserve">. For example, </w:t>
      </w:r>
      <w:r w:rsidRPr="004D36BE">
        <w:rPr>
          <w:rStyle w:val="StyleHeading4UnderlinedsmalltextGaramondChar"/>
          <w:rFonts w:ascii="Times New Roman" w:eastAsia="Calibri" w:hAnsi="Times New Roman"/>
        </w:rPr>
        <w:t>e-mail spoofing targeted at individuals who have access to a closed network, could lead to the installation of a virus on an open network</w:t>
      </w:r>
      <w:r w:rsidRPr="004D36BE">
        <w:rPr>
          <w:sz w:val="14"/>
          <w:szCs w:val="20"/>
        </w:rPr>
        <w:t xml:space="preserve">. This virus could then be carelessly transported on removable data storage between the open and closed network. </w:t>
      </w:r>
      <w:r w:rsidRPr="004D36BE">
        <w:rPr>
          <w:rStyle w:val="StyleHeading4UnderlinedsmalltextGaramondChar"/>
          <w:rFonts w:ascii="Times New Roman" w:eastAsia="Calibri" w:hAnsi="Times New Roman"/>
        </w:rPr>
        <w:t>Information found on the internet may also reveal how to access these closed networks directly.</w:t>
      </w:r>
      <w:r w:rsidRPr="004D36BE">
        <w:rPr>
          <w:szCs w:val="20"/>
          <w:u w:val="single"/>
        </w:rPr>
        <w:t xml:space="preserve"> </w:t>
      </w:r>
      <w:r w:rsidRPr="009471B6">
        <w:rPr>
          <w:rStyle w:val="StyleUnderline"/>
          <w:highlight w:val="cyan"/>
        </w:rPr>
        <w:t>Efforts</w:t>
      </w:r>
      <w:r w:rsidRPr="004D36BE">
        <w:rPr>
          <w:rStyle w:val="StyleHeading4UnderlinedsmalltextGaramondChar"/>
          <w:rFonts w:ascii="Times New Roman" w:eastAsia="Calibri" w:hAnsi="Times New Roman"/>
        </w:rPr>
        <w:t xml:space="preserve"> by militaries </w:t>
      </w:r>
      <w:r w:rsidRPr="009471B6">
        <w:rPr>
          <w:rStyle w:val="StyleUnderline"/>
          <w:highlight w:val="cyan"/>
        </w:rPr>
        <w:t>to place</w:t>
      </w:r>
      <w:r w:rsidRPr="004D36BE">
        <w:rPr>
          <w:rStyle w:val="StyleHeading4UnderlinedsmalltextGaramondChar"/>
          <w:rFonts w:ascii="Times New Roman" w:eastAsia="Calibri" w:hAnsi="Times New Roman"/>
        </w:rPr>
        <w:t xml:space="preserve"> increasing </w:t>
      </w:r>
      <w:r w:rsidRPr="009471B6">
        <w:rPr>
          <w:rStyle w:val="StyleUnderline"/>
          <w:highlight w:val="cyan"/>
        </w:rPr>
        <w:t>reliance on computer networks, including experimental tech</w:t>
      </w:r>
      <w:r w:rsidRPr="004D36BE">
        <w:rPr>
          <w:rStyle w:val="StyleHeading4UnderlinedsmalltextGaramondChar"/>
          <w:rFonts w:ascii="Times New Roman" w:eastAsia="Calibri" w:hAnsi="Times New Roman"/>
        </w:rPr>
        <w:t xml:space="preserve">nology such as autonomous systems, </w:t>
      </w:r>
      <w:r w:rsidRPr="009471B6">
        <w:rPr>
          <w:rStyle w:val="StyleUnderline"/>
          <w:highlight w:val="cyan"/>
        </w:rPr>
        <w:t>and</w:t>
      </w:r>
      <w:r w:rsidRPr="004D36BE">
        <w:rPr>
          <w:rStyle w:val="StyleHeading4UnderlinedsmalltextGaramondChar"/>
          <w:rFonts w:ascii="Times New Roman" w:eastAsia="Calibri" w:hAnsi="Times New Roman"/>
        </w:rPr>
        <w:t xml:space="preserve"> their desire to have </w:t>
      </w:r>
      <w:r w:rsidRPr="009471B6">
        <w:rPr>
          <w:rStyle w:val="StyleUnderline"/>
          <w:highlight w:val="cyan"/>
        </w:rPr>
        <w:t>multiple launch options</w:t>
      </w:r>
      <w:r w:rsidRPr="004D36BE">
        <w:rPr>
          <w:rStyle w:val="StyleHeading4UnderlinedsmalltextGaramondChar"/>
          <w:rFonts w:ascii="Times New Roman" w:eastAsia="Calibri" w:hAnsi="Times New Roman"/>
          <w:highlight w:val="cyan"/>
        </w:rPr>
        <w:t>,</w:t>
      </w:r>
      <w:r w:rsidRPr="004D36BE">
        <w:rPr>
          <w:rStyle w:val="StyleHeading4UnderlinedsmalltextGaramondChar"/>
          <w:rFonts w:ascii="Times New Roman" w:eastAsia="Calibri" w:hAnsi="Times New Roman"/>
        </w:rPr>
        <w:t xml:space="preserve"> such as nuclear triad capability, </w:t>
      </w:r>
      <w:r w:rsidRPr="009471B6">
        <w:rPr>
          <w:rStyle w:val="StyleUnderline"/>
          <w:highlight w:val="cyan"/>
        </w:rPr>
        <w:t>enables multiple entry points for terrorists</w:t>
      </w:r>
      <w:r w:rsidRPr="004D36BE">
        <w:rPr>
          <w:sz w:val="14"/>
          <w:szCs w:val="20"/>
        </w:rPr>
        <w:t xml:space="preserve">. For example, if a terrestrial command </w:t>
      </w:r>
      <w:proofErr w:type="spellStart"/>
      <w:r w:rsidRPr="004D36BE">
        <w:rPr>
          <w:sz w:val="14"/>
          <w:szCs w:val="20"/>
        </w:rPr>
        <w:t>centre</w:t>
      </w:r>
      <w:proofErr w:type="spellEnd"/>
      <w:r w:rsidRPr="004D36BE">
        <w:rPr>
          <w:sz w:val="14"/>
          <w:szCs w:val="20"/>
        </w:rPr>
        <w:t xml:space="preserve"> is impenetrable, perhaps isolating one nuclear armed submarine would prove an easier task. </w:t>
      </w:r>
      <w:r w:rsidRPr="009471B6">
        <w:rPr>
          <w:rStyle w:val="StyleUnderline"/>
          <w:highlight w:val="cyan"/>
        </w:rPr>
        <w:t>There is evidence to suggest multiple attempts have been made</w:t>
      </w:r>
      <w:r w:rsidRPr="004D36BE">
        <w:rPr>
          <w:rStyle w:val="StyleHeading4UnderlinedsmalltextGaramondChar"/>
          <w:rFonts w:ascii="Times New Roman" w:eastAsia="Calibri" w:hAnsi="Times New Roman"/>
        </w:rPr>
        <w:t xml:space="preserve"> by hackers </w:t>
      </w:r>
      <w:r w:rsidRPr="004D36BE">
        <w:rPr>
          <w:sz w:val="14"/>
          <w:szCs w:val="20"/>
        </w:rPr>
        <w:t xml:space="preserve">to compromise the extremely low radio frequency once used by the US Navy to send nuclear launch approval to submerged submarines. Additionally, the alleged Soviet system known as </w:t>
      </w:r>
      <w:proofErr w:type="spellStart"/>
      <w:r w:rsidRPr="004D36BE">
        <w:rPr>
          <w:sz w:val="14"/>
          <w:szCs w:val="20"/>
        </w:rPr>
        <w:t>Perimetr</w:t>
      </w:r>
      <w:proofErr w:type="spellEnd"/>
      <w:r w:rsidRPr="004D36BE">
        <w:rPr>
          <w:sz w:val="14"/>
          <w:szCs w:val="20"/>
        </w:rPr>
        <w:t xml:space="preserve">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Should a warhead be launched, damage could be further enhanced through additional computer network operations. By using proxies, multi-layered attacks could be engineered</w:t>
      </w:r>
      <w:r w:rsidRPr="004D36BE">
        <w:rPr>
          <w:rStyle w:val="StyleHeading4UnderlinedsmalltextGaramondChar"/>
          <w:rFonts w:ascii="Times New Roman" w:eastAsia="Calibri" w:hAnsi="Times New Roman"/>
        </w:rPr>
        <w:t xml:space="preserve">. </w:t>
      </w:r>
      <w:r w:rsidRPr="004D36BE">
        <w:rPr>
          <w:sz w:val="14"/>
          <w:szCs w:val="20"/>
        </w:rPr>
        <w:t>Terrorists could remotely commandeer computers in China and use them to launch a US nuclear attack against Russia. Thus Russia would believe it was under attack from the US and the US would believe China was responsible. Further, emergency response communications could be disrupted, transportation could be shut down, and disinformation, such as misdirection, could be planted, thereby hindering the disaster relief effort and maximizing destruction.</w:t>
      </w:r>
      <w:r w:rsidRPr="004D36BE">
        <w:rPr>
          <w:szCs w:val="20"/>
          <w:u w:val="single"/>
        </w:rPr>
        <w:t xml:space="preserve"> </w:t>
      </w:r>
      <w:r w:rsidRPr="009471B6">
        <w:rPr>
          <w:rStyle w:val="StyleUnderline"/>
          <w:highlight w:val="cyan"/>
        </w:rPr>
        <w:t>Disruptions</w:t>
      </w:r>
      <w:r w:rsidRPr="004D36BE">
        <w:rPr>
          <w:rStyle w:val="StyleHeading4UnderlinedsmalltextGaramondChar"/>
          <w:rFonts w:ascii="Times New Roman" w:eastAsia="Calibri" w:hAnsi="Times New Roman"/>
        </w:rPr>
        <w:t xml:space="preserve"> in communication </w:t>
      </w:r>
      <w:r w:rsidRPr="009471B6">
        <w:rPr>
          <w:rStyle w:val="StyleUnderline"/>
          <w:highlight w:val="cyan"/>
        </w:rPr>
        <w:t>and</w:t>
      </w:r>
      <w:r w:rsidRPr="004D36BE">
        <w:rPr>
          <w:rStyle w:val="StyleHeading4UnderlinedsmalltextGaramondChar"/>
          <w:rFonts w:ascii="Times New Roman" w:eastAsia="Calibri" w:hAnsi="Times New Roman"/>
        </w:rPr>
        <w:t xml:space="preserve"> the use of </w:t>
      </w:r>
      <w:r w:rsidRPr="009471B6">
        <w:rPr>
          <w:rStyle w:val="StyleUnderline"/>
          <w:highlight w:val="cyan"/>
        </w:rPr>
        <w:t>disinformation could</w:t>
      </w:r>
      <w:r w:rsidRPr="004D36BE">
        <w:rPr>
          <w:rStyle w:val="StyleHeading4UnderlinedsmalltextGaramondChar"/>
          <w:rFonts w:ascii="Times New Roman" w:eastAsia="Calibri" w:hAnsi="Times New Roman"/>
        </w:rPr>
        <w:t xml:space="preserve"> also </w:t>
      </w:r>
      <w:r w:rsidRPr="009471B6">
        <w:rPr>
          <w:rStyle w:val="StyleUnderline"/>
          <w:highlight w:val="cyan"/>
        </w:rPr>
        <w:t>be used to provoke uninformed responses</w:t>
      </w:r>
      <w:r w:rsidRPr="004D36BE">
        <w:rPr>
          <w:rStyle w:val="StyleHeading4UnderlinedsmalltextGaramondChar"/>
          <w:rFonts w:ascii="Times New Roman" w:eastAsia="Calibri" w:hAnsi="Times New Roman"/>
        </w:rPr>
        <w:t xml:space="preserve">. </w:t>
      </w:r>
      <w:r w:rsidRPr="004D36BE">
        <w:rPr>
          <w:sz w:val="14"/>
          <w:szCs w:val="20"/>
        </w:rPr>
        <w:t xml:space="preserve">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w:t>
      </w:r>
      <w:r w:rsidRPr="004D36BE">
        <w:rPr>
          <w:rStyle w:val="StyleHeading4UnderlinedsmalltextGaramondChar"/>
          <w:rFonts w:ascii="Times New Roman" w:eastAsia="Calibri" w:hAnsi="Times New Roman"/>
        </w:rPr>
        <w:t>Alternatively,</w:t>
      </w:r>
      <w:r w:rsidRPr="004D36BE">
        <w:rPr>
          <w:szCs w:val="20"/>
          <w:u w:val="single"/>
        </w:rPr>
        <w:t xml:space="preserve"> </w:t>
      </w:r>
      <w:r w:rsidRPr="004D36BE">
        <w:rPr>
          <w:rStyle w:val="StyleHeading4UnderlinedsmalltextGaramondChar"/>
          <w:rFonts w:ascii="Times New Roman" w:eastAsia="Calibri" w:hAnsi="Times New Roman"/>
        </w:rPr>
        <w:t xml:space="preserve">amidst the confusion of a traditional large-scale terrorist attack, </w:t>
      </w:r>
      <w:r w:rsidRPr="009471B6">
        <w:rPr>
          <w:rStyle w:val="StyleUnderline"/>
          <w:highlight w:val="cyan"/>
        </w:rPr>
        <w:t>claims of responsibility</w:t>
      </w:r>
      <w:r w:rsidRPr="004D36BE">
        <w:rPr>
          <w:rStyle w:val="StyleHeading4UnderlinedsmalltextGaramondChar"/>
          <w:rFonts w:ascii="Times New Roman" w:eastAsia="Calibri" w:hAnsi="Times New Roman"/>
        </w:rPr>
        <w:t xml:space="preserve"> and declarations of war </w:t>
      </w:r>
      <w:r w:rsidRPr="009471B6">
        <w:rPr>
          <w:rStyle w:val="StyleUnderline"/>
          <w:highlight w:val="cyan"/>
        </w:rPr>
        <w:t>could be falsified</w:t>
      </w:r>
      <w:r w:rsidRPr="004D36BE">
        <w:rPr>
          <w:rStyle w:val="StyleHeading4UnderlinedsmalltextGaramondChar"/>
          <w:rFonts w:ascii="Times New Roman" w:eastAsia="Calibri" w:hAnsi="Times New Roman"/>
        </w:rPr>
        <w:t xml:space="preserve"> in an attempt </w:t>
      </w:r>
      <w:r w:rsidRPr="009471B6">
        <w:rPr>
          <w:rStyle w:val="StyleUnderline"/>
          <w:highlight w:val="cyan"/>
        </w:rPr>
        <w:t>to instigate a hasty military response</w:t>
      </w:r>
      <w:r w:rsidRPr="004D36BE">
        <w:rPr>
          <w:szCs w:val="20"/>
          <w:u w:val="single"/>
        </w:rPr>
        <w:t>.</w:t>
      </w:r>
      <w:r w:rsidRPr="004D36BE">
        <w:rPr>
          <w:sz w:val="14"/>
          <w:szCs w:val="20"/>
        </w:rPr>
        <w:t xml:space="preserve"> These false claims could be posted directly on Presidential, military, and government websites. E-mails could also be sent to the media and foreign governments using the IP addresses and e-mail accounts of government officials</w:t>
      </w:r>
      <w:r w:rsidRPr="004D36BE">
        <w:rPr>
          <w:rStyle w:val="StyleHeading4UnderlinedsmalltextGaramondChar"/>
          <w:rFonts w:ascii="Times New Roman" w:eastAsia="Calibri" w:hAnsi="Times New Roman"/>
        </w:rPr>
        <w:t xml:space="preserve">. A sophisticated and </w:t>
      </w:r>
      <w:proofErr w:type="spellStart"/>
      <w:r w:rsidRPr="004D36BE">
        <w:rPr>
          <w:rStyle w:val="StyleHeading4UnderlinedsmalltextGaramondChar"/>
          <w:rFonts w:ascii="Times New Roman" w:eastAsia="Calibri" w:hAnsi="Times New Roman"/>
        </w:rPr>
        <w:t>all encompassing</w:t>
      </w:r>
      <w:proofErr w:type="spellEnd"/>
      <w:r w:rsidRPr="004D36BE">
        <w:rPr>
          <w:rStyle w:val="StyleHeading4UnderlinedsmalltextGaramondChar"/>
          <w:rFonts w:ascii="Times New Roman" w:eastAsia="Calibri" w:hAnsi="Times New Roman"/>
        </w:rPr>
        <w:t xml:space="preserve"> combination of traditional terrorism </w:t>
      </w:r>
      <w:r w:rsidRPr="004D36BE">
        <w:rPr>
          <w:rStyle w:val="BoldUnderlineChar"/>
          <w:rFonts w:eastAsia="Calibri"/>
          <w:szCs w:val="20"/>
        </w:rPr>
        <w:t xml:space="preserve">and </w:t>
      </w:r>
      <w:r w:rsidRPr="009471B6">
        <w:rPr>
          <w:rStyle w:val="Emphasis"/>
          <w:highlight w:val="cyan"/>
        </w:rPr>
        <w:t>cyber terrorism could be enough to launch nuclear weapons</w:t>
      </w:r>
      <w:r w:rsidRPr="004D36BE">
        <w:rPr>
          <w:rStyle w:val="BoldUnderlineChar"/>
          <w:rFonts w:eastAsia="Calibri"/>
          <w:szCs w:val="20"/>
        </w:rPr>
        <w:t xml:space="preserve"> on its own,</w:t>
      </w:r>
      <w:r w:rsidRPr="004D36BE">
        <w:rPr>
          <w:rStyle w:val="StyleHeading4UnderlinedsmalltextGaramondChar"/>
          <w:rFonts w:ascii="Times New Roman" w:eastAsia="Calibri" w:hAnsi="Times New Roman"/>
        </w:rPr>
        <w:t xml:space="preserve"> </w:t>
      </w:r>
      <w:r w:rsidRPr="009471B6">
        <w:rPr>
          <w:rStyle w:val="StyleUnderline"/>
          <w:highlight w:val="cyan"/>
        </w:rPr>
        <w:t>without</w:t>
      </w:r>
      <w:r w:rsidRPr="004D36BE">
        <w:rPr>
          <w:rStyle w:val="StyleHeading4UnderlinedsmalltextGaramondChar"/>
          <w:rFonts w:ascii="Times New Roman" w:eastAsia="Calibri" w:hAnsi="Times New Roman"/>
        </w:rPr>
        <w:t xml:space="preserve"> the need for </w:t>
      </w:r>
      <w:r w:rsidRPr="009471B6">
        <w:rPr>
          <w:rStyle w:val="StyleUnderline"/>
          <w:highlight w:val="cyan"/>
        </w:rPr>
        <w:t>compromising c</w:t>
      </w:r>
      <w:r w:rsidRPr="004D36BE">
        <w:rPr>
          <w:rStyle w:val="StyleHeading4UnderlinedsmalltextGaramondChar"/>
          <w:rFonts w:ascii="Times New Roman" w:eastAsia="Calibri" w:hAnsi="Times New Roman"/>
        </w:rPr>
        <w:t xml:space="preserve">ommand </w:t>
      </w:r>
      <w:r w:rsidRPr="009471B6">
        <w:rPr>
          <w:rStyle w:val="StyleUnderline"/>
          <w:highlight w:val="cyan"/>
        </w:rPr>
        <w:t>and c</w:t>
      </w:r>
      <w:r w:rsidRPr="004D36BE">
        <w:rPr>
          <w:rStyle w:val="StyleHeading4UnderlinedsmalltextGaramondChar"/>
          <w:rFonts w:ascii="Times New Roman" w:eastAsia="Calibri" w:hAnsi="Times New Roman"/>
        </w:rPr>
        <w:t xml:space="preserve">ontrol </w:t>
      </w:r>
      <w:proofErr w:type="spellStart"/>
      <w:r w:rsidRPr="004D36BE">
        <w:rPr>
          <w:rStyle w:val="StyleHeading4UnderlinedsmalltextGaramondChar"/>
          <w:rFonts w:ascii="Times New Roman" w:eastAsia="Calibri" w:hAnsi="Times New Roman"/>
        </w:rPr>
        <w:t>centres</w:t>
      </w:r>
      <w:proofErr w:type="spellEnd"/>
      <w:r w:rsidRPr="004D36BE">
        <w:rPr>
          <w:rStyle w:val="StyleHeading4UnderlinedsmalltextGaramondChar"/>
          <w:rFonts w:ascii="Times New Roman" w:eastAsia="Calibri" w:hAnsi="Times New Roman"/>
        </w:rPr>
        <w:t xml:space="preserve"> directly</w:t>
      </w:r>
      <w:r w:rsidRPr="004D36BE">
        <w:rPr>
          <w:szCs w:val="20"/>
          <w:u w:val="single"/>
        </w:rPr>
        <w:t>.</w:t>
      </w:r>
    </w:p>
    <w:p w:rsidR="004E2C8F" w:rsidRPr="008C7B18" w:rsidRDefault="004E2C8F" w:rsidP="004E2C8F"/>
    <w:p w:rsidR="004E2C8F" w:rsidRDefault="004E2C8F" w:rsidP="004E2C8F">
      <w:pPr>
        <w:rPr>
          <w:sz w:val="16"/>
        </w:rPr>
      </w:pPr>
    </w:p>
    <w:p w:rsidR="004E2C8F" w:rsidRPr="00BE70C7" w:rsidRDefault="004E2C8F" w:rsidP="004E2C8F">
      <w:pPr>
        <w:pStyle w:val="Heading3"/>
      </w:pPr>
      <w:r>
        <w:t xml:space="preserve">2AC Cyber </w:t>
      </w:r>
      <w:proofErr w:type="spellStart"/>
      <w:r>
        <w:t>Adv</w:t>
      </w:r>
      <w:proofErr w:type="spellEnd"/>
      <w:r>
        <w:t>—</w:t>
      </w:r>
      <w:r w:rsidR="00F7709F">
        <w:t xml:space="preserve">NW </w:t>
      </w:r>
      <w:r>
        <w:t>Impact—</w:t>
      </w:r>
      <w:r w:rsidR="00BC5C94">
        <w:t>X!</w:t>
      </w:r>
    </w:p>
    <w:p w:rsidR="004E2C8F" w:rsidRDefault="004E2C8F" w:rsidP="004E2C8F"/>
    <w:p w:rsidR="004E2C8F" w:rsidRPr="00164588" w:rsidRDefault="004E2C8F" w:rsidP="004E2C8F">
      <w:pPr>
        <w:pStyle w:val="Heading4"/>
        <w:rPr>
          <w:rStyle w:val="Style13ptBold"/>
          <w:b/>
        </w:rPr>
      </w:pPr>
      <w:r w:rsidRPr="00164588">
        <w:rPr>
          <w:rStyle w:val="Style13ptBold"/>
          <w:b/>
        </w:rPr>
        <w:t xml:space="preserve">It’s on par with nuclear war – existential threat </w:t>
      </w:r>
    </w:p>
    <w:p w:rsidR="004E2C8F" w:rsidRPr="00CB5D30" w:rsidRDefault="004E2C8F" w:rsidP="004E2C8F">
      <w:pPr>
        <w:rPr>
          <w:rStyle w:val="Style13ptBold"/>
        </w:rPr>
      </w:pPr>
      <w:r w:rsidRPr="00CB5D30">
        <w:rPr>
          <w:rStyle w:val="Style13ptBold"/>
        </w:rPr>
        <w:t xml:space="preserve">DSB ’12 </w:t>
      </w:r>
    </w:p>
    <w:p w:rsidR="004E2C8F" w:rsidRDefault="004E2C8F" w:rsidP="004E2C8F">
      <w:r>
        <w:t xml:space="preserve">Defense Science Board, a Federal Advisory Committee established to provide independent advice to the Secretary of Defense, “TASK FORCE REPORT: </w:t>
      </w:r>
    </w:p>
    <w:p w:rsidR="004E2C8F" w:rsidRDefault="004E2C8F" w:rsidP="004E2C8F">
      <w:r>
        <w:t>Resilient Military Systems and the Advanced Cyber Threat,” October 10, 2012. http://www.acq.osd.mil/dsb/reports/ResilientMilitarySystems.CyberThreat.pdf</w:t>
      </w:r>
    </w:p>
    <w:p w:rsidR="004E2C8F" w:rsidRPr="00E430E9" w:rsidRDefault="004E2C8F" w:rsidP="004E2C8F">
      <w:pPr>
        <w:rPr>
          <w:rStyle w:val="Emphasis"/>
        </w:rPr>
      </w:pPr>
      <w:r w:rsidRPr="00E430E9">
        <w:rPr>
          <w:rStyle w:val="StyleUnderline"/>
        </w:rPr>
        <w:t xml:space="preserve">The benefits to an attacker using cyber exploits are </w:t>
      </w:r>
      <w:r w:rsidRPr="00E430E9">
        <w:rPr>
          <w:rStyle w:val="Emphasis"/>
          <w:b w:val="0"/>
        </w:rPr>
        <w:t>potentially spectacular</w:t>
      </w:r>
      <w:r w:rsidRPr="00E430E9">
        <w:rPr>
          <w:sz w:val="16"/>
        </w:rPr>
        <w:t xml:space="preserve">. Should the United States find itself in a full-scale conflict with a peer adversary, </w:t>
      </w:r>
      <w:r w:rsidRPr="00D96E71">
        <w:rPr>
          <w:rStyle w:val="StyleUnderline"/>
          <w:highlight w:val="cyan"/>
        </w:rPr>
        <w:t>attacks</w:t>
      </w:r>
      <w:r w:rsidRPr="00E430E9">
        <w:rPr>
          <w:sz w:val="16"/>
        </w:rPr>
        <w:t xml:space="preserve"> would be expected to </w:t>
      </w:r>
      <w:r w:rsidRPr="00D96E71">
        <w:rPr>
          <w:rStyle w:val="StyleUnderline"/>
          <w:b/>
          <w:highlight w:val="cyan"/>
        </w:rPr>
        <w:t>include denial of service</w:t>
      </w:r>
      <w:r w:rsidRPr="00E430E9">
        <w:rPr>
          <w:rStyle w:val="StyleUnderline"/>
          <w:b/>
        </w:rPr>
        <w:t xml:space="preserve">, data </w:t>
      </w:r>
      <w:r w:rsidRPr="00D96E71">
        <w:rPr>
          <w:rStyle w:val="StyleUnderline"/>
          <w:b/>
          <w:highlight w:val="cyan"/>
        </w:rPr>
        <w:t>corruption</w:t>
      </w:r>
      <w:r w:rsidRPr="00E430E9">
        <w:rPr>
          <w:rStyle w:val="StyleUnderline"/>
          <w:b/>
        </w:rPr>
        <w:t>, supply chain corruption</w:t>
      </w:r>
      <w:r w:rsidRPr="00E430E9">
        <w:rPr>
          <w:sz w:val="16"/>
        </w:rPr>
        <w:t xml:space="preserve">, traitorous insiders, kinetic and related non-kinetic attacks </w:t>
      </w:r>
      <w:r w:rsidRPr="00D96E71">
        <w:rPr>
          <w:rStyle w:val="Emphasis"/>
          <w:highlight w:val="cyan"/>
        </w:rPr>
        <w:t>at all altitudes</w:t>
      </w:r>
      <w:r w:rsidRPr="00E430E9">
        <w:rPr>
          <w:sz w:val="16"/>
        </w:rPr>
        <w:t xml:space="preserve"> </w:t>
      </w:r>
      <w:r w:rsidRPr="00E430E9">
        <w:rPr>
          <w:rStyle w:val="StyleUnderline"/>
        </w:rPr>
        <w:t>from underwater to space</w:t>
      </w:r>
      <w:r w:rsidRPr="00E430E9">
        <w:rPr>
          <w:sz w:val="16"/>
        </w:rPr>
        <w:t xml:space="preserve">. </w:t>
      </w:r>
      <w:r w:rsidRPr="00E430E9">
        <w:rPr>
          <w:rStyle w:val="StyleUnderline"/>
        </w:rPr>
        <w:t>U.S. guns, missiles,</w:t>
      </w:r>
      <w:r>
        <w:rPr>
          <w:rStyle w:val="StyleUnderline"/>
        </w:rPr>
        <w:t xml:space="preserve"> </w:t>
      </w:r>
      <w:r w:rsidRPr="00E430E9">
        <w:rPr>
          <w:rStyle w:val="StyleUnderline"/>
        </w:rPr>
        <w:t xml:space="preserve">and </w:t>
      </w:r>
      <w:r w:rsidRPr="00D96E71">
        <w:rPr>
          <w:rStyle w:val="StyleUnderline"/>
          <w:highlight w:val="cyan"/>
        </w:rPr>
        <w:t>bombs</w:t>
      </w:r>
      <w:r w:rsidRPr="00E430E9">
        <w:rPr>
          <w:rStyle w:val="StyleUnderline"/>
        </w:rPr>
        <w:t xml:space="preserve"> may not fire</w:t>
      </w:r>
      <w:r w:rsidRPr="00E430E9">
        <w:rPr>
          <w:sz w:val="16"/>
        </w:rPr>
        <w:t xml:space="preserve">, </w:t>
      </w:r>
      <w:r w:rsidRPr="00E430E9">
        <w:rPr>
          <w:rStyle w:val="StyleUnderline"/>
          <w:b/>
        </w:rPr>
        <w:t xml:space="preserve">or </w:t>
      </w:r>
      <w:r w:rsidRPr="00D96E71">
        <w:rPr>
          <w:rStyle w:val="StyleUnderline"/>
          <w:b/>
          <w:highlight w:val="cyan"/>
        </w:rPr>
        <w:t>may be directed against our own troops</w:t>
      </w:r>
      <w:r w:rsidRPr="00E430E9">
        <w:rPr>
          <w:sz w:val="16"/>
        </w:rPr>
        <w:t xml:space="preserve">. </w:t>
      </w:r>
      <w:r w:rsidRPr="00D96E71">
        <w:rPr>
          <w:rStyle w:val="StyleUnderline"/>
          <w:highlight w:val="cyan"/>
        </w:rPr>
        <w:t>Resupply</w:t>
      </w:r>
      <w:r w:rsidRPr="00E430E9">
        <w:rPr>
          <w:sz w:val="16"/>
        </w:rPr>
        <w:t xml:space="preserve">, including food, water, ammunition, and fuel </w:t>
      </w:r>
      <w:r w:rsidRPr="00D96E71">
        <w:rPr>
          <w:rStyle w:val="Emphasis"/>
          <w:highlight w:val="cyan"/>
        </w:rPr>
        <w:t>may not arrive</w:t>
      </w:r>
      <w:r w:rsidRPr="00E430E9">
        <w:rPr>
          <w:rStyle w:val="Emphasis"/>
        </w:rPr>
        <w:t xml:space="preserve"> when or where needed</w:t>
      </w:r>
      <w:r w:rsidRPr="00E430E9">
        <w:rPr>
          <w:sz w:val="16"/>
        </w:rPr>
        <w:t xml:space="preserve">. </w:t>
      </w:r>
      <w:r w:rsidRPr="00E430E9">
        <w:rPr>
          <w:rStyle w:val="StyleUnderline"/>
        </w:rPr>
        <w:t xml:space="preserve">Military </w:t>
      </w:r>
      <w:r w:rsidRPr="00D96E71">
        <w:rPr>
          <w:rStyle w:val="StyleUnderline"/>
          <w:highlight w:val="cyan"/>
        </w:rPr>
        <w:t>Commanders may</w:t>
      </w:r>
      <w:r>
        <w:rPr>
          <w:rStyle w:val="StyleUnderline"/>
        </w:rPr>
        <w:t xml:space="preserve"> </w:t>
      </w:r>
      <w:r w:rsidRPr="00E430E9">
        <w:rPr>
          <w:rStyle w:val="StyleUnderline"/>
        </w:rPr>
        <w:t xml:space="preserve">rapidly lose </w:t>
      </w:r>
      <w:r w:rsidRPr="00D96E71">
        <w:rPr>
          <w:rStyle w:val="StyleUnderline"/>
          <w:highlight w:val="cyan"/>
        </w:rPr>
        <w:t>trust in</w:t>
      </w:r>
      <w:r w:rsidRPr="00E430E9">
        <w:rPr>
          <w:rStyle w:val="StyleUnderline"/>
        </w:rPr>
        <w:t xml:space="preserve"> the </w:t>
      </w:r>
      <w:r w:rsidRPr="00D96E71">
        <w:rPr>
          <w:rStyle w:val="StyleUnderline"/>
          <w:highlight w:val="cyan"/>
        </w:rPr>
        <w:t>information</w:t>
      </w:r>
      <w:r w:rsidRPr="00E430E9">
        <w:rPr>
          <w:rStyle w:val="StyleUnderline"/>
        </w:rPr>
        <w:t xml:space="preserve"> and ability to control U.S. systems and forces</w:t>
      </w:r>
      <w:r w:rsidRPr="00E430E9">
        <w:rPr>
          <w:sz w:val="16"/>
        </w:rPr>
        <w:t xml:space="preserve">. </w:t>
      </w:r>
      <w:r w:rsidRPr="00E430E9">
        <w:rPr>
          <w:rStyle w:val="StyleUnderline"/>
          <w:b/>
        </w:rPr>
        <w:t>Once lost,</w:t>
      </w:r>
      <w:r>
        <w:rPr>
          <w:rStyle w:val="StyleUnderline"/>
          <w:b/>
        </w:rPr>
        <w:t xml:space="preserve"> </w:t>
      </w:r>
      <w:r w:rsidRPr="00E430E9">
        <w:rPr>
          <w:sz w:val="16"/>
        </w:rPr>
        <w:t xml:space="preserve">that </w:t>
      </w:r>
      <w:r w:rsidRPr="00D96E71">
        <w:rPr>
          <w:rStyle w:val="Emphasis"/>
          <w:highlight w:val="cyan"/>
        </w:rPr>
        <w:t>trust is very difficult to regain</w:t>
      </w:r>
      <w:r w:rsidRPr="00E430E9">
        <w:rPr>
          <w:rStyle w:val="Emphasis"/>
        </w:rPr>
        <w:t>.</w:t>
      </w:r>
    </w:p>
    <w:p w:rsidR="004E2C8F" w:rsidRPr="00BE70C7" w:rsidRDefault="004E2C8F" w:rsidP="004E2C8F">
      <w:pPr>
        <w:rPr>
          <w:rStyle w:val="StyleUnderline"/>
          <w:b/>
        </w:rPr>
      </w:pPr>
      <w:r w:rsidRPr="00BE70C7">
        <w:rPr>
          <w:rStyle w:val="StyleUnderline"/>
        </w:rPr>
        <w:t xml:space="preserve">The impact of a destructive </w:t>
      </w:r>
      <w:proofErr w:type="spellStart"/>
      <w:r w:rsidRPr="00BE70C7">
        <w:rPr>
          <w:rStyle w:val="StyleUnderline"/>
        </w:rPr>
        <w:t>cyber attack</w:t>
      </w:r>
      <w:proofErr w:type="spellEnd"/>
      <w:r w:rsidRPr="00BE70C7">
        <w:rPr>
          <w:rStyle w:val="StyleUnderline"/>
        </w:rPr>
        <w:t xml:space="preserve"> on the civilian population would be even greater with</w:t>
      </w:r>
      <w:r>
        <w:rPr>
          <w:rStyle w:val="StyleUnderline"/>
        </w:rPr>
        <w:t xml:space="preserve"> </w:t>
      </w:r>
      <w:r w:rsidRPr="00BE70C7">
        <w:rPr>
          <w:rStyle w:val="StyleUnderline"/>
        </w:rPr>
        <w:t>no electricity, money, communications, TV, radio, or fuel</w:t>
      </w:r>
      <w:r w:rsidRPr="00E430E9">
        <w:rPr>
          <w:sz w:val="16"/>
        </w:rPr>
        <w:t xml:space="preserve"> (electrically pumped). In a short time, </w:t>
      </w:r>
      <w:r w:rsidRPr="00D96E71">
        <w:rPr>
          <w:rStyle w:val="StyleUnderline"/>
          <w:highlight w:val="cyan"/>
        </w:rPr>
        <w:t>food and medicine distribution systems would be ineffective</w:t>
      </w:r>
      <w:r w:rsidRPr="00E430E9">
        <w:rPr>
          <w:sz w:val="16"/>
        </w:rPr>
        <w:t xml:space="preserve">; transportation would fail or become so chaotic as to be useless. </w:t>
      </w:r>
      <w:r w:rsidRPr="00BE70C7">
        <w:rPr>
          <w:rStyle w:val="StyleUnderline"/>
        </w:rPr>
        <w:t>Law enforcement, medical staff, and emergency personnel</w:t>
      </w:r>
      <w:r>
        <w:rPr>
          <w:rStyle w:val="StyleUnderline"/>
        </w:rPr>
        <w:t xml:space="preserve"> </w:t>
      </w:r>
      <w:r w:rsidRPr="00BE70C7">
        <w:rPr>
          <w:rStyle w:val="StyleUnderline"/>
        </w:rPr>
        <w:t>capabilities could be expected to be barely functional</w:t>
      </w:r>
      <w:r w:rsidRPr="00E430E9">
        <w:rPr>
          <w:sz w:val="16"/>
        </w:rPr>
        <w:t xml:space="preserve"> in the short term and dysfunctional over sustained periods. If the attack’s effects were reversible, damage could be limited to an impact equivalent to a power outage lasting a few days. </w:t>
      </w:r>
      <w:r w:rsidRPr="00BE70C7">
        <w:rPr>
          <w:rStyle w:val="StyleUnderline"/>
        </w:rPr>
        <w:t xml:space="preserve">If an attack’s effects cause </w:t>
      </w:r>
      <w:r w:rsidRPr="00E430E9">
        <w:rPr>
          <w:rStyle w:val="StyleUnderline"/>
          <w:b/>
        </w:rPr>
        <w:t>physical damage</w:t>
      </w:r>
      <w:r w:rsidRPr="00E430E9">
        <w:rPr>
          <w:sz w:val="16"/>
        </w:rPr>
        <w:t xml:space="preserve"> to control systems, pumps, engines, generators, controllers, etc., </w:t>
      </w:r>
      <w:r w:rsidRPr="00BE70C7">
        <w:rPr>
          <w:rStyle w:val="StyleUnderline"/>
        </w:rPr>
        <w:t>the unavailability of parts and</w:t>
      </w:r>
      <w:r>
        <w:rPr>
          <w:rStyle w:val="StyleUnderline"/>
        </w:rPr>
        <w:t xml:space="preserve"> </w:t>
      </w:r>
      <w:r w:rsidRPr="00BE70C7">
        <w:rPr>
          <w:rStyle w:val="StyleUnderline"/>
        </w:rPr>
        <w:t>manufacturing capacity could mean months to years are required to rebuild and reestablish</w:t>
      </w:r>
      <w:r>
        <w:rPr>
          <w:rStyle w:val="StyleUnderline"/>
        </w:rPr>
        <w:t xml:space="preserve"> </w:t>
      </w:r>
      <w:r w:rsidRPr="00BE70C7">
        <w:rPr>
          <w:rStyle w:val="StyleUnderline"/>
          <w:b/>
        </w:rPr>
        <w:t xml:space="preserve">basic infrastructure operation. </w:t>
      </w:r>
    </w:p>
    <w:p w:rsidR="004E2C8F" w:rsidRPr="00E430E9" w:rsidRDefault="004E2C8F" w:rsidP="004E2C8F">
      <w:pPr>
        <w:rPr>
          <w:sz w:val="16"/>
        </w:rPr>
      </w:pPr>
      <w:r w:rsidRPr="00E430E9">
        <w:rPr>
          <w:sz w:val="16"/>
        </w:rPr>
        <w:t xml:space="preserve">The </w:t>
      </w:r>
      <w:proofErr w:type="gramStart"/>
      <w:r w:rsidRPr="00E430E9">
        <w:rPr>
          <w:sz w:val="16"/>
        </w:rPr>
        <w:t>DoD</w:t>
      </w:r>
      <w:proofErr w:type="gramEnd"/>
      <w:r w:rsidRPr="00E430E9">
        <w:rPr>
          <w:sz w:val="16"/>
        </w:rPr>
        <w:t xml:space="preserve"> should expect </w:t>
      </w:r>
      <w:proofErr w:type="spellStart"/>
      <w:r w:rsidRPr="00E430E9">
        <w:rPr>
          <w:sz w:val="16"/>
        </w:rPr>
        <w:t>cyber attacks</w:t>
      </w:r>
      <w:proofErr w:type="spellEnd"/>
      <w:r w:rsidRPr="00E430E9">
        <w:rPr>
          <w:sz w:val="16"/>
        </w:rPr>
        <w:t xml:space="preserve"> to be part of all conflicts in the future, and should not expect competitors to play by our version of the rules, but instead apply their rules (e.g. using surrogates for exploitation and offense operations, sharing IP with local industries for economic gain, etc.).</w:t>
      </w:r>
    </w:p>
    <w:p w:rsidR="004E2C8F" w:rsidRPr="00BE70C7" w:rsidRDefault="004E2C8F" w:rsidP="004E2C8F">
      <w:pPr>
        <w:rPr>
          <w:rStyle w:val="Emphasis"/>
        </w:rPr>
      </w:pPr>
      <w:r w:rsidRPr="00D96E71">
        <w:rPr>
          <w:rStyle w:val="StyleUnderline"/>
          <w:highlight w:val="cyan"/>
        </w:rPr>
        <w:t>Based upon</w:t>
      </w:r>
      <w:r w:rsidRPr="00BE70C7">
        <w:rPr>
          <w:rStyle w:val="StyleUnderline"/>
        </w:rPr>
        <w:t xml:space="preserve"> the </w:t>
      </w:r>
      <w:r w:rsidRPr="00D96E71">
        <w:rPr>
          <w:rStyle w:val="StyleUnderline"/>
          <w:highlight w:val="cyan"/>
        </w:rPr>
        <w:t>societal dependence</w:t>
      </w:r>
      <w:r w:rsidRPr="00BE70C7">
        <w:rPr>
          <w:rStyle w:val="StyleUnderline"/>
        </w:rPr>
        <w:t xml:space="preserve"> on these systems</w:t>
      </w:r>
      <w:r w:rsidRPr="00E430E9">
        <w:rPr>
          <w:sz w:val="16"/>
        </w:rPr>
        <w:t xml:space="preserve">, and the interdependence of the various services and capabilities, </w:t>
      </w:r>
      <w:r w:rsidRPr="00D96E71">
        <w:rPr>
          <w:rStyle w:val="StyleUnderline"/>
          <w:highlight w:val="cyan"/>
        </w:rPr>
        <w:t>the Task Force believes</w:t>
      </w:r>
      <w:r w:rsidRPr="00D96E71">
        <w:rPr>
          <w:sz w:val="16"/>
          <w:highlight w:val="cyan"/>
        </w:rPr>
        <w:t xml:space="preserve"> </w:t>
      </w:r>
      <w:r w:rsidRPr="00D96E71">
        <w:rPr>
          <w:sz w:val="16"/>
        </w:rPr>
        <w:t>that</w:t>
      </w:r>
      <w:r w:rsidRPr="00E430E9">
        <w:rPr>
          <w:sz w:val="16"/>
        </w:rPr>
        <w:t xml:space="preserve"> </w:t>
      </w:r>
      <w:r w:rsidRPr="00BE70C7">
        <w:rPr>
          <w:rStyle w:val="StyleUnderline"/>
        </w:rPr>
        <w:t xml:space="preserve">the integrated impact of a </w:t>
      </w:r>
      <w:proofErr w:type="spellStart"/>
      <w:r w:rsidRPr="00D96E71">
        <w:rPr>
          <w:rStyle w:val="StyleUnderline"/>
          <w:highlight w:val="cyan"/>
        </w:rPr>
        <w:t>cyber attack</w:t>
      </w:r>
      <w:proofErr w:type="spellEnd"/>
      <w:r w:rsidRPr="00D96E71">
        <w:rPr>
          <w:rStyle w:val="StyleUnderline"/>
          <w:highlight w:val="cyan"/>
        </w:rPr>
        <w:t xml:space="preserve"> has </w:t>
      </w:r>
      <w:r w:rsidRPr="00D96E71">
        <w:rPr>
          <w:rStyle w:val="StyleUnderline"/>
          <w:b/>
          <w:highlight w:val="cyan"/>
        </w:rPr>
        <w:t>the potential of existential consequence</w:t>
      </w:r>
      <w:r w:rsidRPr="00D96E71">
        <w:rPr>
          <w:rStyle w:val="StyleUnderline"/>
          <w:highlight w:val="cyan"/>
        </w:rPr>
        <w:t>.</w:t>
      </w:r>
      <w:r w:rsidRPr="00D96E71">
        <w:rPr>
          <w:sz w:val="16"/>
          <w:highlight w:val="cyan"/>
        </w:rPr>
        <w:t xml:space="preserve"> </w:t>
      </w:r>
      <w:r w:rsidRPr="00D96E71">
        <w:rPr>
          <w:rStyle w:val="StyleUnderline"/>
          <w:highlight w:val="cyan"/>
        </w:rPr>
        <w:t xml:space="preserve">While the manifestation of a </w:t>
      </w:r>
      <w:r w:rsidRPr="00D96E71">
        <w:rPr>
          <w:rStyle w:val="Emphasis"/>
          <w:b w:val="0"/>
          <w:highlight w:val="cyan"/>
        </w:rPr>
        <w:t>nuclear</w:t>
      </w:r>
      <w:r w:rsidRPr="00BE70C7">
        <w:rPr>
          <w:rStyle w:val="Emphasis"/>
          <w:b w:val="0"/>
        </w:rPr>
        <w:t xml:space="preserve"> </w:t>
      </w:r>
      <w:r w:rsidRPr="00D96E71">
        <w:rPr>
          <w:rStyle w:val="Emphasis"/>
          <w:b w:val="0"/>
          <w:highlight w:val="cyan"/>
        </w:rPr>
        <w:t xml:space="preserve">and </w:t>
      </w:r>
      <w:proofErr w:type="spellStart"/>
      <w:r w:rsidRPr="00D96E71">
        <w:rPr>
          <w:rStyle w:val="Emphasis"/>
          <w:b w:val="0"/>
          <w:highlight w:val="cyan"/>
        </w:rPr>
        <w:t>cyber</w:t>
      </w:r>
      <w:r w:rsidRPr="00D96E71">
        <w:rPr>
          <w:sz w:val="16"/>
          <w:highlight w:val="cyan"/>
        </w:rPr>
        <w:t xml:space="preserve"> </w:t>
      </w:r>
      <w:r w:rsidRPr="00D96E71">
        <w:rPr>
          <w:rStyle w:val="StyleUnderline"/>
          <w:highlight w:val="cyan"/>
        </w:rPr>
        <w:t>attack</w:t>
      </w:r>
      <w:proofErr w:type="spellEnd"/>
      <w:r w:rsidRPr="00D96E71">
        <w:rPr>
          <w:rStyle w:val="StyleUnderline"/>
          <w:highlight w:val="cyan"/>
        </w:rPr>
        <w:t xml:space="preserve"> are</w:t>
      </w:r>
      <w:r w:rsidRPr="00BE70C7">
        <w:rPr>
          <w:rStyle w:val="StyleUnderline"/>
        </w:rPr>
        <w:t xml:space="preserve"> very </w:t>
      </w:r>
      <w:r w:rsidRPr="00D96E71">
        <w:rPr>
          <w:rStyle w:val="StyleUnderline"/>
          <w:highlight w:val="cyan"/>
        </w:rPr>
        <w:t>different</w:t>
      </w:r>
      <w:r w:rsidRPr="00BE70C7">
        <w:rPr>
          <w:rStyle w:val="StyleUnderline"/>
        </w:rPr>
        <w:t>,</w:t>
      </w:r>
      <w:r w:rsidRPr="00E430E9">
        <w:rPr>
          <w:sz w:val="16"/>
        </w:rPr>
        <w:t xml:space="preserve"> </w:t>
      </w:r>
      <w:r w:rsidRPr="00BE70C7">
        <w:rPr>
          <w:rStyle w:val="StyleUnderline"/>
          <w:b/>
        </w:rPr>
        <w:t xml:space="preserve">in </w:t>
      </w:r>
      <w:r w:rsidRPr="00D96E71">
        <w:rPr>
          <w:rStyle w:val="StyleUnderline"/>
          <w:b/>
          <w:highlight w:val="cyan"/>
        </w:rPr>
        <w:t>the</w:t>
      </w:r>
      <w:r w:rsidRPr="00BE70C7">
        <w:rPr>
          <w:rStyle w:val="StyleUnderline"/>
          <w:b/>
        </w:rPr>
        <w:t xml:space="preserve"> end,</w:t>
      </w:r>
      <w:r w:rsidRPr="00E430E9">
        <w:rPr>
          <w:sz w:val="16"/>
        </w:rPr>
        <w:t xml:space="preserve"> </w:t>
      </w:r>
      <w:r w:rsidRPr="00BE70C7">
        <w:rPr>
          <w:rStyle w:val="Emphasis"/>
        </w:rPr>
        <w:t xml:space="preserve">the </w:t>
      </w:r>
      <w:r w:rsidRPr="00D96E71">
        <w:rPr>
          <w:rStyle w:val="Emphasis"/>
          <w:highlight w:val="cyan"/>
        </w:rPr>
        <w:t>existential impact</w:t>
      </w:r>
      <w:r w:rsidRPr="00E430E9">
        <w:rPr>
          <w:sz w:val="16"/>
        </w:rPr>
        <w:t xml:space="preserve"> to the United States </w:t>
      </w:r>
      <w:r w:rsidRPr="00D96E71">
        <w:rPr>
          <w:rStyle w:val="Emphasis"/>
          <w:highlight w:val="cyan"/>
        </w:rPr>
        <w:t>is the same</w:t>
      </w:r>
      <w:r w:rsidRPr="00BE70C7">
        <w:rPr>
          <w:rStyle w:val="Emphasis"/>
        </w:rPr>
        <w:t>.</w:t>
      </w:r>
    </w:p>
    <w:p w:rsidR="004E2C8F" w:rsidRPr="00BE70C7" w:rsidRDefault="004E2C8F" w:rsidP="004E2C8F">
      <w:pPr>
        <w:rPr>
          <w:sz w:val="14"/>
        </w:rPr>
      </w:pPr>
    </w:p>
    <w:p w:rsidR="004E2C8F" w:rsidRDefault="004E2C8F" w:rsidP="004E2C8F">
      <w:pPr>
        <w:rPr>
          <w:rStyle w:val="StyleUnderline"/>
        </w:rPr>
      </w:pPr>
    </w:p>
    <w:p w:rsidR="004E2C8F" w:rsidRDefault="004E2C8F" w:rsidP="004E2C8F"/>
    <w:p w:rsidR="001C7AB3" w:rsidRDefault="001C7AB3" w:rsidP="00F7709F">
      <w:pPr>
        <w:pStyle w:val="Heading3"/>
      </w:pPr>
      <w:r>
        <w:t xml:space="preserve">2AC Cyber </w:t>
      </w:r>
      <w:proofErr w:type="spellStart"/>
      <w:r>
        <w:t>Adv</w:t>
      </w:r>
      <w:proofErr w:type="spellEnd"/>
      <w:r>
        <w:t>—NW Impact—AT: Deterrence</w:t>
      </w:r>
    </w:p>
    <w:p w:rsidR="001C7AB3" w:rsidRDefault="001C7AB3" w:rsidP="001C7AB3"/>
    <w:p w:rsidR="001C7AB3" w:rsidRDefault="001C7AB3" w:rsidP="001C7AB3">
      <w:pPr>
        <w:pStyle w:val="Heading4"/>
      </w:pPr>
      <w:r>
        <w:t xml:space="preserve">Cyber-attacks hollow out US deterrence capabilities, encourages aggression and risks nuclear first use </w:t>
      </w:r>
    </w:p>
    <w:p w:rsidR="001C7AB3" w:rsidRPr="00CB5D30" w:rsidRDefault="001C7AB3" w:rsidP="001C7AB3">
      <w:pPr>
        <w:rPr>
          <w:rStyle w:val="Style13ptBold"/>
        </w:rPr>
      </w:pPr>
      <w:r w:rsidRPr="00CB5D30">
        <w:rPr>
          <w:rStyle w:val="Style13ptBold"/>
        </w:rPr>
        <w:t xml:space="preserve">Colby ‘13 </w:t>
      </w:r>
    </w:p>
    <w:p w:rsidR="001C7AB3" w:rsidRDefault="001C7AB3" w:rsidP="001C7AB3">
      <w:r>
        <w:t>Elbridge, is a principal analyst at CNA, where he focuses on strategic issues and advises a number of U.S. Government entities. He previously served with the Department of Defense on the New START treaty negotiation and ratification effort and as an expert advisor with the Congressional Strategic Posture Commission, “Cyberwar and the Nuclear Option,” June 26, 2013. http://strategicstudyindia.blogspot.com/2013/06/cyberwar-and-nuclear-option.html</w:t>
      </w:r>
    </w:p>
    <w:p w:rsidR="001C7AB3" w:rsidRDefault="001C7AB3" w:rsidP="001C7AB3">
      <w:pPr>
        <w:rPr>
          <w:sz w:val="16"/>
        </w:rPr>
      </w:pPr>
      <w:r w:rsidRPr="00BE70C7">
        <w:rPr>
          <w:sz w:val="16"/>
        </w:rPr>
        <w:t xml:space="preserve">Thus </w:t>
      </w:r>
      <w:r w:rsidRPr="000F03F9">
        <w:rPr>
          <w:rStyle w:val="StyleUnderline"/>
          <w:highlight w:val="cyan"/>
        </w:rPr>
        <w:t>a major cyber attack’s effect</w:t>
      </w:r>
      <w:r w:rsidRPr="00D96E71">
        <w:rPr>
          <w:sz w:val="16"/>
        </w:rPr>
        <w:t xml:space="preserve"> on our conventional forces </w:t>
      </w:r>
      <w:r w:rsidRPr="000F03F9">
        <w:rPr>
          <w:rStyle w:val="StyleUnderline"/>
          <w:highlight w:val="cyan"/>
        </w:rPr>
        <w:t>could mean that</w:t>
      </w:r>
      <w:r w:rsidRPr="00BE70C7">
        <w:rPr>
          <w:sz w:val="16"/>
        </w:rPr>
        <w:t xml:space="preserve">, without our </w:t>
      </w:r>
      <w:r w:rsidRPr="001C7AB3">
        <w:rPr>
          <w:sz w:val="16"/>
        </w:rPr>
        <w:t xml:space="preserve">nuclear forces in the equilibrium, </w:t>
      </w:r>
      <w:r w:rsidRPr="000F03F9">
        <w:rPr>
          <w:rStyle w:val="StyleUnderline"/>
          <w:highlight w:val="cyan"/>
        </w:rPr>
        <w:t xml:space="preserve">the </w:t>
      </w:r>
      <w:r w:rsidRPr="000F03F9">
        <w:rPr>
          <w:rStyle w:val="Emphasis"/>
          <w:highlight w:val="cyan"/>
        </w:rPr>
        <w:t>U</w:t>
      </w:r>
      <w:r w:rsidRPr="001C7AB3">
        <w:rPr>
          <w:sz w:val="16"/>
        </w:rPr>
        <w:t xml:space="preserve">nited </w:t>
      </w:r>
      <w:r w:rsidRPr="000F03F9">
        <w:rPr>
          <w:rStyle w:val="Emphasis"/>
          <w:highlight w:val="cyan"/>
        </w:rPr>
        <w:t>S</w:t>
      </w:r>
      <w:r w:rsidRPr="001C7AB3">
        <w:rPr>
          <w:sz w:val="16"/>
        </w:rPr>
        <w:t xml:space="preserve">tates </w:t>
      </w:r>
      <w:r w:rsidRPr="000F03F9">
        <w:rPr>
          <w:rStyle w:val="StyleUnderline"/>
          <w:highlight w:val="cyan"/>
        </w:rPr>
        <w:t>might</w:t>
      </w:r>
      <w:r w:rsidRPr="001C7AB3">
        <w:rPr>
          <w:sz w:val="16"/>
        </w:rPr>
        <w:t xml:space="preserve"> well </w:t>
      </w:r>
      <w:r w:rsidRPr="000F03F9">
        <w:rPr>
          <w:rStyle w:val="StyleUnderline"/>
          <w:highlight w:val="cyan"/>
        </w:rPr>
        <w:t>find itself with no</w:t>
      </w:r>
      <w:r w:rsidRPr="001C7AB3">
        <w:rPr>
          <w:sz w:val="16"/>
        </w:rPr>
        <w:t xml:space="preserve"> serious </w:t>
      </w:r>
      <w:r w:rsidRPr="000F03F9">
        <w:rPr>
          <w:rStyle w:val="Emphasis"/>
          <w:highlight w:val="cyan"/>
        </w:rPr>
        <w:t>riposte to a massive cyber assault, leaving us exposed to coercion or worse</w:t>
      </w:r>
      <w:r w:rsidRPr="001C7AB3">
        <w:rPr>
          <w:rStyle w:val="Emphasis"/>
        </w:rPr>
        <w:t>.</w:t>
      </w:r>
      <w:r w:rsidRPr="001C7AB3">
        <w:rPr>
          <w:sz w:val="16"/>
        </w:rPr>
        <w:t xml:space="preserve"> Thus, while the Task Force wisely advocated for having more discriminate cyber and other non-nuclear options to provide steps on the escalatory ladder, it rightly argued that at the top of that ladder resides the U.S. nuclear deterrent—the ultimate reminder that, even if a major </w:t>
      </w:r>
      <w:proofErr w:type="spellStart"/>
      <w:r w:rsidRPr="001C7AB3">
        <w:rPr>
          <w:sz w:val="16"/>
        </w:rPr>
        <w:t>cyber attack</w:t>
      </w:r>
      <w:proofErr w:type="spellEnd"/>
      <w:r w:rsidRPr="001C7AB3">
        <w:rPr>
          <w:sz w:val="16"/>
        </w:rPr>
        <w:t xml:space="preserve"> could emasculate our conventional forces, our resilient nuclear forces would still pose a devastating threat that would make such an assault patently foolhardy. (The Task Force also rightly advocated ensuring the absolute effectiveness of our nuclear forces even under highly sophisticated cyber assault.)</w:t>
      </w:r>
      <w:r w:rsidR="00171C08">
        <w:rPr>
          <w:sz w:val="16"/>
        </w:rPr>
        <w:t xml:space="preserve"> </w:t>
      </w:r>
      <w:r w:rsidRPr="001C7AB3">
        <w:rPr>
          <w:sz w:val="16"/>
        </w:rPr>
        <w:t xml:space="preserve">Now these kinds of scenarios might seem fantastically remote—and thankfully they are highly unlikely. But </w:t>
      </w:r>
      <w:r w:rsidRPr="000F03F9">
        <w:rPr>
          <w:rStyle w:val="Emphasis"/>
          <w:highlight w:val="cyan"/>
        </w:rPr>
        <w:t>worst cases can happen</w:t>
      </w:r>
      <w:r w:rsidRPr="001C7AB3">
        <w:rPr>
          <w:sz w:val="16"/>
        </w:rPr>
        <w:t xml:space="preserve">, and what else are our most powerful military forces for, if not for warding off the worst cases? </w:t>
      </w:r>
      <w:r w:rsidRPr="000F03F9">
        <w:rPr>
          <w:rStyle w:val="StyleUnderline"/>
          <w:highlight w:val="cyan"/>
        </w:rPr>
        <w:t>More likely</w:t>
      </w:r>
      <w:r w:rsidRPr="001C7AB3">
        <w:rPr>
          <w:sz w:val="16"/>
        </w:rPr>
        <w:t xml:space="preserve">, however, </w:t>
      </w:r>
      <w:r w:rsidRPr="000F03F9">
        <w:rPr>
          <w:rStyle w:val="StyleUnderline"/>
          <w:highlight w:val="cyan"/>
        </w:rPr>
        <w:t xml:space="preserve">is the danger that </w:t>
      </w:r>
      <w:r w:rsidRPr="000F03F9">
        <w:rPr>
          <w:rStyle w:val="Emphasis"/>
          <w:b w:val="0"/>
          <w:highlight w:val="cyan"/>
        </w:rPr>
        <w:t xml:space="preserve">adversaries would derive </w:t>
      </w:r>
      <w:r w:rsidRPr="000F03F9">
        <w:rPr>
          <w:rStyle w:val="Emphasis"/>
          <w:highlight w:val="cyan"/>
        </w:rPr>
        <w:t>coercive leverage</w:t>
      </w:r>
      <w:r w:rsidRPr="000F03F9">
        <w:rPr>
          <w:rStyle w:val="StyleUnderline"/>
          <w:highlight w:val="cyan"/>
        </w:rPr>
        <w:t xml:space="preserve"> if </w:t>
      </w:r>
      <w:r w:rsidRPr="000F03F9">
        <w:rPr>
          <w:rStyle w:val="StyleUnderline"/>
          <w:b/>
          <w:highlight w:val="cyan"/>
        </w:rPr>
        <w:t>both we and they</w:t>
      </w:r>
      <w:r w:rsidRPr="000F03F9">
        <w:rPr>
          <w:rStyle w:val="StyleUnderline"/>
          <w:highlight w:val="cyan"/>
        </w:rPr>
        <w:t xml:space="preserve"> know that they have the </w:t>
      </w:r>
      <w:r w:rsidRPr="000F03F9">
        <w:rPr>
          <w:rStyle w:val="Emphasis"/>
          <w:highlight w:val="cyan"/>
        </w:rPr>
        <w:t>upper hand on the escalatory ladder</w:t>
      </w:r>
      <w:r w:rsidRPr="001C7AB3">
        <w:rPr>
          <w:rStyle w:val="Emphasis"/>
        </w:rPr>
        <w:t>.</w:t>
      </w:r>
      <w:r w:rsidR="00171C08">
        <w:rPr>
          <w:rStyle w:val="Emphasis"/>
        </w:rPr>
        <w:t xml:space="preserve"> </w:t>
      </w:r>
      <w:r w:rsidRPr="001C7AB3">
        <w:rPr>
          <w:rStyle w:val="StyleUnderline"/>
        </w:rPr>
        <w:t>Advantages at the top of the escalatory ladder</w:t>
      </w:r>
      <w:r w:rsidRPr="001C7AB3">
        <w:rPr>
          <w:sz w:val="16"/>
        </w:rPr>
        <w:t xml:space="preserve"> can </w:t>
      </w:r>
      <w:r w:rsidRPr="001C7AB3">
        <w:rPr>
          <w:rStyle w:val="StyleUnderline"/>
          <w:b/>
        </w:rPr>
        <w:t>cast a dark shadow</w:t>
      </w:r>
      <w:r w:rsidRPr="001C7AB3">
        <w:rPr>
          <w:sz w:val="16"/>
        </w:rPr>
        <w:t xml:space="preserve">. For instance, during the 1950s, the United States used its huge advantages at the level of nuclear warfare to try to coerce Maoist China, with at least some success. So, if China or Russia knows that we would never consider using nuclear weapons in response to even a massive </w:t>
      </w:r>
      <w:proofErr w:type="spellStart"/>
      <w:r w:rsidRPr="001C7AB3">
        <w:rPr>
          <w:sz w:val="16"/>
        </w:rPr>
        <w:t>cyber attack</w:t>
      </w:r>
      <w:proofErr w:type="spellEnd"/>
      <w:r w:rsidRPr="001C7AB3">
        <w:rPr>
          <w:sz w:val="16"/>
        </w:rPr>
        <w:t>, then that gives them a strong incentive to try to exploit that advantage—even implicitly—by using cyber as a way to deter and even coerce the United States and our allies. Low-level versions of this problem are apparent today.</w:t>
      </w:r>
      <w:r w:rsidR="00171C08">
        <w:rPr>
          <w:sz w:val="16"/>
        </w:rPr>
        <w:t xml:space="preserve"> </w:t>
      </w:r>
      <w:r w:rsidRPr="001C7AB3">
        <w:rPr>
          <w:sz w:val="16"/>
        </w:rPr>
        <w:t xml:space="preserve">But what if the United States and China squared off over one of the territorial maritime disputes in the Western Pacific or South China Sea? Or if the United States and Russia faced off over instability in a NATO Baltic state? </w:t>
      </w:r>
      <w:r w:rsidRPr="000F03F9">
        <w:rPr>
          <w:rStyle w:val="StyleUnderline"/>
          <w:highlight w:val="cyan"/>
        </w:rPr>
        <w:t xml:space="preserve">The </w:t>
      </w:r>
      <w:r w:rsidRPr="000F03F9">
        <w:rPr>
          <w:rStyle w:val="Emphasis"/>
          <w:highlight w:val="cyan"/>
        </w:rPr>
        <w:t>U</w:t>
      </w:r>
      <w:r w:rsidRPr="001C7AB3">
        <w:rPr>
          <w:sz w:val="16"/>
        </w:rPr>
        <w:t xml:space="preserve">nited </w:t>
      </w:r>
      <w:r w:rsidRPr="000F03F9">
        <w:rPr>
          <w:rStyle w:val="Emphasis"/>
          <w:highlight w:val="cyan"/>
        </w:rPr>
        <w:t>S</w:t>
      </w:r>
      <w:r w:rsidRPr="001C7AB3">
        <w:rPr>
          <w:sz w:val="16"/>
        </w:rPr>
        <w:t xml:space="preserve">tates </w:t>
      </w:r>
      <w:r w:rsidRPr="000F03F9">
        <w:rPr>
          <w:rStyle w:val="StyleUnderline"/>
          <w:b/>
          <w:highlight w:val="cyan"/>
        </w:rPr>
        <w:t>does not want to find itself</w:t>
      </w:r>
      <w:r w:rsidRPr="000F03F9">
        <w:rPr>
          <w:rStyle w:val="StyleUnderline"/>
          <w:highlight w:val="cyan"/>
        </w:rPr>
        <w:t xml:space="preserve"> in a situation in which it has </w:t>
      </w:r>
      <w:r w:rsidRPr="000F03F9">
        <w:rPr>
          <w:rStyle w:val="StyleUnderline"/>
          <w:b/>
          <w:highlight w:val="cyan"/>
        </w:rPr>
        <w:t>no good options to respond</w:t>
      </w:r>
      <w:r w:rsidRPr="000F03F9">
        <w:rPr>
          <w:rStyle w:val="StyleUnderline"/>
          <w:highlight w:val="cyan"/>
        </w:rPr>
        <w:t xml:space="preserve"> to</w:t>
      </w:r>
      <w:r w:rsidRPr="001C7AB3">
        <w:rPr>
          <w:sz w:val="16"/>
        </w:rPr>
        <w:t xml:space="preserve"> escalating </w:t>
      </w:r>
      <w:proofErr w:type="spellStart"/>
      <w:r w:rsidRPr="000F03F9">
        <w:rPr>
          <w:rStyle w:val="Emphasis"/>
          <w:highlight w:val="cyan"/>
        </w:rPr>
        <w:t>cyber attacks</w:t>
      </w:r>
      <w:proofErr w:type="spellEnd"/>
      <w:r w:rsidRPr="001C7AB3">
        <w:rPr>
          <w:sz w:val="16"/>
        </w:rPr>
        <w:t xml:space="preserve">. Perhaps </w:t>
      </w:r>
      <w:r w:rsidRPr="001C7AB3">
        <w:rPr>
          <w:rStyle w:val="Emphasis"/>
          <w:b w:val="0"/>
        </w:rPr>
        <w:t>even worse</w:t>
      </w:r>
      <w:r w:rsidRPr="001C7AB3">
        <w:rPr>
          <w:sz w:val="16"/>
        </w:rPr>
        <w:t xml:space="preserve">, </w:t>
      </w:r>
      <w:r w:rsidRPr="001C7AB3">
        <w:rPr>
          <w:rStyle w:val="StyleUnderline"/>
        </w:rPr>
        <w:t>it would not want to find itself in a situation in which it felt itself forced</w:t>
      </w:r>
      <w:r w:rsidRPr="001C7AB3">
        <w:rPr>
          <w:sz w:val="16"/>
        </w:rPr>
        <w:t xml:space="preserve"> </w:t>
      </w:r>
      <w:r w:rsidRPr="001C7AB3">
        <w:rPr>
          <w:rStyle w:val="StyleUnderline"/>
          <w:b/>
        </w:rPr>
        <w:t>into actually considering nuclear options</w:t>
      </w:r>
      <w:r w:rsidRPr="001C7AB3">
        <w:rPr>
          <w:sz w:val="16"/>
        </w:rPr>
        <w:t xml:space="preserve"> when it had loudly declared that it would not.</w:t>
      </w:r>
    </w:p>
    <w:p w:rsidR="001C7AB3" w:rsidRDefault="001C7AB3" w:rsidP="001C7AB3">
      <w:pPr>
        <w:rPr>
          <w:sz w:val="16"/>
        </w:rPr>
      </w:pPr>
    </w:p>
    <w:p w:rsidR="004E2C8F" w:rsidRDefault="004E2C8F" w:rsidP="004E2C8F"/>
    <w:p w:rsidR="00180A75" w:rsidRDefault="00180A75" w:rsidP="00180A75"/>
    <w:p w:rsidR="00180A75" w:rsidRDefault="00180A75" w:rsidP="00180A75"/>
    <w:p w:rsidR="00180A75" w:rsidRPr="004C61B4" w:rsidRDefault="00180A75" w:rsidP="00180A75"/>
    <w:p w:rsidR="001C7AB3" w:rsidRDefault="001C7AB3" w:rsidP="004E2C8F">
      <w:pPr>
        <w:pStyle w:val="Heading3"/>
      </w:pPr>
      <w:r>
        <w:t xml:space="preserve">2AC Cyber </w:t>
      </w:r>
      <w:proofErr w:type="spellStart"/>
      <w:r>
        <w:t>Adv</w:t>
      </w:r>
      <w:proofErr w:type="spellEnd"/>
      <w:r>
        <w:t>—</w:t>
      </w:r>
      <w:r w:rsidR="00180A75">
        <w:t xml:space="preserve">NW Impact—AT: No </w:t>
      </w:r>
      <w:proofErr w:type="spellStart"/>
      <w:r w:rsidR="00180A75">
        <w:t>Capabilitiy</w:t>
      </w:r>
      <w:proofErr w:type="spellEnd"/>
    </w:p>
    <w:p w:rsidR="001C7AB3" w:rsidRDefault="001C7AB3" w:rsidP="001C7AB3"/>
    <w:p w:rsidR="001C7AB3" w:rsidRDefault="001C7AB3" w:rsidP="001C7AB3"/>
    <w:p w:rsidR="001C7AB3" w:rsidRDefault="001C7AB3" w:rsidP="001C7AB3">
      <w:pPr>
        <w:pStyle w:val="Heading4"/>
      </w:pPr>
      <w:r>
        <w:t xml:space="preserve">Cyberwarfare threat is real—smaller states/non-state entities—spillover—serious intrusions are occurring—cyber&gt;traditional </w:t>
      </w:r>
      <w:proofErr w:type="spellStart"/>
      <w:r>
        <w:t>weps</w:t>
      </w:r>
      <w:proofErr w:type="spellEnd"/>
    </w:p>
    <w:p w:rsidR="001C7AB3" w:rsidRPr="005F3CB5" w:rsidRDefault="001C7AB3" w:rsidP="001C7AB3">
      <w:pPr>
        <w:rPr>
          <w:rStyle w:val="Style13ptBold"/>
        </w:rPr>
      </w:pPr>
      <w:r w:rsidRPr="005F3CB5">
        <w:rPr>
          <w:rStyle w:val="Style13ptBold"/>
        </w:rPr>
        <w:t xml:space="preserve">Brecht, former Information Technician in the military, 15 </w:t>
      </w:r>
    </w:p>
    <w:p w:rsidR="001C7AB3" w:rsidRDefault="001C7AB3" w:rsidP="001C7AB3">
      <w:r>
        <w:t xml:space="preserve">Daniel, holds a graduate Certificate in Information Assurance and a Master of Science in Information Technology, "Cyber Warfare and Cyber Weapons, a Real and Growing Threat", Jan 15 2015, </w:t>
      </w:r>
      <w:proofErr w:type="spellStart"/>
      <w:r>
        <w:t>Infosec</w:t>
      </w:r>
      <w:proofErr w:type="spellEnd"/>
      <w:r>
        <w:t xml:space="preserve"> Institute, resources.infosecinstitute.com/cyber-warfare-cyber-weapons-real-growing-threat/</w:t>
      </w:r>
    </w:p>
    <w:p w:rsidR="001C7AB3" w:rsidRDefault="001C7AB3" w:rsidP="001C7AB3">
      <w:pPr>
        <w:rPr>
          <w:rStyle w:val="StyleUnderline"/>
        </w:rPr>
      </w:pPr>
      <w:r w:rsidRPr="00D13E49">
        <w:rPr>
          <w:sz w:val="16"/>
        </w:rPr>
        <w:t xml:space="preserve">Is a Cyber World War a Concern? A 2013 report by Director of National Intelligence James R. Clapper explained that </w:t>
      </w:r>
      <w:r w:rsidRPr="0010220A">
        <w:rPr>
          <w:rStyle w:val="StyleUnderline"/>
        </w:rPr>
        <w:t xml:space="preserve">the possibility of a major </w:t>
      </w:r>
      <w:proofErr w:type="spellStart"/>
      <w:r w:rsidRPr="0010220A">
        <w:rPr>
          <w:rStyle w:val="StyleUnderline"/>
        </w:rPr>
        <w:t>cyber attack</w:t>
      </w:r>
      <w:proofErr w:type="spellEnd"/>
      <w:r w:rsidRPr="0010220A">
        <w:rPr>
          <w:rStyle w:val="StyleUnderline"/>
        </w:rPr>
        <w:t xml:space="preserve"> to US critical infrastructures causing a long-term and widespread disruption of services by major players like Russia </w:t>
      </w:r>
      <w:r w:rsidRPr="007B7ED6">
        <w:rPr>
          <w:rStyle w:val="StyleUnderline"/>
        </w:rPr>
        <w:t>and China is remote. However, smaller scale attacks by smaller states or non-state entities seem to be a concern</w:t>
      </w:r>
      <w:r w:rsidRPr="007B7ED6">
        <w:rPr>
          <w:sz w:val="16"/>
        </w:rPr>
        <w:t xml:space="preserve">. According to the report, “less advanced but highly motivated actors could access some poorly protected US networks that control core functions, such as power generation, during the next two years, although their ability to leverage that access to cause high-impact, systemic disruptions will probably be limited. At the same time, </w:t>
      </w:r>
      <w:r w:rsidRPr="007B7ED6">
        <w:rPr>
          <w:rStyle w:val="StyleUnderline"/>
          <w:highlight w:val="cyan"/>
        </w:rPr>
        <w:t>there is a risk that unsophisticated attacks would have significant outcomes due to unexpected</w:t>
      </w:r>
      <w:r w:rsidRPr="0010220A">
        <w:rPr>
          <w:rStyle w:val="StyleUnderline"/>
        </w:rPr>
        <w:t xml:space="preserve"> system configurations and </w:t>
      </w:r>
      <w:r w:rsidRPr="007B7ED6">
        <w:rPr>
          <w:rStyle w:val="StyleUnderline"/>
          <w:highlight w:val="cyan"/>
        </w:rPr>
        <w:t>mistakes</w:t>
      </w:r>
      <w:r w:rsidRPr="0010220A">
        <w:rPr>
          <w:rStyle w:val="StyleUnderline"/>
        </w:rPr>
        <w:t xml:space="preserve">, or that </w:t>
      </w:r>
      <w:r w:rsidRPr="007B7ED6">
        <w:rPr>
          <w:rStyle w:val="StyleUnderline"/>
          <w:highlight w:val="cyan"/>
        </w:rPr>
        <w:t>vulnerability at one node might spill over and contaminate other parts of a networked system</w:t>
      </w:r>
      <w:r w:rsidRPr="0010220A">
        <w:rPr>
          <w:rStyle w:val="StyleUnderline"/>
        </w:rPr>
        <w:t>.”</w:t>
      </w:r>
      <w:r>
        <w:rPr>
          <w:rStyle w:val="StyleUnderline"/>
        </w:rPr>
        <w:t xml:space="preserve"> </w:t>
      </w:r>
      <w:r w:rsidRPr="00D13E49">
        <w:rPr>
          <w:sz w:val="16"/>
        </w:rPr>
        <w:t xml:space="preserve">This may not come as a surprise to anyone, but </w:t>
      </w:r>
      <w:r w:rsidRPr="0010220A">
        <w:rPr>
          <w:rStyle w:val="StyleUnderline"/>
        </w:rPr>
        <w:t xml:space="preserve">any telecommunications infrastructure attack could cause enough harm to generate fear. </w:t>
      </w:r>
      <w:r w:rsidRPr="007B7ED6">
        <w:rPr>
          <w:rStyle w:val="StyleUnderline"/>
          <w:highlight w:val="cyan"/>
        </w:rPr>
        <w:t>Every government or corporation entire infrastructure,</w:t>
      </w:r>
      <w:r w:rsidRPr="0010220A">
        <w:rPr>
          <w:rStyle w:val="StyleUnderline"/>
        </w:rPr>
        <w:t xml:space="preserve"> let alone the public at large, </w:t>
      </w:r>
      <w:r w:rsidRPr="007B7ED6">
        <w:rPr>
          <w:rStyle w:val="StyleUnderline"/>
          <w:highlight w:val="cyan"/>
        </w:rPr>
        <w:t>may be at stake</w:t>
      </w:r>
      <w:r w:rsidRPr="0010220A">
        <w:rPr>
          <w:rStyle w:val="StyleUnderline"/>
        </w:rPr>
        <w:t>.</w:t>
      </w:r>
      <w:r>
        <w:rPr>
          <w:rStyle w:val="StyleUnderline"/>
        </w:rPr>
        <w:t xml:space="preserve"> </w:t>
      </w:r>
      <w:r w:rsidRPr="00D13E49">
        <w:rPr>
          <w:sz w:val="16"/>
        </w:rPr>
        <w:t xml:space="preserve">Can digital attacks really have tangible effects? Absolutely. An oil pipeline in Turkey was cyber attacked and exploded in 2008. The pipeline was super-pressurized and alarms were shut off. By hacking security cameras, attackers (allegedly Russian) were able to hide the blast from the control room that, unaware, was unable to respond promptly. Another attack to a German steel company demonstrated how, by simply infiltrating the information systems running the plant, hackers could cause major damage. Although not a single Internet successful attack has been recognized as directed by a foreign terror organization against the United States homeland, </w:t>
      </w:r>
      <w:r w:rsidRPr="007B7ED6">
        <w:rPr>
          <w:rStyle w:val="StyleUnderline"/>
          <w:highlight w:val="cyan"/>
        </w:rPr>
        <w:t>there have been instances of intrusions intended to inflict significant harm on the American government</w:t>
      </w:r>
      <w:r w:rsidRPr="00D13E49">
        <w:rPr>
          <w:sz w:val="16"/>
        </w:rPr>
        <w:t xml:space="preserve"> or state agency, as well as US businesses. </w:t>
      </w:r>
      <w:r w:rsidRPr="00A02A2E">
        <w:rPr>
          <w:rStyle w:val="StyleUnderline"/>
        </w:rPr>
        <w:t>Last November, there was an intrusion into the networks of the Department of the State that led to the unclassified email system shutdown</w:t>
      </w:r>
      <w:r w:rsidRPr="00D13E49">
        <w:rPr>
          <w:sz w:val="16"/>
        </w:rPr>
        <w:t xml:space="preserve">. Carol Morello, the diplomatic correspondent for The Washington Post who covered the affair, noted </w:t>
      </w:r>
      <w:r w:rsidRPr="00A02A2E">
        <w:rPr>
          <w:rStyle w:val="StyleUnderline"/>
        </w:rPr>
        <w:t xml:space="preserve">the activity was related to hacking of White House computers reported a month prior, and to security breaches that occurred at both the U.S. Postal Service and the National Weather Service. </w:t>
      </w:r>
      <w:r w:rsidRPr="007B7ED6">
        <w:rPr>
          <w:rStyle w:val="StyleUnderline"/>
          <w:highlight w:val="cyan"/>
        </w:rPr>
        <w:t>Those incidents pointed to Russian hackers as prime suspects</w:t>
      </w:r>
      <w:r w:rsidRPr="00A02A2E">
        <w:rPr>
          <w:rStyle w:val="StyleUnderline"/>
        </w:rPr>
        <w:t>; the perpetrators were believed to be working directly for the Russian government. Sony Pictures Entertainment (SPE) is another recent case; its networks were infected in a November 2014 incident. According to the FBI, the occurrence resembled past cyber efforts by North Korea.</w:t>
      </w:r>
      <w:r>
        <w:rPr>
          <w:rStyle w:val="StyleUnderline"/>
        </w:rPr>
        <w:t xml:space="preserve"> </w:t>
      </w:r>
      <w:r w:rsidRPr="00F11BED">
        <w:rPr>
          <w:rStyle w:val="StyleUnderline"/>
          <w:highlight w:val="cyan"/>
        </w:rPr>
        <w:t xml:space="preserve">What makes a </w:t>
      </w:r>
      <w:proofErr w:type="spellStart"/>
      <w:r w:rsidRPr="00F11BED">
        <w:rPr>
          <w:rStyle w:val="StyleUnderline"/>
          <w:highlight w:val="cyan"/>
        </w:rPr>
        <w:t>cyber warfare</w:t>
      </w:r>
      <w:proofErr w:type="spellEnd"/>
      <w:r w:rsidRPr="00F11BED">
        <w:rPr>
          <w:rStyle w:val="StyleUnderline"/>
          <w:highlight w:val="cyan"/>
        </w:rPr>
        <w:t xml:space="preserve"> attack appealing?</w:t>
      </w:r>
      <w:r w:rsidRPr="00D13E49">
        <w:rPr>
          <w:sz w:val="16"/>
        </w:rPr>
        <w:t xml:space="preserve"> Mainly the fact that </w:t>
      </w:r>
      <w:r w:rsidRPr="00F11BED">
        <w:rPr>
          <w:rStyle w:val="StyleUnderline"/>
          <w:highlight w:val="cyan"/>
        </w:rPr>
        <w:t xml:space="preserve">it can come at little </w:t>
      </w:r>
      <w:r w:rsidRPr="00F11BED">
        <w:rPr>
          <w:rStyle w:val="StyleUnderline"/>
        </w:rPr>
        <w:t xml:space="preserve">or no </w:t>
      </w:r>
      <w:r w:rsidRPr="00F11BED">
        <w:rPr>
          <w:rStyle w:val="StyleUnderline"/>
          <w:highlight w:val="cyan"/>
        </w:rPr>
        <w:t>cost for the perpetrator. An attacker with great technical capabilities can create disruption by using a single computer</w:t>
      </w:r>
      <w:r w:rsidRPr="00D13E49">
        <w:rPr>
          <w:sz w:val="16"/>
        </w:rPr>
        <w:t xml:space="preserve"> wherever he or she is located. While the use of conventional weapons requires expensive manufacturing and physical travel to target locations, </w:t>
      </w:r>
      <w:proofErr w:type="spellStart"/>
      <w:r w:rsidRPr="00A02A2E">
        <w:rPr>
          <w:rStyle w:val="StyleUnderline"/>
        </w:rPr>
        <w:t>cyber attacks</w:t>
      </w:r>
      <w:proofErr w:type="spellEnd"/>
      <w:r w:rsidRPr="00A02A2E">
        <w:rPr>
          <w:rStyle w:val="StyleUnderline"/>
        </w:rPr>
        <w:t xml:space="preserve"> can be conducted from anywhere. </w:t>
      </w:r>
      <w:r w:rsidRPr="00F11BED">
        <w:rPr>
          <w:rStyle w:val="StyleUnderline"/>
          <w:highlight w:val="cyan"/>
        </w:rPr>
        <w:t>Traditional weapons have a cost</w:t>
      </w:r>
      <w:r w:rsidRPr="00A02A2E">
        <w:rPr>
          <w:rStyle w:val="StyleUnderline"/>
        </w:rPr>
        <w:t xml:space="preserve"> </w:t>
      </w:r>
      <w:r w:rsidRPr="00D13E49">
        <w:rPr>
          <w:sz w:val="16"/>
        </w:rPr>
        <w:t xml:space="preserve">that might be prohibitive for many </w:t>
      </w:r>
      <w:r w:rsidRPr="00F11BED">
        <w:rPr>
          <w:rStyle w:val="StyleUnderline"/>
          <w:highlight w:val="cyan"/>
        </w:rPr>
        <w:t>and are hard to transport</w:t>
      </w:r>
      <w:r w:rsidRPr="00D13E49">
        <w:rPr>
          <w:sz w:val="16"/>
        </w:rPr>
        <w:t xml:space="preserve"> (or deliver) in secrecy. In other cases, </w:t>
      </w:r>
      <w:r w:rsidRPr="00F11BED">
        <w:rPr>
          <w:rStyle w:val="StyleUnderline"/>
          <w:highlight w:val="cyan"/>
        </w:rPr>
        <w:t xml:space="preserve">attacks might require the sacrifice of the offenders. </w:t>
      </w:r>
      <w:proofErr w:type="spellStart"/>
      <w:r w:rsidRPr="00F11BED">
        <w:rPr>
          <w:rStyle w:val="StyleUnderline"/>
          <w:highlight w:val="cyan"/>
        </w:rPr>
        <w:t>Cyber attacks</w:t>
      </w:r>
      <w:proofErr w:type="spellEnd"/>
      <w:r w:rsidRPr="00F11BED">
        <w:rPr>
          <w:rStyle w:val="StyleUnderline"/>
          <w:highlight w:val="cyan"/>
        </w:rPr>
        <w:t xml:space="preserve"> are quick, can be equally destructive and can definitely be inexpensive to execute</w:t>
      </w:r>
      <w:r w:rsidRPr="00A02A2E">
        <w:rPr>
          <w:rStyle w:val="StyleUnderline"/>
        </w:rPr>
        <w:t>.</w:t>
      </w:r>
      <w:r>
        <w:rPr>
          <w:rStyle w:val="StyleUnderline"/>
        </w:rPr>
        <w:t xml:space="preserve"> </w:t>
      </w:r>
      <w:r w:rsidRPr="00A02A2E">
        <w:rPr>
          <w:rStyle w:val="StyleUnderline"/>
        </w:rPr>
        <w:t xml:space="preserve">According to Amy Chang, research associate at the Center for a New American Security, </w:t>
      </w:r>
      <w:r w:rsidRPr="00F11BED">
        <w:rPr>
          <w:rStyle w:val="StyleUnderline"/>
          <w:highlight w:val="cyan"/>
        </w:rPr>
        <w:t>“Cyber warfare is a great alternative to conventional weapons.</w:t>
      </w:r>
      <w:r w:rsidRPr="00D13E49">
        <w:rPr>
          <w:sz w:val="16"/>
        </w:rPr>
        <w:t xml:space="preserve"> […] </w:t>
      </w:r>
      <w:r w:rsidRPr="00F11BED">
        <w:rPr>
          <w:rStyle w:val="StyleUnderline"/>
          <w:highlight w:val="cyan"/>
        </w:rPr>
        <w:t>It is cheaper for and far more accessible</w:t>
      </w:r>
      <w:r w:rsidRPr="00A02A2E">
        <w:rPr>
          <w:rStyle w:val="StyleUnderline"/>
        </w:rPr>
        <w:t xml:space="preserve"> to these small nation-states. It allows these countries to pull off attacks without as much risk of getting caught and without the repercussions when they are.”</w:t>
      </w:r>
    </w:p>
    <w:p w:rsidR="002105BC" w:rsidRDefault="002105BC" w:rsidP="001C7AB3">
      <w:pPr>
        <w:rPr>
          <w:rStyle w:val="StyleUnderline"/>
        </w:rPr>
      </w:pPr>
    </w:p>
    <w:p w:rsidR="002105BC" w:rsidRPr="009D3416" w:rsidRDefault="002105BC" w:rsidP="002105BC">
      <w:pPr>
        <w:pStyle w:val="Heading4"/>
      </w:pPr>
      <w:r w:rsidRPr="009D3416">
        <w:t xml:space="preserve">Terrorists are preparing for </w:t>
      </w:r>
      <w:proofErr w:type="spellStart"/>
      <w:r w:rsidRPr="009D3416">
        <w:t>cyber attacks</w:t>
      </w:r>
      <w:proofErr w:type="spellEnd"/>
      <w:r w:rsidRPr="009D3416">
        <w:t xml:space="preserve"> now </w:t>
      </w:r>
    </w:p>
    <w:p w:rsidR="002105BC" w:rsidRPr="004D6376" w:rsidRDefault="002105BC" w:rsidP="002105BC">
      <w:r w:rsidRPr="004D6376">
        <w:rPr>
          <w:rStyle w:val="Style13ptBold"/>
        </w:rPr>
        <w:t>Brennan 12</w:t>
      </w:r>
      <w:r w:rsidRPr="004D6376">
        <w:t xml:space="preserve"> (Lt Colonel John – US Army, “United States Counter Terrorism Cyber Law and Policy, Enabling or Disabling?” 15 March 2012, Civilian Research Project; U.S. Army War College)</w:t>
      </w:r>
    </w:p>
    <w:p w:rsidR="002105BC" w:rsidRPr="00E8432F" w:rsidRDefault="002105BC" w:rsidP="002105BC">
      <w:pPr>
        <w:rPr>
          <w:sz w:val="16"/>
        </w:rPr>
      </w:pPr>
      <w:r w:rsidRPr="004D6376">
        <w:rPr>
          <w:rStyle w:val="StyleUnderline"/>
        </w:rPr>
        <w:t xml:space="preserve">As </w:t>
      </w:r>
      <w:r w:rsidRPr="0068795E">
        <w:rPr>
          <w:rStyle w:val="StyleUnderline"/>
          <w:highlight w:val="cyan"/>
        </w:rPr>
        <w:t>Al-</w:t>
      </w:r>
      <w:proofErr w:type="spellStart"/>
      <w:r w:rsidRPr="0068795E">
        <w:rPr>
          <w:rStyle w:val="StyleUnderline"/>
          <w:highlight w:val="cyan"/>
        </w:rPr>
        <w:t>Qa’ida</w:t>
      </w:r>
      <w:proofErr w:type="spellEnd"/>
      <w:r w:rsidRPr="0068795E">
        <w:rPr>
          <w:rStyle w:val="StyleUnderline"/>
          <w:highlight w:val="cyan"/>
        </w:rPr>
        <w:t xml:space="preserve"> and</w:t>
      </w:r>
      <w:r w:rsidRPr="004D6376">
        <w:rPr>
          <w:rStyle w:val="StyleUnderline"/>
        </w:rPr>
        <w:t xml:space="preserve"> its </w:t>
      </w:r>
      <w:r w:rsidRPr="0068795E">
        <w:rPr>
          <w:rStyle w:val="StyleUnderline"/>
          <w:highlight w:val="cyan"/>
        </w:rPr>
        <w:t>affiliates</w:t>
      </w:r>
      <w:r w:rsidRPr="00E8432F">
        <w:rPr>
          <w:sz w:val="16"/>
        </w:rPr>
        <w:t xml:space="preserve"> and adherents </w:t>
      </w:r>
      <w:r w:rsidRPr="004D6376">
        <w:rPr>
          <w:rStyle w:val="StyleUnderline"/>
        </w:rPr>
        <w:t xml:space="preserve">have </w:t>
      </w:r>
      <w:r w:rsidRPr="0068795E">
        <w:rPr>
          <w:rStyle w:val="StyleUnderline"/>
          <w:highlight w:val="cyan"/>
        </w:rPr>
        <w:t>evolved</w:t>
      </w:r>
      <w:r w:rsidRPr="004D6376">
        <w:rPr>
          <w:rStyle w:val="StyleUnderline"/>
        </w:rPr>
        <w:t xml:space="preserve"> into much </w:t>
      </w:r>
      <w:r w:rsidRPr="0068795E">
        <w:rPr>
          <w:rStyle w:val="StyleUnderline"/>
          <w:highlight w:val="cyan"/>
        </w:rPr>
        <w:t>more technically savvy</w:t>
      </w:r>
      <w:r w:rsidRPr="00E8432F">
        <w:rPr>
          <w:sz w:val="16"/>
        </w:rPr>
        <w:t xml:space="preserve"> terrorist </w:t>
      </w:r>
      <w:r w:rsidRPr="004D6376">
        <w:rPr>
          <w:rStyle w:val="StyleUnderline"/>
        </w:rPr>
        <w:t>organizations, their ability to threaten</w:t>
      </w:r>
      <w:r w:rsidRPr="00E8432F">
        <w:rPr>
          <w:sz w:val="16"/>
        </w:rPr>
        <w:t xml:space="preserve"> to U. S. </w:t>
      </w:r>
      <w:r w:rsidRPr="004D6376">
        <w:rPr>
          <w:rStyle w:val="StyleUnderline"/>
        </w:rPr>
        <w:t>National Security has</w:t>
      </w:r>
      <w:r w:rsidRPr="00E8432F">
        <w:rPr>
          <w:sz w:val="16"/>
        </w:rPr>
        <w:t xml:space="preserve"> likewise </w:t>
      </w:r>
      <w:r w:rsidRPr="004D6376">
        <w:rPr>
          <w:rStyle w:val="StyleUnderline"/>
        </w:rPr>
        <w:t>increased</w:t>
      </w:r>
      <w:r w:rsidRPr="00E8432F">
        <w:rPr>
          <w:sz w:val="16"/>
        </w:rPr>
        <w:t xml:space="preserve">. </w:t>
      </w:r>
      <w:r w:rsidRPr="004D6376">
        <w:rPr>
          <w:rStyle w:val="StyleUnderline"/>
        </w:rPr>
        <w:t xml:space="preserve">The </w:t>
      </w:r>
      <w:r w:rsidRPr="0068795E">
        <w:rPr>
          <w:rStyle w:val="StyleUnderline"/>
          <w:highlight w:val="cyan"/>
        </w:rPr>
        <w:t>divergence</w:t>
      </w:r>
      <w:r w:rsidRPr="004D6376">
        <w:rPr>
          <w:rStyle w:val="StyleUnderline"/>
        </w:rPr>
        <w:t xml:space="preserve"> </w:t>
      </w:r>
      <w:r w:rsidRPr="0068795E">
        <w:rPr>
          <w:rStyle w:val="StyleUnderline"/>
          <w:highlight w:val="cyan"/>
        </w:rPr>
        <w:t>between American</w:t>
      </w:r>
      <w:r w:rsidRPr="004D6376">
        <w:rPr>
          <w:rStyle w:val="StyleUnderline"/>
        </w:rPr>
        <w:t xml:space="preserve"> national strategies, </w:t>
      </w:r>
      <w:r w:rsidRPr="0068795E">
        <w:rPr>
          <w:rStyle w:val="StyleUnderline"/>
          <w:highlight w:val="cyan"/>
        </w:rPr>
        <w:t>laws</w:t>
      </w:r>
      <w:r w:rsidRPr="004D6376">
        <w:rPr>
          <w:rStyle w:val="StyleUnderline"/>
        </w:rPr>
        <w:t xml:space="preserve">, and policies </w:t>
      </w:r>
      <w:r w:rsidRPr="0068795E">
        <w:rPr>
          <w:rStyle w:val="StyleUnderline"/>
          <w:highlight w:val="cyan"/>
        </w:rPr>
        <w:t>that govern</w:t>
      </w:r>
      <w:r w:rsidRPr="00E8432F">
        <w:rPr>
          <w:sz w:val="16"/>
        </w:rPr>
        <w:t xml:space="preserve"> counterterrorism (</w:t>
      </w:r>
      <w:r w:rsidRPr="0068795E">
        <w:rPr>
          <w:rStyle w:val="StyleUnderline"/>
          <w:highlight w:val="cyan"/>
        </w:rPr>
        <w:t>CT</w:t>
      </w:r>
      <w:r w:rsidRPr="00E8432F">
        <w:rPr>
          <w:sz w:val="16"/>
        </w:rPr>
        <w:t xml:space="preserve">) operations </w:t>
      </w:r>
      <w:r w:rsidRPr="00E8432F">
        <w:rPr>
          <w:rStyle w:val="StyleUnderline"/>
          <w:highlight w:val="cyan"/>
        </w:rPr>
        <w:t>within cyber</w:t>
      </w:r>
      <w:r w:rsidRPr="00E8432F">
        <w:rPr>
          <w:sz w:val="16"/>
        </w:rPr>
        <w:t xml:space="preserve">space </w:t>
      </w:r>
      <w:r w:rsidRPr="004D6376">
        <w:rPr>
          <w:rStyle w:val="StyleUnderline"/>
        </w:rPr>
        <w:t xml:space="preserve">has </w:t>
      </w:r>
      <w:r w:rsidRPr="0068795E">
        <w:rPr>
          <w:rStyle w:val="StyleUnderline"/>
          <w:highlight w:val="cyan"/>
        </w:rPr>
        <w:t>hampered</w:t>
      </w:r>
      <w:r w:rsidRPr="004D6376">
        <w:rPr>
          <w:rStyle w:val="StyleUnderline"/>
        </w:rPr>
        <w:t xml:space="preserve"> the</w:t>
      </w:r>
      <w:r w:rsidRPr="00E8432F">
        <w:rPr>
          <w:sz w:val="16"/>
        </w:rPr>
        <w:t xml:space="preserve"> </w:t>
      </w:r>
      <w:r w:rsidRPr="0068795E">
        <w:rPr>
          <w:rStyle w:val="StyleUnderline"/>
          <w:highlight w:val="cyan"/>
        </w:rPr>
        <w:t>efforts of</w:t>
      </w:r>
      <w:r w:rsidRPr="004D6376">
        <w:rPr>
          <w:rStyle w:val="StyleUnderline"/>
        </w:rPr>
        <w:t xml:space="preserve"> U. S. </w:t>
      </w:r>
      <w:r w:rsidRPr="0068795E">
        <w:rPr>
          <w:rStyle w:val="StyleUnderline"/>
          <w:highlight w:val="cyan"/>
        </w:rPr>
        <w:t>CT</w:t>
      </w:r>
      <w:r w:rsidRPr="004D6376">
        <w:rPr>
          <w:rStyle w:val="StyleUnderline"/>
        </w:rPr>
        <w:t xml:space="preserve"> professionals to keep pace with the transformation of</w:t>
      </w:r>
      <w:r w:rsidRPr="00E8432F">
        <w:rPr>
          <w:sz w:val="16"/>
        </w:rPr>
        <w:t xml:space="preserve"> transnational </w:t>
      </w:r>
      <w:r w:rsidRPr="004D6376">
        <w:rPr>
          <w:rStyle w:val="StyleUnderline"/>
        </w:rPr>
        <w:t>terrorist organizations into more cyber-enabled threats</w:t>
      </w:r>
      <w:r w:rsidRPr="00E8432F">
        <w:rPr>
          <w:sz w:val="16"/>
        </w:rPr>
        <w:t>.</w:t>
      </w:r>
    </w:p>
    <w:p w:rsidR="002105BC" w:rsidRPr="00E8432F" w:rsidRDefault="002105BC" w:rsidP="002105BC">
      <w:pPr>
        <w:rPr>
          <w:sz w:val="16"/>
        </w:rPr>
      </w:pPr>
      <w:r w:rsidRPr="00E8432F">
        <w:rPr>
          <w:sz w:val="16"/>
        </w:rPr>
        <w:t xml:space="preserve">Counterterrorism is defined as, “Actions taken directly against terrorist networks and indirectly to influence and render global and regional environments inhospitable to terrorist networks.”2 </w:t>
      </w:r>
      <w:r w:rsidRPr="004D6376">
        <w:rPr>
          <w:rStyle w:val="StyleUnderline"/>
        </w:rPr>
        <w:t>Due to terrorists’ heavy reliance on cyberspace, it is an operational environment which CT professionals must simultaneously dominate, and</w:t>
      </w:r>
      <w:r w:rsidRPr="00E8432F">
        <w:rPr>
          <w:sz w:val="16"/>
        </w:rPr>
        <w:t xml:space="preserve"> effectively </w:t>
      </w:r>
      <w:r w:rsidRPr="004D6376">
        <w:rPr>
          <w:rStyle w:val="StyleUnderline"/>
        </w:rPr>
        <w:t>deny</w:t>
      </w:r>
      <w:r w:rsidRPr="00E8432F">
        <w:rPr>
          <w:sz w:val="16"/>
        </w:rPr>
        <w:t xml:space="preserve"> to </w:t>
      </w:r>
      <w:r w:rsidRPr="004D6376">
        <w:rPr>
          <w:rStyle w:val="StyleUnderline"/>
        </w:rPr>
        <w:t>these</w:t>
      </w:r>
      <w:r w:rsidRPr="00E8432F">
        <w:rPr>
          <w:sz w:val="16"/>
        </w:rPr>
        <w:t xml:space="preserve"> shadowy </w:t>
      </w:r>
      <w:r w:rsidRPr="004D6376">
        <w:rPr>
          <w:rStyle w:val="StyleUnderline"/>
        </w:rPr>
        <w:t>groups</w:t>
      </w:r>
      <w:r w:rsidRPr="00E8432F">
        <w:rPr>
          <w:sz w:val="16"/>
        </w:rPr>
        <w:t xml:space="preserve"> in order </w:t>
      </w:r>
      <w:r w:rsidRPr="004D6376">
        <w:rPr>
          <w:rStyle w:val="StyleUnderline"/>
        </w:rPr>
        <w:t>to defeat them</w:t>
      </w:r>
      <w:r w:rsidRPr="00E8432F">
        <w:rPr>
          <w:sz w:val="16"/>
        </w:rPr>
        <w:t>. CT cyber strategies, law, and policies provide the framework through which CT cyber professionals execute their assigned operations.</w:t>
      </w:r>
    </w:p>
    <w:p w:rsidR="002105BC" w:rsidRPr="00E8432F" w:rsidRDefault="002105BC" w:rsidP="002105BC">
      <w:pPr>
        <w:rPr>
          <w:sz w:val="16"/>
        </w:rPr>
      </w:pPr>
      <w:r w:rsidRPr="00E8432F">
        <w:rPr>
          <w:sz w:val="16"/>
        </w:rPr>
        <w:t xml:space="preserve">Of considerable concern is the fact that </w:t>
      </w:r>
      <w:r w:rsidRPr="004D6376">
        <w:rPr>
          <w:rStyle w:val="StyleUnderline"/>
        </w:rPr>
        <w:t xml:space="preserve">current U. S. CT cyber </w:t>
      </w:r>
      <w:r w:rsidRPr="0068795E">
        <w:rPr>
          <w:rStyle w:val="StyleUnderline"/>
          <w:highlight w:val="cyan"/>
        </w:rPr>
        <w:t xml:space="preserve">policies are </w:t>
      </w:r>
      <w:r w:rsidRPr="0068795E">
        <w:rPr>
          <w:rStyle w:val="Emphasis"/>
          <w:highlight w:val="cyan"/>
        </w:rPr>
        <w:t>not</w:t>
      </w:r>
      <w:r w:rsidRPr="00E8432F">
        <w:rPr>
          <w:sz w:val="16"/>
        </w:rPr>
        <w:t xml:space="preserve"> necessarily completely </w:t>
      </w:r>
      <w:r w:rsidRPr="0068795E">
        <w:rPr>
          <w:rStyle w:val="Emphasis"/>
          <w:highlight w:val="cyan"/>
        </w:rPr>
        <w:t>sourced in domestic</w:t>
      </w:r>
      <w:r w:rsidRPr="00E8432F">
        <w:rPr>
          <w:sz w:val="16"/>
        </w:rPr>
        <w:t xml:space="preserve"> or international </w:t>
      </w:r>
      <w:r w:rsidRPr="0068795E">
        <w:rPr>
          <w:rStyle w:val="Emphasis"/>
          <w:highlight w:val="cyan"/>
        </w:rPr>
        <w:t>law</w:t>
      </w:r>
      <w:r w:rsidRPr="00542D94">
        <w:rPr>
          <w:rStyle w:val="StyleUnderline"/>
        </w:rPr>
        <w:t>, and</w:t>
      </w:r>
      <w:r w:rsidRPr="004D6376">
        <w:rPr>
          <w:rStyle w:val="StyleUnderline"/>
        </w:rPr>
        <w:t xml:space="preserve"> they </w:t>
      </w:r>
      <w:r w:rsidRPr="002E7B69">
        <w:rPr>
          <w:rStyle w:val="StyleUnderline"/>
        </w:rPr>
        <w:t>inhibit</w:t>
      </w:r>
      <w:r w:rsidRPr="004D6376">
        <w:rPr>
          <w:rStyle w:val="StyleUnderline"/>
        </w:rPr>
        <w:t xml:space="preserve"> American</w:t>
      </w:r>
      <w:r w:rsidRPr="00E8432F">
        <w:rPr>
          <w:sz w:val="16"/>
        </w:rPr>
        <w:t xml:space="preserve"> </w:t>
      </w:r>
      <w:r w:rsidRPr="002E7B69">
        <w:rPr>
          <w:rStyle w:val="StyleUnderline"/>
        </w:rPr>
        <w:t>CT</w:t>
      </w:r>
      <w:r w:rsidRPr="004D6376">
        <w:rPr>
          <w:rStyle w:val="StyleUnderline"/>
        </w:rPr>
        <w:t xml:space="preserve"> professionals from efficiently implementing the very </w:t>
      </w:r>
      <w:r w:rsidRPr="002E7B69">
        <w:rPr>
          <w:rStyle w:val="StyleUnderline"/>
        </w:rPr>
        <w:t>strategies</w:t>
      </w:r>
      <w:r w:rsidRPr="004D6376">
        <w:rPr>
          <w:rStyle w:val="StyleUnderline"/>
        </w:rPr>
        <w:t xml:space="preserve"> which they are charged to execute. </w:t>
      </w:r>
      <w:r w:rsidRPr="001A66F8">
        <w:rPr>
          <w:rStyle w:val="StyleUnderline"/>
        </w:rPr>
        <w:t xml:space="preserve">These restrictive and hierarchical CT cyber policies clearly </w:t>
      </w:r>
      <w:r w:rsidRPr="0068795E">
        <w:rPr>
          <w:rStyle w:val="StyleUnderline"/>
          <w:highlight w:val="cyan"/>
        </w:rPr>
        <w:t>hinder</w:t>
      </w:r>
      <w:r w:rsidRPr="001A66F8">
        <w:rPr>
          <w:rStyle w:val="StyleUnderline"/>
        </w:rPr>
        <w:t xml:space="preserve"> the ability of</w:t>
      </w:r>
      <w:r w:rsidRPr="00E8432F">
        <w:rPr>
          <w:sz w:val="16"/>
        </w:rPr>
        <w:t xml:space="preserve"> strategic and operational-level military </w:t>
      </w:r>
      <w:r w:rsidRPr="0068795E">
        <w:rPr>
          <w:rStyle w:val="StyleUnderline"/>
          <w:highlight w:val="cyan"/>
        </w:rPr>
        <w:t xml:space="preserve">commanders </w:t>
      </w:r>
      <w:r w:rsidRPr="002E7B69">
        <w:rPr>
          <w:rStyle w:val="StyleUnderline"/>
        </w:rPr>
        <w:t>who</w:t>
      </w:r>
      <w:r w:rsidRPr="001A66F8">
        <w:rPr>
          <w:rStyle w:val="StyleUnderline"/>
        </w:rPr>
        <w:t xml:space="preserve"> </w:t>
      </w:r>
      <w:r w:rsidRPr="002E7B69">
        <w:rPr>
          <w:rStyle w:val="StyleUnderline"/>
        </w:rPr>
        <w:t>are deployed</w:t>
      </w:r>
      <w:r w:rsidRPr="00E8432F">
        <w:rPr>
          <w:sz w:val="16"/>
        </w:rPr>
        <w:t xml:space="preserve"> in support of Overseas Contingency Operations (OCO) </w:t>
      </w:r>
      <w:r w:rsidRPr="0068795E">
        <w:rPr>
          <w:rStyle w:val="StyleUnderline"/>
          <w:highlight w:val="cyan"/>
        </w:rPr>
        <w:t>to manipulate cyberspace to their</w:t>
      </w:r>
      <w:r w:rsidRPr="001A66F8">
        <w:rPr>
          <w:rStyle w:val="StyleUnderline"/>
        </w:rPr>
        <w:t xml:space="preserve"> greatest </w:t>
      </w:r>
      <w:r w:rsidRPr="0068795E">
        <w:rPr>
          <w:rStyle w:val="StyleUnderline"/>
          <w:highlight w:val="cyan"/>
        </w:rPr>
        <w:t>advantage</w:t>
      </w:r>
      <w:r w:rsidRPr="004D6376">
        <w:rPr>
          <w:rStyle w:val="StyleUnderline"/>
        </w:rPr>
        <w:t>.</w:t>
      </w:r>
    </w:p>
    <w:p w:rsidR="002105BC" w:rsidRPr="00225143" w:rsidRDefault="002105BC" w:rsidP="002105BC">
      <w:pPr>
        <w:rPr>
          <w:sz w:val="14"/>
        </w:rPr>
      </w:pPr>
      <w:r w:rsidRPr="00225143">
        <w:rPr>
          <w:sz w:val="14"/>
        </w:rPr>
        <w:t>In 2010 General David Petraeus, then Commander of United States Central Command (USCENTCOM) accurately described the degree to which al-</w:t>
      </w:r>
      <w:proofErr w:type="spellStart"/>
      <w:r w:rsidRPr="00225143">
        <w:rPr>
          <w:sz w:val="14"/>
        </w:rPr>
        <w:t>Qa’ida</w:t>
      </w:r>
      <w:proofErr w:type="spellEnd"/>
      <w:r w:rsidRPr="00225143">
        <w:rPr>
          <w:sz w:val="14"/>
        </w:rPr>
        <w:t xml:space="preserve"> was operating with impunity in cyberspace to finance, command, and recruit its forces.3 The tactical and operational commanders subordinate to General Petraeus in Iraq and Afghanistan often lamented that they were permitted to drop two-thousand pound bombs on terrorists’ homes, but were forced to request from USCENTCOM Headquarters, or even the Secretary of Defense, the approval to attack or manipulate terrorists’ computer networks.4 This dichotomous situation flies in the face of logic and is caused by a trifurcated divergence between: what is expected of military CT professionals in order kill or capture terrorists; what is permissible under current CT cyber law; and the current policies that actually govern offensive CT operations in cyberspace.</w:t>
      </w:r>
    </w:p>
    <w:p w:rsidR="002105BC" w:rsidRPr="00225143" w:rsidRDefault="002105BC" w:rsidP="002105BC">
      <w:pPr>
        <w:rPr>
          <w:sz w:val="14"/>
        </w:rPr>
      </w:pPr>
      <w:r w:rsidRPr="00225143">
        <w:rPr>
          <w:sz w:val="14"/>
        </w:rPr>
        <w:t>This work will analyze the current threat posed by international terrorist organizations from within cyberspace, as well as the inconsistencies between current national security, CT and cyber strategies, and the laws, and policies that permit CT professionals to disrupt and degrade international terrorist organizations through the use of the internet. The results of this analysis reveal that current cyber-related counterterrorism policies constrain military CT professionals, and that before CT cyber strategies can be effectively implemented, they must be in holistic alignment with cyber policies and existing statutes. Furthermore, this work proffers several recommendations concerning adjustments to current CT cyber policies that are intended to better enable more efficient CT operations, and ultimately prevent future attacks on America and its interests.</w:t>
      </w:r>
    </w:p>
    <w:p w:rsidR="002105BC" w:rsidRPr="00225143" w:rsidRDefault="002105BC" w:rsidP="002105BC">
      <w:pPr>
        <w:rPr>
          <w:sz w:val="14"/>
        </w:rPr>
      </w:pPr>
      <w:r w:rsidRPr="00225143">
        <w:rPr>
          <w:sz w:val="14"/>
        </w:rPr>
        <w:t>The Nature of the Cyber-terror Threat</w:t>
      </w:r>
    </w:p>
    <w:p w:rsidR="002105BC" w:rsidRPr="00E8432F" w:rsidRDefault="002105BC" w:rsidP="002105BC">
      <w:pPr>
        <w:rPr>
          <w:sz w:val="16"/>
        </w:rPr>
      </w:pPr>
      <w:r w:rsidRPr="0068795E">
        <w:rPr>
          <w:rStyle w:val="StyleUnderline"/>
          <w:highlight w:val="cyan"/>
        </w:rPr>
        <w:t xml:space="preserve">There is </w:t>
      </w:r>
      <w:r w:rsidRPr="0068795E">
        <w:rPr>
          <w:rStyle w:val="Emphasis"/>
          <w:highlight w:val="cyan"/>
        </w:rPr>
        <w:t>conclusive and irrefutable evidence</w:t>
      </w:r>
      <w:r w:rsidRPr="0068795E">
        <w:rPr>
          <w:rStyle w:val="StyleUnderline"/>
          <w:highlight w:val="cyan"/>
        </w:rPr>
        <w:t xml:space="preserve"> that</w:t>
      </w:r>
      <w:r w:rsidRPr="004D6376">
        <w:rPr>
          <w:rStyle w:val="StyleUnderline"/>
        </w:rPr>
        <w:t xml:space="preserve"> terrorist </w:t>
      </w:r>
      <w:r w:rsidRPr="0068795E">
        <w:rPr>
          <w:rStyle w:val="StyleUnderline"/>
          <w:highlight w:val="cyan"/>
        </w:rPr>
        <w:t>organizations</w:t>
      </w:r>
      <w:r w:rsidRPr="00E8432F">
        <w:rPr>
          <w:sz w:val="16"/>
        </w:rPr>
        <w:t xml:space="preserve"> such as al-</w:t>
      </w:r>
      <w:proofErr w:type="spellStart"/>
      <w:r w:rsidRPr="00E8432F">
        <w:rPr>
          <w:sz w:val="16"/>
        </w:rPr>
        <w:t>Qa’ida</w:t>
      </w:r>
      <w:proofErr w:type="spellEnd"/>
      <w:r w:rsidRPr="00E8432F">
        <w:rPr>
          <w:sz w:val="16"/>
        </w:rPr>
        <w:t xml:space="preserve"> in Iraq (AQI) </w:t>
      </w:r>
      <w:r w:rsidRPr="004D6376">
        <w:rPr>
          <w:rStyle w:val="StyleUnderline"/>
        </w:rPr>
        <w:t xml:space="preserve">not only </w:t>
      </w:r>
      <w:r w:rsidRPr="0068795E">
        <w:rPr>
          <w:rStyle w:val="StyleUnderline"/>
          <w:highlight w:val="cyan"/>
        </w:rPr>
        <w:t>recruit</w:t>
      </w:r>
      <w:r w:rsidRPr="004D6376">
        <w:rPr>
          <w:rStyle w:val="StyleUnderline"/>
        </w:rPr>
        <w:t xml:space="preserve">, propagandize, </w:t>
      </w:r>
      <w:r w:rsidRPr="0068795E">
        <w:rPr>
          <w:rStyle w:val="StyleUnderline"/>
          <w:highlight w:val="cyan"/>
        </w:rPr>
        <w:t>coordinate attacks, and finance their activities</w:t>
      </w:r>
      <w:r w:rsidRPr="004D6376">
        <w:rPr>
          <w:rStyle w:val="StyleUnderline"/>
        </w:rPr>
        <w:t xml:space="preserve">, but these terror organizations are actively seeking the means </w:t>
      </w:r>
      <w:r w:rsidRPr="0068795E">
        <w:rPr>
          <w:rStyle w:val="StyleUnderline"/>
          <w:highlight w:val="cyan"/>
        </w:rPr>
        <w:t>to initiate</w:t>
      </w:r>
      <w:r w:rsidRPr="004D6376">
        <w:rPr>
          <w:rStyle w:val="StyleUnderline"/>
        </w:rPr>
        <w:t xml:space="preserve"> casualty-producing </w:t>
      </w:r>
      <w:r w:rsidRPr="0068795E">
        <w:rPr>
          <w:rStyle w:val="StyleUnderline"/>
          <w:highlight w:val="cyan"/>
        </w:rPr>
        <w:t>kinetic events using the</w:t>
      </w:r>
      <w:r w:rsidRPr="004D6376">
        <w:rPr>
          <w:rStyle w:val="StyleUnderline"/>
        </w:rPr>
        <w:t xml:space="preserve"> worldwide </w:t>
      </w:r>
      <w:r w:rsidRPr="0068795E">
        <w:rPr>
          <w:rStyle w:val="StyleUnderline"/>
          <w:highlight w:val="cyan"/>
        </w:rPr>
        <w:t>web</w:t>
      </w:r>
      <w:r w:rsidRPr="004D6376">
        <w:rPr>
          <w:rStyle w:val="StyleUnderline"/>
        </w:rPr>
        <w:t xml:space="preserve"> as well</w:t>
      </w:r>
      <w:r w:rsidRPr="00E8432F">
        <w:rPr>
          <w:sz w:val="16"/>
        </w:rPr>
        <w:t xml:space="preserve">.5 Groups such as </w:t>
      </w:r>
      <w:r w:rsidRPr="0068795E">
        <w:rPr>
          <w:rStyle w:val="StyleUnderline"/>
          <w:highlight w:val="cyan"/>
        </w:rPr>
        <w:t>the Muslim Hackers Club</w:t>
      </w:r>
      <w:r w:rsidRPr="004D6376">
        <w:rPr>
          <w:rStyle w:val="StyleUnderline"/>
        </w:rPr>
        <w:t xml:space="preserve"> have developed their own software</w:t>
      </w:r>
      <w:r w:rsidRPr="00E8432F">
        <w:rPr>
          <w:sz w:val="16"/>
        </w:rPr>
        <w:t xml:space="preserve"> and tutorials in order </w:t>
      </w:r>
      <w:r w:rsidRPr="004D6376">
        <w:rPr>
          <w:rStyle w:val="StyleUnderline"/>
        </w:rPr>
        <w:t>to sabotage not only U. S. computer networks, but</w:t>
      </w:r>
      <w:r w:rsidRPr="00E8432F">
        <w:rPr>
          <w:sz w:val="16"/>
        </w:rPr>
        <w:t xml:space="preserve"> to also seek to </w:t>
      </w:r>
      <w:r w:rsidRPr="004D6376">
        <w:rPr>
          <w:rStyle w:val="StyleUnderline"/>
        </w:rPr>
        <w:t>cause</w:t>
      </w:r>
      <w:r w:rsidRPr="00E8432F">
        <w:rPr>
          <w:sz w:val="16"/>
        </w:rPr>
        <w:t xml:space="preserve"> the physical </w:t>
      </w:r>
      <w:r w:rsidRPr="004D6376">
        <w:rPr>
          <w:rStyle w:val="StyleUnderline"/>
        </w:rPr>
        <w:t>destruction of</w:t>
      </w:r>
      <w:r w:rsidRPr="00E8432F">
        <w:rPr>
          <w:sz w:val="16"/>
        </w:rPr>
        <w:t xml:space="preserve"> key </w:t>
      </w:r>
      <w:r w:rsidRPr="004D6376">
        <w:rPr>
          <w:rStyle w:val="StyleUnderline"/>
        </w:rPr>
        <w:t>American infrastructure</w:t>
      </w:r>
      <w:r w:rsidRPr="00E8432F">
        <w:rPr>
          <w:sz w:val="16"/>
        </w:rPr>
        <w:t xml:space="preserve">.6 ADM Michael </w:t>
      </w:r>
      <w:r w:rsidRPr="004D6376">
        <w:rPr>
          <w:rStyle w:val="StyleUnderline"/>
        </w:rPr>
        <w:t>Mullen</w:t>
      </w:r>
      <w:r w:rsidRPr="00E8432F">
        <w:rPr>
          <w:sz w:val="16"/>
        </w:rPr>
        <w:t xml:space="preserve">, then Chairman of the Joint Chiefs of Staff </w:t>
      </w:r>
      <w:r w:rsidRPr="004D6376">
        <w:rPr>
          <w:rStyle w:val="StyleUnderline"/>
        </w:rPr>
        <w:t xml:space="preserve">described </w:t>
      </w:r>
      <w:r w:rsidRPr="0068795E">
        <w:rPr>
          <w:rStyle w:val="Emphasis"/>
          <w:highlight w:val="cyan"/>
        </w:rPr>
        <w:t>cyber terror</w:t>
      </w:r>
      <w:r w:rsidRPr="004D6376">
        <w:rPr>
          <w:rStyle w:val="Emphasis"/>
        </w:rPr>
        <w:t xml:space="preserve">ism </w:t>
      </w:r>
      <w:r w:rsidRPr="0068795E">
        <w:rPr>
          <w:rStyle w:val="Emphasis"/>
          <w:highlight w:val="cyan"/>
        </w:rPr>
        <w:t>as one</w:t>
      </w:r>
      <w:r w:rsidRPr="00E8432F">
        <w:rPr>
          <w:sz w:val="16"/>
        </w:rPr>
        <w:t xml:space="preserve"> of two </w:t>
      </w:r>
      <w:r w:rsidRPr="0068795E">
        <w:rPr>
          <w:rStyle w:val="Emphasis"/>
          <w:highlight w:val="cyan"/>
        </w:rPr>
        <w:t>existential threat</w:t>
      </w:r>
      <w:r w:rsidRPr="00E8432F">
        <w:rPr>
          <w:sz w:val="16"/>
        </w:rPr>
        <w:t xml:space="preserve">s </w:t>
      </w:r>
      <w:r w:rsidRPr="004D6376">
        <w:rPr>
          <w:rStyle w:val="StyleUnderline"/>
        </w:rPr>
        <w:t>to U. S. national security</w:t>
      </w:r>
      <w:r w:rsidRPr="00E8432F">
        <w:rPr>
          <w:sz w:val="16"/>
        </w:rPr>
        <w:t xml:space="preserve">, the other being the Russian nuclear threat.7 Additionally, the intelligence community (IC) writ large considers </w:t>
      </w:r>
      <w:proofErr w:type="spellStart"/>
      <w:r w:rsidRPr="00E8432F">
        <w:rPr>
          <w:sz w:val="16"/>
        </w:rPr>
        <w:t>cyber attacks</w:t>
      </w:r>
      <w:proofErr w:type="spellEnd"/>
      <w:r w:rsidRPr="00E8432F">
        <w:rPr>
          <w:sz w:val="16"/>
        </w:rPr>
        <w:t xml:space="preserve"> as the most prominent, long-term threat to the country.8 Deputy Secretary of Defense William J. Lynn III similarly suggests that terrorists are seeking to effectively </w:t>
      </w:r>
      <w:proofErr w:type="spellStart"/>
      <w:r w:rsidRPr="00E8432F">
        <w:rPr>
          <w:sz w:val="16"/>
        </w:rPr>
        <w:t>weaponize</w:t>
      </w:r>
      <w:proofErr w:type="spellEnd"/>
      <w:r w:rsidRPr="00E8432F">
        <w:rPr>
          <w:sz w:val="16"/>
        </w:rPr>
        <w:t xml:space="preserve"> cyberspace in order to achieve kinetic effects against key U. S. infrastructure.9</w:t>
      </w:r>
    </w:p>
    <w:p w:rsidR="002105BC" w:rsidRPr="00E8432F" w:rsidRDefault="002105BC" w:rsidP="002105BC">
      <w:pPr>
        <w:rPr>
          <w:sz w:val="16"/>
        </w:rPr>
      </w:pPr>
      <w:r w:rsidRPr="004D6376">
        <w:rPr>
          <w:rStyle w:val="StyleUnderline"/>
        </w:rPr>
        <w:t>Speed matters</w:t>
      </w:r>
      <w:r w:rsidRPr="00E8432F">
        <w:rPr>
          <w:sz w:val="16"/>
        </w:rPr>
        <w:t xml:space="preserve"> in stopping potentially calamitous events, and it </w:t>
      </w:r>
      <w:r w:rsidRPr="004D6376">
        <w:rPr>
          <w:rStyle w:val="StyleUnderline"/>
        </w:rPr>
        <w:t>is of seminal importance as al-</w:t>
      </w:r>
      <w:proofErr w:type="spellStart"/>
      <w:r w:rsidRPr="004D6376">
        <w:rPr>
          <w:rStyle w:val="StyleUnderline"/>
        </w:rPr>
        <w:t>Qa’ida</w:t>
      </w:r>
      <w:proofErr w:type="spellEnd"/>
      <w:r w:rsidRPr="004D6376">
        <w:rPr>
          <w:rStyle w:val="StyleUnderline"/>
        </w:rPr>
        <w:t xml:space="preserve"> and its ilk </w:t>
      </w:r>
      <w:r w:rsidRPr="00E8432F">
        <w:rPr>
          <w:sz w:val="16"/>
        </w:rPr>
        <w:t xml:space="preserve">continue to </w:t>
      </w:r>
      <w:r w:rsidRPr="004D6376">
        <w:rPr>
          <w:rStyle w:val="StyleUnderline"/>
        </w:rPr>
        <w:t>develop more efficient and effective methods of attack</w:t>
      </w:r>
      <w:r w:rsidRPr="00E8432F">
        <w:rPr>
          <w:sz w:val="16"/>
        </w:rPr>
        <w:t xml:space="preserve">.10 Current trends indicate that </w:t>
      </w:r>
      <w:r w:rsidRPr="004D6376">
        <w:rPr>
          <w:rStyle w:val="StyleUnderline"/>
        </w:rPr>
        <w:t xml:space="preserve">terrorist organizations such as </w:t>
      </w:r>
      <w:r w:rsidRPr="00E8432F">
        <w:rPr>
          <w:sz w:val="16"/>
        </w:rPr>
        <w:t>Lashkar e-</w:t>
      </w:r>
      <w:proofErr w:type="spellStart"/>
      <w:r w:rsidRPr="00E8432F">
        <w:rPr>
          <w:sz w:val="16"/>
        </w:rPr>
        <w:t>Tayyibah</w:t>
      </w:r>
      <w:proofErr w:type="spellEnd"/>
      <w:r w:rsidRPr="00E8432F">
        <w:rPr>
          <w:sz w:val="16"/>
        </w:rPr>
        <w:t xml:space="preserve"> (</w:t>
      </w:r>
      <w:proofErr w:type="spellStart"/>
      <w:r w:rsidRPr="0068795E">
        <w:rPr>
          <w:rStyle w:val="StyleUnderline"/>
          <w:highlight w:val="cyan"/>
        </w:rPr>
        <w:t>LeT</w:t>
      </w:r>
      <w:proofErr w:type="spellEnd"/>
      <w:r w:rsidRPr="00E8432F">
        <w:rPr>
          <w:sz w:val="16"/>
          <w:highlight w:val="cyan"/>
        </w:rPr>
        <w:t xml:space="preserve">) </w:t>
      </w:r>
      <w:r w:rsidRPr="0068795E">
        <w:rPr>
          <w:rStyle w:val="StyleUnderline"/>
          <w:highlight w:val="cyan"/>
        </w:rPr>
        <w:t>and</w:t>
      </w:r>
      <w:r w:rsidRPr="004D6376">
        <w:rPr>
          <w:rStyle w:val="StyleUnderline"/>
        </w:rPr>
        <w:t xml:space="preserve"> </w:t>
      </w:r>
      <w:r w:rsidRPr="00E8432F">
        <w:rPr>
          <w:sz w:val="16"/>
        </w:rPr>
        <w:t>al-</w:t>
      </w:r>
      <w:proofErr w:type="spellStart"/>
      <w:r w:rsidRPr="00E8432F">
        <w:rPr>
          <w:sz w:val="16"/>
        </w:rPr>
        <w:t>Qa’ida</w:t>
      </w:r>
      <w:proofErr w:type="spellEnd"/>
      <w:r w:rsidRPr="00E8432F">
        <w:rPr>
          <w:sz w:val="16"/>
        </w:rPr>
        <w:t xml:space="preserve"> in Iraq (</w:t>
      </w:r>
      <w:r w:rsidRPr="0068795E">
        <w:rPr>
          <w:rStyle w:val="StyleUnderline"/>
          <w:highlight w:val="cyan"/>
        </w:rPr>
        <w:t>AQI</w:t>
      </w:r>
      <w:r w:rsidRPr="00E8432F">
        <w:rPr>
          <w:sz w:val="16"/>
          <w:highlight w:val="cyan"/>
        </w:rPr>
        <w:t xml:space="preserve">) </w:t>
      </w:r>
      <w:r w:rsidRPr="0068795E">
        <w:rPr>
          <w:rStyle w:val="StyleUnderline"/>
          <w:highlight w:val="cyan"/>
        </w:rPr>
        <w:t>are investing</w:t>
      </w:r>
      <w:r w:rsidRPr="004D6376">
        <w:rPr>
          <w:rStyle w:val="StyleUnderline"/>
        </w:rPr>
        <w:t xml:space="preserve"> heavily </w:t>
      </w:r>
      <w:r w:rsidRPr="0068795E">
        <w:rPr>
          <w:rStyle w:val="StyleUnderline"/>
          <w:highlight w:val="cyan"/>
        </w:rPr>
        <w:t>in</w:t>
      </w:r>
      <w:r w:rsidRPr="004D6376">
        <w:rPr>
          <w:rStyle w:val="StyleUnderline"/>
        </w:rPr>
        <w:t xml:space="preserve"> the </w:t>
      </w:r>
      <w:r w:rsidRPr="0068795E">
        <w:rPr>
          <w:rStyle w:val="StyleUnderline"/>
          <w:highlight w:val="cyan"/>
        </w:rPr>
        <w:t>education</w:t>
      </w:r>
      <w:r w:rsidRPr="004D6376">
        <w:rPr>
          <w:rStyle w:val="StyleUnderline"/>
        </w:rPr>
        <w:t xml:space="preserve"> of select members </w:t>
      </w:r>
      <w:r w:rsidRPr="0068795E">
        <w:rPr>
          <w:rStyle w:val="StyleUnderline"/>
          <w:highlight w:val="cyan"/>
        </w:rPr>
        <w:t>in</w:t>
      </w:r>
      <w:r w:rsidRPr="004D6376">
        <w:rPr>
          <w:rStyle w:val="StyleUnderline"/>
        </w:rPr>
        <w:t xml:space="preserve"> the fields of </w:t>
      </w:r>
      <w:r w:rsidRPr="0068795E">
        <w:rPr>
          <w:rStyle w:val="StyleUnderline"/>
          <w:highlight w:val="cyan"/>
        </w:rPr>
        <w:t>computer</w:t>
      </w:r>
      <w:r w:rsidRPr="004D6376">
        <w:rPr>
          <w:rStyle w:val="StyleUnderline"/>
        </w:rPr>
        <w:t xml:space="preserve"> and electrical </w:t>
      </w:r>
      <w:r w:rsidRPr="0068795E">
        <w:rPr>
          <w:rStyle w:val="StyleUnderline"/>
          <w:highlight w:val="cyan"/>
        </w:rPr>
        <w:t>engineering</w:t>
      </w:r>
      <w:r w:rsidRPr="004D6376">
        <w:rPr>
          <w:rStyle w:val="StyleUnderline"/>
        </w:rPr>
        <w:t>.</w:t>
      </w:r>
      <w:r w:rsidRPr="00E8432F">
        <w:rPr>
          <w:sz w:val="16"/>
        </w:rPr>
        <w:t xml:space="preserve">11 Ayman al </w:t>
      </w:r>
      <w:r w:rsidRPr="0068795E">
        <w:rPr>
          <w:rStyle w:val="StyleUnderline"/>
          <w:highlight w:val="cyan"/>
        </w:rPr>
        <w:t>Zawahiri counseled</w:t>
      </w:r>
      <w:r w:rsidRPr="00E8432F">
        <w:rPr>
          <w:sz w:val="16"/>
        </w:rPr>
        <w:t xml:space="preserve"> deceased AQI leader Abu </w:t>
      </w:r>
      <w:proofErr w:type="spellStart"/>
      <w:r w:rsidRPr="00E8432F">
        <w:rPr>
          <w:sz w:val="16"/>
        </w:rPr>
        <w:t>Musab</w:t>
      </w:r>
      <w:proofErr w:type="spellEnd"/>
      <w:r w:rsidRPr="00E8432F">
        <w:rPr>
          <w:sz w:val="16"/>
        </w:rPr>
        <w:t xml:space="preserve"> al Zarqawi </w:t>
      </w:r>
      <w:r w:rsidRPr="004D6376">
        <w:rPr>
          <w:rStyle w:val="StyleUnderline"/>
        </w:rPr>
        <w:t xml:space="preserve">that half of </w:t>
      </w:r>
      <w:r w:rsidRPr="0068795E">
        <w:rPr>
          <w:rStyle w:val="StyleUnderline"/>
          <w:highlight w:val="cyan"/>
        </w:rPr>
        <w:t>the battle</w:t>
      </w:r>
      <w:r w:rsidRPr="004D6376">
        <w:rPr>
          <w:rStyle w:val="StyleUnderline"/>
        </w:rPr>
        <w:t xml:space="preserve"> for Islam </w:t>
      </w:r>
      <w:r w:rsidRPr="0068795E">
        <w:rPr>
          <w:rStyle w:val="StyleUnderline"/>
          <w:highlight w:val="cyan"/>
        </w:rPr>
        <w:t>should</w:t>
      </w:r>
      <w:r w:rsidRPr="004D6376">
        <w:rPr>
          <w:rStyle w:val="StyleUnderline"/>
        </w:rPr>
        <w:t xml:space="preserve"> </w:t>
      </w:r>
      <w:r w:rsidRPr="0068795E">
        <w:rPr>
          <w:rStyle w:val="StyleUnderline"/>
          <w:highlight w:val="cyan"/>
        </w:rPr>
        <w:t>be</w:t>
      </w:r>
      <w:r w:rsidRPr="004D6376">
        <w:rPr>
          <w:rStyle w:val="StyleUnderline"/>
        </w:rPr>
        <w:t xml:space="preserve"> waged </w:t>
      </w:r>
      <w:r w:rsidRPr="0068795E">
        <w:rPr>
          <w:rStyle w:val="StyleUnderline"/>
          <w:highlight w:val="cyan"/>
        </w:rPr>
        <w:t>on the internet</w:t>
      </w:r>
      <w:r w:rsidRPr="004D6376">
        <w:rPr>
          <w:rStyle w:val="StyleUnderline"/>
        </w:rPr>
        <w:t xml:space="preserve"> and</w:t>
      </w:r>
      <w:r w:rsidRPr="00E8432F">
        <w:rPr>
          <w:sz w:val="16"/>
        </w:rPr>
        <w:t xml:space="preserve"> he </w:t>
      </w:r>
      <w:r w:rsidRPr="004D6376">
        <w:rPr>
          <w:rStyle w:val="StyleUnderline"/>
        </w:rPr>
        <w:t>constantly</w:t>
      </w:r>
      <w:r w:rsidRPr="00E8432F">
        <w:rPr>
          <w:sz w:val="16"/>
        </w:rPr>
        <w:t xml:space="preserve"> </w:t>
      </w:r>
      <w:r w:rsidRPr="004D6376">
        <w:rPr>
          <w:rStyle w:val="StyleUnderline"/>
        </w:rPr>
        <w:t>stressed</w:t>
      </w:r>
      <w:r w:rsidRPr="00E8432F">
        <w:rPr>
          <w:sz w:val="16"/>
        </w:rPr>
        <w:t xml:space="preserve"> to Zarqawi </w:t>
      </w:r>
      <w:r w:rsidRPr="004D6376">
        <w:rPr>
          <w:rStyle w:val="StyleUnderline"/>
        </w:rPr>
        <w:t>the importance of digital information operations</w:t>
      </w:r>
      <w:r w:rsidRPr="00E8432F">
        <w:rPr>
          <w:sz w:val="16"/>
        </w:rPr>
        <w:t>.12</w:t>
      </w:r>
    </w:p>
    <w:p w:rsidR="002105BC" w:rsidRPr="00E8432F" w:rsidRDefault="002105BC" w:rsidP="002105BC">
      <w:pPr>
        <w:rPr>
          <w:sz w:val="16"/>
        </w:rPr>
      </w:pPr>
      <w:r w:rsidRPr="004D6376">
        <w:rPr>
          <w:rStyle w:val="StyleUnderline"/>
        </w:rPr>
        <w:t>In order to pay for their operations, terrorist groups have begun to resort to various forms of computer-assisted robbery and identity theft</w:t>
      </w:r>
      <w:r w:rsidRPr="00E8432F">
        <w:rPr>
          <w:sz w:val="16"/>
        </w:rPr>
        <w:t xml:space="preserve">. </w:t>
      </w:r>
      <w:r w:rsidRPr="0068795E">
        <w:rPr>
          <w:rStyle w:val="Emphasis"/>
          <w:highlight w:val="cyan"/>
        </w:rPr>
        <w:t>Cybercrime has become</w:t>
      </w:r>
      <w:r w:rsidRPr="004D6376">
        <w:rPr>
          <w:rStyle w:val="Emphasis"/>
        </w:rPr>
        <w:t xml:space="preserve"> so </w:t>
      </w:r>
      <w:r w:rsidRPr="0068795E">
        <w:rPr>
          <w:rStyle w:val="Emphasis"/>
          <w:highlight w:val="cyan"/>
        </w:rPr>
        <w:t>important to financing</w:t>
      </w:r>
      <w:r w:rsidRPr="004D6376">
        <w:rPr>
          <w:rStyle w:val="Emphasis"/>
        </w:rPr>
        <w:t xml:space="preserve"> their </w:t>
      </w:r>
      <w:r w:rsidRPr="0068795E">
        <w:rPr>
          <w:rStyle w:val="Emphasis"/>
          <w:highlight w:val="cyan"/>
        </w:rPr>
        <w:t>operations</w:t>
      </w:r>
      <w:r w:rsidRPr="004D6376">
        <w:rPr>
          <w:rStyle w:val="Emphasis"/>
        </w:rPr>
        <w:t>,</w:t>
      </w:r>
      <w:r w:rsidRPr="004D6376">
        <w:rPr>
          <w:rStyle w:val="StyleUnderline"/>
        </w:rPr>
        <w:t xml:space="preserve"> that it now surpasses drug trafficking</w:t>
      </w:r>
      <w:r w:rsidRPr="00E8432F">
        <w:rPr>
          <w:sz w:val="16"/>
        </w:rPr>
        <w:t xml:space="preserve"> as a source of income to fund their operations.13 </w:t>
      </w:r>
      <w:proofErr w:type="gramStart"/>
      <w:r w:rsidRPr="00E8432F">
        <w:rPr>
          <w:sz w:val="16"/>
        </w:rPr>
        <w:t>During</w:t>
      </w:r>
      <w:proofErr w:type="gramEnd"/>
      <w:r w:rsidRPr="00E8432F">
        <w:rPr>
          <w:sz w:val="16"/>
        </w:rPr>
        <w:t xml:space="preserve"> their investigation into the 2002 Bali bombing by Jemaah Islamiyah, the Indonesian police discovered that the attack was financed through computer credit card fraud.14</w:t>
      </w:r>
    </w:p>
    <w:p w:rsidR="002105BC" w:rsidRPr="00873579" w:rsidRDefault="002105BC" w:rsidP="002105BC">
      <w:pPr>
        <w:rPr>
          <w:rStyle w:val="StyleUnderline"/>
          <w:b/>
        </w:rPr>
      </w:pPr>
      <w:r w:rsidRPr="004D6376">
        <w:rPr>
          <w:rStyle w:val="StyleUnderline"/>
        </w:rPr>
        <w:t xml:space="preserve">More disturbing </w:t>
      </w:r>
      <w:r w:rsidRPr="00E8432F">
        <w:rPr>
          <w:sz w:val="16"/>
        </w:rPr>
        <w:t xml:space="preserve">than terror financing, </w:t>
      </w:r>
      <w:r w:rsidRPr="004D6376">
        <w:rPr>
          <w:rStyle w:val="StyleUnderline"/>
        </w:rPr>
        <w:t>is the</w:t>
      </w:r>
      <w:r w:rsidRPr="00E8432F">
        <w:rPr>
          <w:sz w:val="16"/>
        </w:rPr>
        <w:t xml:space="preserve"> implementation of a </w:t>
      </w:r>
      <w:r w:rsidRPr="004D6376">
        <w:rPr>
          <w:rStyle w:val="StyleUnderline"/>
        </w:rPr>
        <w:t>worldwide recruiting drive, launched by al-</w:t>
      </w:r>
      <w:proofErr w:type="spellStart"/>
      <w:r w:rsidRPr="004D6376">
        <w:rPr>
          <w:rStyle w:val="StyleUnderline"/>
        </w:rPr>
        <w:t>Qa’ida</w:t>
      </w:r>
      <w:proofErr w:type="spellEnd"/>
      <w:r w:rsidRPr="004D6376">
        <w:rPr>
          <w:rStyle w:val="StyleUnderline"/>
        </w:rPr>
        <w:t xml:space="preserve"> in order to co-opt computer and electrical engineers who already possess advanced degrees</w:t>
      </w:r>
      <w:r w:rsidRPr="00E8432F">
        <w:rPr>
          <w:sz w:val="16"/>
        </w:rPr>
        <w:t xml:space="preserve"> from elite universities. Before their demise, Al-</w:t>
      </w:r>
      <w:proofErr w:type="spellStart"/>
      <w:r w:rsidRPr="00E8432F">
        <w:rPr>
          <w:sz w:val="16"/>
        </w:rPr>
        <w:t>Qa’ida</w:t>
      </w:r>
      <w:proofErr w:type="spellEnd"/>
      <w:r w:rsidRPr="00E8432F">
        <w:rPr>
          <w:sz w:val="16"/>
        </w:rPr>
        <w:t xml:space="preserve"> in the Arabian Peninsula (</w:t>
      </w:r>
      <w:r w:rsidRPr="004D6376">
        <w:rPr>
          <w:rStyle w:val="StyleUnderline"/>
        </w:rPr>
        <w:t>AQAP</w:t>
      </w:r>
      <w:r w:rsidRPr="00E8432F">
        <w:rPr>
          <w:sz w:val="16"/>
        </w:rPr>
        <w:t xml:space="preserve">) leaders Anwar al </w:t>
      </w:r>
      <w:proofErr w:type="spellStart"/>
      <w:r w:rsidRPr="00E8432F">
        <w:rPr>
          <w:sz w:val="16"/>
        </w:rPr>
        <w:t>Awlaki</w:t>
      </w:r>
      <w:proofErr w:type="spellEnd"/>
      <w:r w:rsidRPr="00E8432F">
        <w:rPr>
          <w:sz w:val="16"/>
        </w:rPr>
        <w:t xml:space="preserve"> and Inspire Magazine editor-in-chief Samir Kahn </w:t>
      </w:r>
      <w:r w:rsidRPr="004D6376">
        <w:rPr>
          <w:rStyle w:val="StyleUnderline"/>
        </w:rPr>
        <w:t>were posting high-tech want ads</w:t>
      </w:r>
      <w:r w:rsidRPr="00E8432F">
        <w:rPr>
          <w:sz w:val="16"/>
        </w:rPr>
        <w:t xml:space="preserve"> in their jihadi circular on the internet in order </w:t>
      </w:r>
      <w:r w:rsidRPr="004D6376">
        <w:rPr>
          <w:rStyle w:val="StyleUnderline"/>
        </w:rPr>
        <w:t>to elicit acts of terror by homegrown western Muslims</w:t>
      </w:r>
      <w:r w:rsidRPr="00E8432F">
        <w:rPr>
          <w:sz w:val="16"/>
        </w:rPr>
        <w:t xml:space="preserve">. The two also posted numerous want-ads to recruit individuals who possessed high-tech degrees.15 As we shall learn, </w:t>
      </w:r>
      <w:r w:rsidRPr="00873579">
        <w:rPr>
          <w:b/>
          <w:u w:val="single"/>
        </w:rPr>
        <w:t xml:space="preserve">the </w:t>
      </w:r>
      <w:r w:rsidRPr="0068795E">
        <w:rPr>
          <w:rStyle w:val="StyleUnderline"/>
          <w:highlight w:val="cyan"/>
        </w:rPr>
        <w:t>lack of</w:t>
      </w:r>
      <w:r w:rsidRPr="00873579">
        <w:rPr>
          <w:rStyle w:val="StyleUnderline"/>
        </w:rPr>
        <w:t xml:space="preserve"> an </w:t>
      </w:r>
      <w:r w:rsidRPr="0068795E">
        <w:rPr>
          <w:rStyle w:val="StyleUnderline"/>
          <w:highlight w:val="cyan"/>
        </w:rPr>
        <w:t>effective</w:t>
      </w:r>
      <w:r w:rsidRPr="00873579">
        <w:rPr>
          <w:rStyle w:val="StyleUnderline"/>
        </w:rPr>
        <w:t xml:space="preserve"> U. S. </w:t>
      </w:r>
      <w:r w:rsidRPr="0068795E">
        <w:rPr>
          <w:rStyle w:val="StyleUnderline"/>
          <w:highlight w:val="cyan"/>
        </w:rPr>
        <w:t>CT Cyber</w:t>
      </w:r>
      <w:r w:rsidRPr="00873579">
        <w:rPr>
          <w:rStyle w:val="StyleUnderline"/>
        </w:rPr>
        <w:t xml:space="preserve"> policy </w:t>
      </w:r>
      <w:r w:rsidRPr="0068795E">
        <w:rPr>
          <w:rStyle w:val="StyleUnderline"/>
          <w:highlight w:val="cyan"/>
        </w:rPr>
        <w:t>prevented</w:t>
      </w:r>
      <w:r w:rsidRPr="00873579">
        <w:rPr>
          <w:rStyle w:val="StyleUnderline"/>
        </w:rPr>
        <w:t xml:space="preserve"> the </w:t>
      </w:r>
      <w:r w:rsidRPr="0068795E">
        <w:rPr>
          <w:rStyle w:val="StyleUnderline"/>
          <w:highlight w:val="cyan"/>
        </w:rPr>
        <w:t>timely interdiction and</w:t>
      </w:r>
      <w:r w:rsidRPr="00873579">
        <w:rPr>
          <w:rStyle w:val="StyleUnderline"/>
        </w:rPr>
        <w:t xml:space="preserve">/or </w:t>
      </w:r>
      <w:r w:rsidRPr="0068795E">
        <w:rPr>
          <w:rStyle w:val="StyleUnderline"/>
          <w:highlight w:val="cyan"/>
        </w:rPr>
        <w:t>manipulation</w:t>
      </w:r>
      <w:r w:rsidRPr="00873579">
        <w:rPr>
          <w:rStyle w:val="StyleUnderline"/>
        </w:rPr>
        <w:t xml:space="preserve"> </w:t>
      </w:r>
      <w:r w:rsidRPr="0068795E">
        <w:rPr>
          <w:rStyle w:val="StyleUnderline"/>
          <w:highlight w:val="cyan"/>
        </w:rPr>
        <w:t>of</w:t>
      </w:r>
      <w:r w:rsidRPr="00873579">
        <w:rPr>
          <w:rStyle w:val="StyleUnderline"/>
        </w:rPr>
        <w:t xml:space="preserve"> the data on </w:t>
      </w:r>
      <w:r w:rsidRPr="0068795E">
        <w:rPr>
          <w:rStyle w:val="StyleUnderline"/>
          <w:highlight w:val="cyan"/>
        </w:rPr>
        <w:t>this website</w:t>
      </w:r>
      <w:r w:rsidRPr="00873579">
        <w:rPr>
          <w:rStyle w:val="StyleUnderline"/>
        </w:rPr>
        <w:t xml:space="preserve">--action that could have been used </w:t>
      </w:r>
      <w:r w:rsidRPr="0068795E">
        <w:rPr>
          <w:rStyle w:val="StyleUnderline"/>
          <w:highlight w:val="cyan"/>
        </w:rPr>
        <w:t>to</w:t>
      </w:r>
      <w:r w:rsidRPr="00873579">
        <w:rPr>
          <w:rStyle w:val="StyleUnderline"/>
        </w:rPr>
        <w:t xml:space="preserve"> not only </w:t>
      </w:r>
      <w:r w:rsidRPr="0068795E">
        <w:rPr>
          <w:rStyle w:val="StyleUnderline"/>
          <w:highlight w:val="cyan"/>
        </w:rPr>
        <w:t>thwart AQAP’s</w:t>
      </w:r>
      <w:r w:rsidRPr="00873579">
        <w:rPr>
          <w:rStyle w:val="StyleUnderline"/>
        </w:rPr>
        <w:t xml:space="preserve"> cyber </w:t>
      </w:r>
      <w:r w:rsidRPr="0068795E">
        <w:rPr>
          <w:rStyle w:val="StyleUnderline"/>
          <w:highlight w:val="cyan"/>
        </w:rPr>
        <w:t>efforts</w:t>
      </w:r>
      <w:r w:rsidRPr="00873579">
        <w:rPr>
          <w:rStyle w:val="StyleUnderline"/>
        </w:rPr>
        <w:t>, but could have been used to create physical vulnerabilities within the organization as well.</w:t>
      </w:r>
    </w:p>
    <w:p w:rsidR="002105BC" w:rsidRPr="00E8432F" w:rsidRDefault="002105BC" w:rsidP="002105BC">
      <w:pPr>
        <w:rPr>
          <w:sz w:val="16"/>
        </w:rPr>
      </w:pPr>
      <w:r w:rsidRPr="00E8432F">
        <w:rPr>
          <w:sz w:val="16"/>
        </w:rPr>
        <w:t xml:space="preserve">The plots that could be hatched by heavily recruited techno-savvy terrorists are especially horrifying. </w:t>
      </w:r>
      <w:r w:rsidRPr="004D6376">
        <w:rPr>
          <w:rStyle w:val="Emphasis"/>
        </w:rPr>
        <w:t>Imagine</w:t>
      </w:r>
      <w:r w:rsidRPr="00E8432F">
        <w:rPr>
          <w:sz w:val="16"/>
        </w:rPr>
        <w:t xml:space="preserve"> if you will, </w:t>
      </w:r>
      <w:r w:rsidRPr="004D6376">
        <w:rPr>
          <w:rStyle w:val="Emphasis"/>
        </w:rPr>
        <w:t xml:space="preserve">the </w:t>
      </w:r>
      <w:r w:rsidRPr="0068795E">
        <w:rPr>
          <w:rStyle w:val="Emphasis"/>
          <w:highlight w:val="cyan"/>
        </w:rPr>
        <w:t>mayhem</w:t>
      </w:r>
      <w:r w:rsidRPr="004D6376">
        <w:rPr>
          <w:rStyle w:val="Emphasis"/>
        </w:rPr>
        <w:t xml:space="preserve"> that could be </w:t>
      </w:r>
      <w:r w:rsidRPr="0068795E">
        <w:rPr>
          <w:rStyle w:val="Emphasis"/>
          <w:highlight w:val="cyan"/>
        </w:rPr>
        <w:t>unleashed by a terrorist</w:t>
      </w:r>
      <w:r w:rsidRPr="004D6376">
        <w:rPr>
          <w:rStyle w:val="Emphasis"/>
        </w:rPr>
        <w:t xml:space="preserve">, who </w:t>
      </w:r>
      <w:r w:rsidRPr="0068795E">
        <w:rPr>
          <w:rStyle w:val="Emphasis"/>
          <w:highlight w:val="cyan"/>
        </w:rPr>
        <w:t>using the internet, pilots</w:t>
      </w:r>
      <w:r w:rsidRPr="004D6376">
        <w:rPr>
          <w:rStyle w:val="Emphasis"/>
        </w:rPr>
        <w:t xml:space="preserve"> </w:t>
      </w:r>
      <w:r w:rsidRPr="0068795E">
        <w:rPr>
          <w:rStyle w:val="Emphasis"/>
          <w:highlight w:val="cyan"/>
        </w:rPr>
        <w:t>multiple unmanned aircraft armed with explosive, chemical, or biological payloads</w:t>
      </w:r>
      <w:r w:rsidRPr="00E8432F">
        <w:rPr>
          <w:sz w:val="16"/>
        </w:rPr>
        <w:t xml:space="preserve">. A hint of this frightening scenario came to pass when FBI foiled a plot by </w:t>
      </w:r>
      <w:proofErr w:type="spellStart"/>
      <w:r w:rsidRPr="004D6376">
        <w:rPr>
          <w:rStyle w:val="StyleUnderline"/>
        </w:rPr>
        <w:t>Rezwan</w:t>
      </w:r>
      <w:proofErr w:type="spellEnd"/>
      <w:r w:rsidRPr="004D6376">
        <w:rPr>
          <w:rStyle w:val="StyleUnderline"/>
        </w:rPr>
        <w:t xml:space="preserve"> </w:t>
      </w:r>
      <w:proofErr w:type="spellStart"/>
      <w:r w:rsidRPr="004D6376">
        <w:rPr>
          <w:rStyle w:val="StyleUnderline"/>
        </w:rPr>
        <w:t>Ferdaus</w:t>
      </w:r>
      <w:proofErr w:type="spellEnd"/>
      <w:r w:rsidRPr="00E8432F">
        <w:rPr>
          <w:sz w:val="16"/>
        </w:rPr>
        <w:t xml:space="preserve">, a young Bangladeshi-American physicist, who </w:t>
      </w:r>
      <w:r w:rsidRPr="004D6376">
        <w:rPr>
          <w:rStyle w:val="StyleUnderline"/>
        </w:rPr>
        <w:t>was arrested while in the process of developing the means to fly remote-controlled aircraft packed with explosives into the U. S. Capitol</w:t>
      </w:r>
      <w:r w:rsidRPr="00E8432F">
        <w:rPr>
          <w:sz w:val="16"/>
        </w:rPr>
        <w:t xml:space="preserve"> and the Pentagon.(Valencia, Milton J. and Ballou, Brian R. 2011, A1) </w:t>
      </w:r>
      <w:r w:rsidRPr="004D6376">
        <w:rPr>
          <w:rStyle w:val="StyleUnderline"/>
        </w:rPr>
        <w:t>Another</w:t>
      </w:r>
      <w:r w:rsidRPr="00E8432F">
        <w:rPr>
          <w:sz w:val="16"/>
        </w:rPr>
        <w:t xml:space="preserve"> terrifying </w:t>
      </w:r>
      <w:r w:rsidRPr="004D6376">
        <w:rPr>
          <w:rStyle w:val="StyleUnderline"/>
        </w:rPr>
        <w:t>possibility consists of</w:t>
      </w:r>
      <w:r w:rsidRPr="00E8432F">
        <w:rPr>
          <w:sz w:val="16"/>
        </w:rPr>
        <w:t xml:space="preserve"> dozens, if not </w:t>
      </w:r>
      <w:r w:rsidRPr="004D6376">
        <w:rPr>
          <w:rStyle w:val="StyleUnderline"/>
        </w:rPr>
        <w:t>hundreds of improvised explosive devices igniting simultaneously through the</w:t>
      </w:r>
      <w:r w:rsidRPr="00E8432F">
        <w:rPr>
          <w:sz w:val="16"/>
        </w:rPr>
        <w:t xml:space="preserve"> instantaneity of the </w:t>
      </w:r>
      <w:r w:rsidRPr="004D6376">
        <w:rPr>
          <w:rStyle w:val="StyleUnderline"/>
        </w:rPr>
        <w:t>internet</w:t>
      </w:r>
      <w:r w:rsidRPr="00E8432F">
        <w:rPr>
          <w:sz w:val="16"/>
        </w:rPr>
        <w:t xml:space="preserve">. The process of perfecting </w:t>
      </w:r>
      <w:r w:rsidRPr="004D6376">
        <w:rPr>
          <w:rStyle w:val="StyleUnderline"/>
        </w:rPr>
        <w:t>this method</w:t>
      </w:r>
      <w:r w:rsidRPr="00E8432F">
        <w:rPr>
          <w:sz w:val="16"/>
        </w:rPr>
        <w:t xml:space="preserve"> of terrorist attack </w:t>
      </w:r>
      <w:r w:rsidRPr="004D6376">
        <w:rPr>
          <w:rStyle w:val="StyleUnderline"/>
        </w:rPr>
        <w:t>was proven</w:t>
      </w:r>
      <w:r w:rsidRPr="00E8432F">
        <w:rPr>
          <w:sz w:val="16"/>
        </w:rPr>
        <w:t xml:space="preserve"> to be well on its way to fruition, as was evident </w:t>
      </w:r>
      <w:r w:rsidRPr="004D6376">
        <w:rPr>
          <w:rStyle w:val="StyleUnderline"/>
        </w:rPr>
        <w:t>after the capture of numerous</w:t>
      </w:r>
      <w:r w:rsidRPr="00E8432F">
        <w:rPr>
          <w:sz w:val="16"/>
        </w:rPr>
        <w:t xml:space="preserve"> Al-</w:t>
      </w:r>
      <w:proofErr w:type="spellStart"/>
      <w:r w:rsidRPr="00E8432F">
        <w:rPr>
          <w:sz w:val="16"/>
        </w:rPr>
        <w:t>Qa’ida</w:t>
      </w:r>
      <w:proofErr w:type="spellEnd"/>
      <w:r w:rsidRPr="00E8432F">
        <w:rPr>
          <w:sz w:val="16"/>
        </w:rPr>
        <w:t xml:space="preserve"> in Iraq (</w:t>
      </w:r>
      <w:r w:rsidRPr="004D6376">
        <w:rPr>
          <w:rStyle w:val="StyleUnderline"/>
        </w:rPr>
        <w:t>AQI</w:t>
      </w:r>
      <w:r w:rsidRPr="00E8432F">
        <w:rPr>
          <w:sz w:val="16"/>
        </w:rPr>
        <w:t>) improvised explosive device (</w:t>
      </w:r>
      <w:r w:rsidRPr="004D6376">
        <w:rPr>
          <w:rStyle w:val="StyleUnderline"/>
        </w:rPr>
        <w:t>IED</w:t>
      </w:r>
      <w:r w:rsidRPr="00E8432F">
        <w:rPr>
          <w:sz w:val="16"/>
        </w:rPr>
        <w:t xml:space="preserve">) </w:t>
      </w:r>
      <w:r w:rsidRPr="004D6376">
        <w:rPr>
          <w:rStyle w:val="StyleUnderline"/>
        </w:rPr>
        <w:t>cell members</w:t>
      </w:r>
      <w:r w:rsidRPr="00E8432F">
        <w:rPr>
          <w:sz w:val="16"/>
        </w:rPr>
        <w:t>. These individuals were detained while in the possession of hundreds of digital tone multi-frequency (DTMF) boards that were purported to be used to simultaneously initiate multiple IEDs to destroy U. S. and Iraqi security forces.16</w:t>
      </w:r>
    </w:p>
    <w:p w:rsidR="002105BC" w:rsidRDefault="002105BC" w:rsidP="002105BC">
      <w:pPr>
        <w:rPr>
          <w:sz w:val="16"/>
        </w:rPr>
      </w:pPr>
      <w:r w:rsidRPr="00E8432F">
        <w:rPr>
          <w:sz w:val="16"/>
        </w:rPr>
        <w:t xml:space="preserve">Today </w:t>
      </w:r>
      <w:r w:rsidRPr="004D6376">
        <w:rPr>
          <w:rStyle w:val="StyleUnderline"/>
        </w:rPr>
        <w:t>these</w:t>
      </w:r>
      <w:r w:rsidRPr="00E8432F">
        <w:rPr>
          <w:sz w:val="16"/>
        </w:rPr>
        <w:t xml:space="preserve"> potential threats </w:t>
      </w:r>
      <w:r w:rsidRPr="004D6376">
        <w:rPr>
          <w:rStyle w:val="StyleUnderline"/>
        </w:rPr>
        <w:t>may seem far-fetched to some, but so did the concept of crashing jet airliners into the World Trade Center and</w:t>
      </w:r>
      <w:r w:rsidRPr="00E8432F">
        <w:rPr>
          <w:sz w:val="16"/>
        </w:rPr>
        <w:t xml:space="preserve"> the </w:t>
      </w:r>
      <w:r w:rsidRPr="004D6376">
        <w:rPr>
          <w:rStyle w:val="StyleUnderline"/>
        </w:rPr>
        <w:t>Pentagon</w:t>
      </w:r>
      <w:r w:rsidRPr="00E8432F">
        <w:rPr>
          <w:sz w:val="16"/>
        </w:rPr>
        <w:t xml:space="preserve"> prior to September 11th, 2001. </w:t>
      </w:r>
      <w:r w:rsidRPr="0068795E">
        <w:rPr>
          <w:rStyle w:val="StyleUnderline"/>
          <w:highlight w:val="cyan"/>
        </w:rPr>
        <w:t>These</w:t>
      </w:r>
      <w:r w:rsidRPr="00E8432F">
        <w:rPr>
          <w:sz w:val="16"/>
        </w:rPr>
        <w:t xml:space="preserve"> and other </w:t>
      </w:r>
      <w:r w:rsidRPr="004D6376">
        <w:rPr>
          <w:rStyle w:val="StyleUnderline"/>
        </w:rPr>
        <w:t xml:space="preserve">cyber-enabled terror plots </w:t>
      </w:r>
      <w:r w:rsidRPr="0068795E">
        <w:rPr>
          <w:rStyle w:val="StyleUnderline"/>
          <w:highlight w:val="cyan"/>
        </w:rPr>
        <w:t>are</w:t>
      </w:r>
      <w:r w:rsidRPr="00E8432F">
        <w:rPr>
          <w:sz w:val="16"/>
        </w:rPr>
        <w:t xml:space="preserve"> unfortunately </w:t>
      </w:r>
      <w:r w:rsidRPr="0068795E">
        <w:rPr>
          <w:rStyle w:val="Emphasis"/>
          <w:highlight w:val="cyan"/>
        </w:rPr>
        <w:t>far from fiction</w:t>
      </w:r>
      <w:r w:rsidRPr="0068795E">
        <w:rPr>
          <w:rStyle w:val="StyleUnderline"/>
          <w:highlight w:val="cyan"/>
        </w:rPr>
        <w:t>, as</w:t>
      </w:r>
      <w:r w:rsidRPr="004D6376">
        <w:rPr>
          <w:rStyle w:val="StyleUnderline"/>
        </w:rPr>
        <w:t xml:space="preserve"> their </w:t>
      </w:r>
      <w:r w:rsidRPr="0068795E">
        <w:rPr>
          <w:rStyle w:val="StyleUnderline"/>
          <w:highlight w:val="cyan"/>
        </w:rPr>
        <w:t>perpetrators were caught in the acts</w:t>
      </w:r>
      <w:r w:rsidRPr="004D6376">
        <w:rPr>
          <w:rStyle w:val="StyleUnderline"/>
        </w:rPr>
        <w:t xml:space="preserve"> </w:t>
      </w:r>
      <w:r w:rsidRPr="0068795E">
        <w:rPr>
          <w:rStyle w:val="StyleUnderline"/>
          <w:highlight w:val="cyan"/>
        </w:rPr>
        <w:t>of</w:t>
      </w:r>
      <w:r w:rsidRPr="004D6376">
        <w:rPr>
          <w:rStyle w:val="StyleUnderline"/>
        </w:rPr>
        <w:t xml:space="preserve"> planning or </w:t>
      </w:r>
      <w:r w:rsidRPr="0068795E">
        <w:rPr>
          <w:rStyle w:val="StyleUnderline"/>
          <w:highlight w:val="cyan"/>
        </w:rPr>
        <w:t>executing</w:t>
      </w:r>
      <w:r w:rsidRPr="004D6376">
        <w:rPr>
          <w:rStyle w:val="StyleUnderline"/>
        </w:rPr>
        <w:t xml:space="preserve"> them</w:t>
      </w:r>
      <w:r w:rsidRPr="00E8432F">
        <w:rPr>
          <w:sz w:val="16"/>
        </w:rPr>
        <w:t>. The cyber terror threats which emanate from the various international terrorist organizations around the globe are of a seminal concern to U. S. national decision-makers. Though significant, the task of countering these terrorists’ threats within cyberspace is anything but insurmountable, provided that those who are charged with exposing and attacking these networks are given the latitude to act effectively. The concerns of national leaders and their desires to exploit terrorist organizations in cyberspace are clearly evident in the content of numerous past, and current national security strategy documents.</w:t>
      </w:r>
    </w:p>
    <w:p w:rsidR="002105BC" w:rsidRPr="00164588" w:rsidRDefault="002105BC" w:rsidP="002105BC"/>
    <w:p w:rsidR="002105BC" w:rsidRPr="00D13E49" w:rsidRDefault="002105BC" w:rsidP="001C7AB3">
      <w:pPr>
        <w:rPr>
          <w:rStyle w:val="StyleUnderline"/>
          <w:sz w:val="16"/>
          <w:u w:val="none"/>
        </w:rPr>
      </w:pPr>
    </w:p>
    <w:p w:rsidR="001C7AB3" w:rsidRDefault="001C7AB3" w:rsidP="001C7AB3"/>
    <w:p w:rsidR="001C7AB3" w:rsidRPr="001C7AB3" w:rsidRDefault="001C7AB3" w:rsidP="001C7AB3"/>
    <w:p w:rsidR="00F7709F" w:rsidRDefault="00F7709F" w:rsidP="004E2C8F">
      <w:pPr>
        <w:pStyle w:val="Heading3"/>
      </w:pPr>
      <w:r>
        <w:t xml:space="preserve">2AC Cyber </w:t>
      </w:r>
      <w:proofErr w:type="spellStart"/>
      <w:r>
        <w:t>Adv</w:t>
      </w:r>
      <w:proofErr w:type="spellEnd"/>
      <w:r>
        <w:t>—Grid Impact—Yes Blackout</w:t>
      </w:r>
    </w:p>
    <w:p w:rsidR="00F7709F" w:rsidRDefault="00F7709F" w:rsidP="00F7709F"/>
    <w:p w:rsidR="00F7709F" w:rsidRPr="00114DFF" w:rsidRDefault="00F7709F" w:rsidP="00F7709F">
      <w:pPr>
        <w:pStyle w:val="Heading4"/>
      </w:pPr>
      <w:r>
        <w:t>Attacks collapse the grid—critical infrastructure is vulnerable</w:t>
      </w:r>
    </w:p>
    <w:p w:rsidR="00F7709F" w:rsidRPr="00114DFF" w:rsidRDefault="00F7709F" w:rsidP="00F7709F">
      <w:pPr>
        <w:rPr>
          <w:rStyle w:val="Style13ptBold"/>
        </w:rPr>
      </w:pPr>
      <w:proofErr w:type="spellStart"/>
      <w:r w:rsidRPr="00114DFF">
        <w:rPr>
          <w:rStyle w:val="Style13ptBold"/>
        </w:rPr>
        <w:t>Savenjie</w:t>
      </w:r>
      <w:proofErr w:type="spellEnd"/>
      <w:r w:rsidRPr="00114DFF">
        <w:rPr>
          <w:rStyle w:val="Style13ptBold"/>
        </w:rPr>
        <w:t xml:space="preserve"> 14 </w:t>
      </w:r>
    </w:p>
    <w:p w:rsidR="00F7709F" w:rsidRPr="00114DFF" w:rsidRDefault="00F7709F" w:rsidP="00F7709F">
      <w:proofErr w:type="spellStart"/>
      <w:r w:rsidRPr="00114DFF">
        <w:t>Davide</w:t>
      </w:r>
      <w:proofErr w:type="spellEnd"/>
      <w:r w:rsidRPr="00114DFF">
        <w:t xml:space="preserve"> and Ethan Howland, senior editors at Industry Dive, "Could terrorists really black out the power grid?</w:t>
      </w:r>
      <w:proofErr w:type="gramStart"/>
      <w:r w:rsidRPr="00114DFF">
        <w:t>",</w:t>
      </w:r>
      <w:proofErr w:type="gramEnd"/>
      <w:r w:rsidRPr="00114DFF">
        <w:t xml:space="preserve"> Utility Dive, March 24 2014, www.utilitydive.com/news/could-terrorists-really-black-out-the-power-grid/241192/</w:t>
      </w:r>
    </w:p>
    <w:p w:rsidR="00F7709F" w:rsidRDefault="00F7709F" w:rsidP="00F7709F">
      <w:pPr>
        <w:rPr>
          <w:sz w:val="16"/>
        </w:rPr>
      </w:pPr>
      <w:r w:rsidRPr="00114DFF">
        <w:rPr>
          <w:rStyle w:val="StyleUnderline"/>
        </w:rPr>
        <w:t xml:space="preserve">The possibility of </w:t>
      </w:r>
      <w:r w:rsidRPr="00C84E68">
        <w:rPr>
          <w:rStyle w:val="StyleUnderline"/>
          <w:highlight w:val="cyan"/>
        </w:rPr>
        <w:t>a terrorist</w:t>
      </w:r>
      <w:r w:rsidRPr="00114DFF">
        <w:rPr>
          <w:rStyle w:val="StyleUnderline"/>
        </w:rPr>
        <w:t xml:space="preserve"> attack </w:t>
      </w:r>
      <w:r w:rsidRPr="00C84E68">
        <w:rPr>
          <w:rStyle w:val="StyleUnderline"/>
          <w:highlight w:val="cyan"/>
        </w:rPr>
        <w:t>knocking out the</w:t>
      </w:r>
      <w:r w:rsidRPr="00114DFF">
        <w:rPr>
          <w:rStyle w:val="StyleUnderline"/>
        </w:rPr>
        <w:t xml:space="preserve"> power </w:t>
      </w:r>
      <w:r w:rsidRPr="00C84E68">
        <w:rPr>
          <w:rStyle w:val="StyleUnderline"/>
          <w:highlight w:val="cyan"/>
        </w:rPr>
        <w:t>grid</w:t>
      </w:r>
      <w:r w:rsidRPr="00114DFF">
        <w:rPr>
          <w:rStyle w:val="StyleUnderline"/>
        </w:rPr>
        <w:t xml:space="preserve"> makes for a good headline, but </w:t>
      </w:r>
      <w:r w:rsidRPr="00C84E68">
        <w:rPr>
          <w:rStyle w:val="StyleUnderline"/>
          <w:highlight w:val="cyan"/>
        </w:rPr>
        <w:t>could it</w:t>
      </w:r>
      <w:r w:rsidRPr="00114DFF">
        <w:rPr>
          <w:rStyle w:val="StyleUnderline"/>
        </w:rPr>
        <w:t xml:space="preserve"> really </w:t>
      </w:r>
      <w:r w:rsidRPr="00C84E68">
        <w:rPr>
          <w:rStyle w:val="StyleUnderline"/>
          <w:highlight w:val="cyan"/>
        </w:rPr>
        <w:t>happen?</w:t>
      </w:r>
      <w:r w:rsidRPr="00114DFF">
        <w:rPr>
          <w:rStyle w:val="StyleUnderline"/>
        </w:rPr>
        <w:t xml:space="preserve"> The U.S. Federal Energy Regulatory Commission (</w:t>
      </w:r>
      <w:r w:rsidRPr="00C84E68">
        <w:rPr>
          <w:rStyle w:val="StyleUnderline"/>
          <w:highlight w:val="cyan"/>
        </w:rPr>
        <w:t>FERC</w:t>
      </w:r>
      <w:r w:rsidRPr="00114DFF">
        <w:rPr>
          <w:rStyle w:val="StyleUnderline"/>
        </w:rPr>
        <w:t xml:space="preserve">) </w:t>
      </w:r>
      <w:r w:rsidRPr="00C84E68">
        <w:rPr>
          <w:rStyle w:val="StyleUnderline"/>
          <w:highlight w:val="cyan"/>
        </w:rPr>
        <w:t>says yes. If terrorists</w:t>
      </w:r>
      <w:r w:rsidRPr="00114DFF">
        <w:rPr>
          <w:rStyle w:val="StyleUnderline"/>
        </w:rPr>
        <w:t xml:space="preserve"> are ever able to </w:t>
      </w:r>
      <w:r w:rsidRPr="00C84E68">
        <w:rPr>
          <w:rStyle w:val="StyleUnderline"/>
          <w:highlight w:val="cyan"/>
        </w:rPr>
        <w:t>knock out nine</w:t>
      </w:r>
      <w:r w:rsidRPr="00114DFF">
        <w:rPr>
          <w:rStyle w:val="StyleUnderline"/>
        </w:rPr>
        <w:t xml:space="preserve"> of the nation's 55,000 </w:t>
      </w:r>
      <w:r w:rsidRPr="00C84E68">
        <w:rPr>
          <w:rStyle w:val="StyleUnderline"/>
          <w:highlight w:val="cyan"/>
        </w:rPr>
        <w:t>substations, the</w:t>
      </w:r>
      <w:r w:rsidRPr="00114DFF">
        <w:rPr>
          <w:rStyle w:val="StyleUnderline"/>
        </w:rPr>
        <w:t xml:space="preserve"> U.S. power </w:t>
      </w:r>
      <w:r w:rsidRPr="00C84E68">
        <w:rPr>
          <w:rStyle w:val="StyleUnderline"/>
          <w:highlight w:val="cyan"/>
        </w:rPr>
        <w:t>grid could suffer coast-to-coast blackouts lasting 18 months</w:t>
      </w:r>
      <w:r w:rsidRPr="00114DFF">
        <w:rPr>
          <w:rStyle w:val="StyleUnderline"/>
        </w:rPr>
        <w:t xml:space="preserve"> or more, according to leaked excerpts from a FERC report.</w:t>
      </w:r>
      <w:r>
        <w:rPr>
          <w:rStyle w:val="StyleUnderline"/>
        </w:rPr>
        <w:t xml:space="preserve"> </w:t>
      </w:r>
      <w:r w:rsidRPr="00114DFF">
        <w:rPr>
          <w:sz w:val="16"/>
        </w:rPr>
        <w:t xml:space="preserve">There are 30 substations in the U.S. that play a critical role in the nation's grid operations, the report said. If any nine of them were taken offline, there could be widespread blackouts for weeks — or far longer. Just because a crippling grid attack is possible, doesn't mean it's going to happen. But </w:t>
      </w:r>
      <w:r w:rsidRPr="00114DFF">
        <w:rPr>
          <w:rStyle w:val="StyleUnderline"/>
        </w:rPr>
        <w:t xml:space="preserve">terrorist </w:t>
      </w:r>
      <w:r w:rsidRPr="00C84E68">
        <w:rPr>
          <w:rStyle w:val="StyleUnderline"/>
          <w:highlight w:val="cyan"/>
        </w:rPr>
        <w:t>attacks</w:t>
      </w:r>
      <w:r w:rsidRPr="00114DFF">
        <w:rPr>
          <w:rStyle w:val="StyleUnderline"/>
        </w:rPr>
        <w:t xml:space="preserve"> on the power grid don't just make for good headlines — they</w:t>
      </w:r>
      <w:r w:rsidRPr="00C84E68">
        <w:rPr>
          <w:rStyle w:val="StyleUnderline"/>
          <w:highlight w:val="cyan"/>
        </w:rPr>
        <w:t>'re already happening.</w:t>
      </w:r>
      <w:r>
        <w:rPr>
          <w:rStyle w:val="StyleUnderline"/>
        </w:rPr>
        <w:t xml:space="preserve"> </w:t>
      </w:r>
      <w:r w:rsidRPr="00114DFF">
        <w:rPr>
          <w:sz w:val="16"/>
        </w:rPr>
        <w:t xml:space="preserve">Is the grid vulnerable to terrorist attacks? It's no surprise to see headlines warning that the grid is susceptible to attack. But why all the concern now? Well, it doesn't help that </w:t>
      </w:r>
      <w:r w:rsidRPr="00114DFF">
        <w:rPr>
          <w:rStyle w:val="StyleUnderline"/>
        </w:rPr>
        <w:t>a Pacific Gas &amp; Electric substation that feeds Silicon Valley was shot by snipers last year. And it's not the only such incident. A man tried to take down the power grid in central Arkansas by bringing down several power lines</w:t>
      </w:r>
      <w:r w:rsidRPr="00114DFF">
        <w:rPr>
          <w:sz w:val="16"/>
        </w:rPr>
        <w:t xml:space="preserve"> (with a stolen tractor and a passing train) </w:t>
      </w:r>
      <w:r w:rsidRPr="00114DFF">
        <w:rPr>
          <w:rStyle w:val="StyleUnderline"/>
        </w:rPr>
        <w:t>and setting a substation on fire, causing $2 million worth of damage.</w:t>
      </w:r>
      <w:r>
        <w:rPr>
          <w:rStyle w:val="StyleUnderline"/>
        </w:rPr>
        <w:t xml:space="preserve"> </w:t>
      </w:r>
      <w:r w:rsidRPr="00114DFF">
        <w:rPr>
          <w:rStyle w:val="StyleUnderline"/>
        </w:rPr>
        <w:t>These attacks show the grid is vulnerable to terrorism, a finding confirmed by a previously classified report sponsored by the U.S. Department of Homeland Security.</w:t>
      </w:r>
      <w:r>
        <w:rPr>
          <w:rStyle w:val="StyleUnderline"/>
        </w:rPr>
        <w:t xml:space="preserve"> </w:t>
      </w:r>
      <w:r w:rsidRPr="00114DFF">
        <w:rPr>
          <w:rStyle w:val="StyleUnderline"/>
        </w:rPr>
        <w:t>Leaked portions of the FERC report paint a dark picture. "Destroy nine interconnection substations and a transformer manufacturer and the entire United States grid would be down for at least 18 months, probably longer," a summary of the report reads.</w:t>
      </w:r>
      <w:r>
        <w:rPr>
          <w:rStyle w:val="StyleUnderline"/>
        </w:rPr>
        <w:t xml:space="preserve"> </w:t>
      </w:r>
      <w:r w:rsidRPr="00114DFF">
        <w:rPr>
          <w:sz w:val="16"/>
        </w:rPr>
        <w:t xml:space="preserve">Perhaps most disturbingly, </w:t>
      </w:r>
      <w:r w:rsidRPr="00C84E68">
        <w:rPr>
          <w:rStyle w:val="StyleUnderline"/>
          <w:highlight w:val="cyan"/>
        </w:rPr>
        <w:t>the California</w:t>
      </w:r>
      <w:r w:rsidRPr="00114DFF">
        <w:rPr>
          <w:rStyle w:val="StyleUnderline"/>
        </w:rPr>
        <w:t xml:space="preserve"> substation </w:t>
      </w:r>
      <w:r w:rsidRPr="00C84E68">
        <w:rPr>
          <w:rStyle w:val="StyleUnderline"/>
          <w:highlight w:val="cyan"/>
        </w:rPr>
        <w:t>attack</w:t>
      </w:r>
      <w:r w:rsidRPr="00114DFF">
        <w:rPr>
          <w:rStyle w:val="StyleUnderline"/>
        </w:rPr>
        <w:t>, in which snipers destroyed 17 transformers, "</w:t>
      </w:r>
      <w:r w:rsidRPr="00C84E68">
        <w:rPr>
          <w:rStyle w:val="StyleUnderline"/>
          <w:highlight w:val="cyan"/>
        </w:rPr>
        <w:t>demonstrates that it does not require sophistication to do significant damage</w:t>
      </w:r>
      <w:r w:rsidRPr="00114DFF">
        <w:rPr>
          <w:rStyle w:val="StyleUnderline"/>
        </w:rPr>
        <w:t xml:space="preserve"> to the U.S. grid," according to FERC.</w:t>
      </w:r>
      <w:r>
        <w:rPr>
          <w:rStyle w:val="StyleUnderline"/>
        </w:rPr>
        <w:t xml:space="preserve"> </w:t>
      </w:r>
      <w:r w:rsidRPr="00114DFF">
        <w:rPr>
          <w:rStyle w:val="StyleUnderline"/>
        </w:rPr>
        <w:t xml:space="preserve">And it's not just physical attacks. Despite the recent focus on physical security, some say </w:t>
      </w:r>
      <w:r w:rsidRPr="00C84E68">
        <w:rPr>
          <w:rStyle w:val="StyleUnderline"/>
          <w:highlight w:val="cyan"/>
        </w:rPr>
        <w:t>cyberattacks present an even greater threat</w:t>
      </w:r>
      <w:r w:rsidRPr="00114DFF">
        <w:rPr>
          <w:rStyle w:val="StyleUnderline"/>
        </w:rPr>
        <w:t xml:space="preserve"> to the grid.</w:t>
      </w:r>
      <w:r>
        <w:rPr>
          <w:rStyle w:val="StyleUnderline"/>
        </w:rPr>
        <w:t xml:space="preserve"> </w:t>
      </w:r>
      <w:r w:rsidRPr="00114DFF">
        <w:rPr>
          <w:rStyle w:val="StyleUnderline"/>
        </w:rPr>
        <w:t xml:space="preserve">A "sophisticated, targeted cyberattack" could knock out large portions of the U.S. power grid for 9 to 18 months, cybersecurity consultant Joe Weiss told Utility Dive. Such </w:t>
      </w:r>
      <w:r w:rsidRPr="00C84E68">
        <w:rPr>
          <w:rStyle w:val="StyleUnderline"/>
          <w:highlight w:val="cyan"/>
        </w:rPr>
        <w:t>an attack would be "irrecoverable</w:t>
      </w:r>
      <w:r w:rsidRPr="00114DFF">
        <w:rPr>
          <w:rStyle w:val="StyleUnderline"/>
        </w:rPr>
        <w:t>," he said.</w:t>
      </w:r>
      <w:r>
        <w:rPr>
          <w:rStyle w:val="StyleUnderline"/>
        </w:rPr>
        <w:t xml:space="preserve"> </w:t>
      </w:r>
      <w:r w:rsidRPr="00114DFF">
        <w:rPr>
          <w:rStyle w:val="StyleUnderline"/>
        </w:rPr>
        <w:t xml:space="preserve">More than a decade after 9/11, experts believe the </w:t>
      </w:r>
      <w:r w:rsidRPr="00C84E68">
        <w:rPr>
          <w:rStyle w:val="StyleUnderline"/>
          <w:highlight w:val="cyan"/>
        </w:rPr>
        <w:t>U.S. has failed to adequately safeguard critical infrastructure</w:t>
      </w:r>
      <w:r w:rsidRPr="00114DFF">
        <w:rPr>
          <w:rStyle w:val="StyleUnderline"/>
        </w:rPr>
        <w:t>, including grid operations, from cyberattacks.</w:t>
      </w:r>
      <w:r>
        <w:rPr>
          <w:rStyle w:val="StyleUnderline"/>
        </w:rPr>
        <w:t xml:space="preserve"> </w:t>
      </w:r>
      <w:r w:rsidRPr="00114DFF">
        <w:rPr>
          <w:sz w:val="16"/>
        </w:rPr>
        <w:t xml:space="preserve">"We've been led down the path to believe that: one, these systems are secure; and two, other countries don't have the capability to effectively attack the U.S. electric grid," Weiss said. "Both of those assumptions are wrong.” Why the grid is 'inherently vulnerable' </w:t>
      </w:r>
      <w:r w:rsidRPr="00114DFF">
        <w:rPr>
          <w:rStyle w:val="StyleUnderline"/>
        </w:rPr>
        <w:t>The U.S. electrical grid was not designed with today's complexities in mind — let alone the ability to withstand terrorist attacks.</w:t>
      </w:r>
      <w:r>
        <w:rPr>
          <w:rStyle w:val="StyleUnderline"/>
        </w:rPr>
        <w:t xml:space="preserve"> </w:t>
      </w:r>
      <w:r w:rsidRPr="00114DFF">
        <w:rPr>
          <w:sz w:val="16"/>
        </w:rPr>
        <w:t xml:space="preserve">“The power grid is inherently vulnerable because it is spread across hundreds of miles, and many key facilities are unguarded,” the report prepared for Homeland Security found. "Electric systems are not designed to withstand or quickly recover from damage inflicted simultaneously on multiple components. Such an attack could be carried out by knowledgeable attackers with little risk of detection or interdiction. Further well-planned and coordinated attacks by terrorists could leave the electric power system in a large region of the country at least partially disabled for a very long time." </w:t>
      </w:r>
      <w:r w:rsidRPr="00114DFF">
        <w:rPr>
          <w:rStyle w:val="StyleUnderline"/>
        </w:rPr>
        <w:t xml:space="preserve">Another big reason </w:t>
      </w:r>
      <w:r w:rsidRPr="00C84E68">
        <w:rPr>
          <w:rStyle w:val="StyleUnderline"/>
          <w:highlight w:val="cyan"/>
        </w:rPr>
        <w:t>the grid</w:t>
      </w:r>
      <w:r w:rsidRPr="00114DFF">
        <w:rPr>
          <w:rStyle w:val="StyleUnderline"/>
        </w:rPr>
        <w:t xml:space="preserve"> is vulnerable is that it </w:t>
      </w:r>
      <w:r w:rsidRPr="00C84E68">
        <w:rPr>
          <w:rStyle w:val="StyleUnderline"/>
          <w:highlight w:val="cyan"/>
        </w:rPr>
        <w:t>takes a long time to replace equipment</w:t>
      </w:r>
      <w:r w:rsidRPr="00114DFF">
        <w:rPr>
          <w:rStyle w:val="StyleUnderline"/>
        </w:rPr>
        <w:t xml:space="preserve"> — such as large boilers, turbines and transformers — underpinning the nation's critical infrastructure. </w:t>
      </w:r>
      <w:r w:rsidRPr="00C84E68">
        <w:rPr>
          <w:rStyle w:val="StyleUnderline"/>
          <w:highlight w:val="cyan"/>
        </w:rPr>
        <w:t>It could take</w:t>
      </w:r>
      <w:r w:rsidRPr="00114DFF">
        <w:rPr>
          <w:rStyle w:val="StyleUnderline"/>
        </w:rPr>
        <w:t xml:space="preserve"> months or even </w:t>
      </w:r>
      <w:r w:rsidRPr="00C84E68">
        <w:rPr>
          <w:rStyle w:val="StyleUnderline"/>
          <w:highlight w:val="cyan"/>
        </w:rPr>
        <w:t>years</w:t>
      </w:r>
      <w:r w:rsidRPr="00114DFF">
        <w:rPr>
          <w:rStyle w:val="StyleUnderline"/>
        </w:rPr>
        <w:t xml:space="preserve"> to replace such equipment, according to estimates.</w:t>
      </w:r>
      <w:r>
        <w:rPr>
          <w:rStyle w:val="StyleUnderline"/>
        </w:rPr>
        <w:t xml:space="preserve"> </w:t>
      </w:r>
      <w:r w:rsidRPr="00114DFF">
        <w:rPr>
          <w:sz w:val="16"/>
        </w:rPr>
        <w:t xml:space="preserve">And yet this is all old news. Policymakers, security experts and the utility industry have known about the grid security issue for the last 30 years. Amory </w:t>
      </w:r>
      <w:proofErr w:type="spellStart"/>
      <w:r w:rsidRPr="00114DFF">
        <w:rPr>
          <w:sz w:val="16"/>
        </w:rPr>
        <w:t>Lovins</w:t>
      </w:r>
      <w:proofErr w:type="spellEnd"/>
      <w:r w:rsidRPr="00114DFF">
        <w:rPr>
          <w:sz w:val="16"/>
        </w:rPr>
        <w:t xml:space="preserve">, chairman of the Rocky Mountain Institute, wrote in his 1982 book Brittle Power that "a few people could probably black out most of the country." The book surprised people when it came out — citing frequent instances of grid terrorism throughout the 1970s, such as transformer shootings and substation bombings — but the same debate over grid security continues today. </w:t>
      </w:r>
    </w:p>
    <w:p w:rsidR="00F7709F" w:rsidRDefault="00F7709F" w:rsidP="00F7709F">
      <w:pPr>
        <w:rPr>
          <w:sz w:val="16"/>
        </w:rPr>
      </w:pPr>
    </w:p>
    <w:p w:rsidR="00F7709F" w:rsidRPr="00C52866" w:rsidRDefault="00F7709F" w:rsidP="00F7709F">
      <w:pPr>
        <w:pStyle w:val="Heading4"/>
      </w:pPr>
      <w:r w:rsidRPr="00C52866">
        <w:t>Cascade effect</w:t>
      </w:r>
    </w:p>
    <w:p w:rsidR="00F7709F" w:rsidRPr="00C52866" w:rsidRDefault="00F7709F" w:rsidP="00F7709F">
      <w:pPr>
        <w:rPr>
          <w:rStyle w:val="Style13ptBold"/>
        </w:rPr>
      </w:pPr>
      <w:proofErr w:type="spellStart"/>
      <w:r w:rsidRPr="00C52866">
        <w:rPr>
          <w:rStyle w:val="Style13ptBold"/>
        </w:rPr>
        <w:t>Plumer</w:t>
      </w:r>
      <w:proofErr w:type="spellEnd"/>
      <w:r w:rsidRPr="00C52866">
        <w:rPr>
          <w:rStyle w:val="Style13ptBold"/>
        </w:rPr>
        <w:t xml:space="preserve"> 14 </w:t>
      </w:r>
    </w:p>
    <w:p w:rsidR="00F7709F" w:rsidRPr="00C52866" w:rsidRDefault="00F7709F" w:rsidP="00F7709F">
      <w:r w:rsidRPr="00C52866">
        <w:t>Brad, senior editor at Vox.com, where he oversees the site's science, energy, and environmental coverage, "</w:t>
      </w:r>
      <w:proofErr w:type="gramStart"/>
      <w:r w:rsidRPr="00C52866">
        <w:t>It's</w:t>
      </w:r>
      <w:proofErr w:type="gramEnd"/>
      <w:r w:rsidRPr="00C52866">
        <w:t xml:space="preserve"> way too easy to cause a massive blackout in the US", April 14 2014, </w:t>
      </w:r>
      <w:proofErr w:type="spellStart"/>
      <w:r w:rsidRPr="00C52866">
        <w:t>Vox</w:t>
      </w:r>
      <w:proofErr w:type="spellEnd"/>
      <w:r w:rsidRPr="00C52866">
        <w:t>, www.vox.com/2014/4/14/5604992/us-power-grid-vulnerability</w:t>
      </w:r>
    </w:p>
    <w:p w:rsidR="00F7709F" w:rsidRDefault="00F7709F" w:rsidP="00F7709F">
      <w:pPr>
        <w:rPr>
          <w:sz w:val="16"/>
        </w:rPr>
      </w:pPr>
      <w:r w:rsidRPr="00C52866">
        <w:rPr>
          <w:sz w:val="16"/>
        </w:rPr>
        <w:t xml:space="preserve">Back in 2012, </w:t>
      </w:r>
      <w:r w:rsidRPr="00C52866">
        <w:rPr>
          <w:rStyle w:val="StyleUnderline"/>
        </w:rPr>
        <w:t xml:space="preserve">the National Research Council worried that </w:t>
      </w:r>
      <w:r w:rsidRPr="00C52866">
        <w:rPr>
          <w:rStyle w:val="StyleUnderline"/>
          <w:highlight w:val="cyan"/>
        </w:rPr>
        <w:t>a well-coordinated attack on the grid "could deny large regions of the country access to bulk system power</w:t>
      </w:r>
      <w:r w:rsidRPr="00C52866">
        <w:rPr>
          <w:rStyle w:val="StyleUnderline"/>
        </w:rPr>
        <w:t xml:space="preserve"> for weeks or even months.</w:t>
      </w:r>
      <w:r w:rsidRPr="00C52866">
        <w:rPr>
          <w:sz w:val="16"/>
        </w:rPr>
        <w:t xml:space="preserve"> … If such large extended outages were to occur during times of extreme weather, they could also result in hundreds or even thousands of deaths due to heat stress or extended exposure to extreme cold." </w:t>
      </w:r>
      <w:r w:rsidRPr="00C52866">
        <w:rPr>
          <w:rStyle w:val="StyleUnderline"/>
        </w:rPr>
        <w:t>How would that work?</w:t>
      </w:r>
      <w:r w:rsidRPr="00C52866">
        <w:rPr>
          <w:sz w:val="16"/>
        </w:rPr>
        <w:t xml:space="preserve"> It's worth walking through the mechanics of how a truly massive blackout — like the 2003 Northeast blackout that left 50 million people without power — can happen. REALLY BIG BLACKOUTS ARE OFTEN CAUSED BY CASCADING FAILURES IN THE GRID </w:t>
      </w:r>
      <w:r w:rsidRPr="00C52866">
        <w:rPr>
          <w:rStyle w:val="StyleUnderline"/>
          <w:highlight w:val="cyan"/>
        </w:rPr>
        <w:t>Power grids are</w:t>
      </w:r>
      <w:r w:rsidRPr="00C52866">
        <w:rPr>
          <w:sz w:val="16"/>
        </w:rPr>
        <w:t xml:space="preserve">, by their nature, </w:t>
      </w:r>
      <w:r w:rsidRPr="00C52866">
        <w:rPr>
          <w:rStyle w:val="StyleUnderline"/>
          <w:highlight w:val="cyan"/>
        </w:rPr>
        <w:t>extremely complex</w:t>
      </w:r>
      <w:r w:rsidRPr="00C52866">
        <w:rPr>
          <w:rStyle w:val="StyleUnderline"/>
        </w:rPr>
        <w:t xml:space="preserve">. </w:t>
      </w:r>
      <w:r w:rsidRPr="00C52866">
        <w:rPr>
          <w:rStyle w:val="StyleUnderline"/>
          <w:highlight w:val="cyan"/>
        </w:rPr>
        <w:t>It's hard to store electricity for any extended period</w:t>
      </w:r>
      <w:r w:rsidRPr="00C52866">
        <w:rPr>
          <w:rStyle w:val="StyleUnderline"/>
        </w:rPr>
        <w:t xml:space="preserve">. That means that the output from power plants has to be equal to the use of electricity at all times. Otherwise, </w:t>
      </w:r>
      <w:r w:rsidRPr="00C52866">
        <w:rPr>
          <w:rStyle w:val="StyleUnderline"/>
          <w:highlight w:val="cyan"/>
        </w:rPr>
        <w:t xml:space="preserve">power lines can get overloaded or generators </w:t>
      </w:r>
      <w:proofErr w:type="spellStart"/>
      <w:r w:rsidRPr="00C52866">
        <w:rPr>
          <w:rStyle w:val="StyleUnderline"/>
          <w:highlight w:val="cyan"/>
        </w:rPr>
        <w:t>underloaded</w:t>
      </w:r>
      <w:proofErr w:type="spellEnd"/>
      <w:r w:rsidRPr="00C52866">
        <w:rPr>
          <w:rStyle w:val="StyleUnderline"/>
          <w:highlight w:val="cyan"/>
        </w:rPr>
        <w:t>, causing damage to the equipment</w:t>
      </w:r>
      <w:r w:rsidRPr="00C52866">
        <w:rPr>
          <w:rStyle w:val="StyleUnderline"/>
        </w:rPr>
        <w:t>. Usually, the grid has protective devices that switch off a piece of equipment if there's a problem</w:t>
      </w:r>
      <w:r w:rsidRPr="00C52866">
        <w:rPr>
          <w:sz w:val="16"/>
        </w:rPr>
        <w:t xml:space="preserve">. So if, say, a sagging power line hits a tree — causing it to overheat — that line will get disconnected. </w:t>
      </w:r>
      <w:r w:rsidRPr="00C52866">
        <w:rPr>
          <w:rStyle w:val="StyleUnderline"/>
          <w:highlight w:val="cyan"/>
        </w:rPr>
        <w:t>The problem is that all the other lines now have to carry excess current.</w:t>
      </w:r>
      <w:r w:rsidRPr="00C52866">
        <w:rPr>
          <w:rStyle w:val="StyleUnderline"/>
        </w:rPr>
        <w:t xml:space="preserve"> </w:t>
      </w:r>
      <w:r w:rsidRPr="00C52866">
        <w:rPr>
          <w:rStyle w:val="StyleUnderline"/>
          <w:highlight w:val="cyan"/>
        </w:rPr>
        <w:t>If they</w:t>
      </w:r>
      <w:r w:rsidRPr="00C52866">
        <w:rPr>
          <w:rStyle w:val="StyleUnderline"/>
        </w:rPr>
        <w:t xml:space="preserve"> start </w:t>
      </w:r>
      <w:r w:rsidRPr="00C52866">
        <w:rPr>
          <w:rStyle w:val="StyleUnderline"/>
          <w:highlight w:val="cyan"/>
        </w:rPr>
        <w:t>overheat</w:t>
      </w:r>
      <w:r w:rsidRPr="00C52866">
        <w:rPr>
          <w:rStyle w:val="StyleUnderline"/>
        </w:rPr>
        <w:t xml:space="preserve">ing and have to switch off, </w:t>
      </w:r>
      <w:r w:rsidRPr="00C52866">
        <w:rPr>
          <w:rStyle w:val="StyleUnderline"/>
          <w:highlight w:val="cyan"/>
        </w:rPr>
        <w:t>you can get …</w:t>
      </w:r>
      <w:r w:rsidRPr="00C52866">
        <w:rPr>
          <w:rStyle w:val="StyleUnderline"/>
        </w:rPr>
        <w:t xml:space="preserve"> </w:t>
      </w:r>
      <w:r w:rsidRPr="00C52866">
        <w:rPr>
          <w:rStyle w:val="StyleUnderline"/>
          <w:highlight w:val="cyan"/>
        </w:rPr>
        <w:t>cascading failures</w:t>
      </w:r>
      <w:r w:rsidRPr="00C52866">
        <w:rPr>
          <w:rStyle w:val="StyleUnderline"/>
        </w:rPr>
        <w:t xml:space="preserve">. </w:t>
      </w:r>
      <w:r w:rsidRPr="00C52866">
        <w:rPr>
          <w:sz w:val="16"/>
        </w:rPr>
        <w:t xml:space="preserve">So power </w:t>
      </w:r>
      <w:r w:rsidRPr="00C52866">
        <w:rPr>
          <w:rStyle w:val="StyleUnderline"/>
        </w:rPr>
        <w:t>grid operators have to constantly monitor the system to make sure that power generation and power use are matched up and that a single fault can't cause the entire grid to fail.</w:t>
      </w:r>
      <w:r w:rsidRPr="00C52866">
        <w:rPr>
          <w:sz w:val="16"/>
        </w:rPr>
        <w:t xml:space="preserve"> They're usually very good at this. But </w:t>
      </w:r>
      <w:r w:rsidRPr="00C52866">
        <w:rPr>
          <w:rStyle w:val="StyleUnderline"/>
          <w:highlight w:val="cyan"/>
        </w:rPr>
        <w:t>it's a difficult task</w:t>
      </w:r>
      <w:r w:rsidRPr="00C52866">
        <w:rPr>
          <w:rStyle w:val="StyleUnderline"/>
        </w:rPr>
        <w:t xml:space="preserve"> — and </w:t>
      </w:r>
      <w:r w:rsidRPr="00C52866">
        <w:rPr>
          <w:rStyle w:val="StyleUnderline"/>
          <w:highlight w:val="cyan"/>
        </w:rPr>
        <w:t>if, the grid is already running at capacity</w:t>
      </w:r>
      <w:r w:rsidRPr="00C52866">
        <w:rPr>
          <w:rStyle w:val="StyleUnderline"/>
        </w:rPr>
        <w:t xml:space="preserve"> or a major piece of equipment falters, </w:t>
      </w:r>
      <w:r w:rsidRPr="00C52866">
        <w:rPr>
          <w:rStyle w:val="StyleUnderline"/>
          <w:highlight w:val="cyan"/>
        </w:rPr>
        <w:t>it can be hard to prevent "cascading failure</w:t>
      </w:r>
      <w:r w:rsidRPr="00C52866">
        <w:rPr>
          <w:rStyle w:val="StyleUnderline"/>
        </w:rPr>
        <w:t>s."</w:t>
      </w:r>
      <w:r w:rsidRPr="00C52866">
        <w:rPr>
          <w:sz w:val="16"/>
        </w:rPr>
        <w:t xml:space="preserve"> The National Research Council was worried about an attack causing this sort of cascading effect. </w:t>
      </w:r>
    </w:p>
    <w:p w:rsidR="00F7709F" w:rsidRDefault="00F7709F" w:rsidP="00F7709F">
      <w:pPr>
        <w:rPr>
          <w:sz w:val="16"/>
        </w:rPr>
      </w:pPr>
    </w:p>
    <w:p w:rsidR="00F7709F" w:rsidRPr="00F7709F" w:rsidRDefault="00F7709F" w:rsidP="00F7709F"/>
    <w:p w:rsidR="00F7709F" w:rsidRDefault="00F7709F" w:rsidP="004E2C8F">
      <w:pPr>
        <w:pStyle w:val="Heading3"/>
      </w:pPr>
      <w:r>
        <w:t xml:space="preserve">2AC Cyber </w:t>
      </w:r>
      <w:proofErr w:type="spellStart"/>
      <w:r>
        <w:t>Adv</w:t>
      </w:r>
      <w:proofErr w:type="spellEnd"/>
      <w:r>
        <w:t>—Grid Impact—</w:t>
      </w:r>
      <w:r w:rsidR="00BC5C94">
        <w:t>X!</w:t>
      </w:r>
    </w:p>
    <w:p w:rsidR="00F7709F" w:rsidRDefault="00F7709F" w:rsidP="00F7709F"/>
    <w:p w:rsidR="00F7709F" w:rsidRPr="00C52866" w:rsidRDefault="00F7709F" w:rsidP="00F7709F">
      <w:pPr>
        <w:pStyle w:val="Heading4"/>
      </w:pPr>
      <w:r w:rsidRPr="00C52866">
        <w:t>Collapse of the power grid causes extinction</w:t>
      </w:r>
    </w:p>
    <w:p w:rsidR="00F7709F" w:rsidRPr="00C52866" w:rsidRDefault="00F7709F" w:rsidP="00F7709F">
      <w:pPr>
        <w:rPr>
          <w:rStyle w:val="Style13ptBold"/>
        </w:rPr>
      </w:pPr>
      <w:r w:rsidRPr="00C52866">
        <w:rPr>
          <w:rStyle w:val="Style13ptBold"/>
        </w:rPr>
        <w:t xml:space="preserve">IBT 11 </w:t>
      </w:r>
    </w:p>
    <w:p w:rsidR="00F7709F" w:rsidRPr="00C52866" w:rsidRDefault="00F7709F" w:rsidP="00F7709F">
      <w:r w:rsidRPr="00C52866">
        <w:t xml:space="preserve">International Business Times, Solar Flare Could Unleash Nuclear Holocaust </w:t>
      </w:r>
      <w:proofErr w:type="gramStart"/>
      <w:r w:rsidRPr="00C52866">
        <w:t>Across</w:t>
      </w:r>
      <w:proofErr w:type="gramEnd"/>
      <w:r w:rsidRPr="00C52866">
        <w:t xml:space="preserve"> Planet Earth, Forcing Hundreds of Nuclear Power Plants Into Total Meltdowns, </w:t>
      </w:r>
      <w:hyperlink r:id="rId14" w:history="1">
        <w:r w:rsidRPr="00C52866">
          <w:rPr>
            <w:rStyle w:val="Hyperlink"/>
          </w:rPr>
          <w:t>http://au.ibtimes.com/articles/213249/20110914/solar-flare-could-unleash-nuclear-holocaust-across-planet-earth-forcing-hundreds-of-nuclear-power-pl.htm</w:t>
        </w:r>
      </w:hyperlink>
    </w:p>
    <w:p w:rsidR="00F7709F" w:rsidRPr="00C52866" w:rsidRDefault="00F7709F" w:rsidP="00F7709F">
      <w:pPr>
        <w:rPr>
          <w:sz w:val="16"/>
        </w:rPr>
      </w:pPr>
      <w:r w:rsidRPr="00C52866">
        <w:rPr>
          <w:sz w:val="16"/>
        </w:rPr>
        <w:t xml:space="preserve">What happens when there's no electricity? </w:t>
      </w:r>
      <w:r w:rsidRPr="00C52866">
        <w:rPr>
          <w:rStyle w:val="StyleUnderline"/>
          <w:highlight w:val="cyan"/>
        </w:rPr>
        <w:t>Imagine a world without electricity. Even for just a week</w:t>
      </w:r>
      <w:r w:rsidRPr="00C52866">
        <w:rPr>
          <w:rStyle w:val="StyleUnderline"/>
        </w:rPr>
        <w:t xml:space="preserve">. Imagine </w:t>
      </w:r>
      <w:hyperlink r:id="rId15" w:history="1">
        <w:r w:rsidRPr="00C52866">
          <w:rPr>
            <w:rStyle w:val="StyleUnderline"/>
          </w:rPr>
          <w:t>New York</w:t>
        </w:r>
      </w:hyperlink>
      <w:r w:rsidRPr="00C52866">
        <w:rPr>
          <w:rStyle w:val="StyleUnderline"/>
        </w:rPr>
        <w:t xml:space="preserve"> City with no electricity, or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the potential to recover, right? And yet the real crisis here stems from the realization that </w:t>
      </w:r>
      <w:r w:rsidRPr="00C52866">
        <w:rPr>
          <w:rStyle w:val="StyleUnderline"/>
          <w:highlight w:val="cyan"/>
        </w:rPr>
        <w:t>once there is no power grid, all the nuclear power plants of the world suddenly go into "emergency mode" and are forced to rely on their on-site emergency power backups</w:t>
      </w:r>
      <w:r w:rsidRPr="00C52866">
        <w:rPr>
          <w:b/>
          <w:u w:val="single"/>
        </w:rPr>
        <w:t xml:space="preserve"> </w:t>
      </w:r>
      <w:r w:rsidRPr="00C52866">
        <w:rPr>
          <w:sz w:val="16"/>
        </w:rPr>
        <w:t xml:space="preserve">to circulate coolants and prevent nuclear meltdowns from occurring. And yet, as we've already established, these facilities typically have only a few hours of battery power available, followed by perhaps a few </w:t>
      </w:r>
      <w:proofErr w:type="spellStart"/>
      <w:r w:rsidRPr="00C52866">
        <w:rPr>
          <w:sz w:val="16"/>
        </w:rPr>
        <w:t>days worth</w:t>
      </w:r>
      <w:proofErr w:type="spellEnd"/>
      <w:r w:rsidRPr="00C52866">
        <w:rPr>
          <w:sz w:val="16"/>
        </w:rPr>
        <w:t xml:space="preserve">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 </w:t>
      </w:r>
      <w:r w:rsidRPr="00C52866">
        <w:rPr>
          <w:rStyle w:val="Strong"/>
        </w:rPr>
        <w:t>lifetime limits</w:t>
      </w:r>
      <w:r w:rsidRPr="00C52866">
        <w:rPr>
          <w:sz w:val="16"/>
        </w:rPr>
        <w:t xml:space="preserve"> of on-the-job radiation exposure, so most of the workers at nuclear facilities right now are </w:t>
      </w:r>
      <w:r w:rsidRPr="00C52866">
        <w:rPr>
          <w:rStyle w:val="Emphasis"/>
          <w:sz w:val="16"/>
        </w:rPr>
        <w:t>newbies</w:t>
      </w:r>
      <w:r w:rsidRPr="00C52866">
        <w:rPr>
          <w:sz w:val="16"/>
        </w:rPr>
        <w:t xml:space="preserve"> who really have no clue what they're doing. </w:t>
      </w:r>
      <w:r w:rsidRPr="00C52866">
        <w:rPr>
          <w:rStyle w:val="StyleUnderline"/>
          <w:highlight w:val="cyan"/>
        </w:rPr>
        <w:t>There are 440 nuclear power plants operating across 30 countries around the world today</w:t>
      </w:r>
      <w:r w:rsidRPr="00C52866">
        <w:rPr>
          <w:sz w:val="16"/>
          <w:highlight w:val="cyan"/>
        </w:rPr>
        <w:t>.</w:t>
      </w:r>
      <w:r w:rsidRPr="00C52866">
        <w:rPr>
          <w:sz w:val="16"/>
        </w:rPr>
        <w:t xml:space="preserve"> There are an additional 250 so-called "research reactors" in existence, making a total of </w:t>
      </w:r>
      <w:r w:rsidRPr="00C52866">
        <w:rPr>
          <w:rStyle w:val="StyleUnderline"/>
        </w:rPr>
        <w:t xml:space="preserve">roughly 700 nuclear reactors to be dealt with </w:t>
      </w:r>
      <w:r w:rsidRPr="00C52866">
        <w:rPr>
          <w:sz w:val="16"/>
        </w:rPr>
        <w:t>(</w:t>
      </w:r>
      <w:hyperlink r:id="rId16" w:tgtFrame="_blank" w:history="1">
        <w:r w:rsidRPr="00C52866">
          <w:rPr>
            <w:rStyle w:val="Hyperlink"/>
          </w:rPr>
          <w:t>http://www.world-nuclear.org/info/i...</w:t>
        </w:r>
      </w:hyperlink>
      <w:r w:rsidRPr="00C52866">
        <w:rPr>
          <w:sz w:val="16"/>
        </w:rPr>
        <w:t xml:space="preserve">). Now imagine the scenario: You've got a massive solar flare that knocks out the world power grid and destroys the majority of the power grid transformers, thrusting the world into darkness. Cities collapse into chaos and rioting, martial law is quickly declared (but it hardly matters), and every nation in the world is on full emergency. But that doesn't solve the really big problem, which is that </w:t>
      </w:r>
      <w:r w:rsidRPr="00C52866">
        <w:t>you've got</w:t>
      </w:r>
      <w:r w:rsidRPr="00C52866">
        <w:rPr>
          <w:sz w:val="16"/>
        </w:rPr>
        <w:t xml:space="preserve"> </w:t>
      </w:r>
      <w:r w:rsidRPr="00C52866">
        <w:rPr>
          <w:rStyle w:val="StyleUnderline"/>
          <w:highlight w:val="cyan"/>
        </w:rPr>
        <w:t>700 nuclear reactors</w:t>
      </w:r>
      <w:r w:rsidRPr="00C52866">
        <w:rPr>
          <w:b/>
          <w:highlight w:val="cyan"/>
          <w:u w:val="single"/>
        </w:rPr>
        <w:t xml:space="preserve"> that can't feed power into the grid</w:t>
      </w:r>
      <w:r w:rsidRPr="00C52866">
        <w:rPr>
          <w:sz w:val="16"/>
        </w:rPr>
        <w:t xml:space="preserve"> (because all the transformers are blown up) </w:t>
      </w:r>
      <w:r w:rsidRPr="00C52866">
        <w:rPr>
          <w:b/>
          <w:highlight w:val="cyan"/>
          <w:u w:val="single"/>
        </w:rPr>
        <w:t>and yet simultaneously have to be fed a steady stream of emergency fuels to run the generators the keep the coolant pumps functioning</w:t>
      </w:r>
      <w:r w:rsidRPr="00C52866">
        <w:rPr>
          <w:sz w:val="16"/>
        </w:rPr>
        <w:t xml:space="preserve">. How long does the coolant need to circulate in these facilities to cool the nuclear fuel? </w:t>
      </w:r>
      <w:r w:rsidRPr="00C52866">
        <w:rPr>
          <w:rStyle w:val="Strong"/>
        </w:rPr>
        <w:t>Months.</w:t>
      </w:r>
      <w:r w:rsidRPr="00C52866">
        <w:rPr>
          <w:sz w:val="16"/>
        </w:rPr>
        <w:t xml:space="preserve"> This is also the lesson of Fukushima: You can't cool nuclear fuel in mere hours or days. It takes </w:t>
      </w:r>
      <w:r w:rsidRPr="00C52866">
        <w:rPr>
          <w:rStyle w:val="Emphasis"/>
          <w:sz w:val="16"/>
        </w:rPr>
        <w:t>months</w:t>
      </w:r>
      <w:r w:rsidRPr="00C52866">
        <w:rPr>
          <w:sz w:val="16"/>
        </w:rPr>
        <w:t xml:space="preserve"> to bring these nuclear facilities to a state of cold shutdown. And that means </w:t>
      </w:r>
      <w:r w:rsidRPr="00C52866">
        <w:rPr>
          <w:b/>
          <w:highlight w:val="cyan"/>
          <w:u w:val="single"/>
        </w:rPr>
        <w:t xml:space="preserve">in order to avoid a multitude of Fukushima-style meltdowns from occurring around the world, you </w:t>
      </w:r>
      <w:r w:rsidRPr="00C52866">
        <w:rPr>
          <w:rStyle w:val="StyleUnderline"/>
          <w:highlight w:val="cyan"/>
        </w:rPr>
        <w:t>need to truck diesel fuel, generator parts</w:t>
      </w:r>
      <w:r w:rsidRPr="00C52866">
        <w:rPr>
          <w:b/>
          <w:highlight w:val="cyan"/>
          <w:u w:val="single"/>
        </w:rPr>
        <w:t xml:space="preserve"> and nuclear plant workers to every nuclear facility on the planet, ON TIME, every time, without fail, for months on end</w:t>
      </w:r>
      <w:r w:rsidRPr="00C52866">
        <w:rPr>
          <w:sz w:val="16"/>
          <w:highlight w:val="cyan"/>
        </w:rPr>
        <w:t>.</w:t>
      </w:r>
      <w:r w:rsidRPr="00C52866">
        <w:rPr>
          <w:sz w:val="16"/>
        </w:rPr>
        <w:t xml:space="preserve"> Now remember, </w:t>
      </w:r>
      <w:r w:rsidRPr="00C52866">
        <w:rPr>
          <w:b/>
          <w:highlight w:val="cyan"/>
          <w:u w:val="single"/>
        </w:rPr>
        <w:t>this must be done in the middle of the total chaos</w:t>
      </w:r>
      <w:r w:rsidRPr="00C52866">
        <w:rPr>
          <w:sz w:val="16"/>
        </w:rPr>
        <w:t xml:space="preserve"> breakdown of modern civilization</w:t>
      </w:r>
      <w:r w:rsidRPr="00C52866">
        <w:rPr>
          <w:b/>
          <w:highlight w:val="cyan"/>
          <w:u w:val="single"/>
        </w:rPr>
        <w:t>, where there is no power</w:t>
      </w:r>
      <w:r w:rsidRPr="00C52866">
        <w:rPr>
          <w:sz w:val="16"/>
          <w:highlight w:val="cyan"/>
        </w:rPr>
        <w:t>,</w:t>
      </w:r>
      <w:r w:rsidRPr="00C52866">
        <w:rPr>
          <w:sz w:val="16"/>
        </w:rPr>
        <w:t xml:space="preserve">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 </w:t>
      </w:r>
      <w:r w:rsidRPr="00C52866">
        <w:t>Where do you get diesel fuel?</w:t>
      </w:r>
      <w:r w:rsidRPr="00C52866">
        <w:rPr>
          <w:sz w:val="16"/>
        </w:rPr>
        <w:t xml:space="preserve"> Why refineries will be shut down, too </w:t>
      </w:r>
      <w:r w:rsidRPr="00C52866">
        <w:t>from petroleum refineries. Most people don't realize it, but petroleum refineries run on electricity. Without the power grid, the refineries don't produce a drop of diesel. With no</w:t>
      </w:r>
      <w:r w:rsidRPr="00C52866">
        <w:rPr>
          <w:sz w:val="16"/>
        </w:rPr>
        <w:t xml:space="preserve"> 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w:t>
      </w:r>
      <w:r w:rsidRPr="00C52866">
        <w:t>. With military escorts and the total government control over all fuel supplies, a few nations will be able to keep a few nuclear power facilities from melting down. But here's the real</w:t>
      </w:r>
      <w:r w:rsidRPr="00C52866">
        <w:rPr>
          <w:sz w:val="16"/>
        </w:rPr>
        <w:t xml:space="preserve">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 </w:t>
      </w:r>
      <w:r w:rsidRPr="00C52866">
        <w:t>leaves 175 nuclear power plants</w:t>
      </w:r>
      <w:r w:rsidRPr="00C52866">
        <w:rPr>
          <w:sz w:val="16"/>
        </w:rPr>
        <w:t xml:space="preserve"> where all attempts fail. Let's be outrageously optimistic and suppose that a third of those somehow don't go into a total meltdown by some miracle of God, or some bizarre twist in the laws of physics. So we're still left with </w:t>
      </w:r>
      <w:r w:rsidRPr="00C52866">
        <w:rPr>
          <w:rStyle w:val="Strong"/>
        </w:rPr>
        <w:t>115 nuclear power plants</w:t>
      </w:r>
      <w:r w:rsidRPr="00C52866">
        <w:rPr>
          <w:sz w:val="16"/>
        </w:rPr>
        <w:t xml:space="preserve"> that "go Chernobyl." Fukushima was one power plant. </w:t>
      </w:r>
      <w:r w:rsidRPr="00C52866">
        <w:rPr>
          <w:b/>
          <w:highlight w:val="cyan"/>
          <w:u w:val="single"/>
        </w:rPr>
        <w:t>Imagine the devastation of 100+ nuclear power plants, all going into meltdown all at once across the planet</w:t>
      </w:r>
      <w:r w:rsidRPr="00C52866">
        <w:rPr>
          <w:sz w:val="16"/>
          <w:highlight w:val="cyan"/>
        </w:rPr>
        <w:t>.</w:t>
      </w:r>
      <w:r w:rsidRPr="00C52866">
        <w:rPr>
          <w:sz w:val="16"/>
        </w:rPr>
        <w:t xml:space="preserve"> It's not the loss of electricity that's the real problem; it's the </w:t>
      </w:r>
      <w:r w:rsidRPr="00C52866">
        <w:rPr>
          <w:rStyle w:val="Strong"/>
        </w:rPr>
        <w:t>global tidal wave of invisible radiation</w:t>
      </w:r>
      <w:r w:rsidRPr="00C52866">
        <w:rPr>
          <w:sz w:val="16"/>
        </w:rPr>
        <w:t xml:space="preserve"> that blankets the planet, permeates the topsoil, </w:t>
      </w:r>
      <w:proofErr w:type="gramStart"/>
      <w:r w:rsidRPr="00C52866">
        <w:rPr>
          <w:sz w:val="16"/>
        </w:rPr>
        <w:t>irradiates</w:t>
      </w:r>
      <w:proofErr w:type="gramEnd"/>
      <w:r w:rsidRPr="00C52866">
        <w:rPr>
          <w:sz w:val="16"/>
        </w:rPr>
        <w:t xml:space="preserve"> everything that breathes and delivers the final crushing blow to human civilization as we know it today. Because if you have </w:t>
      </w:r>
      <w:r w:rsidRPr="00C52866">
        <w:rPr>
          <w:rStyle w:val="Strong"/>
        </w:rPr>
        <w:t>100 simultaneous global nuclear meltdowns</w:t>
      </w:r>
      <w:r w:rsidRPr="00C52866">
        <w:rPr>
          <w:sz w:val="16"/>
        </w:rPr>
        <w:t xml:space="preserve">, </w:t>
      </w:r>
      <w:r w:rsidRPr="00C52866">
        <w:rPr>
          <w:rStyle w:val="StyleUnderline"/>
          <w:highlight w:val="cyan"/>
        </w:rPr>
        <w:t>the tidal wave of radiation will make farming nearly impossible for years. That means no food production for several years in a row.</w:t>
      </w:r>
      <w:r w:rsidRPr="00C52866">
        <w:rPr>
          <w:sz w:val="16"/>
        </w:rPr>
        <w:t xml:space="preserve"> And that, in turn</w:t>
      </w:r>
      <w:r w:rsidRPr="00C52866">
        <w:rPr>
          <w:rStyle w:val="StyleUnderline"/>
        </w:rPr>
        <w:t xml:space="preserve">, </w:t>
      </w:r>
      <w:r w:rsidRPr="00C52866">
        <w:rPr>
          <w:rStyle w:val="StyleUnderline"/>
          <w:highlight w:val="cyan"/>
        </w:rPr>
        <w:t>means a</w:t>
      </w:r>
      <w:r w:rsidRPr="00C52866">
        <w:rPr>
          <w:rStyle w:val="Heading3Char"/>
          <w:rFonts w:eastAsia="Batang" w:cs="Times New Roman"/>
          <w:highlight w:val="cyan"/>
        </w:rPr>
        <w:t xml:space="preserve"> </w:t>
      </w:r>
      <w:r w:rsidRPr="00C52866">
        <w:rPr>
          <w:sz w:val="16"/>
        </w:rPr>
        <w:t>near-total</w:t>
      </w:r>
      <w:r w:rsidRPr="00C52866">
        <w:rPr>
          <w:rStyle w:val="Heading3Char"/>
          <w:rFonts w:eastAsia="Batang" w:cs="Times New Roman"/>
          <w:highlight w:val="cyan"/>
        </w:rPr>
        <w:t xml:space="preserve"> </w:t>
      </w:r>
      <w:r w:rsidRPr="00C52866">
        <w:rPr>
          <w:rStyle w:val="StyleUnderline"/>
          <w:highlight w:val="cyan"/>
        </w:rPr>
        <w:t>collapse of the human population on our planet</w:t>
      </w:r>
      <w:r w:rsidRPr="00C52866">
        <w:rPr>
          <w:sz w:val="16"/>
        </w:rPr>
        <w:t xml:space="preserve">. How many people can survive an entire year with no food from the farms? Not one in a hundred people. Even beyond that, how many people can essentially </w:t>
      </w:r>
      <w:r w:rsidRPr="00C52866">
        <w:rPr>
          <w:rStyle w:val="Strong"/>
        </w:rPr>
        <w:t>live underground</w:t>
      </w:r>
      <w:r w:rsidRPr="00C52866">
        <w:rPr>
          <w:sz w:val="16"/>
        </w:rPr>
        <w:t xml:space="preserve"> and be safe enough from the radiation that they can have viable children and repopulate the planet? It's a very, very small fraction of the total population.</w:t>
      </w:r>
    </w:p>
    <w:p w:rsidR="00F7709F" w:rsidRPr="00287DF8" w:rsidRDefault="00F7709F" w:rsidP="00F7709F">
      <w:pPr>
        <w:rPr>
          <w:rStyle w:val="Emphasis"/>
          <w:bCs/>
          <w:iCs w:val="0"/>
        </w:rPr>
      </w:pPr>
    </w:p>
    <w:p w:rsidR="00F7709F" w:rsidRPr="00C52866" w:rsidRDefault="00F7709F" w:rsidP="00F7709F">
      <w:pPr>
        <w:rPr>
          <w:sz w:val="16"/>
        </w:rPr>
      </w:pPr>
    </w:p>
    <w:p w:rsidR="00F7709F" w:rsidRPr="00F7709F" w:rsidRDefault="00F7709F" w:rsidP="00F7709F"/>
    <w:p w:rsidR="00F7709F" w:rsidRDefault="00F7709F" w:rsidP="004E2C8F">
      <w:pPr>
        <w:pStyle w:val="Heading3"/>
      </w:pPr>
      <w:r>
        <w:t xml:space="preserve">2AC Cyber </w:t>
      </w:r>
      <w:proofErr w:type="spellStart"/>
      <w:r>
        <w:t>Adv</w:t>
      </w:r>
      <w:proofErr w:type="spellEnd"/>
      <w:r>
        <w:t>—Grid Impact—AT: Backups</w:t>
      </w:r>
    </w:p>
    <w:p w:rsidR="00F7709F" w:rsidRDefault="00F7709F" w:rsidP="00F7709F"/>
    <w:p w:rsidR="00F7709F" w:rsidRPr="00C52866" w:rsidRDefault="00F7709F" w:rsidP="00F7709F">
      <w:pPr>
        <w:pStyle w:val="Heading4"/>
      </w:pPr>
      <w:r w:rsidRPr="00C52866">
        <w:t>Backups don’t solve meltdowns.</w:t>
      </w:r>
    </w:p>
    <w:p w:rsidR="00F7709F" w:rsidRPr="00C52866" w:rsidRDefault="00F7709F" w:rsidP="00F7709F">
      <w:r w:rsidRPr="00C52866">
        <w:rPr>
          <w:rStyle w:val="Style13ptBold"/>
        </w:rPr>
        <w:t>AP 11</w:t>
      </w:r>
      <w:r w:rsidRPr="00C52866">
        <w:t xml:space="preserve"> (Associated Press 3-29, </w:t>
      </w:r>
      <w:proofErr w:type="gramStart"/>
      <w:r w:rsidRPr="00C52866">
        <w:t>Nuclear</w:t>
      </w:r>
      <w:proofErr w:type="gramEnd"/>
      <w:r w:rsidRPr="00C52866">
        <w:t xml:space="preserve"> power plants in U.S. vulnerable to power outages, study shows, http://www.pennlive.com/midstate/index.ssf/2011/03/nuclear_power_plants_in_us_vul.html)</w:t>
      </w:r>
    </w:p>
    <w:p w:rsidR="00F7709F" w:rsidRPr="00C52866" w:rsidRDefault="00F7709F" w:rsidP="00F7709F">
      <w:pPr>
        <w:rPr>
          <w:sz w:val="16"/>
        </w:rPr>
      </w:pPr>
      <w:r w:rsidRPr="00C52866">
        <w:rPr>
          <w:sz w:val="16"/>
        </w:rPr>
        <w:t xml:space="preserve">Long before the nuclear emergency in Japan, </w:t>
      </w:r>
      <w:r w:rsidRPr="00C52866">
        <w:rPr>
          <w:rStyle w:val="StyleUnderline"/>
          <w:highlight w:val="cyan"/>
        </w:rPr>
        <w:t>U.S. regulators</w:t>
      </w:r>
      <w:r w:rsidRPr="00C52866">
        <w:rPr>
          <w:sz w:val="16"/>
        </w:rPr>
        <w:t xml:space="preserve"> knew that a power failure lasting for days at an American nuclear plant, whatever the cause, could lead to a radioactive leak. Even so, they </w:t>
      </w:r>
      <w:r w:rsidRPr="00C52866">
        <w:rPr>
          <w:rStyle w:val="StyleUnderline"/>
        </w:rPr>
        <w:t xml:space="preserve">have </w:t>
      </w:r>
      <w:r w:rsidRPr="00C52866">
        <w:rPr>
          <w:rStyle w:val="StyleUnderline"/>
          <w:highlight w:val="cyan"/>
        </w:rPr>
        <w:t>required</w:t>
      </w:r>
      <w:r w:rsidRPr="00C52866">
        <w:rPr>
          <w:rStyle w:val="StyleUnderline"/>
        </w:rPr>
        <w:t xml:space="preserve"> </w:t>
      </w:r>
      <w:r w:rsidRPr="00C52866">
        <w:rPr>
          <w:rStyle w:val="StyleUnderline"/>
          <w:highlight w:val="cyan"/>
        </w:rPr>
        <w:t>the</w:t>
      </w:r>
      <w:r w:rsidRPr="00C52866">
        <w:rPr>
          <w:rStyle w:val="StyleUnderline"/>
        </w:rPr>
        <w:t xml:space="preserve"> nation's 104 </w:t>
      </w:r>
      <w:r w:rsidRPr="00C52866">
        <w:rPr>
          <w:rStyle w:val="StyleUnderline"/>
          <w:highlight w:val="cyan"/>
        </w:rPr>
        <w:t>nuclear</w:t>
      </w:r>
      <w:r w:rsidRPr="00C52866">
        <w:rPr>
          <w:rStyle w:val="StyleUnderline"/>
        </w:rPr>
        <w:t xml:space="preserve"> </w:t>
      </w:r>
      <w:r w:rsidRPr="00C52866">
        <w:rPr>
          <w:rStyle w:val="StyleUnderline"/>
          <w:highlight w:val="cyan"/>
        </w:rPr>
        <w:t>reactors</w:t>
      </w:r>
      <w:r w:rsidRPr="00C52866">
        <w:rPr>
          <w:rStyle w:val="StyleUnderline"/>
        </w:rPr>
        <w:t xml:space="preserve"> only </w:t>
      </w:r>
      <w:r w:rsidRPr="00C52866">
        <w:rPr>
          <w:rStyle w:val="StyleUnderline"/>
          <w:highlight w:val="cyan"/>
        </w:rPr>
        <w:t>to</w:t>
      </w:r>
      <w:r w:rsidRPr="00C52866">
        <w:rPr>
          <w:rStyle w:val="StyleUnderline"/>
        </w:rPr>
        <w:t xml:space="preserve"> develop plans for </w:t>
      </w:r>
      <w:r w:rsidRPr="00C52866">
        <w:rPr>
          <w:rStyle w:val="StyleUnderline"/>
          <w:highlight w:val="cyan"/>
        </w:rPr>
        <w:t>deal</w:t>
      </w:r>
      <w:r w:rsidRPr="00C52866">
        <w:rPr>
          <w:rStyle w:val="StyleUnderline"/>
        </w:rPr>
        <w:t xml:space="preserve">ing </w:t>
      </w:r>
      <w:r w:rsidRPr="00C52866">
        <w:rPr>
          <w:rStyle w:val="StyleUnderline"/>
          <w:highlight w:val="cyan"/>
        </w:rPr>
        <w:t>with</w:t>
      </w:r>
      <w:r w:rsidRPr="00C52866">
        <w:rPr>
          <w:sz w:val="16"/>
        </w:rPr>
        <w:t xml:space="preserve"> </w:t>
      </w:r>
      <w:r w:rsidRPr="00C52866">
        <w:rPr>
          <w:rStyle w:val="StyleUnderline"/>
        </w:rPr>
        <w:t xml:space="preserve">much </w:t>
      </w:r>
      <w:r w:rsidRPr="00C52866">
        <w:rPr>
          <w:rStyle w:val="StyleUnderline"/>
          <w:highlight w:val="cyan"/>
        </w:rPr>
        <w:t>shorter blackouts on the assumption</w:t>
      </w:r>
      <w:r w:rsidRPr="00C52866">
        <w:rPr>
          <w:rStyle w:val="StyleUnderline"/>
        </w:rPr>
        <w:t xml:space="preserve"> that </w:t>
      </w:r>
      <w:r w:rsidRPr="00C52866">
        <w:rPr>
          <w:rStyle w:val="StyleUnderline"/>
          <w:highlight w:val="cyan"/>
        </w:rPr>
        <w:t>power</w:t>
      </w:r>
      <w:r w:rsidRPr="00C52866">
        <w:rPr>
          <w:rStyle w:val="StyleUnderline"/>
        </w:rPr>
        <w:t xml:space="preserve"> </w:t>
      </w:r>
      <w:r w:rsidRPr="00C52866">
        <w:rPr>
          <w:rStyle w:val="StyleUnderline"/>
          <w:highlight w:val="cyan"/>
        </w:rPr>
        <w:t>would be restored quickly</w:t>
      </w:r>
      <w:r w:rsidRPr="00C52866">
        <w:rPr>
          <w:sz w:val="16"/>
        </w:rPr>
        <w:t>.</w:t>
      </w:r>
      <w:r w:rsidRPr="00C52866">
        <w:rPr>
          <w:sz w:val="12"/>
        </w:rPr>
        <w:t>¶</w:t>
      </w:r>
      <w:r w:rsidRPr="00C52866">
        <w:rPr>
          <w:sz w:val="16"/>
        </w:rPr>
        <w:t xml:space="preserve"> </w:t>
      </w:r>
      <w:r w:rsidRPr="00C52866">
        <w:rPr>
          <w:rStyle w:val="StyleUnderline"/>
        </w:rPr>
        <w:t xml:space="preserve">In </w:t>
      </w:r>
      <w:r w:rsidRPr="00C52866">
        <w:rPr>
          <w:rStyle w:val="StyleUnderline"/>
          <w:highlight w:val="cyan"/>
        </w:rPr>
        <w:t>one simulation</w:t>
      </w:r>
      <w:r w:rsidRPr="00C52866">
        <w:rPr>
          <w:rStyle w:val="StyleUnderline"/>
        </w:rPr>
        <w:t xml:space="preserve"> presented </w:t>
      </w:r>
      <w:r w:rsidRPr="00C52866">
        <w:rPr>
          <w:rStyle w:val="StyleUnderline"/>
          <w:highlight w:val="cyan"/>
        </w:rPr>
        <w:t>by the</w:t>
      </w:r>
      <w:r w:rsidRPr="00C52866">
        <w:rPr>
          <w:sz w:val="16"/>
          <w:highlight w:val="cyan"/>
        </w:rPr>
        <w:t xml:space="preserve"> </w:t>
      </w:r>
      <w:r w:rsidRPr="009868E8">
        <w:rPr>
          <w:rStyle w:val="Emphasis"/>
          <w:highlight w:val="cyan"/>
        </w:rPr>
        <w:t>N</w:t>
      </w:r>
      <w:r w:rsidRPr="00C52866">
        <w:rPr>
          <w:sz w:val="16"/>
        </w:rPr>
        <w:t xml:space="preserve">uclear </w:t>
      </w:r>
      <w:r w:rsidRPr="009868E8">
        <w:rPr>
          <w:rStyle w:val="Emphasis"/>
          <w:highlight w:val="cyan"/>
        </w:rPr>
        <w:t>R</w:t>
      </w:r>
      <w:r w:rsidRPr="00C52866">
        <w:rPr>
          <w:sz w:val="16"/>
        </w:rPr>
        <w:t xml:space="preserve">egulatory </w:t>
      </w:r>
      <w:r w:rsidRPr="009868E8">
        <w:rPr>
          <w:rStyle w:val="Emphasis"/>
          <w:highlight w:val="cyan"/>
        </w:rPr>
        <w:t>C</w:t>
      </w:r>
      <w:r w:rsidRPr="00C52866">
        <w:rPr>
          <w:sz w:val="16"/>
        </w:rPr>
        <w:t xml:space="preserve">ommission in 2009, </w:t>
      </w:r>
      <w:r w:rsidRPr="00C52866">
        <w:rPr>
          <w:rStyle w:val="StyleUnderline"/>
          <w:highlight w:val="cyan"/>
        </w:rPr>
        <w:t>it</w:t>
      </w:r>
      <w:r w:rsidRPr="00C52866">
        <w:rPr>
          <w:rStyle w:val="StyleUnderline"/>
        </w:rPr>
        <w:t xml:space="preserve"> </w:t>
      </w:r>
      <w:r w:rsidRPr="00C52866">
        <w:rPr>
          <w:rStyle w:val="StyleUnderline"/>
          <w:highlight w:val="cyan"/>
        </w:rPr>
        <w:t>would take less than a day for radiation to escape</w:t>
      </w:r>
      <w:r w:rsidRPr="00C52866">
        <w:rPr>
          <w:rStyle w:val="StyleUnderline"/>
        </w:rPr>
        <w:t xml:space="preserve"> from a reactor </w:t>
      </w:r>
      <w:r w:rsidRPr="00C52866">
        <w:rPr>
          <w:sz w:val="16"/>
        </w:rPr>
        <w:t xml:space="preserve">at a Pennsylvania nuclear power plant </w:t>
      </w:r>
      <w:r w:rsidRPr="00C52866">
        <w:rPr>
          <w:rStyle w:val="StyleUnderline"/>
          <w:highlight w:val="cyan"/>
        </w:rPr>
        <w:t>after</w:t>
      </w:r>
      <w:r w:rsidRPr="00C52866">
        <w:rPr>
          <w:rStyle w:val="StyleUnderline"/>
        </w:rPr>
        <w:t xml:space="preserve"> </w:t>
      </w:r>
      <w:r w:rsidRPr="00C52866">
        <w:rPr>
          <w:rStyle w:val="StyleUnderline"/>
          <w:highlight w:val="cyan"/>
        </w:rPr>
        <w:t>a</w:t>
      </w:r>
      <w:r w:rsidRPr="00C52866">
        <w:rPr>
          <w:rStyle w:val="StyleUnderline"/>
        </w:rPr>
        <w:t xml:space="preserve">n </w:t>
      </w:r>
      <w:r w:rsidRPr="00C52866">
        <w:rPr>
          <w:rStyle w:val="StyleUnderline"/>
          <w:highlight w:val="cyan"/>
        </w:rPr>
        <w:t>earthquake</w:t>
      </w:r>
      <w:r w:rsidRPr="00C52866">
        <w:rPr>
          <w:rStyle w:val="StyleUnderline"/>
        </w:rPr>
        <w:t xml:space="preserve">, </w:t>
      </w:r>
      <w:r w:rsidRPr="00C52866">
        <w:rPr>
          <w:rStyle w:val="StyleUnderline"/>
          <w:highlight w:val="cyan"/>
        </w:rPr>
        <w:t>flood or fire</w:t>
      </w:r>
      <w:r w:rsidRPr="00C52866">
        <w:rPr>
          <w:rStyle w:val="StyleUnderline"/>
        </w:rPr>
        <w:t xml:space="preserve"> </w:t>
      </w:r>
      <w:r w:rsidRPr="00C52866">
        <w:rPr>
          <w:rStyle w:val="StyleUnderline"/>
          <w:highlight w:val="cyan"/>
        </w:rPr>
        <w:t>knocked out</w:t>
      </w:r>
      <w:r w:rsidRPr="00C52866">
        <w:rPr>
          <w:sz w:val="16"/>
        </w:rPr>
        <w:t xml:space="preserve"> all electrical </w:t>
      </w:r>
      <w:r w:rsidRPr="00C52866">
        <w:rPr>
          <w:rStyle w:val="StyleUnderline"/>
          <w:highlight w:val="cyan"/>
        </w:rPr>
        <w:t>power and there was no way to keep</w:t>
      </w:r>
      <w:r w:rsidRPr="00C52866">
        <w:rPr>
          <w:rStyle w:val="StyleUnderline"/>
        </w:rPr>
        <w:t xml:space="preserve"> the </w:t>
      </w:r>
      <w:r w:rsidRPr="00C52866">
        <w:rPr>
          <w:rStyle w:val="StyleUnderline"/>
          <w:highlight w:val="cyan"/>
        </w:rPr>
        <w:t>reactors</w:t>
      </w:r>
      <w:r w:rsidRPr="00C52866">
        <w:rPr>
          <w:rStyle w:val="StyleUnderline"/>
        </w:rPr>
        <w:t xml:space="preserve"> </w:t>
      </w:r>
      <w:r w:rsidRPr="00C52866">
        <w:rPr>
          <w:rStyle w:val="StyleUnderline"/>
          <w:highlight w:val="cyan"/>
        </w:rPr>
        <w:t>cool after backup</w:t>
      </w:r>
      <w:r w:rsidRPr="00C52866">
        <w:rPr>
          <w:rStyle w:val="StyleUnderline"/>
        </w:rPr>
        <w:t xml:space="preserve"> battery </w:t>
      </w:r>
      <w:r w:rsidRPr="00C52866">
        <w:rPr>
          <w:rStyle w:val="StyleUnderline"/>
          <w:highlight w:val="cyan"/>
        </w:rPr>
        <w:t>power ran out</w:t>
      </w:r>
      <w:r w:rsidRPr="00C52866">
        <w:rPr>
          <w:sz w:val="16"/>
        </w:rPr>
        <w:t>.</w:t>
      </w:r>
      <w:r w:rsidRPr="00C52866">
        <w:rPr>
          <w:sz w:val="12"/>
        </w:rPr>
        <w:t>¶</w:t>
      </w:r>
      <w:r w:rsidRPr="00C52866">
        <w:rPr>
          <w:sz w:val="16"/>
        </w:rPr>
        <w:t xml:space="preserve"> That plant, the Peach Bottom Atomic Power Station outside Lancaster, has reactors of the same older make and model as those releasing radiation at Japan's Fukushima </w:t>
      </w:r>
      <w:proofErr w:type="spellStart"/>
      <w:r w:rsidRPr="00C52866">
        <w:rPr>
          <w:sz w:val="16"/>
        </w:rPr>
        <w:t>Dai-ichi</w:t>
      </w:r>
      <w:proofErr w:type="spellEnd"/>
      <w:r w:rsidRPr="00C52866">
        <w:rPr>
          <w:sz w:val="16"/>
        </w:rPr>
        <w:t xml:space="preserve"> plant, which is using other means to try to cool the reactors.</w:t>
      </w:r>
      <w:r w:rsidRPr="00C52866">
        <w:rPr>
          <w:sz w:val="12"/>
        </w:rPr>
        <w:t>¶</w:t>
      </w:r>
      <w:r w:rsidRPr="00C52866">
        <w:rPr>
          <w:sz w:val="16"/>
        </w:rPr>
        <w:t xml:space="preserve"> And like Fukushima </w:t>
      </w:r>
      <w:proofErr w:type="spellStart"/>
      <w:r w:rsidRPr="00C52866">
        <w:rPr>
          <w:sz w:val="16"/>
        </w:rPr>
        <w:t>Dai-ichi</w:t>
      </w:r>
      <w:proofErr w:type="spellEnd"/>
      <w:r w:rsidRPr="00C52866">
        <w:rPr>
          <w:sz w:val="16"/>
        </w:rPr>
        <w:t xml:space="preserve">, the Peach Bottom plant has enough battery power on site to power emergency cooling systems for eight hours. In Japan, that wasn't enough time for power to be restored. </w:t>
      </w:r>
      <w:r w:rsidRPr="00C52866">
        <w:rPr>
          <w:sz w:val="12"/>
        </w:rPr>
        <w:t>¶</w:t>
      </w:r>
      <w:r w:rsidRPr="00C52866">
        <w:rPr>
          <w:sz w:val="16"/>
        </w:rPr>
        <w:t xml:space="preserve"> </w:t>
      </w:r>
      <w:proofErr w:type="gramStart"/>
      <w:r w:rsidRPr="00C52866">
        <w:rPr>
          <w:sz w:val="16"/>
        </w:rPr>
        <w:t>The</w:t>
      </w:r>
      <w:proofErr w:type="gramEnd"/>
      <w:r w:rsidRPr="00C52866">
        <w:rPr>
          <w:sz w:val="16"/>
        </w:rPr>
        <w:t xml:space="preserve"> risk of a blackout leading to core damage, while extremely remote, exists at all U.S. nuclear power plants, and some are more susceptible than others, according to an Associated Press investigation. </w:t>
      </w:r>
      <w:r w:rsidRPr="00C52866">
        <w:rPr>
          <w:rStyle w:val="StyleUnderline"/>
        </w:rPr>
        <w:t xml:space="preserve">While regulators say they have confidence that measures adopted in the U.S. will prevent or significantly delay a core from melting and threatening a radioactive release, the </w:t>
      </w:r>
      <w:r w:rsidRPr="00C52866">
        <w:rPr>
          <w:rStyle w:val="StyleUnderline"/>
          <w:highlight w:val="cyan"/>
        </w:rPr>
        <w:t>events in Japan raise questions about whether U.S. power plants are as prepared as they could and should be</w:t>
      </w:r>
      <w:r w:rsidRPr="00C52866">
        <w:rPr>
          <w:sz w:val="16"/>
        </w:rPr>
        <w:t>.</w:t>
      </w:r>
      <w:r w:rsidRPr="00C52866">
        <w:rPr>
          <w:sz w:val="12"/>
        </w:rPr>
        <w:t>¶</w:t>
      </w:r>
      <w:r w:rsidRPr="00C52866">
        <w:rPr>
          <w:sz w:val="16"/>
        </w:rPr>
        <w:t xml:space="preserve"> </w:t>
      </w:r>
    </w:p>
    <w:p w:rsidR="00F7709F" w:rsidRPr="00F7709F" w:rsidRDefault="00F7709F" w:rsidP="00F7709F"/>
    <w:p w:rsidR="00F7709F" w:rsidRDefault="00F7709F" w:rsidP="00F7709F"/>
    <w:p w:rsidR="00180A75" w:rsidRDefault="00180A75" w:rsidP="00F7709F">
      <w:pPr>
        <w:pStyle w:val="Heading3"/>
      </w:pPr>
      <w:r>
        <w:t xml:space="preserve">2AC Cyber </w:t>
      </w:r>
      <w:proofErr w:type="spellStart"/>
      <w:r>
        <w:t>Adv</w:t>
      </w:r>
      <w:proofErr w:type="spellEnd"/>
      <w:r>
        <w:t xml:space="preserve">—Grid Impact—AT: Not </w:t>
      </w:r>
      <w:proofErr w:type="spellStart"/>
      <w:r>
        <w:t>Likley</w:t>
      </w:r>
      <w:proofErr w:type="spellEnd"/>
    </w:p>
    <w:p w:rsidR="00180A75" w:rsidRDefault="00180A75" w:rsidP="00180A75"/>
    <w:p w:rsidR="00180A75" w:rsidRDefault="00180A75" w:rsidP="00180A75"/>
    <w:p w:rsidR="00180A75" w:rsidRDefault="00180A75" w:rsidP="00180A75">
      <w:pPr>
        <w:rPr>
          <w:sz w:val="16"/>
        </w:rPr>
      </w:pPr>
    </w:p>
    <w:p w:rsidR="00180A75" w:rsidRDefault="00180A75" w:rsidP="00180A75">
      <w:pPr>
        <w:pStyle w:val="Heading4"/>
      </w:pPr>
      <w:r>
        <w:t>Attacks coming—not a question of if but when—building resilience key</w:t>
      </w:r>
    </w:p>
    <w:p w:rsidR="00180A75" w:rsidRPr="00BA7F39" w:rsidRDefault="00180A75" w:rsidP="00180A75">
      <w:pPr>
        <w:rPr>
          <w:rStyle w:val="Style13ptBold"/>
        </w:rPr>
      </w:pPr>
      <w:r w:rsidRPr="00BA7F39">
        <w:rPr>
          <w:rStyle w:val="Style13ptBold"/>
        </w:rPr>
        <w:t xml:space="preserve">Weise 14 </w:t>
      </w:r>
    </w:p>
    <w:p w:rsidR="00180A75" w:rsidRPr="00BA7F39" w:rsidRDefault="00180A75" w:rsidP="00180A75">
      <w:r w:rsidRPr="00BA7F39">
        <w:t xml:space="preserve">Elizabeth, works in USA Today's San Francisco bureau, "Experts: Major </w:t>
      </w:r>
      <w:proofErr w:type="gramStart"/>
      <w:r w:rsidRPr="00BA7F39">
        <w:t>cyberattack</w:t>
      </w:r>
      <w:proofErr w:type="gramEnd"/>
      <w:r w:rsidRPr="00BA7F39">
        <w:t xml:space="preserve"> will hit in next 11 years", Oct 29 2014, USA Today, www.usatoday.com/story/tech/2014/10/29/pew-survey-cyber-attack/18114719/</w:t>
      </w:r>
    </w:p>
    <w:p w:rsidR="00180A75" w:rsidRPr="00BA7F39" w:rsidRDefault="00180A75" w:rsidP="00180A75">
      <w:pPr>
        <w:rPr>
          <w:sz w:val="16"/>
        </w:rPr>
      </w:pPr>
      <w:r w:rsidRPr="00BA7F39">
        <w:rPr>
          <w:sz w:val="16"/>
        </w:rPr>
        <w:t xml:space="preserve">SAN FRANCISCO – </w:t>
      </w:r>
      <w:r w:rsidRPr="00BA7F39">
        <w:rPr>
          <w:rStyle w:val="StyleUnderline"/>
        </w:rPr>
        <w:t xml:space="preserve">Almost </w:t>
      </w:r>
      <w:r w:rsidRPr="00BA7F39">
        <w:rPr>
          <w:rStyle w:val="StyleUnderline"/>
          <w:highlight w:val="cyan"/>
        </w:rPr>
        <w:t>two-third of tech</w:t>
      </w:r>
      <w:r w:rsidRPr="00BA7F39">
        <w:rPr>
          <w:rStyle w:val="StyleUnderline"/>
        </w:rPr>
        <w:t xml:space="preserve">nology </w:t>
      </w:r>
      <w:r w:rsidRPr="00BA7F39">
        <w:rPr>
          <w:rStyle w:val="StyleUnderline"/>
          <w:highlight w:val="cyan"/>
        </w:rPr>
        <w:t xml:space="preserve">experts expect a "major" </w:t>
      </w:r>
      <w:proofErr w:type="spellStart"/>
      <w:r w:rsidRPr="00BA7F39">
        <w:rPr>
          <w:rStyle w:val="StyleUnderline"/>
          <w:highlight w:val="cyan"/>
        </w:rPr>
        <w:t>cyber attack</w:t>
      </w:r>
      <w:proofErr w:type="spellEnd"/>
      <w:r w:rsidRPr="00BA7F39">
        <w:rPr>
          <w:sz w:val="16"/>
        </w:rPr>
        <w:t xml:space="preserve"> somewhere in the world that will cause significant loss of life or property losses in the tens of billions of dollars </w:t>
      </w:r>
      <w:r w:rsidRPr="00BA7F39">
        <w:rPr>
          <w:rStyle w:val="StyleUnderline"/>
        </w:rPr>
        <w:t>by 2025</w:t>
      </w:r>
      <w:r w:rsidRPr="00BA7F39">
        <w:rPr>
          <w:sz w:val="16"/>
        </w:rPr>
        <w:t xml:space="preserve">. A survey released Wednesday by the Pew Research Center found that </w:t>
      </w:r>
      <w:r w:rsidRPr="00BA7F39">
        <w:rPr>
          <w:rStyle w:val="StyleUnderline"/>
        </w:rPr>
        <w:t xml:space="preserve">many of analysts expect disruption of online systems like banking, energy and health care to become a pillar of warfare and terrorism. The survey asked over 1,600 technology experts whether a major attack that would cause "widespread harm to a nation's security and capacity to defend itself" would be launched </w:t>
      </w:r>
      <w:r w:rsidRPr="00BA7F39">
        <w:rPr>
          <w:rStyle w:val="StyleUnderline"/>
          <w:highlight w:val="cyan"/>
        </w:rPr>
        <w:t>within the next 11 years</w:t>
      </w:r>
      <w:r w:rsidRPr="00BA7F39">
        <w:rPr>
          <w:rStyle w:val="StyleUnderline"/>
        </w:rPr>
        <w:t xml:space="preserve">. Sixty-one percent said yes. </w:t>
      </w:r>
      <w:r w:rsidRPr="00BA7F39">
        <w:rPr>
          <w:rStyle w:val="StyleUnderline"/>
          <w:highlight w:val="cyan"/>
        </w:rPr>
        <w:t xml:space="preserve">“The probability of a major </w:t>
      </w:r>
      <w:proofErr w:type="spellStart"/>
      <w:r w:rsidRPr="00BA7F39">
        <w:rPr>
          <w:rStyle w:val="StyleUnderline"/>
          <w:highlight w:val="cyan"/>
        </w:rPr>
        <w:t>cyber attack</w:t>
      </w:r>
      <w:proofErr w:type="spellEnd"/>
      <w:r w:rsidRPr="00BA7F39">
        <w:rPr>
          <w:rStyle w:val="StyleUnderline"/>
          <w:highlight w:val="cyan"/>
        </w:rPr>
        <w:t xml:space="preserve"> is not 'if' but 'when</w:t>
      </w:r>
      <w:r w:rsidRPr="00BA7F39">
        <w:rPr>
          <w:rStyle w:val="StyleUnderline"/>
        </w:rPr>
        <w:t>.'”</w:t>
      </w:r>
      <w:r w:rsidRPr="00BA7F39">
        <w:rPr>
          <w:sz w:val="16"/>
        </w:rPr>
        <w:t xml:space="preserve"> Oliver </w:t>
      </w:r>
      <w:proofErr w:type="spellStart"/>
      <w:r w:rsidRPr="00BA7F39">
        <w:rPr>
          <w:sz w:val="16"/>
        </w:rPr>
        <w:t>Crepin-Leblond</w:t>
      </w:r>
      <w:proofErr w:type="spellEnd"/>
      <w:r w:rsidRPr="00BA7F39">
        <w:rPr>
          <w:sz w:val="16"/>
        </w:rPr>
        <w:t xml:space="preserve">, Global Information Highway, United Kingdom </w:t>
      </w:r>
      <w:proofErr w:type="gramStart"/>
      <w:r w:rsidRPr="00BA7F39">
        <w:rPr>
          <w:rStyle w:val="StyleUnderline"/>
          <w:highlight w:val="cyan"/>
        </w:rPr>
        <w:t>It's</w:t>
      </w:r>
      <w:proofErr w:type="gramEnd"/>
      <w:r w:rsidRPr="00BA7F39">
        <w:rPr>
          <w:rStyle w:val="StyleUnderline"/>
          <w:highlight w:val="cyan"/>
        </w:rPr>
        <w:t xml:space="preserve"> already beginning to happen</w:t>
      </w:r>
      <w:r w:rsidRPr="00BA7F39">
        <w:rPr>
          <w:sz w:val="16"/>
        </w:rPr>
        <w:t xml:space="preserve">, several of the researchers noted. </w:t>
      </w:r>
      <w:r w:rsidRPr="00BA7F39">
        <w:rPr>
          <w:rStyle w:val="StyleUnderline"/>
        </w:rPr>
        <w:t xml:space="preserve">One recent example given was an attack on Apple's iCloud data storage system earlier this month, which some security experts believe was linked to the Chinese government. Another was the </w:t>
      </w:r>
      <w:proofErr w:type="spellStart"/>
      <w:r w:rsidRPr="00BA7F39">
        <w:rPr>
          <w:rStyle w:val="StyleUnderline"/>
        </w:rPr>
        <w:t>the</w:t>
      </w:r>
      <w:proofErr w:type="spellEnd"/>
      <w:r w:rsidRPr="00BA7F39">
        <w:rPr>
          <w:rStyle w:val="StyleUnderline"/>
        </w:rPr>
        <w:t xml:space="preserve"> July attack on JPMorgan. Some </w:t>
      </w:r>
      <w:proofErr w:type="spellStart"/>
      <w:r w:rsidRPr="00BA7F39">
        <w:rPr>
          <w:rStyle w:val="StyleUnderline"/>
        </w:rPr>
        <w:t>some</w:t>
      </w:r>
      <w:proofErr w:type="spellEnd"/>
      <w:r w:rsidRPr="00BA7F39">
        <w:rPr>
          <w:rStyle w:val="StyleUnderline"/>
        </w:rPr>
        <w:t xml:space="preserve"> in the White House wonder if it was orchestrated by the Putin regime in Russia in retaliation for U.S. support of Ukraine</w:t>
      </w:r>
      <w:r w:rsidRPr="00BA7F39">
        <w:rPr>
          <w:sz w:val="16"/>
        </w:rPr>
        <w:t xml:space="preserve">, the New York Times reported. </w:t>
      </w:r>
      <w:r w:rsidRPr="00BA7F39">
        <w:rPr>
          <w:rStyle w:val="StyleUnderline"/>
        </w:rPr>
        <w:t xml:space="preserve">As critical infrastructure moves online, </w:t>
      </w:r>
      <w:proofErr w:type="spellStart"/>
      <w:r w:rsidRPr="00BA7F39">
        <w:rPr>
          <w:rStyle w:val="StyleUnderline"/>
        </w:rPr>
        <w:t>cyber attacks</w:t>
      </w:r>
      <w:proofErr w:type="spellEnd"/>
      <w:r w:rsidRPr="00BA7F39">
        <w:rPr>
          <w:rStyle w:val="StyleUnderline"/>
        </w:rPr>
        <w:t xml:space="preserve"> could take out financial systems, the power grid and health systems, wreaking as much damage as bombs,</w:t>
      </w:r>
      <w:r w:rsidRPr="00BA7F39">
        <w:rPr>
          <w:sz w:val="16"/>
        </w:rPr>
        <w:t xml:space="preserve"> the experts said. </w:t>
      </w:r>
      <w:r w:rsidRPr="00BA7F39">
        <w:rPr>
          <w:rStyle w:val="StyleUnderline"/>
        </w:rPr>
        <w:t xml:space="preserve">There's already been "a Pearl Harbor event," said Jason </w:t>
      </w:r>
      <w:proofErr w:type="spellStart"/>
      <w:r w:rsidRPr="00BA7F39">
        <w:rPr>
          <w:rStyle w:val="StyleUnderline"/>
        </w:rPr>
        <w:t>Pontin</w:t>
      </w:r>
      <w:proofErr w:type="spellEnd"/>
      <w:r w:rsidRPr="00BA7F39">
        <w:rPr>
          <w:sz w:val="16"/>
        </w:rPr>
        <w:t xml:space="preserve">, editor of the MIT Technology Review. </w:t>
      </w:r>
      <w:r w:rsidRPr="00BA7F39">
        <w:rPr>
          <w:rStyle w:val="StyleUnderline"/>
        </w:rPr>
        <w:t xml:space="preserve">He cited the 2009 </w:t>
      </w:r>
      <w:proofErr w:type="spellStart"/>
      <w:r w:rsidRPr="00BA7F39">
        <w:rPr>
          <w:rStyle w:val="StyleUnderline"/>
        </w:rPr>
        <w:t>Stuxnet</w:t>
      </w:r>
      <w:proofErr w:type="spellEnd"/>
      <w:r w:rsidRPr="00BA7F39">
        <w:rPr>
          <w:rStyle w:val="StyleUnderline"/>
        </w:rPr>
        <w:t xml:space="preserve"> computer worm that disabled Iranian nuclear plant centrifuges. </w:t>
      </w:r>
      <w:r w:rsidRPr="00BA7F39">
        <w:rPr>
          <w:sz w:val="16"/>
        </w:rPr>
        <w:t xml:space="preserve">Many in the defense world believe the attack was launched by the United States and Israel. </w:t>
      </w:r>
      <w:r w:rsidRPr="00BA7F39">
        <w:rPr>
          <w:rStyle w:val="StyleUnderline"/>
        </w:rPr>
        <w:t>"</w:t>
      </w:r>
      <w:proofErr w:type="spellStart"/>
      <w:r w:rsidRPr="00BA7F39">
        <w:rPr>
          <w:rStyle w:val="StyleUnderline"/>
          <w:highlight w:val="cyan"/>
        </w:rPr>
        <w:t>Cyberwar</w:t>
      </w:r>
      <w:r w:rsidRPr="00BA7F39">
        <w:rPr>
          <w:rStyle w:val="StyleUnderline"/>
        </w:rPr>
        <w:t>e</w:t>
      </w:r>
      <w:proofErr w:type="spellEnd"/>
      <w:r w:rsidRPr="00BA7F39">
        <w:rPr>
          <w:rStyle w:val="StyleUnderline"/>
          <w:highlight w:val="cyan"/>
        </w:rPr>
        <w:t xml:space="preserve"> just</w:t>
      </w:r>
      <w:r w:rsidRPr="00BA7F39">
        <w:rPr>
          <w:rStyle w:val="StyleUnderline"/>
        </w:rPr>
        <w:t xml:space="preserve"> plain </w:t>
      </w:r>
      <w:r w:rsidRPr="00BA7F39">
        <w:rPr>
          <w:rStyle w:val="StyleUnderline"/>
          <w:highlight w:val="cyan"/>
        </w:rPr>
        <w:t>makes sense. Attacking the power grid</w:t>
      </w:r>
      <w:r w:rsidRPr="00BA7F39">
        <w:rPr>
          <w:rStyle w:val="StyleUnderline"/>
        </w:rPr>
        <w:t xml:space="preserve"> or other industrial control systems </w:t>
      </w:r>
      <w:r w:rsidRPr="00BA7F39">
        <w:rPr>
          <w:rStyle w:val="StyleUnderline"/>
          <w:highlight w:val="cyan"/>
        </w:rPr>
        <w:t>is asymmetrical</w:t>
      </w:r>
      <w:r w:rsidRPr="00BA7F39">
        <w:rPr>
          <w:rStyle w:val="StyleUnderline"/>
        </w:rPr>
        <w:t xml:space="preserve"> and </w:t>
      </w:r>
      <w:r w:rsidRPr="00BA7F39">
        <w:rPr>
          <w:rStyle w:val="StyleUnderline"/>
          <w:highlight w:val="cyan"/>
        </w:rPr>
        <w:t>deniable and</w:t>
      </w:r>
      <w:r w:rsidRPr="00BA7F39">
        <w:rPr>
          <w:rStyle w:val="StyleUnderline"/>
        </w:rPr>
        <w:t xml:space="preserve"> devilishly </w:t>
      </w:r>
      <w:r w:rsidRPr="00BA7F39">
        <w:rPr>
          <w:rStyle w:val="StyleUnderline"/>
          <w:highlight w:val="cyan"/>
        </w:rPr>
        <w:t>effective</w:t>
      </w:r>
      <w:r w:rsidRPr="00BA7F39">
        <w:rPr>
          <w:rStyle w:val="StyleUnderline"/>
        </w:rPr>
        <w:t>,"</w:t>
      </w:r>
      <w:r w:rsidRPr="00BA7F39">
        <w:rPr>
          <w:sz w:val="16"/>
        </w:rPr>
        <w:t xml:space="preserve"> said Stewart Baker, a partner at Steptoe &amp; Johnson, a Washington D.C. law firm. Futurist </w:t>
      </w:r>
      <w:proofErr w:type="spellStart"/>
      <w:r w:rsidRPr="00BA7F39">
        <w:rPr>
          <w:sz w:val="16"/>
        </w:rPr>
        <w:t>Jamais</w:t>
      </w:r>
      <w:proofErr w:type="spellEnd"/>
      <w:r w:rsidRPr="00BA7F39">
        <w:rPr>
          <w:sz w:val="16"/>
        </w:rPr>
        <w:t xml:space="preserve"> </w:t>
      </w:r>
      <w:proofErr w:type="spellStart"/>
      <w:r w:rsidRPr="00BA7F39">
        <w:rPr>
          <w:sz w:val="16"/>
        </w:rPr>
        <w:t>Cascio</w:t>
      </w:r>
      <w:proofErr w:type="spellEnd"/>
      <w:r w:rsidRPr="00BA7F39">
        <w:rPr>
          <w:sz w:val="16"/>
        </w:rPr>
        <w:t xml:space="preserve"> thinks </w:t>
      </w:r>
      <w:proofErr w:type="spellStart"/>
      <w:r w:rsidRPr="00BA7F39">
        <w:rPr>
          <w:rStyle w:val="StyleUnderline"/>
          <w:highlight w:val="cyan"/>
        </w:rPr>
        <w:t>cyber attacks</w:t>
      </w:r>
      <w:proofErr w:type="spellEnd"/>
      <w:r w:rsidRPr="00BA7F39">
        <w:rPr>
          <w:rStyle w:val="StyleUnderline"/>
          <w:highlight w:val="cyan"/>
        </w:rPr>
        <w:t xml:space="preserve"> will become part of military engagements</w:t>
      </w:r>
      <w:r w:rsidRPr="00BA7F39">
        <w:rPr>
          <w:rStyle w:val="StyleUnderline"/>
        </w:rPr>
        <w:t>. "Cyber is a force-multiplier,"</w:t>
      </w:r>
      <w:r w:rsidRPr="00BA7F39">
        <w:rPr>
          <w:sz w:val="16"/>
        </w:rPr>
        <w:t xml:space="preserve"> he said. "</w:t>
      </w:r>
      <w:r w:rsidRPr="00BA7F39">
        <w:rPr>
          <w:rStyle w:val="StyleUnderline"/>
        </w:rPr>
        <w:t xml:space="preserve">We'll likely see a major attack that has a </w:t>
      </w:r>
      <w:proofErr w:type="spellStart"/>
      <w:r w:rsidRPr="00BA7F39">
        <w:rPr>
          <w:rStyle w:val="StyleUnderline"/>
        </w:rPr>
        <w:t>cyber component</w:t>
      </w:r>
      <w:proofErr w:type="spellEnd"/>
      <w:r w:rsidRPr="00BA7F39">
        <w:rPr>
          <w:rStyle w:val="StyleUnderline"/>
        </w:rPr>
        <w:t>, but less likely to see a major cyber-attack only.</w:t>
      </w:r>
      <w:r w:rsidRPr="00BA7F39">
        <w:rPr>
          <w:sz w:val="16"/>
        </w:rPr>
        <w:t xml:space="preserve"> Part of the problem is that security tends to be an add-on. </w:t>
      </w:r>
      <w:r w:rsidRPr="00BA7F39">
        <w:rPr>
          <w:rStyle w:val="StyleUnderline"/>
          <w:highlight w:val="cyan"/>
        </w:rPr>
        <w:t>Building resiliency into systems is crucial</w:t>
      </w:r>
      <w:r w:rsidRPr="00BA7F39">
        <w:rPr>
          <w:sz w:val="16"/>
        </w:rPr>
        <w:t xml:space="preserve">, said futurist David </w:t>
      </w:r>
      <w:proofErr w:type="spellStart"/>
      <w:r w:rsidRPr="00BA7F39">
        <w:rPr>
          <w:sz w:val="16"/>
        </w:rPr>
        <w:t>Brin</w:t>
      </w:r>
      <w:proofErr w:type="spellEnd"/>
      <w:r w:rsidRPr="00BA7F39">
        <w:rPr>
          <w:sz w:val="16"/>
        </w:rPr>
        <w:t xml:space="preserve">. </w:t>
      </w:r>
    </w:p>
    <w:p w:rsidR="00180A75" w:rsidRDefault="00180A75" w:rsidP="00180A75">
      <w:pPr>
        <w:rPr>
          <w:sz w:val="16"/>
        </w:rPr>
      </w:pPr>
    </w:p>
    <w:p w:rsidR="00F7709F" w:rsidRDefault="00F7709F" w:rsidP="00F7709F"/>
    <w:p w:rsidR="00F7709F" w:rsidRPr="00C52866" w:rsidRDefault="00F7709F" w:rsidP="00F7709F">
      <w:pPr>
        <w:pStyle w:val="Heading4"/>
      </w:pPr>
      <w:r w:rsidRPr="00C52866">
        <w:t>We don’t need a “perfect storm” scenario—a single blackout increases the likelihood of the next failure</w:t>
      </w:r>
    </w:p>
    <w:p w:rsidR="00F7709F" w:rsidRPr="00C52866" w:rsidRDefault="00F7709F" w:rsidP="00F7709F">
      <w:pPr>
        <w:rPr>
          <w:rStyle w:val="Style13ptBold"/>
        </w:rPr>
      </w:pPr>
      <w:proofErr w:type="spellStart"/>
      <w:r w:rsidRPr="00C52866">
        <w:rPr>
          <w:rStyle w:val="Style13ptBold"/>
        </w:rPr>
        <w:t>Ascher</w:t>
      </w:r>
      <w:proofErr w:type="spellEnd"/>
      <w:r w:rsidRPr="00C52866">
        <w:rPr>
          <w:rStyle w:val="Style13ptBold"/>
        </w:rPr>
        <w:t xml:space="preserve"> 12 </w:t>
      </w:r>
    </w:p>
    <w:p w:rsidR="00F7709F" w:rsidRPr="00C52866" w:rsidRDefault="00F7709F" w:rsidP="00F7709F">
      <w:r w:rsidRPr="00C52866">
        <w:t>Brock, Communications Specialist at Iowa State University, "Quantifying Cascading Failure", Aug 17 2012, Iowa State University College of Engineering, news.engineering.iastate.edu/2012/08/17/quantifying-cascading-failure/</w:t>
      </w:r>
    </w:p>
    <w:p w:rsidR="00F7709F" w:rsidRPr="00C52866" w:rsidRDefault="00F7709F" w:rsidP="00F7709F">
      <w:pPr>
        <w:rPr>
          <w:rStyle w:val="StyleUnderline"/>
        </w:rPr>
      </w:pPr>
      <w:r w:rsidRPr="00C52866">
        <w:rPr>
          <w:rStyle w:val="StyleUnderline"/>
        </w:rPr>
        <w:t xml:space="preserve"> “People always say ‘It was the perfect storm.’”</w:t>
      </w:r>
      <w:r w:rsidRPr="00C52866">
        <w:t xml:space="preserve"> Dobson says. </w:t>
      </w:r>
      <w:r w:rsidRPr="00C52866">
        <w:rPr>
          <w:rStyle w:val="StyleUnderline"/>
        </w:rPr>
        <w:t xml:space="preserve">“But these </w:t>
      </w:r>
      <w:r w:rsidRPr="00C52866">
        <w:rPr>
          <w:rStyle w:val="StyleUnderline"/>
          <w:highlight w:val="cyan"/>
        </w:rPr>
        <w:t>large blackouts happen because of the cascading effect</w:t>
      </w:r>
      <w:r w:rsidRPr="00C52866">
        <w:rPr>
          <w:rStyle w:val="StyleUnderline"/>
        </w:rPr>
        <w:t xml:space="preserve">. You’re never going to get 20 different independent failures to happen at the same time because that’s vanishingly unlikely. But </w:t>
      </w:r>
      <w:r w:rsidRPr="00C52866">
        <w:rPr>
          <w:rStyle w:val="StyleUnderline"/>
          <w:highlight w:val="cyan"/>
        </w:rPr>
        <w:t>if the first couple events make the next events more likely</w:t>
      </w:r>
      <w:r w:rsidRPr="00C52866">
        <w:rPr>
          <w:rStyle w:val="StyleUnderline"/>
        </w:rPr>
        <w:t xml:space="preserve">, then those events happen and make the next ones more likely – then </w:t>
      </w:r>
      <w:r w:rsidRPr="00C52866">
        <w:rPr>
          <w:rStyle w:val="StyleUnderline"/>
          <w:highlight w:val="cyan"/>
        </w:rPr>
        <w:t>you get those rare events happening</w:t>
      </w:r>
      <w:r w:rsidRPr="00C52866">
        <w:rPr>
          <w:rStyle w:val="StyleUnderline"/>
        </w:rPr>
        <w:t xml:space="preserve">. This is the typical way that large complicated systems have catastrophic failures, and </w:t>
      </w:r>
      <w:r w:rsidRPr="00C52866">
        <w:rPr>
          <w:rStyle w:val="StyleUnderline"/>
          <w:highlight w:val="cyan"/>
        </w:rPr>
        <w:t>it is not really a perfect storm</w:t>
      </w:r>
      <w:r w:rsidRPr="00C52866">
        <w:rPr>
          <w:rStyle w:val="StyleUnderline"/>
        </w:rPr>
        <w:t>.”</w:t>
      </w:r>
    </w:p>
    <w:p w:rsidR="00F7709F" w:rsidRPr="00C52866" w:rsidRDefault="00F7709F" w:rsidP="00F7709F">
      <w:pPr>
        <w:rPr>
          <w:sz w:val="16"/>
        </w:rPr>
      </w:pPr>
      <w:r w:rsidRPr="00C52866">
        <w:rPr>
          <w:sz w:val="16"/>
        </w:rPr>
        <w:t xml:space="preserve"> </w:t>
      </w:r>
      <w:r w:rsidRPr="00C52866">
        <w:rPr>
          <w:rStyle w:val="StyleUnderline"/>
        </w:rPr>
        <w:t>Cascading failure is difficult to analyze because</w:t>
      </w:r>
      <w:r w:rsidRPr="00C52866">
        <w:rPr>
          <w:sz w:val="16"/>
        </w:rPr>
        <w:t xml:space="preserve"> of the huge number of unanticipated variables. In other words, </w:t>
      </w:r>
      <w:r w:rsidRPr="00C52866">
        <w:rPr>
          <w:rStyle w:val="StyleUnderline"/>
        </w:rPr>
        <w:t>researchers don’t know what they don’t know.</w:t>
      </w:r>
      <w:r w:rsidRPr="00C52866">
        <w:rPr>
          <w:sz w:val="16"/>
        </w:rPr>
        <w:t xml:space="preserve"> In addition, </w:t>
      </w:r>
      <w:r w:rsidRPr="00C52866">
        <w:rPr>
          <w:rStyle w:val="StyleUnderline"/>
          <w:highlight w:val="cyan"/>
        </w:rPr>
        <w:t>the dependence of individual failures on previous failures</w:t>
      </w:r>
      <w:r w:rsidRPr="00C52866">
        <w:rPr>
          <w:rStyle w:val="StyleUnderline"/>
        </w:rPr>
        <w:t xml:space="preserve"> and their effect on subsequent failures </w:t>
      </w:r>
      <w:r w:rsidRPr="00C52866">
        <w:rPr>
          <w:rStyle w:val="StyleUnderline"/>
          <w:highlight w:val="cyan"/>
        </w:rPr>
        <w:t>creates an incredibly complex system of dependent variables</w:t>
      </w:r>
      <w:r w:rsidRPr="00C52866">
        <w:rPr>
          <w:rStyle w:val="StyleUnderline"/>
        </w:rPr>
        <w:t xml:space="preserve">. </w:t>
      </w:r>
      <w:r w:rsidRPr="00C52866">
        <w:rPr>
          <w:rStyle w:val="StyleUnderline"/>
          <w:highlight w:val="cyan"/>
        </w:rPr>
        <w:t>Large blackouts involve the failure of many interconnected variables</w:t>
      </w:r>
      <w:r w:rsidRPr="00C52866">
        <w:rPr>
          <w:rStyle w:val="StyleUnderline"/>
        </w:rPr>
        <w:t xml:space="preserve">, each of which affect how variables down the line interact with each other. </w:t>
      </w:r>
      <w:r w:rsidRPr="00C52866">
        <w:rPr>
          <w:sz w:val="16"/>
        </w:rPr>
        <w:t>“</w:t>
      </w:r>
      <w:r w:rsidRPr="00C52866">
        <w:rPr>
          <w:rStyle w:val="StyleUnderline"/>
        </w:rPr>
        <w:t>Imagine you’re very, very tightly scheduled on a certain day</w:t>
      </w:r>
      <w:r w:rsidRPr="00C52866">
        <w:rPr>
          <w:sz w:val="16"/>
        </w:rPr>
        <w:t xml:space="preserve">,” Dobson says. “Then, things start getting delayed in the morning and things get worse and worse throughout the day. </w:t>
      </w:r>
      <w:r w:rsidRPr="00C52866">
        <w:rPr>
          <w:rStyle w:val="StyleUnderline"/>
        </w:rPr>
        <w:t xml:space="preserve">Because your first appointment was delayed, </w:t>
      </w:r>
      <w:proofErr w:type="gramStart"/>
      <w:r w:rsidRPr="00C52866">
        <w:rPr>
          <w:rStyle w:val="StyleUnderline"/>
        </w:rPr>
        <w:t>It’s</w:t>
      </w:r>
      <w:proofErr w:type="gramEnd"/>
      <w:r w:rsidRPr="00C52866">
        <w:rPr>
          <w:rStyle w:val="StyleUnderline"/>
        </w:rPr>
        <w:t xml:space="preserve"> more likely that the next one will be delayed. Pretty soon you start missing appointments altogether in the afternoon. That’s a very small example of cascading failure.” </w:t>
      </w:r>
      <w:r w:rsidRPr="00C52866">
        <w:rPr>
          <w:sz w:val="16"/>
        </w:rPr>
        <w:t xml:space="preserve">There are a few common attributes, like critical loading, that researchers can look for when studying cases of cascading failure. </w:t>
      </w:r>
      <w:r w:rsidRPr="00C52866">
        <w:rPr>
          <w:rStyle w:val="StyleUnderline"/>
          <w:highlight w:val="cyan"/>
        </w:rPr>
        <w:t>A power grid’s critical loading can be defined as a point somewhere between a very low load and a very high load where the risk of a blackout increases sharply</w:t>
      </w:r>
      <w:r w:rsidRPr="00C52866">
        <w:rPr>
          <w:rStyle w:val="StyleUnderline"/>
        </w:rPr>
        <w:t>. If the amount of electricity flowing through the system is higher than the power grid critical load, the likelihood of a blackout spikes.</w:t>
      </w:r>
      <w:r w:rsidRPr="00C52866">
        <w:rPr>
          <w:sz w:val="16"/>
        </w:rPr>
        <w:t xml:space="preserve"> The power grid’s critical load acts as a reference point for cascading failure; stay below it and the system will likely be fine. Go above it, and the risk of a blackout is more severe. </w:t>
      </w:r>
      <w:r w:rsidRPr="00C52866">
        <w:rPr>
          <w:rStyle w:val="StyleUnderline"/>
        </w:rPr>
        <w:t>“</w:t>
      </w:r>
      <w:r w:rsidRPr="00C52866">
        <w:rPr>
          <w:rStyle w:val="StyleUnderline"/>
          <w:highlight w:val="cyan"/>
        </w:rPr>
        <w:t>If a transmission line carrying its usual load fails, other lines can pick up the slack without much trouble,</w:t>
      </w:r>
      <w:r w:rsidRPr="00C52866">
        <w:rPr>
          <w:rStyle w:val="StyleUnderline"/>
        </w:rPr>
        <w:t>” he says. “</w:t>
      </w:r>
      <w:r w:rsidRPr="00C52866">
        <w:rPr>
          <w:rStyle w:val="StyleUnderline"/>
          <w:highlight w:val="cyan"/>
        </w:rPr>
        <w:t>But if the power grid as a whole is carrying a load that is above its critical loading</w:t>
      </w:r>
      <w:r w:rsidRPr="00C52866">
        <w:rPr>
          <w:rStyle w:val="StyleUnderline"/>
        </w:rPr>
        <w:t xml:space="preserve">, </w:t>
      </w:r>
      <w:r w:rsidRPr="00C52866">
        <w:rPr>
          <w:rStyle w:val="StyleUnderline"/>
          <w:highlight w:val="cyan"/>
        </w:rPr>
        <w:t>its burden has a much greater effect on the other lines</w:t>
      </w:r>
      <w:r w:rsidRPr="00C52866">
        <w:rPr>
          <w:rStyle w:val="StyleUnderline"/>
        </w:rPr>
        <w:t xml:space="preserve">. </w:t>
      </w:r>
      <w:r w:rsidRPr="00C52866">
        <w:rPr>
          <w:sz w:val="16"/>
        </w:rPr>
        <w:t>That’s something we look for.”</w:t>
      </w:r>
    </w:p>
    <w:p w:rsidR="00F7709F" w:rsidRPr="00F7709F" w:rsidRDefault="00F7709F" w:rsidP="00F7709F"/>
    <w:p w:rsidR="00F7709F" w:rsidRDefault="00F7709F" w:rsidP="00F7709F"/>
    <w:p w:rsidR="00F7709F" w:rsidRDefault="00F7709F" w:rsidP="00F7709F">
      <w:pPr>
        <w:pStyle w:val="Heading3"/>
      </w:pPr>
      <w:r>
        <w:t xml:space="preserve">2AC Cyber </w:t>
      </w:r>
      <w:proofErr w:type="spellStart"/>
      <w:r>
        <w:t>Adv</w:t>
      </w:r>
      <w:proofErr w:type="spellEnd"/>
      <w:r>
        <w:t xml:space="preserve">—Grid Impact—AT: </w:t>
      </w:r>
      <w:proofErr w:type="spellStart"/>
      <w:r>
        <w:t>Resiliant</w:t>
      </w:r>
      <w:proofErr w:type="spellEnd"/>
    </w:p>
    <w:p w:rsidR="00180A75" w:rsidRDefault="00180A75" w:rsidP="00180A75"/>
    <w:p w:rsidR="00F11BED" w:rsidRDefault="00F11BED" w:rsidP="00180A75"/>
    <w:p w:rsidR="00F11BED" w:rsidRDefault="00F11BED" w:rsidP="00F11BED"/>
    <w:p w:rsidR="00F11BED" w:rsidRPr="00C52866" w:rsidRDefault="00F11BED" w:rsidP="00F11BED">
      <w:pPr>
        <w:pStyle w:val="Heading4"/>
      </w:pPr>
      <w:r w:rsidRPr="00C52866">
        <w:t xml:space="preserve">Their defense doesn’t assume the scenario of a nuclear meltdown with a grid blackout—makes </w:t>
      </w:r>
      <w:proofErr w:type="spellStart"/>
      <w:r w:rsidRPr="00C52866">
        <w:t>containtment</w:t>
      </w:r>
      <w:proofErr w:type="spellEnd"/>
      <w:r w:rsidRPr="00C52866">
        <w:t xml:space="preserve"> impossible</w:t>
      </w:r>
    </w:p>
    <w:p w:rsidR="00F11BED" w:rsidRPr="00C52866" w:rsidRDefault="00F11BED" w:rsidP="00F11BED">
      <w:pPr>
        <w:rPr>
          <w:rStyle w:val="Style13ptBold"/>
        </w:rPr>
      </w:pPr>
      <w:r w:rsidRPr="00C52866">
        <w:rPr>
          <w:rStyle w:val="Style13ptBold"/>
        </w:rPr>
        <w:t xml:space="preserve">Stein 12 </w:t>
      </w:r>
    </w:p>
    <w:p w:rsidR="00F11BED" w:rsidRPr="00C52866" w:rsidRDefault="00F11BED" w:rsidP="00F11BED">
      <w:r w:rsidRPr="00C52866">
        <w:t xml:space="preserve">Matthew, Matthew Stein is a design engineer, green builder and author of two bestselling books, "When Disaster Strikes: A Comprehensive Guide to Emergency Planning and Crisis Survival" (Chelsea Green 2011), and "When Technology Fails: A Manual for Self-Reliance, Sustainability, and Surviving the Long Emergency" (Chelsea Green 2008). Stein is a graduate of the Massachusetts Institute of Technology (MIT), where he majored in mechanical engineering. Stein has appeared on numerous radio and television programs and is a repeat guest on Fox News, Lionel, Coast-to-Coast AM and the Thom Hartmann Show, "Four Hundred </w:t>
      </w:r>
      <w:proofErr w:type="spellStart"/>
      <w:r w:rsidRPr="00C52866">
        <w:t>Chernobyls</w:t>
      </w:r>
      <w:proofErr w:type="spellEnd"/>
      <w:r w:rsidRPr="00C52866">
        <w:t xml:space="preserve">: Solar Flares, Electromagnetic Pulses and Nuclear Armageddon", </w:t>
      </w:r>
      <w:proofErr w:type="spellStart"/>
      <w:r w:rsidRPr="00C52866">
        <w:t>Truthout</w:t>
      </w:r>
      <w:proofErr w:type="spellEnd"/>
      <w:r w:rsidRPr="00C52866">
        <w:t>, truth-out.org/news/item/7301-400-chernobyls-solar-flares-electromagnetic-pulses-and-nuclear-armageddon</w:t>
      </w:r>
    </w:p>
    <w:p w:rsidR="00F11BED" w:rsidRPr="00C52866" w:rsidRDefault="00F11BED" w:rsidP="00F11BED">
      <w:pPr>
        <w:rPr>
          <w:rStyle w:val="StyleUnderline"/>
        </w:rPr>
      </w:pPr>
      <w:r w:rsidRPr="00C52866">
        <w:rPr>
          <w:rStyle w:val="StyleUnderline"/>
        </w:rPr>
        <w:t xml:space="preserve">What do extended grid blackouts have to do with potential nuclear catastrophes? </w:t>
      </w:r>
      <w:r w:rsidRPr="00C52866">
        <w:rPr>
          <w:rStyle w:val="StyleUnderline"/>
          <w:highlight w:val="cyan"/>
        </w:rPr>
        <w:t>Nuclear power plants are designed to disconnect automatically from the grid in the event of a local power failure</w:t>
      </w:r>
      <w:r w:rsidRPr="00C52866">
        <w:rPr>
          <w:rStyle w:val="StyleUnderline"/>
        </w:rPr>
        <w:t xml:space="preserve"> or major grid anomaly; </w:t>
      </w:r>
      <w:r w:rsidRPr="00C52866">
        <w:rPr>
          <w:rStyle w:val="StyleUnderline"/>
          <w:highlight w:val="cyan"/>
        </w:rPr>
        <w:t>once disconnected, they begin the process of shutting down the reactor's core</w:t>
      </w:r>
      <w:r w:rsidRPr="00C52866">
        <w:rPr>
          <w:rStyle w:val="StyleUnderline"/>
        </w:rPr>
        <w:t xml:space="preserve">. In the event of the loss of coolant flow to an active nuclear reactor's core, </w:t>
      </w:r>
      <w:r w:rsidRPr="00C52866">
        <w:rPr>
          <w:rStyle w:val="StyleUnderline"/>
          <w:highlight w:val="cyan"/>
        </w:rPr>
        <w:t>the reactor will start to melt</w:t>
      </w:r>
      <w:r w:rsidRPr="00C52866">
        <w:rPr>
          <w:rStyle w:val="StyleUnderline"/>
        </w:rPr>
        <w:t xml:space="preserve"> down </w:t>
      </w:r>
      <w:r w:rsidRPr="00C52866">
        <w:rPr>
          <w:rStyle w:val="StyleUnderline"/>
          <w:highlight w:val="cyan"/>
        </w:rPr>
        <w:t>and fail catastrophically within</w:t>
      </w:r>
      <w:r w:rsidRPr="00C52866">
        <w:rPr>
          <w:rStyle w:val="StyleUnderline"/>
        </w:rPr>
        <w:t xml:space="preserve"> a matter of a few </w:t>
      </w:r>
      <w:r w:rsidRPr="00C52866">
        <w:rPr>
          <w:rStyle w:val="StyleUnderline"/>
          <w:highlight w:val="cyan"/>
        </w:rPr>
        <w:t>hours</w:t>
      </w:r>
      <w:r w:rsidRPr="00C52866">
        <w:rPr>
          <w:sz w:val="16"/>
        </w:rPr>
        <w:t xml:space="preserve">, at most. </w:t>
      </w:r>
      <w:r w:rsidRPr="00C52866">
        <w:rPr>
          <w:rStyle w:val="StyleUnderline"/>
          <w:highlight w:val="cyan"/>
        </w:rPr>
        <w:t>In an extreme GMD</w:t>
      </w:r>
      <w:r w:rsidRPr="00C52866">
        <w:rPr>
          <w:rStyle w:val="StyleUnderline"/>
        </w:rPr>
        <w:t xml:space="preserve">, </w:t>
      </w:r>
      <w:r w:rsidRPr="00C52866">
        <w:rPr>
          <w:rStyle w:val="StyleUnderline"/>
          <w:highlight w:val="cyan"/>
        </w:rPr>
        <w:t>nearly every reactor in the world could be affected</w:t>
      </w:r>
      <w:r w:rsidRPr="00C52866">
        <w:rPr>
          <w:rStyle w:val="StyleUnderline"/>
        </w:rPr>
        <w:t xml:space="preserve">. </w:t>
      </w:r>
      <w:r w:rsidRPr="00C52866">
        <w:rPr>
          <w:sz w:val="16"/>
        </w:rPr>
        <w:t xml:space="preserve">It was a short-term cooling-system failure that caused the partial reactor core meltdown in March 1979 at Three Mile Island, Pennsylvania. Similarly, according to Japanese authorities, </w:t>
      </w:r>
      <w:r w:rsidRPr="00C52866">
        <w:rPr>
          <w:rStyle w:val="StyleUnderline"/>
        </w:rPr>
        <w:t>it was not direct damage from Japan's 9.0 magnitude Tohoku Earthquake</w:t>
      </w:r>
      <w:r w:rsidRPr="00C52866">
        <w:rPr>
          <w:sz w:val="16"/>
        </w:rPr>
        <w:t xml:space="preserve"> on March 11, 2011, </w:t>
      </w:r>
      <w:r w:rsidRPr="00C52866">
        <w:rPr>
          <w:rStyle w:val="StyleUnderline"/>
        </w:rPr>
        <w:t>that caused the Fukushima Daiichi nuclear reactor disaster, but the loss of electric power to the reactor's cooling system pumps when the reactor's backup batteries and diesel generators were wiped out by the ensuing tidal waves. In the hours</w:t>
      </w:r>
      <w:r w:rsidRPr="00C52866">
        <w:rPr>
          <w:sz w:val="16"/>
        </w:rPr>
        <w:t xml:space="preserve"> and days </w:t>
      </w:r>
      <w:r w:rsidRPr="00C52866">
        <w:rPr>
          <w:rStyle w:val="StyleUnderline"/>
        </w:rPr>
        <w:t>after the tidal waves shuttered the cooling systems, the cores of reactors</w:t>
      </w:r>
      <w:r w:rsidRPr="00C52866">
        <w:rPr>
          <w:sz w:val="16"/>
        </w:rPr>
        <w:t xml:space="preserve"> number 1, 2 and 3 </w:t>
      </w:r>
      <w:r w:rsidRPr="00C52866">
        <w:rPr>
          <w:rStyle w:val="StyleUnderline"/>
        </w:rPr>
        <w:t>were in full meltdown and released hydrogen gas, fueling explosions which breached several reactor containment vessels</w:t>
      </w:r>
      <w:r w:rsidRPr="00C52866">
        <w:rPr>
          <w:sz w:val="16"/>
        </w:rPr>
        <w:t xml:space="preserve"> and blew the roof off the building housing reactor number 4's spent-fuel storage pond. </w:t>
      </w:r>
      <w:r w:rsidRPr="00C52866">
        <w:rPr>
          <w:rStyle w:val="StyleUnderline"/>
        </w:rPr>
        <w:t xml:space="preserve">Of even greater danger and concern than </w:t>
      </w:r>
      <w:r w:rsidRPr="00C52866">
        <w:rPr>
          <w:rStyle w:val="StyleUnderline"/>
          <w:highlight w:val="cyan"/>
        </w:rPr>
        <w:t>the reactor cores</w:t>
      </w:r>
      <w:r w:rsidRPr="00C52866">
        <w:rPr>
          <w:rStyle w:val="StyleUnderline"/>
        </w:rPr>
        <w:t xml:space="preserve"> themselves </w:t>
      </w:r>
      <w:r w:rsidRPr="00C52866">
        <w:rPr>
          <w:rStyle w:val="StyleUnderline"/>
          <w:highlight w:val="cyan"/>
        </w:rPr>
        <w:t>are</w:t>
      </w:r>
      <w:r w:rsidRPr="00C52866">
        <w:rPr>
          <w:rStyle w:val="StyleUnderline"/>
        </w:rPr>
        <w:t xml:space="preserve"> the </w:t>
      </w:r>
      <w:r w:rsidRPr="00C52866">
        <w:rPr>
          <w:rStyle w:val="StyleUnderline"/>
          <w:highlight w:val="cyan"/>
        </w:rPr>
        <w:t>spent fuel rods stored in on-site cooling ponds</w:t>
      </w:r>
      <w:r w:rsidRPr="00C52866">
        <w:rPr>
          <w:rStyle w:val="StyleUnderline"/>
        </w:rPr>
        <w:t>.</w:t>
      </w:r>
      <w:r w:rsidRPr="00C52866">
        <w:rPr>
          <w:sz w:val="16"/>
        </w:rPr>
        <w:t xml:space="preserve"> Lacking a permanent spent nuclear fuel storage facility, so-called </w:t>
      </w:r>
      <w:r w:rsidRPr="00C52866">
        <w:rPr>
          <w:rStyle w:val="StyleUnderline"/>
        </w:rPr>
        <w:t>"</w:t>
      </w:r>
      <w:r w:rsidRPr="00C52866">
        <w:rPr>
          <w:rStyle w:val="StyleUnderline"/>
          <w:highlight w:val="cyan"/>
        </w:rPr>
        <w:t>temporary" nuclear fuel containment ponds</w:t>
      </w:r>
      <w:r w:rsidRPr="00C52866">
        <w:rPr>
          <w:rStyle w:val="StyleUnderline"/>
        </w:rPr>
        <w:t xml:space="preserve"> are features common to nearly all nuclear reactor facilities</w:t>
      </w:r>
      <w:r w:rsidRPr="00C52866">
        <w:rPr>
          <w:sz w:val="16"/>
        </w:rPr>
        <w:t xml:space="preserve">. They typically contain the accumulated spent fuel from ten or more decommissioned reactor cores. </w:t>
      </w:r>
      <w:r w:rsidRPr="00C52866">
        <w:rPr>
          <w:rStyle w:val="StyleUnderline"/>
        </w:rPr>
        <w:t xml:space="preserve">Due to lack of a permanent repository, most of these fuel containment ponds </w:t>
      </w:r>
      <w:r w:rsidRPr="00C52866">
        <w:rPr>
          <w:rStyle w:val="StyleUnderline"/>
          <w:highlight w:val="cyan"/>
        </w:rPr>
        <w:t>are greatly overloaded</w:t>
      </w:r>
      <w:r w:rsidRPr="00C52866">
        <w:rPr>
          <w:rStyle w:val="StyleUnderline"/>
        </w:rPr>
        <w:t xml:space="preserve"> and tightly packed beyond original design. They are generally surrounded by common light industrial buildings with concrete walls and corrugated steel roofs. Unlike the active reactor cores</w:t>
      </w:r>
      <w:r w:rsidRPr="00C52866">
        <w:rPr>
          <w:sz w:val="16"/>
        </w:rPr>
        <w:t xml:space="preserve">, which are encased inside massive "containment vessels" with thick walls of concrete and steel, </w:t>
      </w:r>
      <w:r w:rsidRPr="00C52866">
        <w:rPr>
          <w:rStyle w:val="StyleUnderline"/>
        </w:rPr>
        <w:t xml:space="preserve">the buildings surrounding spent fuel rod storage ponds would do practically nothing to contain radioactive contaminants in the event of prolonged cooling system failures. Since </w:t>
      </w:r>
      <w:r w:rsidRPr="00C52866">
        <w:rPr>
          <w:rStyle w:val="StyleUnderline"/>
          <w:highlight w:val="cyan"/>
        </w:rPr>
        <w:t>spent fuel ponds</w:t>
      </w:r>
      <w:r w:rsidRPr="00C52866">
        <w:rPr>
          <w:rStyle w:val="StyleUnderline"/>
        </w:rPr>
        <w:t xml:space="preserve"> typically </w:t>
      </w:r>
      <w:r w:rsidRPr="00C52866">
        <w:rPr>
          <w:rStyle w:val="StyleUnderline"/>
          <w:highlight w:val="cyan"/>
        </w:rPr>
        <w:t>hold far greater quantities of</w:t>
      </w:r>
      <w:r w:rsidRPr="00C52866">
        <w:rPr>
          <w:rStyle w:val="StyleUnderline"/>
        </w:rPr>
        <w:t xml:space="preserve"> highly </w:t>
      </w:r>
      <w:r w:rsidRPr="00C52866">
        <w:rPr>
          <w:rStyle w:val="StyleUnderline"/>
          <w:highlight w:val="cyan"/>
        </w:rPr>
        <w:t>radioactive material</w:t>
      </w:r>
      <w:r w:rsidRPr="00C52866">
        <w:rPr>
          <w:rStyle w:val="StyleUnderline"/>
        </w:rPr>
        <w:t xml:space="preserve"> then the active nuclear reactors locked inside reinforced containment vessels, </w:t>
      </w:r>
      <w:r w:rsidRPr="00C52866">
        <w:rPr>
          <w:rStyle w:val="StyleUnderline"/>
          <w:highlight w:val="cyan"/>
        </w:rPr>
        <w:t>they</w:t>
      </w:r>
      <w:r w:rsidRPr="00C52866">
        <w:rPr>
          <w:rStyle w:val="StyleUnderline"/>
        </w:rPr>
        <w:t xml:space="preserve"> clearly </w:t>
      </w:r>
      <w:r w:rsidRPr="00C52866">
        <w:rPr>
          <w:rStyle w:val="StyleUnderline"/>
          <w:highlight w:val="cyan"/>
        </w:rPr>
        <w:t>present</w:t>
      </w:r>
      <w:r w:rsidRPr="00C52866">
        <w:rPr>
          <w:rStyle w:val="StyleUnderline"/>
        </w:rPr>
        <w:t xml:space="preserve"> far greater </w:t>
      </w:r>
      <w:r w:rsidRPr="00C52866">
        <w:rPr>
          <w:rStyle w:val="StyleUnderline"/>
          <w:highlight w:val="cyan"/>
        </w:rPr>
        <w:t>potential for the catastrophic spread of highly radioactive contaminants</w:t>
      </w:r>
      <w:r w:rsidRPr="00C52866">
        <w:rPr>
          <w:rStyle w:val="StyleUnderline"/>
        </w:rPr>
        <w:t xml:space="preserve"> over huge swaths of land, polluting the environment for multiple generations</w:t>
      </w:r>
      <w:r w:rsidRPr="00C52866">
        <w:rPr>
          <w:sz w:val="16"/>
        </w:rPr>
        <w:t xml:space="preserve">. A study by the Nuclear Regulatory Commission (NRC) determined that the "boil down time" for spent fuel rod containment ponds runs from between 4 and 22 days after loss of cooling system power before degenerating into a Fukushima-like situation, depending upon the type of nuclear reactor and how recently its latest batch of fuel rods had been decommissioned.[9] </w:t>
      </w:r>
      <w:r w:rsidRPr="00C52866">
        <w:rPr>
          <w:rStyle w:val="StyleUnderline"/>
        </w:rPr>
        <w:t>Reactor fuel rods have a protective zirconium cladding, which, if superheated while exposed to air, will burn with intense, self-generating heat, much like a magnesium fire, releasing highly radioactive aerosols and smoke</w:t>
      </w:r>
      <w:r w:rsidRPr="00C52866">
        <w:rPr>
          <w:sz w:val="16"/>
        </w:rPr>
        <w:t xml:space="preserve">. According to nuclear whistleblower and former senior vice president for Nuclear Engineering Services Arnie </w:t>
      </w:r>
      <w:proofErr w:type="spellStart"/>
      <w:r w:rsidRPr="00C52866">
        <w:rPr>
          <w:sz w:val="16"/>
        </w:rPr>
        <w:t>Gundersen</w:t>
      </w:r>
      <w:proofErr w:type="spellEnd"/>
      <w:r w:rsidRPr="00C52866">
        <w:rPr>
          <w:sz w:val="16"/>
        </w:rPr>
        <w:t xml:space="preserve">, </w:t>
      </w:r>
      <w:r w:rsidRPr="00C52866">
        <w:rPr>
          <w:rStyle w:val="StyleUnderline"/>
        </w:rPr>
        <w:t>once a zirconium fire has started, due to its extreme temperatures and high reactivity, contact with water will result in the water dissociating into hydrogen and oxygen gases, which will almost certainly lead to violent explosions.</w:t>
      </w:r>
      <w:r w:rsidRPr="00C52866">
        <w:rPr>
          <w:sz w:val="16"/>
        </w:rPr>
        <w:t xml:space="preserve"> </w:t>
      </w:r>
      <w:proofErr w:type="spellStart"/>
      <w:r w:rsidRPr="00C52866">
        <w:rPr>
          <w:sz w:val="16"/>
        </w:rPr>
        <w:t>Gundersen</w:t>
      </w:r>
      <w:proofErr w:type="spellEnd"/>
      <w:r w:rsidRPr="00C52866">
        <w:rPr>
          <w:sz w:val="16"/>
        </w:rPr>
        <w:t xml:space="preserve"> says that </w:t>
      </w:r>
      <w:r w:rsidRPr="00C52866">
        <w:rPr>
          <w:rStyle w:val="StyleUnderline"/>
        </w:rPr>
        <w:t>once a zirconium fuel rod fire has started, the worst thing you could do is to try to quench the fire with water streams, which would cause violent explosions</w:t>
      </w:r>
      <w:r w:rsidRPr="00C52866">
        <w:rPr>
          <w:sz w:val="16"/>
        </w:rPr>
        <w:t xml:space="preserve">. </w:t>
      </w:r>
      <w:proofErr w:type="spellStart"/>
      <w:r w:rsidRPr="00C52866">
        <w:rPr>
          <w:sz w:val="16"/>
        </w:rPr>
        <w:t>Gundersen</w:t>
      </w:r>
      <w:proofErr w:type="spellEnd"/>
      <w:r w:rsidRPr="00C52866">
        <w:rPr>
          <w:sz w:val="16"/>
        </w:rPr>
        <w:t xml:space="preserve"> believes the massive explosion that blew the roof off the spent fuel pond at Fukushima was caused by zirconium-induced hydrogen dissociation</w:t>
      </w:r>
      <w:proofErr w:type="gramStart"/>
      <w:r w:rsidRPr="00C52866">
        <w:rPr>
          <w:sz w:val="16"/>
        </w:rPr>
        <w:t>.[</w:t>
      </w:r>
      <w:proofErr w:type="gramEnd"/>
      <w:r w:rsidRPr="00C52866">
        <w:rPr>
          <w:sz w:val="16"/>
        </w:rPr>
        <w:t xml:space="preserve">10] Had it not been for heroic efforts on the part of Japan's nuclear workers to replenish waters in the spent fuel pool at Fukushima, those spent fuel rods would have melted down and ignited their zirconium cladding, which most likely would have released far more radioactive contamination than what came from the three reactor core meltdowns. </w:t>
      </w:r>
      <w:r w:rsidRPr="00C52866">
        <w:rPr>
          <w:rStyle w:val="StyleUnderline"/>
        </w:rPr>
        <w:t>Japanese officials have estimated that Fukushima Daiichi</w:t>
      </w:r>
      <w:r w:rsidRPr="00C52866">
        <w:rPr>
          <w:sz w:val="16"/>
        </w:rPr>
        <w:t xml:space="preserve"> has already released just over half as much total radioactive contamination as was released by Chernobyl into the local environment, but other sources estimate it </w:t>
      </w:r>
      <w:r w:rsidRPr="00C52866">
        <w:rPr>
          <w:rStyle w:val="StyleUnderline"/>
        </w:rPr>
        <w:t xml:space="preserve">could be significantly more than at Chernobyl. </w:t>
      </w:r>
      <w:r w:rsidRPr="00C52866">
        <w:rPr>
          <w:sz w:val="16"/>
        </w:rPr>
        <w:t>In the event of an extreme GMD-induced long-term grid collapse covering much of the globe,</w:t>
      </w:r>
      <w:r w:rsidRPr="00C52866">
        <w:rPr>
          <w:rStyle w:val="StyleUnderline"/>
        </w:rPr>
        <w:t xml:space="preserve"> if just half of the </w:t>
      </w:r>
      <w:proofErr w:type="gramStart"/>
      <w:r w:rsidRPr="00C52866">
        <w:rPr>
          <w:rStyle w:val="StyleUnderline"/>
        </w:rPr>
        <w:t>world's</w:t>
      </w:r>
      <w:proofErr w:type="gramEnd"/>
      <w:r w:rsidRPr="00C52866">
        <w:rPr>
          <w:rStyle w:val="StyleUnderline"/>
        </w:rPr>
        <w:t xml:space="preserve"> spent fuel ponds were to boil off their water and become radioactive, zirconium-fed infernos, the ensuing contamination could far exceed the cumulative effect of 400 </w:t>
      </w:r>
      <w:proofErr w:type="spellStart"/>
      <w:r w:rsidRPr="00C52866">
        <w:rPr>
          <w:rStyle w:val="StyleUnderline"/>
        </w:rPr>
        <w:t>Chernobyls</w:t>
      </w:r>
      <w:proofErr w:type="spellEnd"/>
      <w:r w:rsidRPr="00C52866">
        <w:rPr>
          <w:rStyle w:val="StyleUnderline"/>
        </w:rPr>
        <w:t>.</w:t>
      </w:r>
    </w:p>
    <w:p w:rsidR="00F11BED" w:rsidRPr="00F7709F" w:rsidRDefault="00F11BED" w:rsidP="00F11BED"/>
    <w:p w:rsidR="00F11BED" w:rsidRDefault="00F11BED" w:rsidP="00F11BED"/>
    <w:p w:rsidR="00F11BED" w:rsidRDefault="00F11BED" w:rsidP="00F11BED"/>
    <w:p w:rsidR="00F11BED" w:rsidRDefault="00F11BED" w:rsidP="00180A75"/>
    <w:p w:rsidR="00180A75" w:rsidRDefault="00180A75" w:rsidP="00180A75">
      <w:pPr>
        <w:rPr>
          <w:sz w:val="16"/>
        </w:rPr>
      </w:pPr>
    </w:p>
    <w:p w:rsidR="00180A75" w:rsidRDefault="00180A75" w:rsidP="00180A75">
      <w:pPr>
        <w:pStyle w:val="Heading4"/>
      </w:pPr>
      <w:r>
        <w:t>Grid vulnerable—lots of different groups</w:t>
      </w:r>
    </w:p>
    <w:p w:rsidR="00180A75" w:rsidRPr="00076857" w:rsidRDefault="00180A75" w:rsidP="00180A75">
      <w:pPr>
        <w:rPr>
          <w:rStyle w:val="Style13ptBold"/>
        </w:rPr>
      </w:pPr>
      <w:proofErr w:type="spellStart"/>
      <w:r w:rsidRPr="00076857">
        <w:rPr>
          <w:rStyle w:val="Style13ptBold"/>
        </w:rPr>
        <w:t>Gertz</w:t>
      </w:r>
      <w:proofErr w:type="spellEnd"/>
      <w:r w:rsidRPr="00076857">
        <w:rPr>
          <w:rStyle w:val="Style13ptBold"/>
        </w:rPr>
        <w:t xml:space="preserve"> 14 </w:t>
      </w:r>
    </w:p>
    <w:p w:rsidR="00180A75" w:rsidRPr="00076857" w:rsidRDefault="00180A75" w:rsidP="00180A75">
      <w:r w:rsidRPr="00076857">
        <w:t xml:space="preserve">Bill, a national security columnist for The Washington Times and senior editor at The Washington Free Beacon, "Inside the Ring: U.S. power grid defenseless from physical and </w:t>
      </w:r>
      <w:proofErr w:type="spellStart"/>
      <w:r w:rsidRPr="00076857">
        <w:t>cyber attacks</w:t>
      </w:r>
      <w:proofErr w:type="spellEnd"/>
      <w:r w:rsidRPr="00076857">
        <w:t>", April 16 2014, The Washington Times, www.washingtontimes.com/news/2014/apr/16/inside-the-ring-us-power-grid-defenseless-from-att/?page=all</w:t>
      </w:r>
    </w:p>
    <w:p w:rsidR="00180A75" w:rsidRPr="00076857" w:rsidRDefault="00180A75" w:rsidP="00180A75">
      <w:pPr>
        <w:rPr>
          <w:rStyle w:val="StyleUnderline"/>
        </w:rPr>
      </w:pPr>
      <w:r w:rsidRPr="00076857">
        <w:rPr>
          <w:rStyle w:val="StyleUnderline"/>
        </w:rPr>
        <w:t>The U.S. electrical power grid is vulnerable to cyber and physical attacks that could cause devastating disruptions throughout the country, federal and industry officials told Congress recently.</w:t>
      </w:r>
      <w:r>
        <w:rPr>
          <w:rStyle w:val="StyleUnderline"/>
        </w:rPr>
        <w:t xml:space="preserve"> </w:t>
      </w:r>
      <w:r w:rsidRPr="00076857">
        <w:rPr>
          <w:sz w:val="16"/>
        </w:rPr>
        <w:t xml:space="preserve">Gerry </w:t>
      </w:r>
      <w:proofErr w:type="spellStart"/>
      <w:r w:rsidRPr="00076857">
        <w:rPr>
          <w:rStyle w:val="StyleUnderline"/>
        </w:rPr>
        <w:t>Cauley</w:t>
      </w:r>
      <w:proofErr w:type="spellEnd"/>
      <w:r w:rsidRPr="00076857">
        <w:rPr>
          <w:sz w:val="16"/>
        </w:rPr>
        <w:t xml:space="preserve">, president of the North American Electric Reliability Corp., </w:t>
      </w:r>
      <w:r w:rsidRPr="00076857">
        <w:rPr>
          <w:rStyle w:val="StyleUnderline"/>
        </w:rPr>
        <w:t xml:space="preserve">said that several — if not all — other critical U.S. infrastructures depend on electricity, and that he is “deeply concerned” </w:t>
      </w:r>
      <w:r w:rsidRPr="00076857">
        <w:rPr>
          <w:sz w:val="16"/>
        </w:rPr>
        <w:t xml:space="preserve">about attacks, extreme weather and equipment failures causing power outages. </w:t>
      </w:r>
      <w:r w:rsidRPr="00076857">
        <w:rPr>
          <w:rStyle w:val="StyleUnderline"/>
        </w:rPr>
        <w:t xml:space="preserve">“I am most concerned about coordinated physical and </w:t>
      </w:r>
      <w:proofErr w:type="spellStart"/>
      <w:r w:rsidRPr="00076857">
        <w:rPr>
          <w:rStyle w:val="StyleUnderline"/>
        </w:rPr>
        <w:t>cyber attacks</w:t>
      </w:r>
      <w:proofErr w:type="spellEnd"/>
      <w:r w:rsidRPr="00076857">
        <w:rPr>
          <w:rStyle w:val="StyleUnderline"/>
        </w:rPr>
        <w:t xml:space="preserve"> intended to disable elements of the power grid or deny electricity to specific targets, such as government or business centers, military installations, or other infrastructures,</w:t>
      </w:r>
      <w:r w:rsidRPr="00076857">
        <w:rPr>
          <w:sz w:val="16"/>
        </w:rPr>
        <w:t xml:space="preserve">” Mr. </w:t>
      </w:r>
      <w:proofErr w:type="spellStart"/>
      <w:r w:rsidRPr="00076857">
        <w:rPr>
          <w:sz w:val="16"/>
        </w:rPr>
        <w:t>Cauley</w:t>
      </w:r>
      <w:proofErr w:type="spellEnd"/>
      <w:r w:rsidRPr="00076857">
        <w:rPr>
          <w:sz w:val="16"/>
        </w:rPr>
        <w:t xml:space="preserve"> told the Senate Energy and Natural Resources Committee last Thursday. Mr. </w:t>
      </w:r>
      <w:proofErr w:type="spellStart"/>
      <w:r w:rsidRPr="00076857">
        <w:rPr>
          <w:sz w:val="16"/>
        </w:rPr>
        <w:t>Cauley</w:t>
      </w:r>
      <w:proofErr w:type="spellEnd"/>
      <w:r w:rsidRPr="00076857">
        <w:rPr>
          <w:sz w:val="16"/>
        </w:rPr>
        <w:t xml:space="preserve"> said the April 2013 attack on a California electrical power substation by unidentified gunmen did not result in power outages, but highlighted the vulnerability of the country’s three-sector power grid. The incident at the Metcalf substation in Northern California “demonstrates that attacks are possible and have the potential to cause significant damage to assets and disrupt customer service,” he said. Cheryl A. </w:t>
      </w:r>
      <w:proofErr w:type="spellStart"/>
      <w:r w:rsidRPr="00076857">
        <w:rPr>
          <w:sz w:val="16"/>
        </w:rPr>
        <w:t>LaFleur</w:t>
      </w:r>
      <w:proofErr w:type="spellEnd"/>
      <w:r w:rsidRPr="00076857">
        <w:rPr>
          <w:sz w:val="16"/>
        </w:rPr>
        <w:t xml:space="preserve">, acting chairman of the Federal Energy Regulatory Commission who testified at the Senate hearing, said the Metcalf attack led federal authorities to conduct a 13-city campaign to warn utilities about the need for better security. Ms. </w:t>
      </w:r>
      <w:proofErr w:type="spellStart"/>
      <w:r w:rsidRPr="00076857">
        <w:rPr>
          <w:rStyle w:val="StyleUnderline"/>
        </w:rPr>
        <w:t>LaFleur</w:t>
      </w:r>
      <w:proofErr w:type="spellEnd"/>
      <w:r w:rsidRPr="00076857">
        <w:rPr>
          <w:rStyle w:val="StyleUnderline"/>
        </w:rPr>
        <w:t xml:space="preserve"> said cyber threats to electrical infrastructure are “fast-changing,”</w:t>
      </w:r>
      <w:r w:rsidRPr="00076857">
        <w:rPr>
          <w:sz w:val="16"/>
        </w:rPr>
        <w:t xml:space="preserve"> as she called for better information-sharing about threats between government and industry. Sue Kelly, head of the American Public Power Association of more than 2,000 U.S. electric utilities, testified about the growing danger of cyberattacks against the power grid. </w:t>
      </w:r>
      <w:r w:rsidRPr="00076857">
        <w:rPr>
          <w:rStyle w:val="StyleUnderline"/>
        </w:rPr>
        <w:t>“The threat of cyberattack is relatively new compared to long-known physical threats, but an attack with operational consequences could occur and cause disruptions in the flow of power if malicious actors are able to hack into the data and control systems used to operate our electric generation and transmission infrastructure,” Ms. Kelly said.</w:t>
      </w:r>
      <w:r>
        <w:rPr>
          <w:rStyle w:val="StyleUnderline"/>
        </w:rPr>
        <w:t xml:space="preserve"> </w:t>
      </w:r>
      <w:r w:rsidRPr="00076857">
        <w:rPr>
          <w:sz w:val="16"/>
        </w:rPr>
        <w:t xml:space="preserve">To date, security measures have prevented a successful cyberattack on the bulk electric system, she said. </w:t>
      </w:r>
      <w:r w:rsidRPr="00076857">
        <w:rPr>
          <w:rStyle w:val="StyleUnderline"/>
        </w:rPr>
        <w:t>An Energy Department-sponsored study published last fall said the U.S. power grid is vulnerable to catastrophic disruption by nation states like China and North Korea, terrorist groups like al Qaeda, and non-state criminals.</w:t>
      </w:r>
      <w:r>
        <w:rPr>
          <w:rStyle w:val="StyleUnderline"/>
        </w:rPr>
        <w:t xml:space="preserve"> </w:t>
      </w:r>
      <w:r w:rsidRPr="00076857">
        <w:rPr>
          <w:sz w:val="16"/>
        </w:rPr>
        <w:t xml:space="preserve">The 269-page study “Electric Sector Failure Scenarios and Impact Analyses” was published in September by the National Electric Sector Cybersecurity Organization Resource, a non-government group of industry and security specialists. </w:t>
      </w:r>
      <w:r w:rsidRPr="00076857">
        <w:rPr>
          <w:rStyle w:val="StyleUnderline"/>
        </w:rPr>
        <w:t>A malicious software cyberattack on the power grid’s Distributed Energy Resource Management System (DERMS), which manages requests and commands for the power system, would damage transformers that are costly and difficult to replace.</w:t>
      </w:r>
      <w:r>
        <w:rPr>
          <w:rStyle w:val="StyleUnderline"/>
        </w:rPr>
        <w:t xml:space="preserve"> </w:t>
      </w:r>
      <w:r w:rsidRPr="00076857">
        <w:rPr>
          <w:rStyle w:val="StyleUnderline"/>
        </w:rPr>
        <w:t>Cyberattacks against computers that distribute electrical power over wide areas could be jammed or disrupted through wireless signals.</w:t>
      </w:r>
      <w:r>
        <w:rPr>
          <w:rStyle w:val="StyleUnderline"/>
        </w:rPr>
        <w:t xml:space="preserve"> </w:t>
      </w:r>
      <w:r w:rsidRPr="00076857">
        <w:rPr>
          <w:rStyle w:val="StyleUnderline"/>
        </w:rPr>
        <w:t>And cyber attackers could cause widespread power outages or cascading power failures by gaining access to distribution systems and equipment via remote hacking.</w:t>
      </w:r>
      <w:r>
        <w:rPr>
          <w:rStyle w:val="StyleUnderline"/>
        </w:rPr>
        <w:t xml:space="preserve"> </w:t>
      </w:r>
      <w:r w:rsidRPr="00076857">
        <w:rPr>
          <w:rStyle w:val="StyleUnderline"/>
        </w:rPr>
        <w:t>“After gaining the required access, the threat agent manufactures an artificial cascade through sequential tripping of select critical feeders and components, causing automated tripping of generation sources due to power and voltage fluctuations,” the report said. “A blackout of varying degree and potential equipment damage ensues.”</w:t>
      </w:r>
      <w:r>
        <w:rPr>
          <w:rStyle w:val="StyleUnderline"/>
        </w:rPr>
        <w:t xml:space="preserve"> </w:t>
      </w:r>
      <w:r w:rsidRPr="00076857">
        <w:rPr>
          <w:sz w:val="16"/>
        </w:rPr>
        <w:t xml:space="preserve">According to the report, nation state threats to the grid include China, North Korea and Cuba. </w:t>
      </w:r>
      <w:r w:rsidRPr="00076857">
        <w:rPr>
          <w:rStyle w:val="StyleUnderline"/>
        </w:rPr>
        <w:t>Among the cyber terrorist threats listed: al Qaeda and the Afghan Taliban, the Pakistani group Lashkar-e-</w:t>
      </w:r>
      <w:proofErr w:type="spellStart"/>
      <w:r w:rsidRPr="00076857">
        <w:rPr>
          <w:rStyle w:val="StyleUnderline"/>
        </w:rPr>
        <w:t>Taibi</w:t>
      </w:r>
      <w:proofErr w:type="spellEnd"/>
      <w:r w:rsidRPr="00076857">
        <w:rPr>
          <w:rStyle w:val="StyleUnderline"/>
        </w:rPr>
        <w:t xml:space="preserve">, and the Palestinian group Hamas. Domestic threats include “lone wolf” extremists, </w:t>
      </w:r>
      <w:proofErr w:type="spellStart"/>
      <w:r w:rsidRPr="00076857">
        <w:rPr>
          <w:rStyle w:val="StyleUnderline"/>
        </w:rPr>
        <w:t>ecoterrorists</w:t>
      </w:r>
      <w:proofErr w:type="spellEnd"/>
      <w:r w:rsidRPr="00076857">
        <w:rPr>
          <w:rStyle w:val="StyleUnderline"/>
        </w:rPr>
        <w:t xml:space="preserve"> among Earth First and Greenpeace, U.S. separatist groups, and militias and hate groups, the report said.</w:t>
      </w:r>
    </w:p>
    <w:p w:rsidR="00180A75" w:rsidRDefault="00180A75" w:rsidP="00180A75">
      <w:pPr>
        <w:rPr>
          <w:sz w:val="16"/>
        </w:rPr>
      </w:pPr>
    </w:p>
    <w:p w:rsidR="00180A75" w:rsidRPr="00180A75" w:rsidRDefault="00180A75" w:rsidP="00180A75"/>
    <w:p w:rsidR="004E2C8F" w:rsidRDefault="004E2C8F" w:rsidP="004E2C8F"/>
    <w:p w:rsidR="00706D60" w:rsidRDefault="00706D60" w:rsidP="00706D60">
      <w:pPr>
        <w:pStyle w:val="Heading3"/>
      </w:pPr>
      <w:r>
        <w:t xml:space="preserve">2AC Cyber </w:t>
      </w:r>
      <w:proofErr w:type="spellStart"/>
      <w:r>
        <w:t>Adv</w:t>
      </w:r>
      <w:proofErr w:type="spellEnd"/>
      <w:r>
        <w:t>—Solvency</w:t>
      </w:r>
    </w:p>
    <w:p w:rsidR="00706D60" w:rsidRDefault="00706D60" w:rsidP="00706D60"/>
    <w:p w:rsidR="00706D60" w:rsidRDefault="00706D60" w:rsidP="00706D60">
      <w:pPr>
        <w:pStyle w:val="Heading4"/>
      </w:pPr>
      <w:r>
        <w:t>The Surveillance State Repeal Act solves vulnerabilities by banning the fed from demanding “backdoors”</w:t>
      </w:r>
    </w:p>
    <w:p w:rsidR="00706D60" w:rsidRPr="00861B23" w:rsidRDefault="00706D60" w:rsidP="00706D60">
      <w:pPr>
        <w:rPr>
          <w:rStyle w:val="Style13ptBold"/>
        </w:rPr>
      </w:pPr>
      <w:r w:rsidRPr="00861B23">
        <w:rPr>
          <w:rStyle w:val="Style13ptBold"/>
        </w:rPr>
        <w:t xml:space="preserve">Kelly, reporter @ USA Today, 15 </w:t>
      </w:r>
    </w:p>
    <w:p w:rsidR="00706D60" w:rsidRDefault="00706D60" w:rsidP="00706D60">
      <w:r>
        <w:t>Erin, "Bill would stop feds from mandating 'backdoor' to data", April 2 2015, www.usatoday.com/story/news/politics/2015/04/02/encryption-bill-tech-companies-federal-law-enforcement/70734646/</w:t>
      </w:r>
    </w:p>
    <w:p w:rsidR="00706D60" w:rsidRDefault="00706D60" w:rsidP="00706D60">
      <w:pPr>
        <w:rPr>
          <w:sz w:val="16"/>
        </w:rPr>
      </w:pPr>
      <w:r w:rsidRPr="008B7E24">
        <w:rPr>
          <w:sz w:val="16"/>
        </w:rPr>
        <w:t xml:space="preserve">WASHINGTON — </w:t>
      </w:r>
      <w:proofErr w:type="gramStart"/>
      <w:r w:rsidRPr="008B7E24">
        <w:rPr>
          <w:rStyle w:val="StyleUnderline"/>
        </w:rPr>
        <w:t>A</w:t>
      </w:r>
      <w:proofErr w:type="gramEnd"/>
      <w:r w:rsidRPr="008B7E24">
        <w:rPr>
          <w:rStyle w:val="StyleUnderline"/>
        </w:rPr>
        <w:t xml:space="preserve"> bipartisan group of lawmakers is set to push for legislation that would bar federal agents from forcing tech companies to give them access to customers' emails, texts and photos.</w:t>
      </w:r>
      <w:r>
        <w:rPr>
          <w:rStyle w:val="StyleUnderline"/>
        </w:rPr>
        <w:t xml:space="preserve"> </w:t>
      </w:r>
      <w:r w:rsidRPr="008B7E24">
        <w:rPr>
          <w:sz w:val="16"/>
        </w:rPr>
        <w:t xml:space="preserve">"I think you have the right to go about your business without government — in a Big Brother way — listening to your phone calls or reading your emails," said Rep. Mark </w:t>
      </w:r>
      <w:proofErr w:type="spellStart"/>
      <w:r w:rsidRPr="008B7E24">
        <w:rPr>
          <w:sz w:val="16"/>
        </w:rPr>
        <w:t>Pocan</w:t>
      </w:r>
      <w:proofErr w:type="spellEnd"/>
      <w:r w:rsidRPr="008B7E24">
        <w:rPr>
          <w:sz w:val="16"/>
        </w:rPr>
        <w:t xml:space="preserve">, D-Wis. </w:t>
      </w:r>
      <w:proofErr w:type="spellStart"/>
      <w:r w:rsidRPr="008B7E24">
        <w:rPr>
          <w:sz w:val="16"/>
        </w:rPr>
        <w:t>Pocan</w:t>
      </w:r>
      <w:proofErr w:type="spellEnd"/>
      <w:r w:rsidRPr="008B7E24">
        <w:rPr>
          <w:sz w:val="16"/>
        </w:rPr>
        <w:t xml:space="preserve"> is sponsoring </w:t>
      </w:r>
      <w:r w:rsidRPr="008B7E24">
        <w:rPr>
          <w:rStyle w:val="StyleUnderline"/>
        </w:rPr>
        <w:t>the Surveillance State Repeal Act</w:t>
      </w:r>
      <w:r w:rsidRPr="008B7E24">
        <w:rPr>
          <w:sz w:val="16"/>
        </w:rPr>
        <w:t xml:space="preserve"> with Rep. Thomas Massie, R-Ky. The bill </w:t>
      </w:r>
      <w:r w:rsidRPr="008B7E24">
        <w:rPr>
          <w:rStyle w:val="StyleUnderline"/>
        </w:rPr>
        <w:t>includes a provision that the federal government cannot require electronics or software manufacturers to build in a mechanism to allow the government to bypass privacy technology</w:t>
      </w:r>
      <w:r w:rsidRPr="008B7E24">
        <w:rPr>
          <w:sz w:val="16"/>
        </w:rPr>
        <w:t xml:space="preserve">. </w:t>
      </w:r>
      <w:r w:rsidRPr="008B7E24">
        <w:rPr>
          <w:rStyle w:val="StyleUnderline"/>
        </w:rPr>
        <w:t>The issue</w:t>
      </w:r>
      <w:r w:rsidRPr="008B7E24">
        <w:rPr>
          <w:sz w:val="16"/>
        </w:rPr>
        <w:t xml:space="preserve">, which will come up this spring as part of the debate over whether to reauthorize the Patriot Act, </w:t>
      </w:r>
      <w:r w:rsidRPr="008B7E24">
        <w:rPr>
          <w:rStyle w:val="StyleUnderline"/>
        </w:rPr>
        <w:t>underscores a growing struggle between federal law enforcement agencies and the tech industry over data encryption.</w:t>
      </w:r>
      <w:r>
        <w:rPr>
          <w:rStyle w:val="StyleUnderline"/>
        </w:rPr>
        <w:t xml:space="preserve"> </w:t>
      </w:r>
      <w:r w:rsidRPr="008B7E24">
        <w:rPr>
          <w:sz w:val="16"/>
        </w:rPr>
        <w:t xml:space="preserve">The bill's sponsors plan to push for the legislation after Congress returns from its two-week recess. </w:t>
      </w:r>
      <w:r w:rsidRPr="008B7E24">
        <w:rPr>
          <w:rStyle w:val="StyleUnderline"/>
        </w:rPr>
        <w:t>As consumers in the USA and overseas demand more privacy on their electronic devices, tech companies such as Apple and Google have strengthened their data encryption to protect personal information from cyber criminals and government surveillance</w:t>
      </w:r>
      <w:r w:rsidRPr="008B7E24">
        <w:rPr>
          <w:sz w:val="16"/>
        </w:rPr>
        <w:t xml:space="preserve">. Privacy concerns have risen in the wake of the 2013 revelations by former National Security Agency contractor Edward Snowden that the NSA was collecting the phone data of millions of Americans. </w:t>
      </w:r>
      <w:r w:rsidRPr="008B7E24">
        <w:rPr>
          <w:rStyle w:val="StyleUnderline"/>
        </w:rPr>
        <w:t>Top officials at the FBI and the Department of Justice have responded angrily, saying encryption</w:t>
      </w:r>
      <w:r w:rsidRPr="008B7E24">
        <w:rPr>
          <w:sz w:val="16"/>
        </w:rPr>
        <w:t xml:space="preserve"> — especially encryption that can only be turned off by users — </w:t>
      </w:r>
      <w:r w:rsidRPr="008B7E24">
        <w:rPr>
          <w:rStyle w:val="StyleUnderline"/>
        </w:rPr>
        <w:t>will hamper efforts to monitor criminal activity</w:t>
      </w:r>
      <w:r w:rsidRPr="008B7E24">
        <w:rPr>
          <w:sz w:val="16"/>
        </w:rPr>
        <w:t xml:space="preserve"> and catch bad guys. </w:t>
      </w:r>
      <w:r w:rsidRPr="008B7E24">
        <w:rPr>
          <w:rStyle w:val="StyleUnderline"/>
        </w:rPr>
        <w:t>Federal law enforcement officials want tech companies to give them a "backdoor" into encrypted cellphones and other devices.</w:t>
      </w:r>
      <w:r>
        <w:rPr>
          <w:rStyle w:val="StyleUnderline"/>
        </w:rPr>
        <w:t xml:space="preserve"> </w:t>
      </w:r>
      <w:r w:rsidRPr="008B7E24">
        <w:rPr>
          <w:rStyle w:val="StyleUnderline"/>
        </w:rPr>
        <w:t>"The problem,"</w:t>
      </w:r>
      <w:r w:rsidRPr="008B7E24">
        <w:rPr>
          <w:sz w:val="16"/>
        </w:rPr>
        <w:t xml:space="preserve"> Massie said, </w:t>
      </w:r>
      <w:r w:rsidRPr="008B7E24">
        <w:rPr>
          <w:rStyle w:val="StyleUnderline"/>
        </w:rPr>
        <w:t xml:space="preserve">"is that </w:t>
      </w:r>
      <w:proofErr w:type="gramStart"/>
      <w:r w:rsidRPr="008B7E24">
        <w:rPr>
          <w:rStyle w:val="StyleUnderline"/>
        </w:rPr>
        <w:t>If</w:t>
      </w:r>
      <w:proofErr w:type="gramEnd"/>
      <w:r w:rsidRPr="008B7E24">
        <w:rPr>
          <w:rStyle w:val="StyleUnderline"/>
        </w:rPr>
        <w:t xml:space="preserve"> we put in backdoors for the convenience of the government, those backdoors can be exploited by hackers as well."</w:t>
      </w:r>
      <w:r>
        <w:rPr>
          <w:rStyle w:val="StyleUnderline"/>
        </w:rPr>
        <w:t xml:space="preserve"> </w:t>
      </w:r>
      <w:r w:rsidRPr="008B7E24">
        <w:rPr>
          <w:rStyle w:val="StyleUnderline"/>
        </w:rPr>
        <w:t>The tech industry says there is no way to create a secure backdoor that cannot be exploited by cyber criminals.</w:t>
      </w:r>
      <w:r>
        <w:rPr>
          <w:rStyle w:val="StyleUnderline"/>
        </w:rPr>
        <w:t xml:space="preserve"> </w:t>
      </w:r>
      <w:r w:rsidRPr="008B7E24">
        <w:rPr>
          <w:rStyle w:val="StyleUnderline"/>
        </w:rPr>
        <w:t xml:space="preserve">"We feel quite confident that it is not technologically possible to only allow good guys to get in," said Josh </w:t>
      </w:r>
      <w:proofErr w:type="spellStart"/>
      <w:r w:rsidRPr="008B7E24">
        <w:rPr>
          <w:rStyle w:val="StyleUnderline"/>
        </w:rPr>
        <w:t>Kallmer</w:t>
      </w:r>
      <w:proofErr w:type="spellEnd"/>
      <w:r w:rsidRPr="008B7E24">
        <w:rPr>
          <w:rStyle w:val="StyleUnderline"/>
        </w:rPr>
        <w:t>, vice president for global policy at the Information Technology Industry Council.</w:t>
      </w:r>
      <w:r w:rsidRPr="008B7E24">
        <w:rPr>
          <w:sz w:val="16"/>
        </w:rPr>
        <w:t xml:space="preserve"> The council's members include Apple, Facebook, Google, Microsoft and Twitter.</w:t>
      </w:r>
    </w:p>
    <w:p w:rsidR="00706D60" w:rsidRDefault="00706D60" w:rsidP="00706D60">
      <w:pPr>
        <w:rPr>
          <w:sz w:val="16"/>
        </w:rPr>
      </w:pPr>
    </w:p>
    <w:p w:rsidR="00706D60" w:rsidRPr="0036666F" w:rsidRDefault="00706D60" w:rsidP="00706D60"/>
    <w:p w:rsidR="00706D60" w:rsidRDefault="00706D60" w:rsidP="00706D60">
      <w:pPr>
        <w:pStyle w:val="Heading4"/>
      </w:pPr>
      <w:r>
        <w:t>SSRA solves backdoors</w:t>
      </w:r>
    </w:p>
    <w:p w:rsidR="00706D60" w:rsidRPr="00641C24" w:rsidRDefault="00706D60" w:rsidP="00706D60">
      <w:pPr>
        <w:rPr>
          <w:rStyle w:val="Style13ptBold"/>
        </w:rPr>
      </w:pPr>
      <w:r w:rsidRPr="00641C24">
        <w:rPr>
          <w:rStyle w:val="Style13ptBold"/>
        </w:rPr>
        <w:t xml:space="preserve">Shane, reporter @ NYT, 13 </w:t>
      </w:r>
    </w:p>
    <w:p w:rsidR="00706D60" w:rsidRDefault="00706D60" w:rsidP="00706D60">
      <w:r>
        <w:t xml:space="preserve">Scott, and Nicole </w:t>
      </w:r>
      <w:proofErr w:type="spellStart"/>
      <w:r>
        <w:t>Perlroth</w:t>
      </w:r>
      <w:proofErr w:type="spellEnd"/>
      <w:r>
        <w:t>, "Legislation Seeks to Bar N.S.A. Tactic in Encryption", Sept 6 2013, www.nytimes.com/2013/09/07/us/politics/legislation-seeks-to-bar-nsa-tactic-in-encryption.html?_r=0</w:t>
      </w:r>
    </w:p>
    <w:p w:rsidR="00706D60" w:rsidRPr="0036666F" w:rsidRDefault="00706D60" w:rsidP="00706D60">
      <w:pPr>
        <w:rPr>
          <w:u w:val="single"/>
        </w:rPr>
      </w:pPr>
      <w:r w:rsidRPr="008B7E24">
        <w:rPr>
          <w:sz w:val="16"/>
        </w:rPr>
        <w:t>After disclosures about the National Security Agency’s stealth campaign to counter Internet privacy protections</w:t>
      </w:r>
      <w:r w:rsidRPr="008B7E24">
        <w:rPr>
          <w:rStyle w:val="StyleUnderline"/>
        </w:rPr>
        <w:t>, a congressman has proposed legislation that would prohibit the agency from installing “back doors” into encryption, the electronic scrambling that protects e-mail, online transactions and other communications.</w:t>
      </w:r>
      <w:r>
        <w:rPr>
          <w:rStyle w:val="StyleUnderline"/>
        </w:rPr>
        <w:t xml:space="preserve"> </w:t>
      </w:r>
      <w:r w:rsidRPr="008B7E24">
        <w:rPr>
          <w:sz w:val="16"/>
        </w:rPr>
        <w:t xml:space="preserve">Representative Rush D. </w:t>
      </w:r>
      <w:r w:rsidRPr="008B7E24">
        <w:rPr>
          <w:rStyle w:val="StyleUnderline"/>
        </w:rPr>
        <w:t>Holt, a New Jersey Democrat</w:t>
      </w:r>
      <w:r w:rsidRPr="008B7E24">
        <w:rPr>
          <w:sz w:val="16"/>
        </w:rPr>
        <w:t xml:space="preserve"> who is also a physicist, </w:t>
      </w:r>
      <w:r w:rsidRPr="008B7E24">
        <w:rPr>
          <w:rStyle w:val="StyleUnderline"/>
        </w:rPr>
        <w:t>said</w:t>
      </w:r>
      <w:r w:rsidRPr="008B7E24">
        <w:rPr>
          <w:sz w:val="16"/>
        </w:rPr>
        <w:t xml:space="preserve"> Friday that </w:t>
      </w:r>
      <w:r w:rsidRPr="008B7E24">
        <w:rPr>
          <w:rStyle w:val="StyleUnderline"/>
        </w:rPr>
        <w:t>he believed the N.S.A. was overreaching and could hurt American interests</w:t>
      </w:r>
      <w:r w:rsidRPr="008B7E24">
        <w:rPr>
          <w:sz w:val="16"/>
        </w:rPr>
        <w:t xml:space="preserve">, including the reputations of American companies whose products the agency may have altered or influenced. </w:t>
      </w:r>
      <w:r w:rsidRPr="008B7E24">
        <w:rPr>
          <w:rStyle w:val="StyleUnderline"/>
        </w:rPr>
        <w:t xml:space="preserve">“We pay them to spy,” </w:t>
      </w:r>
      <w:r w:rsidRPr="008B7E24">
        <w:rPr>
          <w:sz w:val="16"/>
        </w:rPr>
        <w:t xml:space="preserve">Mr. Holt said. </w:t>
      </w:r>
      <w:r w:rsidRPr="008B7E24">
        <w:rPr>
          <w:rStyle w:val="StyleUnderline"/>
        </w:rPr>
        <w:t>“But if in the process they degrade the security of the encryption we all use, it’s a net national disservice.”</w:t>
      </w:r>
      <w:r w:rsidRPr="008B7E24">
        <w:rPr>
          <w:sz w:val="16"/>
        </w:rPr>
        <w:t xml:space="preserve"> Mr. Holt, whose</w:t>
      </w:r>
      <w:r w:rsidRPr="008B7E24">
        <w:rPr>
          <w:rStyle w:val="StyleUnderline"/>
        </w:rPr>
        <w:t xml:space="preserve"> Surveillance State Repeal Act would eliminate much of the escalation in the government’s spying powers</w:t>
      </w:r>
      <w:r w:rsidRPr="008B7E24">
        <w:rPr>
          <w:sz w:val="16"/>
        </w:rPr>
        <w:t xml:space="preserve"> undertaken after the 2001 terrorist attacks, was responding to news reports about N.S.A. documents showing that the agency has spent billions of dollars over the last decade in an effort to defeat or bypass encryption. The reports, by The New York Times, </w:t>
      </w:r>
      <w:proofErr w:type="spellStart"/>
      <w:r w:rsidRPr="008B7E24">
        <w:rPr>
          <w:sz w:val="16"/>
        </w:rPr>
        <w:t>ProPublica</w:t>
      </w:r>
      <w:proofErr w:type="spellEnd"/>
      <w:r w:rsidRPr="008B7E24">
        <w:rPr>
          <w:sz w:val="16"/>
        </w:rPr>
        <w:t xml:space="preserve"> and The Guardian, were posted online on Thursday. </w:t>
      </w:r>
      <w:r w:rsidRPr="008B7E24">
        <w:rPr>
          <w:rStyle w:val="StyleUnderline"/>
        </w:rPr>
        <w:t>The agency has encouraged or coerced companies to install back doors in encryption software and hardware, worked to weaken international standards for encryption and employed custom-built supercomputers to break codes or find mathematical vulnerabilities to exploit, according to</w:t>
      </w:r>
      <w:r w:rsidRPr="008B7E24">
        <w:rPr>
          <w:sz w:val="16"/>
        </w:rPr>
        <w:t xml:space="preserve"> the documents, disclosed by Edward J. </w:t>
      </w:r>
      <w:r w:rsidRPr="008B7E24">
        <w:rPr>
          <w:rStyle w:val="StyleUnderline"/>
        </w:rPr>
        <w:t>Snowden</w:t>
      </w:r>
      <w:r w:rsidRPr="008B7E24">
        <w:rPr>
          <w:sz w:val="16"/>
        </w:rPr>
        <w:t xml:space="preserve">, the former N.S.A. contractor. The documents show that N.S.A. cryptographers have made major progress in breaking the encryption in common use for everyday transactions on the Web, like Secure Sockets Layer, or SSL, as well as the virtual private networks, or </w:t>
      </w:r>
      <w:proofErr w:type="gramStart"/>
      <w:r w:rsidRPr="008B7E24">
        <w:rPr>
          <w:sz w:val="16"/>
        </w:rPr>
        <w:t>VPNs, that</w:t>
      </w:r>
      <w:proofErr w:type="gramEnd"/>
      <w:r w:rsidRPr="008B7E24">
        <w:rPr>
          <w:sz w:val="16"/>
        </w:rPr>
        <w:t xml:space="preserve"> many businesses use for confidential communications among employees. Intelligence officials say that many of their most important targets, including terrorist groups, use the same Webmail and other Internet services that many Americans use, so it is crucial to be able to penetrate the encryption that protects them. In an intense competition with other sophisticated cyberespionage services, including those of China and Russia, the N.S.A. cannot rule large parts of the Internet off limits, the officials argue. A statement from the director of national intelligence, James R. Clapper Jr., criticized the reports, saying that it was “not news” that the N.S.A. works to break encryption, and that the articles would damage American intelligence collection. The reports, the statement said, “reveal specific and classified details about how we conduct this critical intelligence activity.” “Anything that yesterday’s disclosures add to the ongoing public debate,” it continued, “is outweighed by the road map they give to our adversaries about the specific techniques we are using to try to intercept their communications in our attempts to keep America and our allies safe and to provide our leaders with the information they need to make difficult and critical national security decisions.” But if intelligence officials felt a sense of betrayal by the disclosures, Internet security experts felt a similar letdown — at the N.S.A. actions. “There’s widespread disappointment,” said Dan </w:t>
      </w:r>
      <w:proofErr w:type="spellStart"/>
      <w:r w:rsidRPr="008B7E24">
        <w:rPr>
          <w:sz w:val="16"/>
        </w:rPr>
        <w:t>Kaminsky</w:t>
      </w:r>
      <w:proofErr w:type="spellEnd"/>
      <w:r w:rsidRPr="008B7E24">
        <w:rPr>
          <w:sz w:val="16"/>
        </w:rPr>
        <w:t xml:space="preserve">, a prominent security researcher. “This has been the stuff of wild-eyed accusations for years. A lot of people are heartbroken to find out it’s not just wild-eyed accusations.” </w:t>
      </w:r>
      <w:proofErr w:type="spellStart"/>
      <w:r w:rsidRPr="008B7E24">
        <w:rPr>
          <w:rStyle w:val="StyleUnderline"/>
        </w:rPr>
        <w:t>Sascha</w:t>
      </w:r>
      <w:proofErr w:type="spellEnd"/>
      <w:r w:rsidRPr="008B7E24">
        <w:rPr>
          <w:rStyle w:val="StyleUnderline"/>
        </w:rPr>
        <w:t xml:space="preserve"> </w:t>
      </w:r>
      <w:proofErr w:type="spellStart"/>
      <w:r w:rsidRPr="008B7E24">
        <w:rPr>
          <w:rStyle w:val="StyleUnderline"/>
        </w:rPr>
        <w:t>Meinrath</w:t>
      </w:r>
      <w:proofErr w:type="spellEnd"/>
      <w:r w:rsidRPr="008B7E24">
        <w:rPr>
          <w:rStyle w:val="StyleUnderline"/>
        </w:rPr>
        <w:t>, the director of the Open Technology Institute, a research group in Washington, said the reports were “a startling indication that the U.S. has been a remarkably irresponsible steward of the Internet,”</w:t>
      </w:r>
      <w:r w:rsidRPr="008B7E24">
        <w:rPr>
          <w:sz w:val="16"/>
        </w:rPr>
        <w:t xml:space="preserve"> which he said the N.S.A. was trying to turn into “a massive platform for detailed, intrusive and unrestrained surveillance.” </w:t>
      </w:r>
      <w:r w:rsidRPr="008B7E24">
        <w:rPr>
          <w:rStyle w:val="StyleUnderline"/>
        </w:rPr>
        <w:t>Companies like Google and Facebook have been moving to new systems that, in principle, would make government eavesdropping more difficult. Google is in the process of encrypting all data that travels via fiber-optic lines between its data centers. The company speeded up the process in June after the initial N.S.A. disclosures</w:t>
      </w:r>
      <w:r w:rsidRPr="008B7E24">
        <w:rPr>
          <w:sz w:val="16"/>
        </w:rPr>
        <w:t xml:space="preserve">, according to two people who were briefed on Google’s plans but were not authorized to speak publicly about them. The acceleration of the process was first reported Friday by The Washington Post. For services like Gmail, once data reaches a user’s computer it has been encrypted. But as messages and other data like search queries travel internally among Google’s data centers </w:t>
      </w:r>
      <w:proofErr w:type="gramStart"/>
      <w:r w:rsidRPr="008B7E24">
        <w:rPr>
          <w:sz w:val="16"/>
        </w:rPr>
        <w:t>they</w:t>
      </w:r>
      <w:proofErr w:type="gramEnd"/>
      <w:r w:rsidRPr="008B7E24">
        <w:rPr>
          <w:sz w:val="16"/>
        </w:rPr>
        <w:t xml:space="preserve"> are not encrypted, largely because it is technically complicated and expensive to do. </w:t>
      </w:r>
      <w:r w:rsidRPr="008B7E24">
        <w:rPr>
          <w:rStyle w:val="StyleUnderline"/>
        </w:rPr>
        <w:t xml:space="preserve">Facebook announced last month that it would also transition to a novel encryption method, called perfect forward </w:t>
      </w:r>
      <w:proofErr w:type="gramStart"/>
      <w:r w:rsidRPr="008B7E24">
        <w:rPr>
          <w:rStyle w:val="StyleUnderline"/>
        </w:rPr>
        <w:t>secrecy, that</w:t>
      </w:r>
      <w:proofErr w:type="gramEnd"/>
      <w:r w:rsidRPr="008B7E24">
        <w:rPr>
          <w:rStyle w:val="StyleUnderline"/>
        </w:rPr>
        <w:t xml:space="preserve"> makes eavesdropping far more difficult.</w:t>
      </w:r>
      <w:r>
        <w:rPr>
          <w:rStyle w:val="StyleUnderline"/>
        </w:rPr>
        <w:t xml:space="preserve"> </w:t>
      </w:r>
      <w:r w:rsidRPr="008B7E24">
        <w:rPr>
          <w:sz w:val="16"/>
        </w:rPr>
        <w:t xml:space="preserve">Marc </w:t>
      </w:r>
      <w:r w:rsidRPr="008B7E24">
        <w:rPr>
          <w:rStyle w:val="StyleUnderline"/>
        </w:rPr>
        <w:t>Rotenberg, the executive director of the Electronic Privacy Information Center, a civil liberties group in Washington, said the quandary posed by the N.S.A.’s efforts against encryption began with its dual role: eavesdropping on foreign communications while protecting American communications.</w:t>
      </w:r>
      <w:r>
        <w:rPr>
          <w:rStyle w:val="StyleUnderline"/>
        </w:rPr>
        <w:t xml:space="preserve"> </w:t>
      </w:r>
      <w:r w:rsidRPr="008B7E24">
        <w:rPr>
          <w:rStyle w:val="StyleUnderline"/>
        </w:rPr>
        <w:t>“Invariably the two missions collide,”</w:t>
      </w:r>
      <w:r w:rsidRPr="008B7E24">
        <w:rPr>
          <w:sz w:val="16"/>
        </w:rPr>
        <w:t xml:space="preserve"> he said. </w:t>
      </w:r>
      <w:r w:rsidRPr="008B7E24">
        <w:rPr>
          <w:rStyle w:val="StyleUnderline"/>
        </w:rPr>
        <w:t>“We don’t dispute that their ability to capture foreign intelligence is quite important. The question is whether their pursuit of that mission threatens to undermine the security and privacy of Internet communications.”</w:t>
      </w:r>
    </w:p>
    <w:p w:rsidR="00706D60" w:rsidRDefault="00706D60" w:rsidP="00706D60"/>
    <w:p w:rsidR="00706D60" w:rsidRPr="00706D60" w:rsidRDefault="00706D60" w:rsidP="00706D60"/>
    <w:p w:rsidR="00706D60" w:rsidRPr="001D625F" w:rsidRDefault="00706D60" w:rsidP="00706D60"/>
    <w:p w:rsidR="00706D60" w:rsidRPr="00C52866" w:rsidRDefault="00706D60" w:rsidP="00706D60"/>
    <w:p w:rsidR="004E2C8F" w:rsidRDefault="004E2C8F" w:rsidP="004E2C8F">
      <w:pPr>
        <w:pStyle w:val="Heading3"/>
      </w:pPr>
      <w:bookmarkStart w:id="0" w:name="_GoBack"/>
      <w:bookmarkEnd w:id="0"/>
      <w:r>
        <w:t xml:space="preserve">2AC Cyber </w:t>
      </w:r>
      <w:proofErr w:type="spellStart"/>
      <w:r>
        <w:t>Adv</w:t>
      </w:r>
      <w:proofErr w:type="spellEnd"/>
      <w:r>
        <w:t>—</w:t>
      </w:r>
      <w:r w:rsidR="009124A2">
        <w:t>International Norms—Solves Cyberterrorism</w:t>
      </w:r>
    </w:p>
    <w:p w:rsidR="009124A2" w:rsidRDefault="009124A2" w:rsidP="009124A2"/>
    <w:p w:rsidR="009124A2" w:rsidRDefault="009124A2" w:rsidP="009124A2">
      <w:pPr>
        <w:pStyle w:val="Heading4"/>
      </w:pPr>
      <w:r>
        <w:t>NSA hacking means cyber-criminals become more capable of exploiting vulnerabilities—we must end our offensive strategy in order to garner international cooperation and end the zero-day race</w:t>
      </w:r>
    </w:p>
    <w:p w:rsidR="009124A2" w:rsidRPr="009A7535" w:rsidRDefault="009124A2" w:rsidP="009124A2">
      <w:pPr>
        <w:rPr>
          <w:rStyle w:val="Style13ptBold"/>
        </w:rPr>
      </w:pPr>
      <w:r w:rsidRPr="009A7535">
        <w:rPr>
          <w:rStyle w:val="Style13ptBold"/>
        </w:rPr>
        <w:t xml:space="preserve">Brewster, reporter @ The Guardian, 14 </w:t>
      </w:r>
    </w:p>
    <w:p w:rsidR="009124A2" w:rsidRPr="009A7535" w:rsidRDefault="009124A2" w:rsidP="009124A2">
      <w:r>
        <w:t xml:space="preserve">Tom, "The NSA Is Screwing </w:t>
      </w:r>
      <w:proofErr w:type="gramStart"/>
      <w:r>
        <w:t>Up The Fight Against</w:t>
      </w:r>
      <w:proofErr w:type="gramEnd"/>
      <w:r>
        <w:t xml:space="preserve"> Cybercrime", March 7 2014, Business Insider, www.businessinsider.com/nsa-screwing-up-fight-against-cybercrime-2014-3</w:t>
      </w:r>
    </w:p>
    <w:p w:rsidR="009124A2" w:rsidRPr="00AB04FE" w:rsidRDefault="009124A2" w:rsidP="009124A2">
      <w:pPr>
        <w:rPr>
          <w:rStyle w:val="StyleUnderline"/>
        </w:rPr>
      </w:pPr>
      <w:r w:rsidRPr="0079021A">
        <w:rPr>
          <w:rStyle w:val="Emphasis"/>
        </w:rPr>
        <w:t>Criminals learning from NSA</w:t>
      </w:r>
      <w:r>
        <w:rPr>
          <w:rStyle w:val="Emphasis"/>
        </w:rPr>
        <w:t xml:space="preserve"> </w:t>
      </w:r>
      <w:r w:rsidRPr="0079021A">
        <w:rPr>
          <w:rStyle w:val="StyleUnderline"/>
        </w:rPr>
        <w:t>Intelligence agency hacking techniques will also be adopted by criminals</w:t>
      </w:r>
      <w:r w:rsidRPr="00AB04FE">
        <w:rPr>
          <w:sz w:val="16"/>
        </w:rPr>
        <w:t xml:space="preserve">, according to security luminaries speaking with The Guardian. </w:t>
      </w:r>
      <w:r w:rsidRPr="0079021A">
        <w:rPr>
          <w:rStyle w:val="StyleUnderline"/>
        </w:rPr>
        <w:t>This has been seen in other nations in recent history.</w:t>
      </w:r>
      <w:r>
        <w:rPr>
          <w:rStyle w:val="StyleUnderline"/>
        </w:rPr>
        <w:t xml:space="preserve"> </w:t>
      </w:r>
      <w:r w:rsidRPr="00AB04FE">
        <w:rPr>
          <w:sz w:val="16"/>
        </w:rPr>
        <w:t xml:space="preserve">“The spear-phishing tricks we saw the Chinese secret police using against the Dalai Lama in 2008 were being used by Russian crooks to steal money from US companies by 2010. We predicted as much in … 2009,” said Ross Anderson, professor of security engineering at the University of Cambridge. “A lot more people have become aware of what can be done.” </w:t>
      </w:r>
      <w:r w:rsidRPr="00AB04FE">
        <w:rPr>
          <w:rStyle w:val="StyleUnderline"/>
        </w:rPr>
        <w:t xml:space="preserve">Cryptography expert and author Bruce </w:t>
      </w:r>
      <w:proofErr w:type="spellStart"/>
      <w:r w:rsidRPr="00AB04FE">
        <w:rPr>
          <w:rStyle w:val="StyleUnderline"/>
        </w:rPr>
        <w:t>Schneier</w:t>
      </w:r>
      <w:proofErr w:type="spellEnd"/>
      <w:r w:rsidRPr="00AB04FE">
        <w:rPr>
          <w:rStyle w:val="StyleUnderline"/>
        </w:rPr>
        <w:t xml:space="preserve"> said some of the techniques the NSA used to hack routers are starting to be seen in criminal cases, amongst other attack types</w:t>
      </w:r>
      <w:r w:rsidRPr="00AB04FE">
        <w:rPr>
          <w:sz w:val="16"/>
        </w:rPr>
        <w:t xml:space="preserve">. Indeed, </w:t>
      </w:r>
      <w:r w:rsidRPr="00AB04FE">
        <w:rPr>
          <w:rStyle w:val="StyleUnderline"/>
        </w:rPr>
        <w:t xml:space="preserve">from compromises of much used but vulnerable mobile applications, to spying on people through their web cams, dark web dealers were already using the same methods as the NSA. </w:t>
      </w:r>
      <w:r w:rsidRPr="00AB04FE">
        <w:rPr>
          <w:rStyle w:val="Emphasis"/>
        </w:rPr>
        <w:t xml:space="preserve">“Today’s secret NSA programs are tomorrow’s PHD theses and the next day’s hacker tools,” </w:t>
      </w:r>
      <w:r w:rsidRPr="00AB04FE">
        <w:rPr>
          <w:sz w:val="16"/>
        </w:rPr>
        <w:t xml:space="preserve">he added. </w:t>
      </w:r>
      <w:r w:rsidRPr="0079021A">
        <w:rPr>
          <w:rStyle w:val="StyleUnderline"/>
        </w:rPr>
        <w:t xml:space="preserve">“The US has done an enormous amount of damage here. There is a basic level of trust that has been lost… There is a lot of international mistrust right now because the US was supposed to be a trusted keeper of everything, but it turned out they were subverting it with every chance they got. </w:t>
      </w:r>
      <w:r w:rsidRPr="00AB04FE">
        <w:rPr>
          <w:sz w:val="16"/>
        </w:rPr>
        <w:t xml:space="preserve">And the NSA keeps saying it’s not as bad as you think, but who the hell believes that?” </w:t>
      </w:r>
      <w:r w:rsidRPr="00AB04FE">
        <w:rPr>
          <w:rStyle w:val="Emphasis"/>
        </w:rPr>
        <w:t>The zero-day race</w:t>
      </w:r>
      <w:r>
        <w:rPr>
          <w:rStyle w:val="Emphasis"/>
        </w:rPr>
        <w:t xml:space="preserve"> </w:t>
      </w:r>
      <w:r w:rsidRPr="00AB04FE">
        <w:rPr>
          <w:rStyle w:val="StyleUnderline"/>
        </w:rPr>
        <w:t>Purposeful backdoors in security products - another revelation from leaked security agency documents - benefit all hackers. If firms have allowed for weaknesses in their product sets, they don’t just open up holes for agents to exploit, but criminals too. Organized crime groups are pumping money into hunting for such vulnerabilities, placing the everyday user at ever greater risk.</w:t>
      </w:r>
      <w:r>
        <w:rPr>
          <w:rStyle w:val="StyleUnderline"/>
        </w:rPr>
        <w:t xml:space="preserve"> </w:t>
      </w:r>
      <w:r w:rsidRPr="00AB04FE">
        <w:rPr>
          <w:rStyle w:val="StyleUnderline"/>
        </w:rPr>
        <w:t>Those crooks and the NSA are racing to uncover and use zero-day flaws - previously-unknown, unpatched weaknesses in software and hardware. After governments buy, discover or use these vulnerabilities, they often filter down into the wider criminal community</w:t>
      </w:r>
      <w:r w:rsidRPr="00AB04FE">
        <w:rPr>
          <w:sz w:val="16"/>
        </w:rPr>
        <w:t xml:space="preserve">, says Jason Steer, director of technology strategy at FireEye. </w:t>
      </w:r>
      <w:r w:rsidRPr="00AB04FE">
        <w:rPr>
          <w:rStyle w:val="Emphasis"/>
        </w:rPr>
        <w:t>“We know that governments purchase undisclosed zero-day vulnerabilities,</w:t>
      </w:r>
      <w:r w:rsidRPr="00AB04FE">
        <w:rPr>
          <w:sz w:val="16"/>
        </w:rPr>
        <w:t xml:space="preserve"> and the </w:t>
      </w:r>
      <w:r w:rsidRPr="00AB04FE">
        <w:rPr>
          <w:rStyle w:val="StyleUnderline"/>
        </w:rPr>
        <w:t xml:space="preserve">providers of such zero-days such as </w:t>
      </w:r>
      <w:proofErr w:type="spellStart"/>
      <w:r w:rsidRPr="00AB04FE">
        <w:rPr>
          <w:rStyle w:val="StyleUnderline"/>
        </w:rPr>
        <w:t>Vupen</w:t>
      </w:r>
      <w:proofErr w:type="spellEnd"/>
      <w:r w:rsidRPr="00AB04FE">
        <w:rPr>
          <w:rStyle w:val="StyleUnderline"/>
        </w:rPr>
        <w:t xml:space="preserve"> openly acknowledge that government are big buyers of their research in text on their website,”</w:t>
      </w:r>
      <w:r w:rsidRPr="00AB04FE">
        <w:rPr>
          <w:sz w:val="16"/>
        </w:rPr>
        <w:t xml:space="preserve"> Steer said. “All exploits have an inevitable lifecycle - from highly targeted usage to APT [advanced persistent threat] usage, then to broader cyber criminals and finally hacktivists. </w:t>
      </w:r>
      <w:r w:rsidRPr="00AB04FE">
        <w:rPr>
          <w:rStyle w:val="StyleUnderline"/>
        </w:rPr>
        <w:t>“Once an exploit is used in the wild, its effectiveness will drop as researchers in both the black hat and white hat communities discover it and learn about it. Once its effectiveness is weakened, any zero-day is picked up by the broader attacker community as this gives them an opportunity to monetize their window for a time, until the targeted software or hardware fixes the vulnerability - it’s quite simply a race.”</w:t>
      </w:r>
      <w:r>
        <w:rPr>
          <w:rStyle w:val="StyleUnderline"/>
        </w:rPr>
        <w:t xml:space="preserve"> </w:t>
      </w:r>
      <w:r w:rsidRPr="00AB04FE">
        <w:rPr>
          <w:rStyle w:val="Emphasis"/>
        </w:rPr>
        <w:t>Government malware = criminal malware</w:t>
      </w:r>
      <w:r w:rsidRPr="00AB04FE">
        <w:rPr>
          <w:rFonts w:ascii="MS Gothic" w:hAnsi="MS Gothic" w:cs="MS Gothic"/>
          <w:sz w:val="16"/>
        </w:rPr>
        <w:t> </w:t>
      </w:r>
      <w:r w:rsidRPr="00AB04FE">
        <w:rPr>
          <w:sz w:val="16"/>
        </w:rPr>
        <w:t xml:space="preserve"> </w:t>
      </w:r>
      <w:r w:rsidRPr="00AB04FE">
        <w:rPr>
          <w:rStyle w:val="StyleUnderline"/>
        </w:rPr>
        <w:t>But the NSA isn’t the only official body that is spurring on digital crime</w:t>
      </w:r>
      <w:r w:rsidRPr="00AB04FE">
        <w:rPr>
          <w:sz w:val="16"/>
        </w:rPr>
        <w:t xml:space="preserve">, whether willingly or unwittingly. </w:t>
      </w:r>
      <w:r w:rsidRPr="00AB04FE">
        <w:rPr>
          <w:rStyle w:val="StyleUnderline"/>
        </w:rPr>
        <w:t>In using offensive digital tools against one another, governments have brought about a degradation of co-operation on dealing with cybercrime</w:t>
      </w:r>
      <w:r w:rsidRPr="00AB04FE">
        <w:rPr>
          <w:sz w:val="16"/>
        </w:rPr>
        <w:t xml:space="preserve">, according to RSA chief Art </w:t>
      </w:r>
      <w:proofErr w:type="spellStart"/>
      <w:r w:rsidRPr="00AB04FE">
        <w:rPr>
          <w:sz w:val="16"/>
        </w:rPr>
        <w:t>Coviello</w:t>
      </w:r>
      <w:proofErr w:type="spellEnd"/>
      <w:r w:rsidRPr="00AB04FE">
        <w:rPr>
          <w:sz w:val="16"/>
        </w:rPr>
        <w:t xml:space="preserve">. </w:t>
      </w:r>
      <w:r w:rsidRPr="00AB04FE">
        <w:rPr>
          <w:rStyle w:val="StyleUnderline"/>
        </w:rPr>
        <w:t xml:space="preserve">“The only ones deriving advantage from governments trying to gain advantage over one another on the internet are the criminals. Our lack of immediate, consistent and sustained cooperation, globally, gives them the equivalent of safe havens,” </w:t>
      </w:r>
      <w:proofErr w:type="spellStart"/>
      <w:r w:rsidRPr="00AB04FE">
        <w:rPr>
          <w:sz w:val="16"/>
        </w:rPr>
        <w:t>Coviello</w:t>
      </w:r>
      <w:proofErr w:type="spellEnd"/>
      <w:r w:rsidRPr="00AB04FE">
        <w:rPr>
          <w:sz w:val="16"/>
        </w:rPr>
        <w:t xml:space="preserve"> said during his keynote. </w:t>
      </w:r>
      <w:r w:rsidRPr="00AB04FE">
        <w:rPr>
          <w:rStyle w:val="StyleUnderline"/>
        </w:rPr>
        <w:t>And the introduction of government-owned malware on global networks only gives criminals yet more tools to play with. “The genie is out the bottle on the use of cyber weaponry and unlike nuclear weapons, cyber weapons are easily propagated and can be turned on the developer,”</w:t>
      </w:r>
      <w:r w:rsidRPr="00AB04FE">
        <w:rPr>
          <w:sz w:val="16"/>
        </w:rPr>
        <w:t xml:space="preserve"> </w:t>
      </w:r>
      <w:proofErr w:type="spellStart"/>
      <w:r w:rsidRPr="00AB04FE">
        <w:rPr>
          <w:sz w:val="16"/>
        </w:rPr>
        <w:t>Coviello</w:t>
      </w:r>
      <w:proofErr w:type="spellEnd"/>
      <w:r w:rsidRPr="00AB04FE">
        <w:rPr>
          <w:sz w:val="16"/>
        </w:rPr>
        <w:t xml:space="preserve"> added. </w:t>
      </w:r>
      <w:r w:rsidRPr="00AB04FE">
        <w:rPr>
          <w:rStyle w:val="StyleUnderline"/>
        </w:rPr>
        <w:t>Anderson has concerns around organized criminals taking advantage. “If governments keep on giving millions of people access to this stuff, it’s only a matter of time before serious organized crime gets in there.”</w:t>
      </w:r>
      <w:r>
        <w:rPr>
          <w:rStyle w:val="StyleUnderline"/>
        </w:rPr>
        <w:t xml:space="preserve"> </w:t>
      </w:r>
      <w:r w:rsidRPr="00AB04FE">
        <w:rPr>
          <w:rStyle w:val="StyleUnderline"/>
        </w:rPr>
        <w:t>It’s long been believed governments across the world are paying cyber criminals to help them attack foreign entities too</w:t>
      </w:r>
      <w:r w:rsidRPr="00AB04FE">
        <w:rPr>
          <w:sz w:val="16"/>
        </w:rPr>
        <w:t xml:space="preserve">. While this has never been detailed, </w:t>
      </w:r>
      <w:proofErr w:type="spellStart"/>
      <w:r w:rsidRPr="00AB04FE">
        <w:rPr>
          <w:rStyle w:val="StyleUnderline"/>
        </w:rPr>
        <w:t>Coviello</w:t>
      </w:r>
      <w:proofErr w:type="spellEnd"/>
      <w:r w:rsidRPr="00AB04FE">
        <w:rPr>
          <w:rStyle w:val="StyleUnderline"/>
        </w:rPr>
        <w:t xml:space="preserve"> and numerous others in the security industry have claimed knowledge of it happening.</w:t>
      </w:r>
      <w:r>
        <w:rPr>
          <w:rStyle w:val="StyleUnderline"/>
        </w:rPr>
        <w:t xml:space="preserve"> </w:t>
      </w:r>
      <w:r w:rsidRPr="00AB04FE">
        <w:rPr>
          <w:rStyle w:val="StyleUnderline"/>
        </w:rPr>
        <w:t>This has all combined to create a chaotic, dangerous environment, where attack numbers continue to rise and aggressive, sophisticated techniques have been given a sense of legitimacy, whether the targets are governmental data or individuals’ money.</w:t>
      </w:r>
      <w:r>
        <w:rPr>
          <w:rStyle w:val="StyleUnderline"/>
        </w:rPr>
        <w:t xml:space="preserve"> </w:t>
      </w:r>
      <w:r w:rsidRPr="00AB04FE">
        <w:rPr>
          <w:sz w:val="16"/>
        </w:rPr>
        <w:t xml:space="preserve">“Paraphrasing a famous quote, </w:t>
      </w:r>
      <w:r w:rsidRPr="00AB04FE">
        <w:rPr>
          <w:rStyle w:val="StyleUnderline"/>
        </w:rPr>
        <w:t>those who seek military advantage riding the back of the tiger will end up inside,”</w:t>
      </w:r>
      <w:r w:rsidRPr="00AB04FE">
        <w:rPr>
          <w:sz w:val="16"/>
        </w:rPr>
        <w:t xml:space="preserve"> </w:t>
      </w:r>
      <w:proofErr w:type="spellStart"/>
      <w:r w:rsidRPr="00AB04FE">
        <w:rPr>
          <w:sz w:val="16"/>
        </w:rPr>
        <w:t>Coviello</w:t>
      </w:r>
      <w:proofErr w:type="spellEnd"/>
      <w:r w:rsidRPr="00AB04FE">
        <w:rPr>
          <w:sz w:val="16"/>
        </w:rPr>
        <w:t xml:space="preserve"> said during his keynote. </w:t>
      </w:r>
      <w:r w:rsidRPr="00AB04FE">
        <w:rPr>
          <w:rStyle w:val="StyleUnderline"/>
        </w:rPr>
        <w:t>Many are now calling for the NSA and other government bodies contributing to the rise in digital crime to get off that tiger.</w:t>
      </w:r>
    </w:p>
    <w:p w:rsidR="009124A2" w:rsidRDefault="009124A2" w:rsidP="009124A2"/>
    <w:p w:rsidR="009124A2" w:rsidRPr="009124A2" w:rsidRDefault="009124A2" w:rsidP="009124A2">
      <w:pPr>
        <w:pStyle w:val="Heading3"/>
      </w:pPr>
      <w:r>
        <w:t xml:space="preserve">2AC Cyber </w:t>
      </w:r>
      <w:proofErr w:type="spellStart"/>
      <w:r>
        <w:t>Adv</w:t>
      </w:r>
      <w:proofErr w:type="spellEnd"/>
      <w:r>
        <w:t>—International Norms—AT: No US Leadership</w:t>
      </w:r>
    </w:p>
    <w:p w:rsidR="004E2C8F" w:rsidRDefault="004E2C8F" w:rsidP="004E2C8F"/>
    <w:p w:rsidR="004E2C8F" w:rsidRDefault="004E2C8F" w:rsidP="004E2C8F">
      <w:pPr>
        <w:pStyle w:val="Heading4"/>
      </w:pPr>
      <w:r>
        <w:t xml:space="preserve">The US can make up for past cyber-hypocrisy with leadership now </w:t>
      </w:r>
    </w:p>
    <w:p w:rsidR="004E2C8F" w:rsidRDefault="004E2C8F" w:rsidP="004E2C8F">
      <w:proofErr w:type="spellStart"/>
      <w:r w:rsidRPr="002A1C19">
        <w:rPr>
          <w:rStyle w:val="Style13ptBold"/>
        </w:rPr>
        <w:t>Weigant</w:t>
      </w:r>
      <w:proofErr w:type="spellEnd"/>
      <w:r w:rsidRPr="002A1C19">
        <w:rPr>
          <w:rStyle w:val="Style13ptBold"/>
        </w:rPr>
        <w:t xml:space="preserve"> 13</w:t>
      </w:r>
      <w:r>
        <w:t xml:space="preserve"> Chris, is a political commentator, author, and blogger, “We Need a Geneva Convention on Cyber Warfare,” http://www.huffingtonpost.com/chris-weigant/we-need-a-geneva-conventi_b_4171853.html</w:t>
      </w:r>
    </w:p>
    <w:p w:rsidR="004E2C8F" w:rsidRDefault="004E2C8F" w:rsidP="004E2C8F">
      <w:pPr>
        <w:rPr>
          <w:rStyle w:val="StyleUnderline"/>
        </w:rPr>
      </w:pPr>
      <w:r w:rsidRPr="00DC3F0A">
        <w:rPr>
          <w:sz w:val="16"/>
        </w:rPr>
        <w:t xml:space="preserve">Preventing any or all of this by means of </w:t>
      </w:r>
      <w:r w:rsidRPr="00141040">
        <w:rPr>
          <w:rStyle w:val="Emphasis"/>
          <w:highlight w:val="cyan"/>
        </w:rPr>
        <w:t>international diplomacy</w:t>
      </w:r>
      <w:r w:rsidRPr="00DC3F0A">
        <w:rPr>
          <w:sz w:val="16"/>
        </w:rPr>
        <w:t xml:space="preserve"> might at first glance </w:t>
      </w:r>
      <w:r w:rsidRPr="00141040">
        <w:rPr>
          <w:rStyle w:val="StyleUnderline"/>
          <w:highlight w:val="cyan"/>
        </w:rPr>
        <w:t>seem</w:t>
      </w:r>
      <w:r w:rsidRPr="00141040">
        <w:rPr>
          <w:sz w:val="16"/>
          <w:highlight w:val="cyan"/>
        </w:rPr>
        <w:t xml:space="preserve"> </w:t>
      </w:r>
      <w:r w:rsidRPr="00141040">
        <w:rPr>
          <w:rStyle w:val="StyleUnderline"/>
          <w:highlight w:val="cyan"/>
        </w:rPr>
        <w:t>to be a fool's errand.</w:t>
      </w:r>
      <w:r w:rsidRPr="00D01865">
        <w:rPr>
          <w:rStyle w:val="StyleUnderline"/>
        </w:rPr>
        <w:t xml:space="preserve"> </w:t>
      </w:r>
      <w:r w:rsidRPr="00141040">
        <w:rPr>
          <w:rStyle w:val="StyleUnderline"/>
          <w:highlight w:val="cyan"/>
        </w:rPr>
        <w:t>But it's</w:t>
      </w:r>
      <w:r w:rsidRPr="00DC3F0A">
        <w:rPr>
          <w:sz w:val="16"/>
        </w:rPr>
        <w:t xml:space="preserve"> </w:t>
      </w:r>
      <w:r w:rsidRPr="00D01865">
        <w:rPr>
          <w:rStyle w:val="StyleUnderline"/>
        </w:rPr>
        <w:t xml:space="preserve">certainly </w:t>
      </w:r>
      <w:r w:rsidRPr="00141040">
        <w:rPr>
          <w:rStyle w:val="Emphasis"/>
          <w:highlight w:val="cyan"/>
        </w:rPr>
        <w:t>worth a try</w:t>
      </w:r>
      <w:r w:rsidRPr="00D01865">
        <w:rPr>
          <w:rStyle w:val="StyleUnderline"/>
        </w:rPr>
        <w:t>,</w:t>
      </w:r>
      <w:r w:rsidRPr="00DC3F0A">
        <w:rPr>
          <w:sz w:val="16"/>
        </w:rPr>
        <w:t xml:space="preserve"> considering what could be avoided if it were successful. </w:t>
      </w:r>
      <w:r w:rsidRPr="00D01865">
        <w:rPr>
          <w:rStyle w:val="StyleUnderline"/>
        </w:rPr>
        <w:t>Hammering out exactly what will and will not be allowed in cyberwarfare will be a tough task</w:t>
      </w:r>
      <w:r w:rsidRPr="00DC3F0A">
        <w:rPr>
          <w:sz w:val="16"/>
        </w:rPr>
        <w:t xml:space="preserve"> -- </w:t>
      </w:r>
      <w:r w:rsidRPr="00D01865">
        <w:rPr>
          <w:rStyle w:val="StyleUnderline"/>
        </w:rPr>
        <w:t>made even more tough by the knowledge that any such agreement would almost certainly have to be updated</w:t>
      </w:r>
      <w:r w:rsidRPr="00DC3F0A">
        <w:rPr>
          <w:sz w:val="16"/>
        </w:rPr>
        <w:t xml:space="preserve"> (at a minimum) </w:t>
      </w:r>
      <w:r w:rsidRPr="00D01865">
        <w:rPr>
          <w:rStyle w:val="StyleUnderline"/>
        </w:rPr>
        <w:t>every decade or so, to keep up with new technological developments.</w:t>
      </w:r>
    </w:p>
    <w:p w:rsidR="004E2C8F" w:rsidRPr="00DC3F0A" w:rsidRDefault="004E2C8F" w:rsidP="004E2C8F">
      <w:pPr>
        <w:rPr>
          <w:sz w:val="16"/>
        </w:rPr>
      </w:pPr>
      <w:r w:rsidRPr="00141040">
        <w:rPr>
          <w:rStyle w:val="Emphasis"/>
          <w:highlight w:val="cyan"/>
        </w:rPr>
        <w:t>America has lost a lot of its moral standing</w:t>
      </w:r>
      <w:r w:rsidRPr="00DC3F0A">
        <w:rPr>
          <w:sz w:val="16"/>
        </w:rPr>
        <w:t xml:space="preserve"> in the world, since 9/11. This is not a partisan problem, either. Both Republicans and Democrats alike have given their consent to practices which we used to consider not only illegal, but downright abhorrent and inhumane. This includes waterboarding and all the other Orwellian-named "enhanced interrogation techniques" (which we used to consider ourselves morally above using), to dropping bombs from remotely-controlled airplanes to assassinate people we consider fair targets (how would we feel if people in Peoria were being assassinated in this fashion?).</w:t>
      </w:r>
    </w:p>
    <w:p w:rsidR="004E2C8F" w:rsidRDefault="004E2C8F" w:rsidP="004E2C8F">
      <w:pPr>
        <w:rPr>
          <w:rStyle w:val="StyleUnderline"/>
          <w:b/>
        </w:rPr>
      </w:pPr>
      <w:r w:rsidRPr="00DC3F0A">
        <w:rPr>
          <w:rStyle w:val="StyleUnderline"/>
        </w:rPr>
        <w:t xml:space="preserve">But </w:t>
      </w:r>
      <w:r w:rsidRPr="00141040">
        <w:rPr>
          <w:rStyle w:val="StyleUnderline"/>
          <w:highlight w:val="cyan"/>
        </w:rPr>
        <w:t>while this might leave the U.S. open to cries of "hypocrisy"</w:t>
      </w:r>
      <w:r w:rsidRPr="00DC3F0A">
        <w:rPr>
          <w:rStyle w:val="StyleUnderline"/>
        </w:rPr>
        <w:t xml:space="preserve"> from other countries</w:t>
      </w:r>
      <w:r w:rsidRPr="00DC3F0A">
        <w:rPr>
          <w:sz w:val="16"/>
        </w:rPr>
        <w:t xml:space="preserve">, </w:t>
      </w:r>
      <w:r w:rsidRPr="00141040">
        <w:rPr>
          <w:rStyle w:val="Emphasis"/>
          <w:highlight w:val="cyan"/>
        </w:rPr>
        <w:t>leading the effort</w:t>
      </w:r>
      <w:r w:rsidRPr="00DC3F0A">
        <w:rPr>
          <w:sz w:val="16"/>
        </w:rPr>
        <w:t xml:space="preserve"> to define allowable cyberwarfare techniques </w:t>
      </w:r>
      <w:r w:rsidRPr="00141040">
        <w:rPr>
          <w:rStyle w:val="StyleUnderline"/>
          <w:highlight w:val="cyan"/>
        </w:rPr>
        <w:t>would go a long way towards regaining some</w:t>
      </w:r>
      <w:r w:rsidRPr="00DC3F0A">
        <w:rPr>
          <w:rStyle w:val="StyleUnderline"/>
        </w:rPr>
        <w:t xml:space="preserve"> of that moral </w:t>
      </w:r>
      <w:r w:rsidRPr="00141040">
        <w:rPr>
          <w:rStyle w:val="StyleUnderline"/>
          <w:highlight w:val="cyan"/>
        </w:rPr>
        <w:t>standing</w:t>
      </w:r>
      <w:r w:rsidRPr="00DC3F0A">
        <w:rPr>
          <w:rStyle w:val="StyleUnderline"/>
        </w:rPr>
        <w:t xml:space="preserve">. </w:t>
      </w:r>
      <w:r w:rsidRPr="00141040">
        <w:rPr>
          <w:rStyle w:val="StyleUnderline"/>
          <w:highlight w:val="cyan"/>
        </w:rPr>
        <w:t>America could make the case</w:t>
      </w:r>
      <w:r w:rsidRPr="00DC3F0A">
        <w:rPr>
          <w:rStyle w:val="StyleUnderline"/>
        </w:rPr>
        <w:t xml:space="preserve">: "OK, look, </w:t>
      </w:r>
      <w:r w:rsidRPr="00141040">
        <w:rPr>
          <w:rStyle w:val="StyleUnderline"/>
          <w:highlight w:val="cyan"/>
        </w:rPr>
        <w:t>we may have crossed a few lines</w:t>
      </w:r>
      <w:r w:rsidRPr="00DC3F0A">
        <w:rPr>
          <w:rStyle w:val="StyleUnderline"/>
        </w:rPr>
        <w:t xml:space="preserve"> in our war on terror, </w:t>
      </w:r>
      <w:r w:rsidRPr="00141040">
        <w:rPr>
          <w:rStyle w:val="StyleUnderline"/>
          <w:highlight w:val="cyan"/>
        </w:rPr>
        <w:t>but a lot of this stuff is brand-new,</w:t>
      </w:r>
      <w:r w:rsidRPr="00DC3F0A">
        <w:rPr>
          <w:rStyle w:val="StyleUnderline"/>
        </w:rPr>
        <w:t xml:space="preserve"> so we just had the opportunity before other countries were faced with similar choices</w:t>
      </w:r>
      <w:r w:rsidRPr="00DC3F0A">
        <w:rPr>
          <w:sz w:val="16"/>
        </w:rPr>
        <w:t xml:space="preserve"> -- </w:t>
      </w:r>
      <w:r w:rsidRPr="00DC3F0A">
        <w:rPr>
          <w:rStyle w:val="StyleUnderline"/>
        </w:rPr>
        <w:t xml:space="preserve">and </w:t>
      </w:r>
      <w:r w:rsidRPr="00141040">
        <w:rPr>
          <w:rStyle w:val="StyleUnderline"/>
          <w:highlight w:val="cyan"/>
        </w:rPr>
        <w:t>now that we've had time to consider</w:t>
      </w:r>
      <w:r w:rsidRPr="00DC3F0A">
        <w:rPr>
          <w:rStyle w:val="StyleUnderline"/>
        </w:rPr>
        <w:t xml:space="preserve">, we think </w:t>
      </w:r>
      <w:r w:rsidRPr="00141040">
        <w:rPr>
          <w:rStyle w:val="StyleUnderline"/>
          <w:highlight w:val="cyan"/>
        </w:rPr>
        <w:t>there ought to be</w:t>
      </w:r>
      <w:r w:rsidRPr="00DC3F0A">
        <w:rPr>
          <w:rStyle w:val="StyleUnderline"/>
        </w:rPr>
        <w:t xml:space="preserve"> some </w:t>
      </w:r>
      <w:r w:rsidRPr="00141040">
        <w:rPr>
          <w:rStyle w:val="StyleUnderline"/>
          <w:b/>
          <w:highlight w:val="cyan"/>
        </w:rPr>
        <w:t>rules</w:t>
      </w:r>
      <w:r w:rsidRPr="00DC3F0A">
        <w:rPr>
          <w:rStyle w:val="StyleUnderline"/>
          <w:b/>
        </w:rPr>
        <w:t xml:space="preserve"> to cover futuristic battlefields, both real and virtual."</w:t>
      </w:r>
    </w:p>
    <w:p w:rsidR="004E2C8F" w:rsidRDefault="004E2C8F" w:rsidP="004E2C8F">
      <w:pPr>
        <w:rPr>
          <w:rStyle w:val="StyleUnderline"/>
        </w:rPr>
      </w:pPr>
      <w:r w:rsidRPr="00DC3F0A">
        <w:rPr>
          <w:rStyle w:val="StyleUnderline"/>
        </w:rPr>
        <w:t>America should be the one to call for another Geneva Convention in the cyberwar realm</w:t>
      </w:r>
      <w:r w:rsidRPr="00DC3F0A">
        <w:rPr>
          <w:rStyle w:val="Emphasis"/>
        </w:rPr>
        <w:t>. "Let's lay down some rules"</w:t>
      </w:r>
      <w:r w:rsidRPr="00DC3F0A">
        <w:rPr>
          <w:rStyle w:val="StyleUnderline"/>
        </w:rPr>
        <w:t xml:space="preserve"> we could say to the rest of the world, and then we could all start creating a few definitions and banning certain tactics</w:t>
      </w:r>
      <w:r w:rsidRPr="00DC3F0A">
        <w:rPr>
          <w:sz w:val="16"/>
        </w:rPr>
        <w:t xml:space="preserve"> (like, for instance, a </w:t>
      </w:r>
      <w:proofErr w:type="spellStart"/>
      <w:r w:rsidRPr="00DC3F0A">
        <w:rPr>
          <w:sz w:val="16"/>
        </w:rPr>
        <w:t>cyber attack</w:t>
      </w:r>
      <w:proofErr w:type="spellEnd"/>
      <w:r w:rsidRPr="00DC3F0A">
        <w:rPr>
          <w:sz w:val="16"/>
        </w:rPr>
        <w:t xml:space="preserve"> on hospital management software -- which could grind hospitals' capacity to deal with emergencies to an absolute standstill). </w:t>
      </w:r>
      <w:r w:rsidRPr="00DC3F0A">
        <w:rPr>
          <w:rStyle w:val="StyleUnderline"/>
        </w:rPr>
        <w:t>American politicians</w:t>
      </w:r>
      <w:r w:rsidRPr="00DC3F0A">
        <w:rPr>
          <w:sz w:val="16"/>
        </w:rPr>
        <w:t xml:space="preserve"> -- </w:t>
      </w:r>
      <w:r w:rsidRPr="00DC3F0A">
        <w:rPr>
          <w:rStyle w:val="StyleUnderline"/>
        </w:rPr>
        <w:t>after secrets are revealed by leakers,</w:t>
      </w:r>
      <w:r w:rsidRPr="00DC3F0A">
        <w:rPr>
          <w:sz w:val="16"/>
        </w:rPr>
        <w:t xml:space="preserve"> of course -- </w:t>
      </w:r>
      <w:r w:rsidRPr="00DC3F0A">
        <w:rPr>
          <w:rStyle w:val="StyleUnderline"/>
        </w:rPr>
        <w:t xml:space="preserve">always say "we welcome this conversation," from President Obama on down. </w:t>
      </w:r>
      <w:r w:rsidRPr="00DC3F0A">
        <w:rPr>
          <w:rStyle w:val="Emphasis"/>
          <w:b w:val="0"/>
        </w:rPr>
        <w:t xml:space="preserve">But </w:t>
      </w:r>
      <w:r w:rsidRPr="00141040">
        <w:rPr>
          <w:rStyle w:val="Emphasis"/>
          <w:b w:val="0"/>
        </w:rPr>
        <w:t>this conversation needs to include the whole world</w:t>
      </w:r>
      <w:r w:rsidRPr="00DC3F0A">
        <w:rPr>
          <w:rStyle w:val="Emphasis"/>
          <w:b w:val="0"/>
        </w:rPr>
        <w:t>.</w:t>
      </w:r>
    </w:p>
    <w:p w:rsidR="004E2C8F" w:rsidRPr="00DC3F0A" w:rsidRDefault="004E2C8F" w:rsidP="004E2C8F">
      <w:pPr>
        <w:rPr>
          <w:sz w:val="16"/>
        </w:rPr>
      </w:pPr>
      <w:r w:rsidRPr="00DC3F0A">
        <w:rPr>
          <w:rStyle w:val="StyleUnderline"/>
        </w:rPr>
        <w:t>The whole effort could be doomed to failure</w:t>
      </w:r>
      <w:r w:rsidRPr="00DC3F0A">
        <w:rPr>
          <w:sz w:val="16"/>
        </w:rPr>
        <w:t xml:space="preserve">, of course -- </w:t>
      </w:r>
      <w:r w:rsidRPr="00DC3F0A">
        <w:rPr>
          <w:rStyle w:val="StyleUnderline"/>
        </w:rPr>
        <w:t>but</w:t>
      </w:r>
      <w:r w:rsidRPr="00DC3F0A">
        <w:rPr>
          <w:sz w:val="16"/>
        </w:rPr>
        <w:t xml:space="preserve"> </w:t>
      </w:r>
      <w:r w:rsidRPr="00DC3F0A">
        <w:rPr>
          <w:rStyle w:val="StyleUnderline"/>
        </w:rPr>
        <w:t>this is always true of diplomacy</w:t>
      </w:r>
      <w:r w:rsidRPr="00DC3F0A">
        <w:rPr>
          <w:sz w:val="16"/>
        </w:rPr>
        <w:t>. It could take a century to actually have any effect, as just the dates of the chemical weapons bans of 1899 and 1997 prove. But that doesn't mean that banning chemical weapons wasn't a worthwhile thing to attempt. We could indeed have to see a future cyber disaster of "World War I mustard gas" proportions before the nations of the world even begin to take such a thing seriously. In fact, it is very easy to be pessimistic about the chances for success.</w:t>
      </w:r>
    </w:p>
    <w:p w:rsidR="004E2C8F" w:rsidRPr="00DC3F0A" w:rsidRDefault="004E2C8F" w:rsidP="004E2C8F">
      <w:pPr>
        <w:rPr>
          <w:rStyle w:val="StyleUnderline"/>
        </w:rPr>
      </w:pPr>
      <w:r w:rsidRPr="00DC3F0A">
        <w:rPr>
          <w:sz w:val="16"/>
        </w:rPr>
        <w:t xml:space="preserve">But again, that doesn't mean it isn't worth the attempt. </w:t>
      </w:r>
      <w:r w:rsidRPr="00141040">
        <w:rPr>
          <w:rStyle w:val="StyleUnderline"/>
          <w:highlight w:val="cyan"/>
        </w:rPr>
        <w:t>The "brave new world" of computer</w:t>
      </w:r>
      <w:r w:rsidRPr="00141040">
        <w:rPr>
          <w:sz w:val="16"/>
          <w:highlight w:val="cyan"/>
        </w:rPr>
        <w:t xml:space="preserve"> </w:t>
      </w:r>
      <w:r w:rsidRPr="00141040">
        <w:rPr>
          <w:rStyle w:val="StyleUnderline"/>
          <w:highlight w:val="cyan"/>
        </w:rPr>
        <w:t>warfare</w:t>
      </w:r>
      <w:r w:rsidRPr="00DC3F0A">
        <w:rPr>
          <w:sz w:val="16"/>
        </w:rPr>
        <w:t xml:space="preserve"> -- in all its frightening aspects -- </w:t>
      </w:r>
      <w:r w:rsidRPr="00141040">
        <w:rPr>
          <w:rStyle w:val="StyleUnderline"/>
          <w:highlight w:val="cyan"/>
        </w:rPr>
        <w:t>desperately needs</w:t>
      </w:r>
      <w:r w:rsidRPr="00DC3F0A">
        <w:rPr>
          <w:sz w:val="16"/>
        </w:rPr>
        <w:t xml:space="preserve"> some </w:t>
      </w:r>
      <w:r w:rsidRPr="00141040">
        <w:rPr>
          <w:rStyle w:val="StyleUnderline"/>
          <w:highlight w:val="cyan"/>
        </w:rPr>
        <w:t>rules and</w:t>
      </w:r>
      <w:r w:rsidRPr="00141040">
        <w:rPr>
          <w:sz w:val="16"/>
          <w:highlight w:val="cyan"/>
        </w:rPr>
        <w:t xml:space="preserve"> </w:t>
      </w:r>
      <w:r w:rsidRPr="00141040">
        <w:rPr>
          <w:rStyle w:val="StyleUnderline"/>
          <w:highlight w:val="cyan"/>
        </w:rPr>
        <w:t>limits</w:t>
      </w:r>
      <w:r w:rsidRPr="00DC3F0A">
        <w:rPr>
          <w:sz w:val="16"/>
        </w:rPr>
        <w:t xml:space="preserve">. Communications spying and drone attacks are only the precursors for what could be eventually deployed against the United States. </w:t>
      </w:r>
      <w:r w:rsidRPr="00141040">
        <w:rPr>
          <w:rStyle w:val="StyleUnderline"/>
          <w:highlight w:val="cyan"/>
        </w:rPr>
        <w:t>If we don't take the lead</w:t>
      </w:r>
      <w:r w:rsidRPr="00141040">
        <w:rPr>
          <w:sz w:val="16"/>
          <w:highlight w:val="cyan"/>
        </w:rPr>
        <w:t xml:space="preserve"> </w:t>
      </w:r>
      <w:r w:rsidRPr="00141040">
        <w:rPr>
          <w:rStyle w:val="StyleUnderline"/>
          <w:highlight w:val="cyan"/>
        </w:rPr>
        <w:t>now</w:t>
      </w:r>
      <w:r w:rsidRPr="00141040">
        <w:rPr>
          <w:sz w:val="16"/>
          <w:highlight w:val="cyan"/>
        </w:rPr>
        <w:t xml:space="preserve"> </w:t>
      </w:r>
      <w:r w:rsidRPr="00141040">
        <w:rPr>
          <w:sz w:val="16"/>
        </w:rPr>
        <w:t>in</w:t>
      </w:r>
      <w:r w:rsidRPr="00DC3F0A">
        <w:rPr>
          <w:sz w:val="16"/>
        </w:rPr>
        <w:t xml:space="preserve"> calling for some definition of what is humanely allowable even by countries at war with each other, </w:t>
      </w:r>
      <w:r w:rsidRPr="00141040">
        <w:rPr>
          <w:rStyle w:val="StyleUnderline"/>
          <w:highlight w:val="cyan"/>
        </w:rPr>
        <w:t>we may seriously regret not</w:t>
      </w:r>
      <w:r w:rsidRPr="00141040">
        <w:rPr>
          <w:sz w:val="16"/>
          <w:highlight w:val="cyan"/>
        </w:rPr>
        <w:t xml:space="preserve"> </w:t>
      </w:r>
      <w:r w:rsidRPr="00141040">
        <w:rPr>
          <w:rStyle w:val="StyleUnderline"/>
          <w:highlight w:val="cyan"/>
        </w:rPr>
        <w:t>doing so later.</w:t>
      </w:r>
    </w:p>
    <w:p w:rsidR="004E2C8F" w:rsidRPr="00091B08" w:rsidRDefault="004E2C8F" w:rsidP="004E2C8F"/>
    <w:p w:rsidR="004E2C8F" w:rsidRDefault="004E2C8F" w:rsidP="004E2C8F"/>
    <w:p w:rsidR="004E2C8F" w:rsidRDefault="004E2C8F" w:rsidP="004E2C8F"/>
    <w:p w:rsidR="004E2C8F" w:rsidRDefault="004E2C8F" w:rsidP="004E2C8F"/>
    <w:p w:rsidR="004E2C8F" w:rsidRDefault="004E2C8F" w:rsidP="004E2C8F"/>
    <w:p w:rsidR="004E2C8F" w:rsidRDefault="004E2C8F" w:rsidP="004E2C8F"/>
    <w:p w:rsidR="004E2C8F" w:rsidRDefault="004E2C8F" w:rsidP="004E2C8F"/>
    <w:p w:rsidR="004E2C8F" w:rsidRDefault="004E2C8F" w:rsidP="004E2C8F">
      <w:pPr>
        <w:pStyle w:val="Heading3"/>
      </w:pPr>
      <w:r>
        <w:t xml:space="preserve">2AC Cyber </w:t>
      </w:r>
      <w:proofErr w:type="spellStart"/>
      <w:r>
        <w:t>Adv</w:t>
      </w:r>
      <w:proofErr w:type="spellEnd"/>
      <w:r>
        <w:t>—</w:t>
      </w:r>
      <w:r w:rsidR="00E979C5">
        <w:t>Public-Private Trust—Solves Cybersecurity</w:t>
      </w:r>
    </w:p>
    <w:p w:rsidR="000537DA" w:rsidRDefault="000537DA" w:rsidP="004E2C8F">
      <w:pPr>
        <w:rPr>
          <w:rStyle w:val="StyleUnderline"/>
        </w:rPr>
      </w:pPr>
    </w:p>
    <w:p w:rsidR="000537DA" w:rsidRDefault="000537DA" w:rsidP="004E2C8F">
      <w:pPr>
        <w:rPr>
          <w:rStyle w:val="StyleUnderline"/>
        </w:rPr>
      </w:pPr>
    </w:p>
    <w:p w:rsidR="000537DA" w:rsidRPr="00FF3918" w:rsidRDefault="000537DA" w:rsidP="000537DA">
      <w:pPr>
        <w:pStyle w:val="Heading4"/>
      </w:pPr>
      <w:r>
        <w:t xml:space="preserve">Trust </w:t>
      </w:r>
      <w:r w:rsidR="00C513B0">
        <w:t>between the government and the private sector is key to ensure cybersecurity</w:t>
      </w:r>
    </w:p>
    <w:p w:rsidR="000537DA" w:rsidRPr="00C04991" w:rsidRDefault="000537DA" w:rsidP="000537DA">
      <w:pPr>
        <w:rPr>
          <w:rStyle w:val="Style13ptBold"/>
        </w:rPr>
      </w:pPr>
      <w:r w:rsidRPr="00C04991">
        <w:rPr>
          <w:rStyle w:val="Style13ptBold"/>
        </w:rPr>
        <w:t xml:space="preserve">Kelly, reporter @ USA Today, 15 </w:t>
      </w:r>
    </w:p>
    <w:p w:rsidR="000537DA" w:rsidRDefault="000537DA" w:rsidP="000537DA">
      <w:r>
        <w:t>Erin, "Tech companies leery of sharing cyber threats with feds", April 2 2015, www.usatoday.com/story/news/politics/2015/04/02/phyllis-schneck-cybersecurity-technology-summit/70838226/</w:t>
      </w:r>
    </w:p>
    <w:p w:rsidR="000537DA" w:rsidRPr="00C513B0" w:rsidRDefault="000537DA" w:rsidP="000537DA">
      <w:pPr>
        <w:rPr>
          <w:rStyle w:val="StyleUnderline"/>
        </w:rPr>
      </w:pPr>
      <w:r w:rsidRPr="00C513B0">
        <w:rPr>
          <w:sz w:val="16"/>
        </w:rPr>
        <w:t xml:space="preserve">WASHINGTON — </w:t>
      </w:r>
      <w:r w:rsidRPr="00C513B0">
        <w:rPr>
          <w:rStyle w:val="Emphasis"/>
        </w:rPr>
        <w:t>U.S. tech companies still don't trust the federal government enough to share information about cyber threats</w:t>
      </w:r>
      <w:r w:rsidRPr="00C513B0">
        <w:rPr>
          <w:rStyle w:val="StyleUnderline"/>
        </w:rPr>
        <w:t xml:space="preserve">, the top cybersecurity official at the Department of Homeland Security said </w:t>
      </w:r>
      <w:r w:rsidRPr="00C513B0">
        <w:rPr>
          <w:sz w:val="16"/>
        </w:rPr>
        <w:t>Thursday</w:t>
      </w:r>
      <w:r w:rsidRPr="00C513B0">
        <w:rPr>
          <w:rStyle w:val="StyleUnderline"/>
        </w:rPr>
        <w:t>.</w:t>
      </w:r>
      <w:r w:rsidR="00C513B0">
        <w:rPr>
          <w:rStyle w:val="StyleUnderline"/>
        </w:rPr>
        <w:t xml:space="preserve"> </w:t>
      </w:r>
      <w:r w:rsidRPr="00C513B0">
        <w:rPr>
          <w:rStyle w:val="StyleUnderline"/>
        </w:rPr>
        <w:t>"My top priority is building that trust,"</w:t>
      </w:r>
      <w:r w:rsidRPr="00C513B0">
        <w:rPr>
          <w:sz w:val="16"/>
        </w:rPr>
        <w:t xml:space="preserve"> said Phyllis </w:t>
      </w:r>
      <w:proofErr w:type="spellStart"/>
      <w:r w:rsidRPr="00C513B0">
        <w:rPr>
          <w:sz w:val="16"/>
        </w:rPr>
        <w:t>Schneck</w:t>
      </w:r>
      <w:proofErr w:type="spellEnd"/>
      <w:r w:rsidRPr="00C513B0">
        <w:rPr>
          <w:sz w:val="16"/>
        </w:rPr>
        <w:t xml:space="preserve">, the department's deputy </w:t>
      </w:r>
      <w:proofErr w:type="spellStart"/>
      <w:r w:rsidRPr="00C513B0">
        <w:rPr>
          <w:sz w:val="16"/>
        </w:rPr>
        <w:t>under secretary</w:t>
      </w:r>
      <w:proofErr w:type="spellEnd"/>
      <w:r w:rsidRPr="00C513B0">
        <w:rPr>
          <w:sz w:val="16"/>
        </w:rPr>
        <w:t xml:space="preserve"> for cybersecurity and communications for the National Protection and Programs Directorate.</w:t>
      </w:r>
      <w:r w:rsidR="00C513B0" w:rsidRPr="00C513B0">
        <w:rPr>
          <w:sz w:val="16"/>
        </w:rPr>
        <w:t xml:space="preserve"> </w:t>
      </w:r>
      <w:r w:rsidRPr="00C513B0">
        <w:rPr>
          <w:rStyle w:val="StyleUnderline"/>
        </w:rPr>
        <w:t>Privacy concerns have grown in the wake of the</w:t>
      </w:r>
      <w:r w:rsidRPr="00C513B0">
        <w:rPr>
          <w:sz w:val="16"/>
        </w:rPr>
        <w:t xml:space="preserve"> 2013 </w:t>
      </w:r>
      <w:r w:rsidRPr="00C513B0">
        <w:rPr>
          <w:rStyle w:val="StyleUnderline"/>
        </w:rPr>
        <w:t>revelations by</w:t>
      </w:r>
      <w:r w:rsidRPr="00C513B0">
        <w:rPr>
          <w:sz w:val="16"/>
        </w:rPr>
        <w:t xml:space="preserve"> former National Security Agency contractor Edward </w:t>
      </w:r>
      <w:r w:rsidRPr="00C513B0">
        <w:rPr>
          <w:rStyle w:val="StyleUnderline"/>
        </w:rPr>
        <w:t>Snowden that the agency was collecting phone and other data on millions of Americans not suspected of any crime, often with the help of tech companies.</w:t>
      </w:r>
      <w:r w:rsidR="00C513B0">
        <w:rPr>
          <w:rStyle w:val="StyleUnderline"/>
        </w:rPr>
        <w:t xml:space="preserve"> </w:t>
      </w:r>
      <w:r w:rsidRPr="00C513B0">
        <w:rPr>
          <w:rStyle w:val="StyleUnderline"/>
        </w:rPr>
        <w:t>The tech industry is now seeking to convince customers that their personal data will be protected from government surveillance</w:t>
      </w:r>
      <w:r w:rsidRPr="00C513B0">
        <w:rPr>
          <w:sz w:val="16"/>
        </w:rPr>
        <w:t xml:space="preserve"> as well as from hackers. </w:t>
      </w:r>
      <w:r w:rsidRPr="00C513B0">
        <w:rPr>
          <w:rStyle w:val="StyleUnderline"/>
        </w:rPr>
        <w:t>But companies have yet to overcome the backlash they faced for complying with government orders to turn over emails, photos and other data.</w:t>
      </w:r>
      <w:r w:rsidR="00C513B0">
        <w:rPr>
          <w:rStyle w:val="StyleUnderline"/>
        </w:rPr>
        <w:t xml:space="preserve"> </w:t>
      </w:r>
      <w:r w:rsidRPr="00C513B0">
        <w:rPr>
          <w:rStyle w:val="Emphasis"/>
        </w:rPr>
        <w:t>"It's very hard for companies to be optically aligned with the U.S. government,"</w:t>
      </w:r>
      <w:r w:rsidRPr="00C513B0">
        <w:rPr>
          <w:sz w:val="16"/>
        </w:rPr>
        <w:t xml:space="preserve"> </w:t>
      </w:r>
      <w:proofErr w:type="spellStart"/>
      <w:r w:rsidRPr="00C513B0">
        <w:rPr>
          <w:sz w:val="16"/>
        </w:rPr>
        <w:t>Schneck</w:t>
      </w:r>
      <w:proofErr w:type="spellEnd"/>
      <w:r w:rsidRPr="00C513B0">
        <w:rPr>
          <w:sz w:val="16"/>
        </w:rPr>
        <w:t xml:space="preserve"> said at a Cybersecurity Technology Summit hosted by the Washington, D.C. chapter of the Armed Forces Communications and Electronics </w:t>
      </w:r>
      <w:proofErr w:type="spellStart"/>
      <w:r w:rsidRPr="00C513B0">
        <w:rPr>
          <w:sz w:val="16"/>
        </w:rPr>
        <w:t>Association</w:t>
      </w:r>
      <w:r w:rsidRPr="00C513B0">
        <w:rPr>
          <w:rStyle w:val="Emphasis"/>
        </w:rPr>
        <w:t>."But</w:t>
      </w:r>
      <w:proofErr w:type="spellEnd"/>
      <w:r w:rsidRPr="00C513B0">
        <w:rPr>
          <w:rStyle w:val="Emphasis"/>
        </w:rPr>
        <w:t xml:space="preserve"> there has never been a more important time to build that trust."</w:t>
      </w:r>
      <w:r w:rsidR="00C513B0">
        <w:rPr>
          <w:rStyle w:val="Emphasis"/>
        </w:rPr>
        <w:t xml:space="preserve"> </w:t>
      </w:r>
      <w:r w:rsidRPr="00C513B0">
        <w:rPr>
          <w:rStyle w:val="StyleUnderline"/>
        </w:rPr>
        <w:t>Companies will become more trusting when the federal government can begin "showing value" to them by providing effective information to battle cyber criminals while still protecting Americans' privacy and civil liberties</w:t>
      </w:r>
      <w:r w:rsidRPr="00C513B0">
        <w:rPr>
          <w:sz w:val="16"/>
        </w:rPr>
        <w:t xml:space="preserve">, </w:t>
      </w:r>
      <w:proofErr w:type="spellStart"/>
      <w:r w:rsidRPr="00C513B0">
        <w:rPr>
          <w:sz w:val="16"/>
        </w:rPr>
        <w:t>Schneck</w:t>
      </w:r>
      <w:proofErr w:type="spellEnd"/>
      <w:r w:rsidRPr="00C513B0">
        <w:rPr>
          <w:sz w:val="16"/>
        </w:rPr>
        <w:t xml:space="preserve"> said.</w:t>
      </w:r>
      <w:r w:rsidR="00C513B0" w:rsidRPr="00C513B0">
        <w:rPr>
          <w:sz w:val="16"/>
        </w:rPr>
        <w:t xml:space="preserve"> </w:t>
      </w:r>
      <w:r w:rsidRPr="00C513B0">
        <w:rPr>
          <w:sz w:val="16"/>
        </w:rPr>
        <w:t>Both the Obama administration and Congress are pushing for more information-sharing between the business community and the federal government so that the private and public sectors can help one another detect and thwart cyber criminals.</w:t>
      </w:r>
      <w:r w:rsidR="00C513B0" w:rsidRPr="00C513B0">
        <w:rPr>
          <w:sz w:val="16"/>
        </w:rPr>
        <w:t xml:space="preserve"> </w:t>
      </w:r>
      <w:r w:rsidRPr="00C513B0">
        <w:rPr>
          <w:sz w:val="16"/>
        </w:rPr>
        <w:t xml:space="preserve">President </w:t>
      </w:r>
      <w:r w:rsidRPr="00C513B0">
        <w:rPr>
          <w:rStyle w:val="StyleUnderline"/>
        </w:rPr>
        <w:t>Obama announced an executive order</w:t>
      </w:r>
      <w:r w:rsidRPr="00C513B0">
        <w:rPr>
          <w:sz w:val="16"/>
        </w:rPr>
        <w:t xml:space="preserve"> in February </w:t>
      </w:r>
      <w:r w:rsidRPr="00C513B0">
        <w:rPr>
          <w:rStyle w:val="StyleUnderline"/>
        </w:rPr>
        <w:t>to create a process for information-sharing</w:t>
      </w:r>
      <w:r w:rsidRPr="00C513B0">
        <w:rPr>
          <w:sz w:val="16"/>
        </w:rPr>
        <w:t>. Last month, both the Senate and House intelligence committees passed bills that would give companies protection from lawsuits when they share cyber threat information with the government.</w:t>
      </w:r>
      <w:r w:rsidR="00C513B0" w:rsidRPr="00C513B0">
        <w:rPr>
          <w:sz w:val="16"/>
        </w:rPr>
        <w:t xml:space="preserve"> </w:t>
      </w:r>
      <w:r w:rsidRPr="00C513B0">
        <w:rPr>
          <w:sz w:val="16"/>
        </w:rPr>
        <w:t xml:space="preserve">William </w:t>
      </w:r>
      <w:proofErr w:type="spellStart"/>
      <w:r w:rsidRPr="00C513B0">
        <w:rPr>
          <w:sz w:val="16"/>
        </w:rPr>
        <w:t>Evanina</w:t>
      </w:r>
      <w:proofErr w:type="spellEnd"/>
      <w:r w:rsidRPr="00C513B0">
        <w:rPr>
          <w:sz w:val="16"/>
        </w:rPr>
        <w:t>, head of national counterintelligence for the U.S. government, said the government is working to be able to provide companies with information beyond just who is hacking them.</w:t>
      </w:r>
      <w:r w:rsidR="00C513B0" w:rsidRPr="00C513B0">
        <w:rPr>
          <w:sz w:val="16"/>
        </w:rPr>
        <w:t xml:space="preserve"> </w:t>
      </w:r>
      <w:r w:rsidRPr="00C513B0">
        <w:rPr>
          <w:sz w:val="16"/>
        </w:rPr>
        <w:t>"We want to put context on what they (the hackers) are doing," he said. "What's the intent of the person who is doing it? Who else is being hit the same way?"</w:t>
      </w:r>
      <w:r w:rsidR="00C513B0" w:rsidRPr="00C513B0">
        <w:rPr>
          <w:sz w:val="16"/>
        </w:rPr>
        <w:t xml:space="preserve"> </w:t>
      </w:r>
      <w:r w:rsidRPr="00C513B0">
        <w:rPr>
          <w:rStyle w:val="StyleUnderline"/>
        </w:rPr>
        <w:t>That information will help the government and private companies do a better job of figuring out how to thwart cyber criminals</w:t>
      </w:r>
      <w:r w:rsidRPr="00C513B0">
        <w:rPr>
          <w:sz w:val="16"/>
        </w:rPr>
        <w:t xml:space="preserve">, </w:t>
      </w:r>
      <w:proofErr w:type="spellStart"/>
      <w:r w:rsidRPr="00C513B0">
        <w:rPr>
          <w:sz w:val="16"/>
        </w:rPr>
        <w:t>Evanina</w:t>
      </w:r>
      <w:proofErr w:type="spellEnd"/>
      <w:r w:rsidRPr="00C513B0">
        <w:rPr>
          <w:sz w:val="16"/>
        </w:rPr>
        <w:t xml:space="preserve"> said.</w:t>
      </w:r>
      <w:r w:rsidR="00C513B0" w:rsidRPr="00C513B0">
        <w:rPr>
          <w:sz w:val="16"/>
        </w:rPr>
        <w:t xml:space="preserve"> </w:t>
      </w:r>
      <w:r w:rsidRPr="00C513B0">
        <w:rPr>
          <w:sz w:val="16"/>
        </w:rPr>
        <w:t xml:space="preserve">He said </w:t>
      </w:r>
      <w:r w:rsidRPr="00C513B0">
        <w:rPr>
          <w:rStyle w:val="StyleUnderline"/>
        </w:rPr>
        <w:t>many hackers laugh at how easy it is to get victims to click on a link that allows the criminals to get around a company's cybersecurity system.</w:t>
      </w:r>
    </w:p>
    <w:p w:rsidR="000537DA" w:rsidRPr="001C3869" w:rsidRDefault="000537DA" w:rsidP="004E2C8F">
      <w:pPr>
        <w:rPr>
          <w:rStyle w:val="StyleUnderline"/>
        </w:rPr>
      </w:pPr>
    </w:p>
    <w:p w:rsidR="004E2C8F" w:rsidRDefault="00691E29" w:rsidP="00691E29">
      <w:pPr>
        <w:pStyle w:val="Heading3"/>
      </w:pPr>
      <w:r>
        <w:t xml:space="preserve">2AC Cyber </w:t>
      </w:r>
      <w:proofErr w:type="spellStart"/>
      <w:r>
        <w:t>Adv</w:t>
      </w:r>
      <w:proofErr w:type="spellEnd"/>
      <w:r>
        <w:t>—</w:t>
      </w:r>
      <w:r w:rsidR="00E979C5">
        <w:t xml:space="preserve">Public-Private </w:t>
      </w:r>
      <w:r>
        <w:t>Trust—AT: Trust Now</w:t>
      </w:r>
    </w:p>
    <w:p w:rsidR="00691E29" w:rsidRDefault="00691E29" w:rsidP="00691E29"/>
    <w:p w:rsidR="00691E29" w:rsidRDefault="00691E29" w:rsidP="00691E29">
      <w:pPr>
        <w:pStyle w:val="Heading4"/>
      </w:pPr>
      <w:r w:rsidRPr="001C3869">
        <w:rPr>
          <w:u w:val="single"/>
        </w:rPr>
        <w:t>Rebuilding trust</w:t>
      </w:r>
      <w:r>
        <w:t xml:space="preserve"> between the </w:t>
      </w:r>
      <w:r w:rsidRPr="001C3869">
        <w:rPr>
          <w:u w:val="single"/>
        </w:rPr>
        <w:t>government and the private sector</w:t>
      </w:r>
      <w:r>
        <w:t xml:space="preserve"> is </w:t>
      </w:r>
      <w:r w:rsidRPr="001C3869">
        <w:rPr>
          <w:u w:val="single"/>
        </w:rPr>
        <w:t>necessary</w:t>
      </w:r>
      <w:r>
        <w:t xml:space="preserve"> to create </w:t>
      </w:r>
      <w:r w:rsidRPr="001C3869">
        <w:rPr>
          <w:u w:val="single"/>
        </w:rPr>
        <w:t>cybersecurity</w:t>
      </w:r>
    </w:p>
    <w:p w:rsidR="00691E29" w:rsidRPr="00370022" w:rsidRDefault="00691E29" w:rsidP="00691E29">
      <w:pPr>
        <w:rPr>
          <w:rStyle w:val="Style13ptBold"/>
        </w:rPr>
      </w:pPr>
      <w:r w:rsidRPr="00370022">
        <w:rPr>
          <w:rStyle w:val="Style13ptBold"/>
        </w:rPr>
        <w:t xml:space="preserve">Kumar, enterprise IT investor at General Catalyst Partners, 15 </w:t>
      </w:r>
    </w:p>
    <w:p w:rsidR="00691E29" w:rsidRDefault="00691E29" w:rsidP="00691E29">
      <w:r>
        <w:t xml:space="preserve">Deepak </w:t>
      </w:r>
      <w:proofErr w:type="spellStart"/>
      <w:r>
        <w:t>Jeevan</w:t>
      </w:r>
      <w:proofErr w:type="spellEnd"/>
      <w:r>
        <w:t>, "Crossing the Cybersecurity Trust Chasm", March 29 2015, Tech Crunch, techcrunch.com/2015/03/29/crossing-the-cybersecurity-trust-chasm/#.lxjyep:iRNX</w:t>
      </w:r>
    </w:p>
    <w:p w:rsidR="00691E29" w:rsidRDefault="00691E29" w:rsidP="00691E29">
      <w:pPr>
        <w:rPr>
          <w:rStyle w:val="StyleUnderline"/>
        </w:rPr>
      </w:pPr>
      <w:r w:rsidRPr="001C3869">
        <w:rPr>
          <w:sz w:val="16"/>
        </w:rPr>
        <w:t xml:space="preserve">Kudos to the President for visiting Silicon Valley last month and drawing the attention of the nation to a new world of continuous </w:t>
      </w:r>
      <w:proofErr w:type="spellStart"/>
      <w:r w:rsidRPr="001C3869">
        <w:rPr>
          <w:sz w:val="16"/>
        </w:rPr>
        <w:t>cyber attacks</w:t>
      </w:r>
      <w:proofErr w:type="spellEnd"/>
      <w:r w:rsidRPr="001C3869">
        <w:rPr>
          <w:sz w:val="16"/>
        </w:rPr>
        <w:t xml:space="preserve">. </w:t>
      </w:r>
      <w:r w:rsidRPr="001C3869">
        <w:rPr>
          <w:rStyle w:val="StyleUnderline"/>
        </w:rPr>
        <w:t xml:space="preserve">The executive order signed by the President addresses the critical piece that is </w:t>
      </w:r>
      <w:r w:rsidRPr="001C3869">
        <w:rPr>
          <w:rStyle w:val="Emphasis"/>
        </w:rPr>
        <w:t>needed to help companies protect themselves</w:t>
      </w:r>
      <w:r w:rsidRPr="001C3869">
        <w:rPr>
          <w:rStyle w:val="StyleUnderline"/>
        </w:rPr>
        <w:t xml:space="preserve"> in the future – by </w:t>
      </w:r>
      <w:r w:rsidRPr="001C3869">
        <w:rPr>
          <w:rStyle w:val="Emphasis"/>
        </w:rPr>
        <w:t>sharing cyber threat information</w:t>
      </w:r>
      <w:r w:rsidRPr="001C3869">
        <w:rPr>
          <w:sz w:val="16"/>
        </w:rPr>
        <w:t xml:space="preserve"> between different private sector companies, and </w:t>
      </w:r>
      <w:r w:rsidRPr="001C3869">
        <w:rPr>
          <w:rStyle w:val="StyleUnderline"/>
        </w:rPr>
        <w:t xml:space="preserve">between the government and the private sector. </w:t>
      </w:r>
      <w:r w:rsidRPr="001C3869">
        <w:rPr>
          <w:rStyle w:val="Emphasis"/>
        </w:rPr>
        <w:t>But we need to cross the cybersecurity trust chasm to make sharing really work</w:t>
      </w:r>
      <w:r w:rsidRPr="001C3869">
        <w:rPr>
          <w:rStyle w:val="StyleUnderline"/>
        </w:rPr>
        <w:t>.</w:t>
      </w:r>
      <w:r w:rsidRPr="001C3869">
        <w:rPr>
          <w:sz w:val="16"/>
        </w:rPr>
        <w:t xml:space="preserve"> Today, </w:t>
      </w:r>
      <w:r w:rsidRPr="001C3869">
        <w:rPr>
          <w:rStyle w:val="Emphasis"/>
        </w:rPr>
        <w:t>this trust has been broken</w:t>
      </w:r>
      <w:r w:rsidRPr="001C3869">
        <w:rPr>
          <w:rStyle w:val="StyleUnderline"/>
        </w:rPr>
        <w:t xml:space="preserve"> in the system due to </w:t>
      </w:r>
      <w:r w:rsidRPr="001C3869">
        <w:rPr>
          <w:rStyle w:val="Emphasis"/>
        </w:rPr>
        <w:t>incessant hacking</w:t>
      </w:r>
      <w:r w:rsidRPr="001C3869">
        <w:rPr>
          <w:rStyle w:val="StyleUnderline"/>
        </w:rPr>
        <w:t xml:space="preserve"> of employee/customer confidential data stored in private sector enterprises. Multiple allegations of excessive snooping against the private sector and the government have only complicated matters. </w:t>
      </w:r>
      <w:r w:rsidRPr="001C3869">
        <w:rPr>
          <w:rStyle w:val="Emphasis"/>
        </w:rPr>
        <w:t>We need to (re)build trust</w:t>
      </w:r>
      <w:r w:rsidRPr="001C3869">
        <w:rPr>
          <w:rStyle w:val="StyleUnderline"/>
        </w:rPr>
        <w:t xml:space="preserve">: </w:t>
      </w:r>
      <w:r w:rsidRPr="001C3869">
        <w:rPr>
          <w:sz w:val="16"/>
        </w:rPr>
        <w:t xml:space="preserve">between the government and the public; between a company and its employees; between a company and its customers; between different private sector companies; and finally </w:t>
      </w:r>
      <w:r w:rsidRPr="001C3869">
        <w:rPr>
          <w:rStyle w:val="Emphasis"/>
        </w:rPr>
        <w:t>between the government and the private sector</w:t>
      </w:r>
      <w:r w:rsidRPr="001C3869">
        <w:rPr>
          <w:rStyle w:val="StyleUnderline"/>
        </w:rPr>
        <w:t xml:space="preserve">. The traditional cybersecurity debate has been portrayed as a security vs. privacy dialog. Trust has largely been ignored. But, trust and </w:t>
      </w:r>
      <w:r w:rsidRPr="001C3869">
        <w:rPr>
          <w:rStyle w:val="Emphasis"/>
        </w:rPr>
        <w:t>only trust can bring together</w:t>
      </w:r>
      <w:r w:rsidRPr="001C3869">
        <w:rPr>
          <w:rStyle w:val="StyleUnderline"/>
        </w:rPr>
        <w:t xml:space="preserve"> the repelling poles of security &amp; privacy.</w:t>
      </w:r>
    </w:p>
    <w:p w:rsidR="00691E29" w:rsidRPr="00691E29" w:rsidRDefault="00691E29" w:rsidP="00691E29"/>
    <w:p w:rsidR="00EB0397" w:rsidRDefault="00EB0397" w:rsidP="00EB0397">
      <w:pPr>
        <w:pStyle w:val="Heading2"/>
      </w:pPr>
      <w:r>
        <w:t xml:space="preserve">Internet </w:t>
      </w:r>
      <w:proofErr w:type="spellStart"/>
      <w:r>
        <w:t>Adv</w:t>
      </w:r>
      <w:proofErr w:type="spellEnd"/>
    </w:p>
    <w:p w:rsidR="00EB0397" w:rsidRDefault="00EB0397" w:rsidP="00EB0397"/>
    <w:p w:rsidR="00EB0397" w:rsidRDefault="00EB0397" w:rsidP="00EB0397">
      <w:pPr>
        <w:pStyle w:val="Heading3"/>
      </w:pPr>
      <w:r>
        <w:t xml:space="preserve">2AC Internet </w:t>
      </w:r>
      <w:proofErr w:type="spellStart"/>
      <w:r>
        <w:t>Adv</w:t>
      </w:r>
      <w:proofErr w:type="spellEnd"/>
      <w:r>
        <w:t>—Balkanization Now</w:t>
      </w:r>
    </w:p>
    <w:p w:rsidR="00EB0397" w:rsidRDefault="00EB0397" w:rsidP="00EB0397"/>
    <w:p w:rsidR="00EB0397" w:rsidRDefault="00EB0397" w:rsidP="00EB0397">
      <w:pPr>
        <w:pStyle w:val="Heading4"/>
      </w:pPr>
      <w:r>
        <w:t>The Snowden leaks have destroyed international trust in the US as a responsible steward of the internet—countries are pushing for a Balkanized internet</w:t>
      </w:r>
    </w:p>
    <w:p w:rsidR="00EB0397" w:rsidRPr="007434AD" w:rsidRDefault="00EB0397" w:rsidP="00EB0397">
      <w:pPr>
        <w:rPr>
          <w:rStyle w:val="Style13ptBold"/>
        </w:rPr>
      </w:pPr>
      <w:r w:rsidRPr="007434AD">
        <w:rPr>
          <w:rStyle w:val="Style13ptBold"/>
        </w:rPr>
        <w:t xml:space="preserve">Cooper, vice president of research and emerging issues at the U.S. Chamber of Commerce Foundation, 15 </w:t>
      </w:r>
    </w:p>
    <w:p w:rsidR="00EB0397" w:rsidRDefault="00EB0397" w:rsidP="00EB0397">
      <w:r>
        <w:t>Rich, "Say No to the Balkanization of the Internet", March 30 2015, US Chamber of Commerce Foundation, www.uschamberfoundation.org/blog/post/say-no-balkanization-internet/42923</w:t>
      </w:r>
    </w:p>
    <w:p w:rsidR="00EB0397" w:rsidRDefault="00EB0397" w:rsidP="00EB0397">
      <w:pPr>
        <w:rPr>
          <w:sz w:val="16"/>
        </w:rPr>
      </w:pPr>
      <w:r w:rsidRPr="007B7ED6">
        <w:rPr>
          <w:rStyle w:val="StyleUnderline"/>
          <w:highlight w:val="cyan"/>
        </w:rPr>
        <w:t>Motivations for Balkanization</w:t>
      </w:r>
      <w:r>
        <w:rPr>
          <w:u w:val="single"/>
        </w:rPr>
        <w:t xml:space="preserve"> </w:t>
      </w:r>
      <w:r w:rsidRPr="00610E10">
        <w:rPr>
          <w:rStyle w:val="StyleUnderline"/>
        </w:rPr>
        <w:t>Currently, the United States is the world’s undisputed Internet hub</w:t>
      </w:r>
      <w:r w:rsidRPr="001827BD">
        <w:rPr>
          <w:sz w:val="16"/>
        </w:rPr>
        <w:t xml:space="preserve">. America invented and built the Internet (in terms of infrastructure and software), and by consequence, the United States is at the center of the World Wide Web. Even as wireless capabilities steadily improve, </w:t>
      </w:r>
      <w:r w:rsidRPr="00610E10">
        <w:rPr>
          <w:rStyle w:val="StyleUnderline"/>
        </w:rPr>
        <w:t>the Internet still operates primarily via cables.</w:t>
      </w:r>
      <w:r w:rsidRPr="001827BD">
        <w:rPr>
          <w:sz w:val="16"/>
        </w:rPr>
        <w:t xml:space="preserve"> These cables connect to different nodes across the world (hence the term “Web”), </w:t>
      </w:r>
      <w:r w:rsidRPr="00610E10">
        <w:rPr>
          <w:rStyle w:val="StyleUnderline"/>
        </w:rPr>
        <w:t xml:space="preserve">and </w:t>
      </w:r>
      <w:r w:rsidRPr="007B7ED6">
        <w:rPr>
          <w:rStyle w:val="StyleUnderline"/>
          <w:highlight w:val="cyan"/>
        </w:rPr>
        <w:t>by virtue of the United States’ economic prowess</w:t>
      </w:r>
      <w:r w:rsidRPr="00610E10">
        <w:rPr>
          <w:rStyle w:val="StyleUnderline"/>
        </w:rPr>
        <w:t xml:space="preserve">, early adoption of digital capabilities </w:t>
      </w:r>
      <w:r w:rsidRPr="001827BD">
        <w:rPr>
          <w:sz w:val="16"/>
        </w:rPr>
        <w:t xml:space="preserve">(relative to the rest of the world), </w:t>
      </w:r>
      <w:r w:rsidRPr="00610E10">
        <w:rPr>
          <w:rStyle w:val="StyleUnderline"/>
        </w:rPr>
        <w:t xml:space="preserve">and central role in developing the Internet, </w:t>
      </w:r>
      <w:r w:rsidRPr="007B7ED6">
        <w:rPr>
          <w:rStyle w:val="StyleUnderline"/>
          <w:highlight w:val="cyan"/>
        </w:rPr>
        <w:t>there are numerous points at which global Internet traffic runs through the United States. If you are a security organization interested in monitoring</w:t>
      </w:r>
      <w:r w:rsidRPr="001827BD">
        <w:rPr>
          <w:sz w:val="16"/>
        </w:rPr>
        <w:t xml:space="preserve"> evolving threats by snooping through </w:t>
      </w:r>
      <w:r w:rsidRPr="00610E10">
        <w:rPr>
          <w:rStyle w:val="StyleUnderline"/>
        </w:rPr>
        <w:t xml:space="preserve">digital traffic, </w:t>
      </w:r>
      <w:r w:rsidRPr="007B7ED6">
        <w:rPr>
          <w:rStyle w:val="StyleUnderline"/>
          <w:highlight w:val="cyan"/>
        </w:rPr>
        <w:t>these U.S.-based nodes would be excellent places to set up shop</w:t>
      </w:r>
      <w:r w:rsidRPr="00610E10">
        <w:rPr>
          <w:rStyle w:val="StyleUnderline"/>
        </w:rPr>
        <w:t>.</w:t>
      </w:r>
      <w:r>
        <w:rPr>
          <w:u w:val="single"/>
        </w:rPr>
        <w:t xml:space="preserve"> </w:t>
      </w:r>
      <w:r w:rsidRPr="001827BD">
        <w:rPr>
          <w:sz w:val="16"/>
        </w:rPr>
        <w:t xml:space="preserve">Enter Edward Snowden, the National Security Agency (NSA) contractor who stole troves of secret data and began leaking it to the world in 2013. </w:t>
      </w:r>
      <w:r w:rsidRPr="007B7ED6">
        <w:rPr>
          <w:rStyle w:val="StyleUnderline"/>
          <w:highlight w:val="cyan"/>
        </w:rPr>
        <w:t>Snowden’s</w:t>
      </w:r>
      <w:r w:rsidRPr="001827BD">
        <w:rPr>
          <w:sz w:val="16"/>
        </w:rPr>
        <w:t xml:space="preserve"> traitorous </w:t>
      </w:r>
      <w:r w:rsidRPr="007B7ED6">
        <w:rPr>
          <w:rStyle w:val="StyleUnderline"/>
          <w:highlight w:val="cyan"/>
        </w:rPr>
        <w:t>leaks</w:t>
      </w:r>
      <w:r w:rsidRPr="00610E10">
        <w:rPr>
          <w:rStyle w:val="StyleUnderline"/>
        </w:rPr>
        <w:t xml:space="preserve"> revealed U.S. activities in digital intelligence gathering, </w:t>
      </w:r>
      <w:r w:rsidRPr="007B7ED6">
        <w:rPr>
          <w:rStyle w:val="StyleUnderline"/>
          <w:highlight w:val="cyan"/>
        </w:rPr>
        <w:t>prompt</w:t>
      </w:r>
      <w:r w:rsidRPr="00610E10">
        <w:rPr>
          <w:rStyle w:val="StyleUnderline"/>
        </w:rPr>
        <w:t xml:space="preserve">ing an </w:t>
      </w:r>
      <w:r w:rsidRPr="007B7ED6">
        <w:rPr>
          <w:rStyle w:val="StyleUnderline"/>
          <w:highlight w:val="cyan"/>
        </w:rPr>
        <w:t>international backlash that led some world leaders to question the prudence of running their nation’s Web traffic through the United States</w:t>
      </w:r>
      <w:r w:rsidRPr="007B7ED6">
        <w:rPr>
          <w:sz w:val="16"/>
          <w:highlight w:val="cyan"/>
        </w:rPr>
        <w:t>.</w:t>
      </w:r>
      <w:r w:rsidRPr="001827BD">
        <w:rPr>
          <w:sz w:val="16"/>
        </w:rPr>
        <w:t xml:space="preserve"> One example is Brazil. In 2013, </w:t>
      </w:r>
      <w:r w:rsidRPr="00610E10">
        <w:rPr>
          <w:rStyle w:val="StyleUnderline"/>
        </w:rPr>
        <w:t xml:space="preserve">Brazilian President Dilma </w:t>
      </w:r>
      <w:proofErr w:type="spellStart"/>
      <w:r w:rsidRPr="00610E10">
        <w:rPr>
          <w:rStyle w:val="StyleUnderline"/>
        </w:rPr>
        <w:t>Rouseff</w:t>
      </w:r>
      <w:proofErr w:type="spellEnd"/>
      <w:r w:rsidRPr="00610E10">
        <w:rPr>
          <w:rStyle w:val="StyleUnderline"/>
        </w:rPr>
        <w:t xml:space="preserve">, incensed over reports of U.S. digital espionage, spoke to the UN General Assembly, calling on countries to build their own sovereign </w:t>
      </w:r>
      <w:r w:rsidRPr="001827BD">
        <w:rPr>
          <w:rStyle w:val="StyleUnderline"/>
        </w:rPr>
        <w:t xml:space="preserve">Internet. </w:t>
      </w:r>
      <w:r w:rsidRPr="007B7ED6">
        <w:rPr>
          <w:rStyle w:val="StyleUnderline"/>
          <w:highlight w:val="cyan"/>
        </w:rPr>
        <w:t>Brazil</w:t>
      </w:r>
      <w:r w:rsidRPr="001827BD">
        <w:rPr>
          <w:rStyle w:val="StyleUnderline"/>
        </w:rPr>
        <w:t xml:space="preserve"> also </w:t>
      </w:r>
      <w:r w:rsidRPr="007B7ED6">
        <w:rPr>
          <w:rStyle w:val="StyleUnderline"/>
          <w:highlight w:val="cyan"/>
        </w:rPr>
        <w:t>developed plans for using only Brazil-based Internet services</w:t>
      </w:r>
      <w:r w:rsidRPr="001827BD">
        <w:rPr>
          <w:sz w:val="16"/>
        </w:rPr>
        <w:t xml:space="preserve"> (like e-mail and data storage) </w:t>
      </w:r>
      <w:r w:rsidRPr="001827BD">
        <w:rPr>
          <w:rStyle w:val="StyleUnderline"/>
        </w:rPr>
        <w:t>in an attempt to keep the nation’s data in-house.</w:t>
      </w:r>
      <w:r>
        <w:rPr>
          <w:u w:val="single"/>
        </w:rPr>
        <w:t xml:space="preserve"> </w:t>
      </w:r>
      <w:r w:rsidRPr="001827BD">
        <w:rPr>
          <w:rStyle w:val="StyleUnderline"/>
        </w:rPr>
        <w:t xml:space="preserve">This kind of thinking would turn the World Wide Web into a Web of Webs around the World, dividing up the Internet along arbitrary lines, like political boundaries. </w:t>
      </w:r>
      <w:r w:rsidRPr="007B7ED6">
        <w:rPr>
          <w:rStyle w:val="StyleUnderline"/>
          <w:highlight w:val="cyan"/>
        </w:rPr>
        <w:t xml:space="preserve">Think of it as a perpetual series of </w:t>
      </w:r>
      <w:proofErr w:type="spellStart"/>
      <w:r w:rsidRPr="007B7ED6">
        <w:rPr>
          <w:rStyle w:val="StyleUnderline"/>
          <w:highlight w:val="cyan"/>
        </w:rPr>
        <w:t>defacto</w:t>
      </w:r>
      <w:proofErr w:type="spellEnd"/>
      <w:r w:rsidRPr="007B7ED6">
        <w:rPr>
          <w:rStyle w:val="StyleUnderline"/>
          <w:highlight w:val="cyan"/>
        </w:rPr>
        <w:t xml:space="preserve"> Cold War nation-states aligning along their own self-imposed East vs. West borders</w:t>
      </w:r>
      <w:r w:rsidRPr="001827BD">
        <w:rPr>
          <w:sz w:val="16"/>
        </w:rPr>
        <w:t>.</w:t>
      </w:r>
      <w:r>
        <w:rPr>
          <w:sz w:val="16"/>
        </w:rPr>
        <w:t xml:space="preserve"> </w:t>
      </w:r>
      <w:r w:rsidRPr="001827BD">
        <w:rPr>
          <w:sz w:val="16"/>
        </w:rPr>
        <w:t>The former fosters the free flow of ideas and data; the latter achieves the opposite. (Fortunately, Brazilian lawmakers realized the folly of isolating their data and their networks and removed a portion of a proposed law, “Marco Civil da Internet,” that would have required foreign Internet providers to store data about Brazilians in country.)</w:t>
      </w:r>
      <w:r>
        <w:rPr>
          <w:sz w:val="16"/>
        </w:rPr>
        <w:t xml:space="preserve"> </w:t>
      </w:r>
      <w:r w:rsidRPr="001827BD">
        <w:rPr>
          <w:sz w:val="16"/>
        </w:rPr>
        <w:t xml:space="preserve">Yet, </w:t>
      </w:r>
      <w:r w:rsidRPr="007B7ED6">
        <w:rPr>
          <w:rStyle w:val="StyleUnderline"/>
          <w:highlight w:val="cyan"/>
        </w:rPr>
        <w:t>Brazil has not been alone</w:t>
      </w:r>
      <w:r w:rsidRPr="001827BD">
        <w:rPr>
          <w:rStyle w:val="StyleUnderline"/>
        </w:rPr>
        <w:t xml:space="preserve"> in calling for a change in Internet stewardship. Countries like </w:t>
      </w:r>
      <w:r w:rsidRPr="007B7ED6">
        <w:rPr>
          <w:rStyle w:val="StyleUnderline"/>
          <w:highlight w:val="cyan"/>
        </w:rPr>
        <w:t>Indonesia and India have discussed the possibility</w:t>
      </w:r>
      <w:r w:rsidRPr="001827BD">
        <w:rPr>
          <w:rStyle w:val="StyleUnderline"/>
        </w:rPr>
        <w:t xml:space="preserve"> of an international framework for Internet governance</w:t>
      </w:r>
      <w:r w:rsidRPr="001827BD">
        <w:rPr>
          <w:sz w:val="16"/>
        </w:rPr>
        <w:t xml:space="preserve">, something that is currently decided by the United States (because we invented and built it). Meanwhile, </w:t>
      </w:r>
      <w:r w:rsidRPr="001827BD">
        <w:rPr>
          <w:rStyle w:val="StyleUnderline"/>
        </w:rPr>
        <w:t xml:space="preserve">countries in </w:t>
      </w:r>
      <w:r w:rsidRPr="007B7ED6">
        <w:rPr>
          <w:rStyle w:val="StyleUnderline"/>
          <w:highlight w:val="cyan"/>
        </w:rPr>
        <w:t>the European Union</w:t>
      </w:r>
      <w:r w:rsidRPr="001827BD">
        <w:rPr>
          <w:rStyle w:val="StyleUnderline"/>
        </w:rPr>
        <w:t xml:space="preserve"> have </w:t>
      </w:r>
      <w:r w:rsidRPr="007B7ED6">
        <w:rPr>
          <w:rStyle w:val="StyleUnderline"/>
          <w:highlight w:val="cyan"/>
        </w:rPr>
        <w:t>considered terminating data-sharing agreements with the United States</w:t>
      </w:r>
      <w:r w:rsidRPr="001827BD">
        <w:rPr>
          <w:rStyle w:val="StyleUnderline"/>
        </w:rPr>
        <w:t xml:space="preserve">, also in response to the Snowden revelations. </w:t>
      </w:r>
      <w:r w:rsidRPr="007B7ED6">
        <w:rPr>
          <w:rStyle w:val="StyleUnderline"/>
          <w:highlight w:val="cyan"/>
        </w:rPr>
        <w:t>Totalitarian regimes</w:t>
      </w:r>
      <w:r w:rsidRPr="001827BD">
        <w:rPr>
          <w:rStyle w:val="StyleUnderline"/>
        </w:rPr>
        <w:t xml:space="preserve"> in China, Iran, and elsewhere </w:t>
      </w:r>
      <w:r w:rsidRPr="007B7ED6">
        <w:rPr>
          <w:rStyle w:val="StyleUnderline"/>
          <w:highlight w:val="cyan"/>
        </w:rPr>
        <w:t>have realized a potential benefit of a</w:t>
      </w:r>
      <w:r w:rsidRPr="001827BD">
        <w:rPr>
          <w:rStyle w:val="StyleUnderline"/>
        </w:rPr>
        <w:t xml:space="preserve"> cloistered, </w:t>
      </w:r>
      <w:r w:rsidRPr="007B7ED6">
        <w:rPr>
          <w:rStyle w:val="StyleUnderline"/>
          <w:highlight w:val="cyan"/>
        </w:rPr>
        <w:t>country-specific Internet</w:t>
      </w:r>
      <w:r w:rsidRPr="001827BD">
        <w:rPr>
          <w:rStyle w:val="StyleUnderline"/>
        </w:rPr>
        <w:t>: the capacity to monitor everything their citizens say and do online, making it easier to identify and quell dissent</w:t>
      </w:r>
      <w:r w:rsidRPr="001827BD">
        <w:rPr>
          <w:sz w:val="16"/>
        </w:rPr>
        <w:t>.</w:t>
      </w:r>
      <w:r>
        <w:rPr>
          <w:sz w:val="16"/>
        </w:rPr>
        <w:t xml:space="preserve"> </w:t>
      </w:r>
      <w:r w:rsidRPr="001827BD">
        <w:rPr>
          <w:sz w:val="16"/>
        </w:rPr>
        <w:t>Something that each of those named countries has done in various forms.</w:t>
      </w:r>
      <w:r>
        <w:rPr>
          <w:sz w:val="16"/>
        </w:rPr>
        <w:t xml:space="preserve"> </w:t>
      </w:r>
      <w:r w:rsidRPr="001827BD">
        <w:rPr>
          <w:sz w:val="16"/>
          <w:szCs w:val="16"/>
        </w:rPr>
        <w:t>These motivations for changing how data is accessed and transferred come at a time when cloud computing is raising real questions about the applicability of national laws to a virtual environment in which geopolitical borders are irrelevant. If data, much like “the cloud” transcends nationality and long-held geographic borders, how do nations decide whose laws apply to that data?</w:t>
      </w:r>
      <w:r>
        <w:rPr>
          <w:sz w:val="16"/>
          <w:szCs w:val="16"/>
        </w:rPr>
        <w:t xml:space="preserve"> </w:t>
      </w:r>
      <w:r w:rsidRPr="001827BD">
        <w:rPr>
          <w:sz w:val="16"/>
        </w:rPr>
        <w:t xml:space="preserve">The answer to this still-unanswered question will have consequences for all Internet stakeholders—businesses, governments and individuals. </w:t>
      </w:r>
      <w:r w:rsidRPr="007B7ED6">
        <w:rPr>
          <w:rStyle w:val="StyleUnderline"/>
          <w:highlight w:val="cyan"/>
        </w:rPr>
        <w:t>What all of this points to is a real potential for a Balkanized Internet</w:t>
      </w:r>
      <w:r w:rsidRPr="001827BD">
        <w:rPr>
          <w:rStyle w:val="StyleUnderline"/>
        </w:rPr>
        <w:t>—one that lacks a centralized authority guiding Internet development but is instead composed of a confusing and cumbersome patchwork of laws, rights, access, and all the minutia that make-up cyberspace.</w:t>
      </w:r>
      <w:r>
        <w:rPr>
          <w:u w:val="single"/>
        </w:rPr>
        <w:t xml:space="preserve"> </w:t>
      </w:r>
      <w:r w:rsidRPr="001827BD">
        <w:rPr>
          <w:sz w:val="16"/>
        </w:rPr>
        <w:t xml:space="preserve">Make no mistake, </w:t>
      </w:r>
      <w:r w:rsidRPr="001827BD">
        <w:rPr>
          <w:rStyle w:val="StyleUnderline"/>
        </w:rPr>
        <w:t>a Balkanized Internet would be a bad thing. It would frustrate innovation, slow economic growth, and limit individual freedoms</w:t>
      </w:r>
      <w:r w:rsidRPr="001827BD">
        <w:rPr>
          <w:sz w:val="16"/>
        </w:rPr>
        <w:t xml:space="preserve">. What makes this scenario even </w:t>
      </w:r>
      <w:proofErr w:type="spellStart"/>
      <w:r w:rsidRPr="001827BD">
        <w:rPr>
          <w:sz w:val="16"/>
        </w:rPr>
        <w:t>moretroubling</w:t>
      </w:r>
      <w:proofErr w:type="spellEnd"/>
      <w:r w:rsidRPr="001827BD">
        <w:rPr>
          <w:sz w:val="16"/>
        </w:rPr>
        <w:t xml:space="preserve"> is that unlike in years past, digital technologies have become easier to build and implement, allowing any country with means to build their own Internet. It’s not just that some countries want to Balkanize the Internet; it’s that now they actually can.</w:t>
      </w:r>
    </w:p>
    <w:p w:rsidR="00EB0397" w:rsidRDefault="00EB0397" w:rsidP="00EB0397">
      <w:pPr>
        <w:rPr>
          <w:sz w:val="16"/>
        </w:rPr>
      </w:pPr>
    </w:p>
    <w:p w:rsidR="00EB0397" w:rsidRDefault="00EB0397" w:rsidP="00EB0397">
      <w:pPr>
        <w:pStyle w:val="Heading4"/>
      </w:pPr>
      <w:r>
        <w:t>The controversy surrounding NSA surveillance has undermined a US-centric model of internet governance—countries are pushing for a more regional/balkanized system</w:t>
      </w:r>
    </w:p>
    <w:p w:rsidR="00EB0397" w:rsidRPr="0027186E" w:rsidRDefault="00EB0397" w:rsidP="00EB0397">
      <w:pPr>
        <w:rPr>
          <w:rStyle w:val="Style13ptBold"/>
        </w:rPr>
      </w:pPr>
      <w:r w:rsidRPr="0027186E">
        <w:rPr>
          <w:rStyle w:val="Style13ptBold"/>
        </w:rPr>
        <w:t xml:space="preserve">Rotenberg, President and Executive Director of the Electronic Privacy Information Center, 14 </w:t>
      </w:r>
    </w:p>
    <w:p w:rsidR="00EB0397" w:rsidRDefault="00EB0397" w:rsidP="00EB0397">
      <w:r>
        <w:t>Marc, "On International Privacy: A Path Forward for the US and Europe", June 15 2014, Harvard International Review, hir.harvard.edu/archives/5815The US Response</w:t>
      </w:r>
    </w:p>
    <w:p w:rsidR="00EB0397" w:rsidRPr="00C7251D" w:rsidRDefault="00EB0397" w:rsidP="00EB0397">
      <w:pPr>
        <w:rPr>
          <w:rStyle w:val="StyleUnderline"/>
        </w:rPr>
      </w:pPr>
      <w:r w:rsidRPr="00C7251D">
        <w:rPr>
          <w:sz w:val="16"/>
        </w:rPr>
        <w:t xml:space="preserve">President </w:t>
      </w:r>
      <w:r w:rsidRPr="0027186E">
        <w:rPr>
          <w:rStyle w:val="StyleUnderline"/>
        </w:rPr>
        <w:t>Obama’s initial response to the Snowden disclosures</w:t>
      </w:r>
      <w:r w:rsidRPr="00C7251D">
        <w:rPr>
          <w:sz w:val="16"/>
        </w:rPr>
        <w:t xml:space="preserve"> mirrored the statements of his intelligence advisors but they </w:t>
      </w:r>
      <w:r w:rsidRPr="0027186E">
        <w:rPr>
          <w:rStyle w:val="StyleUnderline"/>
        </w:rPr>
        <w:t>were not sufficient to address concerns</w:t>
      </w:r>
      <w:r w:rsidRPr="00C7251D">
        <w:rPr>
          <w:sz w:val="16"/>
        </w:rPr>
        <w:t xml:space="preserve"> in the United States and Europe. </w:t>
      </w:r>
      <w:r w:rsidRPr="0027186E">
        <w:rPr>
          <w:rStyle w:val="StyleUnderline"/>
        </w:rPr>
        <w:t xml:space="preserve">Obama appeared to think that if there was more openness and explanation for the program activities, public support would follow. But it became clear that </w:t>
      </w:r>
      <w:r w:rsidRPr="0027186E">
        <w:rPr>
          <w:rStyle w:val="Emphasis"/>
        </w:rPr>
        <w:t>substantive changes were needed to address</w:t>
      </w:r>
      <w:r w:rsidRPr="0027186E">
        <w:rPr>
          <w:rStyle w:val="StyleUnderline"/>
        </w:rPr>
        <w:t xml:space="preserve"> opposition in the United States and the </w:t>
      </w:r>
      <w:r w:rsidRPr="0027186E">
        <w:rPr>
          <w:rStyle w:val="Emphasis"/>
        </w:rPr>
        <w:t>criticism of its allies.</w:t>
      </w:r>
      <w:r>
        <w:rPr>
          <w:rStyle w:val="Emphasis"/>
        </w:rPr>
        <w:t xml:space="preserve"> </w:t>
      </w:r>
      <w:r w:rsidRPr="00C7251D">
        <w:rPr>
          <w:sz w:val="16"/>
        </w:rPr>
        <w:t xml:space="preserve">At a news conference about a month after the initial disclosures, President </w:t>
      </w:r>
      <w:r w:rsidRPr="0027186E">
        <w:rPr>
          <w:rStyle w:val="StyleUnderline"/>
        </w:rPr>
        <w:t>Obama</w:t>
      </w:r>
      <w:r w:rsidRPr="00C7251D">
        <w:rPr>
          <w:sz w:val="16"/>
        </w:rPr>
        <w:t xml:space="preserve"> took the first steps toward reform. He </w:t>
      </w:r>
      <w:r w:rsidRPr="0027186E">
        <w:rPr>
          <w:rStyle w:val="StyleUnderline"/>
        </w:rPr>
        <w:t>said he would revise the</w:t>
      </w:r>
      <w:r w:rsidRPr="00C7251D">
        <w:rPr>
          <w:sz w:val="16"/>
        </w:rPr>
        <w:t xml:space="preserve"> controversial </w:t>
      </w:r>
      <w:r w:rsidRPr="0027186E">
        <w:rPr>
          <w:rStyle w:val="StyleUnderline"/>
        </w:rPr>
        <w:t>section 215 program</w:t>
      </w:r>
      <w:r w:rsidRPr="00C7251D">
        <w:rPr>
          <w:sz w:val="16"/>
        </w:rPr>
        <w:t xml:space="preserve"> that permitted the bulk collection of American telephone records. The President announced that he would “take steps to put in place greater oversight and greater transparency.” </w:t>
      </w:r>
      <w:r w:rsidRPr="0027186E">
        <w:rPr>
          <w:rStyle w:val="StyleUnderline"/>
        </w:rPr>
        <w:t>He</w:t>
      </w:r>
      <w:r w:rsidRPr="00C7251D">
        <w:rPr>
          <w:sz w:val="16"/>
        </w:rPr>
        <w:t xml:space="preserve"> also said that he </w:t>
      </w:r>
      <w:r w:rsidRPr="0027186E">
        <w:rPr>
          <w:rStyle w:val="StyleUnderline"/>
        </w:rPr>
        <w:t>favored</w:t>
      </w:r>
      <w:r w:rsidRPr="00C7251D">
        <w:rPr>
          <w:sz w:val="16"/>
        </w:rPr>
        <w:t xml:space="preserve"> the establishment of </w:t>
      </w:r>
      <w:r w:rsidRPr="0027186E">
        <w:rPr>
          <w:rStyle w:val="StyleUnderline"/>
        </w:rPr>
        <w:t>a public interest advocate to argue at the Foreign Intelligence Surveillance Court</w:t>
      </w:r>
      <w:r w:rsidRPr="00C7251D">
        <w:rPr>
          <w:sz w:val="16"/>
        </w:rPr>
        <w:t xml:space="preserve">, a move favored by civil liberties advocates and former judges on the secretive court, but one that would not actually limit the scope of the surveillance program. The President further said that he would disclose more of the activities of the secretive Foreign Intelligence Surveillance Court, appoint a privacy officer for the agency, and create a website to make the agency programs more transparent. Finally, </w:t>
      </w:r>
      <w:r w:rsidRPr="0027186E">
        <w:rPr>
          <w:rStyle w:val="StyleUnderline"/>
        </w:rPr>
        <w:t>the President announced the creation of a high level expert group</w:t>
      </w:r>
      <w:r w:rsidRPr="00C7251D">
        <w:rPr>
          <w:sz w:val="16"/>
        </w:rPr>
        <w:t xml:space="preserve">, including former White House advisors, to make specific recommendations for changes in intelligence gathering activities. That expert group would eventually produce a report with far more sweeping recommendations. The President’s speech was intended to set out concrete steps for reform and to address criticisms about the scope of the NSA programs that were known at the time. </w:t>
      </w:r>
      <w:r w:rsidRPr="0027186E">
        <w:rPr>
          <w:rStyle w:val="Emphasis"/>
        </w:rPr>
        <w:t>But there was too little in the announcement to satisfy foreign governments</w:t>
      </w:r>
      <w:r w:rsidRPr="0027186E">
        <w:rPr>
          <w:rStyle w:val="StyleUnderline"/>
        </w:rPr>
        <w:t xml:space="preserve"> and too much was still to be released by Snowden. Foreign governments were also becoming increasingly critical of the NSA’s practices, and a move toward non-US based computing services was emerging.</w:t>
      </w:r>
      <w:r>
        <w:rPr>
          <w:rStyle w:val="StyleUnderline"/>
        </w:rPr>
        <w:t xml:space="preserve"> </w:t>
      </w:r>
      <w:r w:rsidRPr="00C7251D">
        <w:rPr>
          <w:sz w:val="16"/>
        </w:rPr>
        <w:t xml:space="preserve">The President then returned to the topic at a speech in January 2014. That speech had the benefit of the report from the President’s expert group which recommended a dramatic overhaul of the NSA’s activities. The review panel called for an end to the bulk collection of telephone data in the US that had triggered various lawsuits. It also recommended the narrowing of surveillance on foreign government and foreign leaders. The review panel said that the NSA had to stop subverting Internet security standards and called for the establishment of new oversight mechanisms. The President did not endorse all of the recommendations, but he did make a commitment to implement a majority of the proposals. He also announced that the NSA’s bulk collection of telephone records would end. He further set out a new Presidential Policy Directive on signals intelligence which intends to narrow the scope of US spying on foreign leaders and foreign nations. But by this point far more was known about the scope of NSA surveillance and opposition to the Administration was increasing. </w:t>
      </w:r>
      <w:r w:rsidRPr="0027186E">
        <w:rPr>
          <w:rStyle w:val="StyleUnderline"/>
        </w:rPr>
        <w:t>Although the President had embraced significant reforms, the responses were mixed and European leaders in particular continued to express concerns about the mass surveillance practices of the US government.</w:t>
      </w:r>
      <w:r>
        <w:rPr>
          <w:rStyle w:val="StyleUnderline"/>
        </w:rPr>
        <w:t xml:space="preserve"> </w:t>
      </w:r>
      <w:r w:rsidRPr="0027186E">
        <w:rPr>
          <w:rStyle w:val="StyleUnderline"/>
        </w:rPr>
        <w:t>The Internet Governance Dimension</w:t>
      </w:r>
      <w:r>
        <w:rPr>
          <w:rStyle w:val="StyleUnderline"/>
        </w:rPr>
        <w:t xml:space="preserve"> </w:t>
      </w:r>
      <w:r w:rsidRPr="00C7251D">
        <w:rPr>
          <w:rStyle w:val="Emphasis"/>
        </w:rPr>
        <w:t>The current dispute over the scope of US surveillance also has implications for the future of Internet Governance.</w:t>
      </w:r>
      <w:r w:rsidRPr="0027186E">
        <w:rPr>
          <w:rStyle w:val="StyleUnderline"/>
        </w:rPr>
        <w:t xml:space="preserve"> For many years, the United States defended an Internet management system that placed</w:t>
      </w:r>
      <w:r w:rsidRPr="00C7251D">
        <w:rPr>
          <w:sz w:val="16"/>
        </w:rPr>
        <w:t xml:space="preserve"> a US-based </w:t>
      </w:r>
      <w:proofErr w:type="spellStart"/>
      <w:r w:rsidRPr="00C7251D">
        <w:rPr>
          <w:sz w:val="16"/>
        </w:rPr>
        <w:t>corporation,“</w:t>
      </w:r>
      <w:r w:rsidRPr="0027186E">
        <w:rPr>
          <w:rStyle w:val="StyleUnderline"/>
        </w:rPr>
        <w:t>ICANN</w:t>
      </w:r>
      <w:proofErr w:type="spellEnd"/>
      <w:r w:rsidRPr="00C7251D">
        <w:rPr>
          <w:sz w:val="16"/>
        </w:rPr>
        <w:t xml:space="preserve">” (the Internet Corporation for Assigned Names and Numbers), </w:t>
      </w:r>
      <w:r w:rsidRPr="0027186E">
        <w:rPr>
          <w:rStyle w:val="StyleUnderline"/>
        </w:rPr>
        <w:t xml:space="preserve">at its </w:t>
      </w:r>
      <w:r w:rsidRPr="00C7251D">
        <w:rPr>
          <w:rStyle w:val="StyleUnderline"/>
        </w:rPr>
        <w:t xml:space="preserve">hub. </w:t>
      </w:r>
      <w:r w:rsidRPr="00C7251D">
        <w:rPr>
          <w:rStyle w:val="Emphasis"/>
        </w:rPr>
        <w:t>The Internet Governance system was never stable, but until now, most serious threats to its future have been beaten back. This may</w:t>
      </w:r>
      <w:r w:rsidRPr="00C7251D">
        <w:rPr>
          <w:sz w:val="16"/>
        </w:rPr>
        <w:t xml:space="preserve"> also </w:t>
      </w:r>
      <w:r w:rsidRPr="00C7251D">
        <w:rPr>
          <w:rStyle w:val="Emphasis"/>
        </w:rPr>
        <w:t>change with the Snowden revelations and the news of the NSA’s widespread surveillance</w:t>
      </w:r>
      <w:r w:rsidRPr="00C7251D">
        <w:rPr>
          <w:sz w:val="16"/>
        </w:rPr>
        <w:t xml:space="preserve">. </w:t>
      </w:r>
      <w:proofErr w:type="spellStart"/>
      <w:r w:rsidRPr="00C7251D">
        <w:rPr>
          <w:sz w:val="16"/>
        </w:rPr>
        <w:t>Nelie</w:t>
      </w:r>
      <w:proofErr w:type="spellEnd"/>
      <w:r w:rsidRPr="00C7251D">
        <w:rPr>
          <w:sz w:val="16"/>
        </w:rPr>
        <w:t xml:space="preserve"> </w:t>
      </w:r>
      <w:proofErr w:type="spellStart"/>
      <w:r w:rsidRPr="00C7251D">
        <w:rPr>
          <w:rStyle w:val="StyleUnderline"/>
        </w:rPr>
        <w:t>Kroes</w:t>
      </w:r>
      <w:proofErr w:type="spellEnd"/>
      <w:r w:rsidRPr="00C7251D">
        <w:rPr>
          <w:rStyle w:val="StyleUnderline"/>
        </w:rPr>
        <w:t>, the EU Commissioner for the Digital Agenda, said</w:t>
      </w:r>
      <w:r w:rsidRPr="00C7251D">
        <w:rPr>
          <w:sz w:val="16"/>
        </w:rPr>
        <w:t xml:space="preserve"> recently that </w:t>
      </w:r>
      <w:r w:rsidRPr="00C7251D">
        <w:rPr>
          <w:rStyle w:val="StyleUnderline"/>
        </w:rPr>
        <w:t>countries now need to move from ICANN to a model that is “transparent, accountable and inclusive,”</w:t>
      </w:r>
      <w:r w:rsidRPr="00C7251D">
        <w:rPr>
          <w:sz w:val="16"/>
        </w:rPr>
        <w:t xml:space="preserve"> views that echo earlier statements by EU Commissioner Vivian </w:t>
      </w:r>
      <w:proofErr w:type="spellStart"/>
      <w:r w:rsidRPr="00C7251D">
        <w:rPr>
          <w:sz w:val="16"/>
        </w:rPr>
        <w:t>Reding</w:t>
      </w:r>
      <w:proofErr w:type="spellEnd"/>
      <w:r w:rsidRPr="00C7251D">
        <w:rPr>
          <w:sz w:val="16"/>
        </w:rPr>
        <w:t xml:space="preserve">. </w:t>
      </w:r>
      <w:r w:rsidRPr="00C7251D">
        <w:rPr>
          <w:rStyle w:val="Emphasis"/>
        </w:rPr>
        <w:t>It has become increasingly difficult for the United States to decouple the debate over the future of Internet governance from the reality of NSA surveillance</w:t>
      </w:r>
      <w:r w:rsidRPr="00C7251D">
        <w:rPr>
          <w:rStyle w:val="StyleUnderline"/>
        </w:rPr>
        <w:t>. Too much of Internet policy is tied to decisions about security and stability which rest on technical standards that many fear the NSA has compromised</w:t>
      </w:r>
      <w:r w:rsidRPr="00C7251D">
        <w:rPr>
          <w:sz w:val="16"/>
        </w:rPr>
        <w:t xml:space="preserve">. Internet advocates strongly favor a global, seamless network. But </w:t>
      </w:r>
      <w:r w:rsidRPr="00C7251D">
        <w:rPr>
          <w:rStyle w:val="Emphasis"/>
        </w:rPr>
        <w:t xml:space="preserve">the movement toward regional Internets may come about </w:t>
      </w:r>
      <w:r w:rsidRPr="00C7251D">
        <w:rPr>
          <w:rStyle w:val="StyleUnderline"/>
        </w:rPr>
        <w:t>for the practical reason that national governments and non-US firms may have no choice if the US-led Internet is unable to protect their interests</w:t>
      </w:r>
      <w:r w:rsidRPr="00C7251D">
        <w:rPr>
          <w:sz w:val="16"/>
        </w:rPr>
        <w:t xml:space="preserve">. Recent comments by Chancellor Merkel make clear the concern as she is calling on France and other countries to lead an EU-based effort that would avoid reliance on US Internet firms </w:t>
      </w:r>
      <w:proofErr w:type="gramStart"/>
      <w:r w:rsidRPr="00C7251D">
        <w:rPr>
          <w:rStyle w:val="StyleUnderline"/>
        </w:rPr>
        <w:t>The</w:t>
      </w:r>
      <w:proofErr w:type="gramEnd"/>
      <w:r w:rsidRPr="00C7251D">
        <w:rPr>
          <w:rStyle w:val="StyleUnderline"/>
        </w:rPr>
        <w:t xml:space="preserve"> increasing effort to develop cloud-based services outside of the United States reveals the potential scope of the problem. One estimate suggests that US firms could lose between US $30 billion and US $180 billion over the next five years if non-US firms conclude that data storage in the US, and the prospects of easy access by the NSA, no longer provide a viable business model.</w:t>
      </w:r>
    </w:p>
    <w:p w:rsidR="00EB0397" w:rsidRDefault="00EB0397" w:rsidP="00EB0397">
      <w:pPr>
        <w:rPr>
          <w:sz w:val="16"/>
        </w:rPr>
      </w:pPr>
    </w:p>
    <w:p w:rsidR="00EB0397" w:rsidRDefault="00EB0397" w:rsidP="00EB0397">
      <w:pPr>
        <w:rPr>
          <w:sz w:val="16"/>
        </w:rPr>
      </w:pPr>
    </w:p>
    <w:p w:rsidR="00EB0397" w:rsidRPr="006C7F88" w:rsidRDefault="00EB0397" w:rsidP="00EB0397"/>
    <w:p w:rsidR="00EB0397" w:rsidRDefault="00EB0397" w:rsidP="00EB0397">
      <w:pPr>
        <w:pStyle w:val="Heading3"/>
      </w:pPr>
      <w:r>
        <w:t xml:space="preserve">2AC Internet </w:t>
      </w:r>
      <w:proofErr w:type="spellStart"/>
      <w:r>
        <w:t>Adv</w:t>
      </w:r>
      <w:proofErr w:type="spellEnd"/>
      <w:r>
        <w:t>—Internal Link—Surveillance=Balkanization</w:t>
      </w:r>
    </w:p>
    <w:p w:rsidR="00EB0397" w:rsidRDefault="00EB0397" w:rsidP="00EB0397"/>
    <w:p w:rsidR="00EB0397" w:rsidRPr="00E65506" w:rsidRDefault="00EB0397" w:rsidP="00EB0397">
      <w:pPr>
        <w:pStyle w:val="Heading4"/>
      </w:pPr>
      <w:r>
        <w:t xml:space="preserve">NSA surveillance is the key issue in negotiations to determine global internet governance—reforming the NSA is necessary to restore US credibility </w:t>
      </w:r>
    </w:p>
    <w:p w:rsidR="00EB0397" w:rsidRPr="00531F6B" w:rsidRDefault="00EB0397" w:rsidP="00EB0397">
      <w:pPr>
        <w:rPr>
          <w:rStyle w:val="Style13ptBold"/>
        </w:rPr>
      </w:pPr>
      <w:proofErr w:type="spellStart"/>
      <w:r w:rsidRPr="00531F6B">
        <w:rPr>
          <w:rStyle w:val="Style13ptBold"/>
        </w:rPr>
        <w:t>Kehl</w:t>
      </w:r>
      <w:proofErr w:type="spellEnd"/>
      <w:r w:rsidRPr="00531F6B">
        <w:rPr>
          <w:rStyle w:val="Style13ptBold"/>
        </w:rPr>
        <w:t xml:space="preserve">, Policy Analyst at New America’s Open </w:t>
      </w:r>
      <w:r>
        <w:rPr>
          <w:rStyle w:val="Style13ptBold"/>
        </w:rPr>
        <w:t xml:space="preserve">Technology Institute, </w:t>
      </w:r>
      <w:r w:rsidRPr="00531F6B">
        <w:rPr>
          <w:rStyle w:val="Style13ptBold"/>
        </w:rPr>
        <w:t>14</w:t>
      </w:r>
    </w:p>
    <w:p w:rsidR="00EB0397" w:rsidRDefault="00EB0397" w:rsidP="00EB0397">
      <w:proofErr w:type="spellStart"/>
      <w:r>
        <w:t>Daielle</w:t>
      </w:r>
      <w:proofErr w:type="spellEnd"/>
      <w:r>
        <w:t xml:space="preserve">, Kevin Bankston, Policy </w:t>
      </w:r>
      <w:proofErr w:type="spellStart"/>
      <w:r>
        <w:t>Directorat</w:t>
      </w:r>
      <w:proofErr w:type="spellEnd"/>
      <w:r>
        <w:t xml:space="preserve"> OTI, Robyn Greene, Policy Counsel at OTI, Robert </w:t>
      </w:r>
      <w:proofErr w:type="spellStart"/>
      <w:r>
        <w:t>Morgus</w:t>
      </w:r>
      <w:proofErr w:type="spellEnd"/>
      <w:r>
        <w:t xml:space="preserve">, Research Associate at OTI, "Surveillance Costs: The NSA's Impact on the Economy, Internet Freedom &amp; Cybersecurity", July 2014, New America's Open Technology Institute Policy Paper, </w:t>
      </w:r>
      <w:hyperlink r:id="rId17" w:history="1">
        <w:r w:rsidRPr="00B85EA1">
          <w:rPr>
            <w:rStyle w:val="Hyperlink"/>
          </w:rPr>
          <w:t>https://www.newamerica.org/downloads/Surveilance_Costs_Final.pdf</w:t>
        </w:r>
      </w:hyperlink>
    </w:p>
    <w:p w:rsidR="00EB0397" w:rsidRPr="00D2647E" w:rsidRDefault="00EB0397" w:rsidP="00EB0397">
      <w:pPr>
        <w:rPr>
          <w:sz w:val="16"/>
          <w:szCs w:val="16"/>
        </w:rPr>
      </w:pPr>
      <w:r w:rsidRPr="00D2647E">
        <w:rPr>
          <w:sz w:val="16"/>
          <w:szCs w:val="16"/>
        </w:rPr>
        <w:t>IV. Political Costs to U.S. Foreign Policy</w:t>
      </w:r>
    </w:p>
    <w:p w:rsidR="00EB0397" w:rsidRPr="00AA6637" w:rsidRDefault="00EB0397" w:rsidP="00EB0397">
      <w:pPr>
        <w:rPr>
          <w:rStyle w:val="StyleUnderline"/>
        </w:rPr>
      </w:pPr>
      <w:r w:rsidRPr="00D2647E">
        <w:rPr>
          <w:sz w:val="16"/>
        </w:rPr>
        <w:t xml:space="preserve">Mandatory data localization proposals are just one of a number of ways that </w:t>
      </w:r>
      <w:r w:rsidRPr="00AA6637">
        <w:rPr>
          <w:rStyle w:val="StyleUnderline"/>
        </w:rPr>
        <w:t>foreign governments have reacted to NSA surveillance in a manner that threatens</w:t>
      </w:r>
      <w:r w:rsidRPr="00D2647E">
        <w:rPr>
          <w:sz w:val="16"/>
        </w:rPr>
        <w:t xml:space="preserve"> U.S. foreign policy interests, particularly with regard to </w:t>
      </w:r>
      <w:r w:rsidRPr="00AA6637">
        <w:rPr>
          <w:rStyle w:val="StyleUnderline"/>
        </w:rPr>
        <w:t>Internet Freedom. There has been</w:t>
      </w:r>
      <w:r w:rsidRPr="00D2647E">
        <w:rPr>
          <w:sz w:val="16"/>
        </w:rPr>
        <w:t xml:space="preserve"> a quiet </w:t>
      </w:r>
      <w:r w:rsidRPr="00AA6637">
        <w:rPr>
          <w:rStyle w:val="StyleUnderline"/>
        </w:rPr>
        <w:t xml:space="preserve">tension between how the U.S. approaches freedom of expression online in its foreign policy and its domestic laws </w:t>
      </w:r>
      <w:r w:rsidRPr="00D2647E">
        <w:rPr>
          <w:sz w:val="16"/>
        </w:rPr>
        <w:t xml:space="preserve">ever since Secretary of State Hillary Clinton effectively launched the Internet Freedom agenda in January 2010.170 But </w:t>
      </w:r>
      <w:r w:rsidRPr="00AA6637">
        <w:rPr>
          <w:rStyle w:val="StyleUnderline"/>
        </w:rPr>
        <w:t>the NSA disclosures shined a bright spotlight on the contradiction: the U.S. government promotes free expression abroad and aims to prevent repressive governments from monitoring and censoring their citizens while simultaneously supporting domestic laws that authorize surveillance and bulk data collection</w:t>
      </w:r>
      <w:r w:rsidRPr="00D2647E">
        <w:rPr>
          <w:sz w:val="16"/>
        </w:rPr>
        <w:t xml:space="preserve">. As cybersecurity expert and Internet governance scholar Ron </w:t>
      </w:r>
      <w:proofErr w:type="spellStart"/>
      <w:r w:rsidRPr="00D2647E">
        <w:rPr>
          <w:sz w:val="16"/>
        </w:rPr>
        <w:t>Deibert</w:t>
      </w:r>
      <w:proofErr w:type="spellEnd"/>
      <w:r w:rsidRPr="00D2647E">
        <w:rPr>
          <w:sz w:val="16"/>
        </w:rPr>
        <w:t xml:space="preserve"> wrote a few days after the first revelations: “There are unintended consequences of </w:t>
      </w:r>
      <w:r w:rsidRPr="00AA6637">
        <w:rPr>
          <w:rStyle w:val="StyleUnderline"/>
        </w:rPr>
        <w:t>the NSA scandal that will undermine U.S. foreign policy interests – in particular, the ‘Internet Freedom’ agenda</w:t>
      </w:r>
      <w:r w:rsidRPr="00D2647E">
        <w:rPr>
          <w:sz w:val="16"/>
        </w:rPr>
        <w:t xml:space="preserve"> espoused by the U.S. State Department and its allies.”171 </w:t>
      </w:r>
      <w:proofErr w:type="spellStart"/>
      <w:r w:rsidRPr="00D2647E">
        <w:rPr>
          <w:sz w:val="16"/>
        </w:rPr>
        <w:t>Deibert</w:t>
      </w:r>
      <w:proofErr w:type="spellEnd"/>
      <w:r w:rsidRPr="00D2647E">
        <w:rPr>
          <w:sz w:val="16"/>
        </w:rPr>
        <w:t xml:space="preserve"> accurately predicted that the news would trigger reactions from both policymakers and ordinary citizens abroad, who would begin to question their dependence on American technologies and the hidden motivations behind the United States’ promotion of Internet Freedom. </w:t>
      </w:r>
      <w:r w:rsidRPr="00AA6637">
        <w:rPr>
          <w:rStyle w:val="StyleUnderline"/>
        </w:rPr>
        <w:t xml:space="preserve">In some countries, the scandal would be used as an excuse to revive dormant debates about dropping American companies from official contracts, score political points at the expense of the United States, and even justify local monitoring and surveillance. </w:t>
      </w:r>
      <w:proofErr w:type="spellStart"/>
      <w:r w:rsidRPr="00D2647E">
        <w:rPr>
          <w:sz w:val="16"/>
        </w:rPr>
        <w:t>Deibert’s</w:t>
      </w:r>
      <w:proofErr w:type="spellEnd"/>
      <w:r w:rsidRPr="00D2647E">
        <w:rPr>
          <w:sz w:val="16"/>
        </w:rPr>
        <w:t xml:space="preserve"> speculation has so far proven quite prescient. As we will describe in this section, </w:t>
      </w:r>
      <w:r w:rsidRPr="00AA6637">
        <w:rPr>
          <w:rStyle w:val="StyleUnderline"/>
        </w:rPr>
        <w:t>the ongoing revelations have done significant damage to the credibility of the U.S. Internet Freedom agenda and further jeopardized the United States’ position in the global Internet governance debates.</w:t>
      </w:r>
    </w:p>
    <w:p w:rsidR="00EB0397" w:rsidRPr="00D2647E" w:rsidRDefault="00EB0397" w:rsidP="00EB0397">
      <w:pPr>
        <w:rPr>
          <w:sz w:val="16"/>
        </w:rPr>
      </w:pPr>
      <w:r w:rsidRPr="00D2647E">
        <w:rPr>
          <w:sz w:val="16"/>
        </w:rPr>
        <w:t xml:space="preserve">Moreover, the repercussions from NSA spying have bled over from the Internet policy realm to impact broader U.S. foreign policy goals and relationships with government officials and a range of other important stakeholders abroad. In an essay entitled, “The End of Hypocrisy: American Foreign Policy in the Age of Leaks,” international relations scholars Henry Farrell and Martha </w:t>
      </w:r>
      <w:proofErr w:type="spellStart"/>
      <w:r w:rsidRPr="00D2647E">
        <w:rPr>
          <w:sz w:val="16"/>
        </w:rPr>
        <w:t>Finnemore</w:t>
      </w:r>
      <w:proofErr w:type="spellEnd"/>
      <w:r w:rsidRPr="00D2647E">
        <w:rPr>
          <w:sz w:val="16"/>
        </w:rPr>
        <w:t xml:space="preserve"> argue that a critical, lasting impact of information provided by leakers like Edward Snowden is “the documented confirmation they provide of what the United States is actually doing and why. When these deeds turn out to clash with the government’s public rhetoric, as they so often do, it becomes harder for U.S. allies to overlook Washington’s covert behavior and easier for U.S. adversaries to justify their own.”172 Toward the end of the essay, Farrell and </w:t>
      </w:r>
      <w:proofErr w:type="spellStart"/>
      <w:r w:rsidRPr="00D2647E">
        <w:rPr>
          <w:sz w:val="16"/>
        </w:rPr>
        <w:t>Finnemore</w:t>
      </w:r>
      <w:proofErr w:type="spellEnd"/>
      <w:r w:rsidRPr="00D2647E">
        <w:rPr>
          <w:sz w:val="16"/>
        </w:rPr>
        <w:t xml:space="preserve"> suggest, “</w:t>
      </w:r>
      <w:r w:rsidRPr="00AA6637">
        <w:rPr>
          <w:rStyle w:val="StyleUnderline"/>
        </w:rPr>
        <w:t>The U.S. government, its friends, and its foes can no longer plausibly deny the dark side of U.S. foreign policy and will have to address it head-on.”</w:t>
      </w:r>
      <w:r w:rsidRPr="00D2647E">
        <w:rPr>
          <w:sz w:val="16"/>
        </w:rPr>
        <w:t xml:space="preserve"> Indeed, the U.S. is currently working to repair damaged bilateral and multilateral relations with countries from Germany and France to Russia and Israel</w:t>
      </w:r>
      <w:proofErr w:type="gramStart"/>
      <w:r w:rsidRPr="00D2647E">
        <w:rPr>
          <w:sz w:val="16"/>
        </w:rPr>
        <w:t>,173</w:t>
      </w:r>
      <w:proofErr w:type="gramEnd"/>
      <w:r w:rsidRPr="00D2647E">
        <w:rPr>
          <w:sz w:val="16"/>
        </w:rPr>
        <w:t xml:space="preserve"> and it is likely that the effects of the NSA disclosures will be felt for years in fields far beyond Internet policy.174</w:t>
      </w:r>
    </w:p>
    <w:p w:rsidR="00EB0397" w:rsidRPr="00AA6637" w:rsidRDefault="00EB0397" w:rsidP="00EB0397">
      <w:pPr>
        <w:rPr>
          <w:rStyle w:val="StyleUnderline"/>
        </w:rPr>
      </w:pPr>
      <w:r w:rsidRPr="00AA6637">
        <w:rPr>
          <w:rStyle w:val="StyleUnderline"/>
        </w:rPr>
        <w:t>Costs to the Internet Freedom Agenda and U.S. Credibility in Internet Governance</w:t>
      </w:r>
    </w:p>
    <w:p w:rsidR="00EB0397" w:rsidRPr="00D2647E" w:rsidRDefault="00EB0397" w:rsidP="00EB0397">
      <w:pPr>
        <w:rPr>
          <w:sz w:val="16"/>
        </w:rPr>
      </w:pPr>
      <w:r w:rsidRPr="00D2647E">
        <w:rPr>
          <w:sz w:val="16"/>
        </w:rPr>
        <w:t xml:space="preserve">“As the birthplace for so many of these technologies, including the internet itself, we have a responsibility to see them used for good,” declared Secretary of State Hillary </w:t>
      </w:r>
      <w:r w:rsidRPr="00AA6637">
        <w:rPr>
          <w:rStyle w:val="StyleUnderline"/>
        </w:rPr>
        <w:t>Clinton</w:t>
      </w:r>
      <w:r w:rsidRPr="00D2647E">
        <w:rPr>
          <w:sz w:val="16"/>
        </w:rPr>
        <w:t xml:space="preserve"> in January 2010.175 Her speech at the </w:t>
      </w:r>
      <w:proofErr w:type="spellStart"/>
      <w:r w:rsidRPr="00D2647E">
        <w:rPr>
          <w:sz w:val="16"/>
        </w:rPr>
        <w:t>Newseum</w:t>
      </w:r>
      <w:proofErr w:type="spellEnd"/>
      <w:r w:rsidRPr="00D2647E">
        <w:rPr>
          <w:sz w:val="16"/>
        </w:rPr>
        <w:t xml:space="preserve"> in Washington DC effectively </w:t>
      </w:r>
      <w:r w:rsidRPr="00DB02AC">
        <w:rPr>
          <w:rStyle w:val="StyleUnderline"/>
        </w:rPr>
        <w:t>launched</w:t>
      </w:r>
      <w:r w:rsidRPr="00AA6637">
        <w:rPr>
          <w:rStyle w:val="StyleUnderline"/>
        </w:rPr>
        <w:t xml:space="preserve"> the United States’ Internet Freedom agenda, articulating a leading role for the U.S. in using the Internet to promote freedom of expression</w:t>
      </w:r>
      <w:r w:rsidRPr="00D2647E">
        <w:rPr>
          <w:sz w:val="16"/>
        </w:rPr>
        <w:t xml:space="preserve">, freedom of worship, </w:t>
      </w:r>
      <w:r w:rsidRPr="00AA6637">
        <w:rPr>
          <w:rStyle w:val="StyleUnderline"/>
        </w:rPr>
        <w:t>and the freedom to connect around the world. Clinton went on to give two other major addresses on Internet Freedom, becoming the first global leader to emphasize Internet Freedom as a foreign policy priority and urging “countries everywhere… to join us in the bet we have made, a bet that an open internet will lead to stronger, more prosperous countries.”</w:t>
      </w:r>
      <w:r w:rsidRPr="00D2647E">
        <w:rPr>
          <w:sz w:val="16"/>
        </w:rPr>
        <w:t>176 As Richard Fontaine and Will Rogers describe in a seminal paper on the subject in June 2011</w:t>
      </w:r>
      <w:r w:rsidRPr="00D2647E">
        <w:rPr>
          <w:rStyle w:val="StyleUnderline"/>
        </w:rPr>
        <w:t>, “Internet Freedom, broadly defined, is the notion that universal rights, including the freedoms of expression, assembly and association, extend to the digital sphere.”</w:t>
      </w:r>
      <w:r w:rsidRPr="00D2647E">
        <w:rPr>
          <w:sz w:val="16"/>
        </w:rPr>
        <w:t>177</w:t>
      </w:r>
    </w:p>
    <w:p w:rsidR="00EB0397" w:rsidRPr="00D2647E" w:rsidRDefault="00EB0397" w:rsidP="00EB0397">
      <w:pPr>
        <w:rPr>
          <w:sz w:val="16"/>
        </w:rPr>
      </w:pPr>
      <w:r w:rsidRPr="00D2647E">
        <w:rPr>
          <w:rStyle w:val="StyleUnderline"/>
        </w:rPr>
        <w:t>Although there were questions from the beginning</w:t>
      </w:r>
      <w:r w:rsidRPr="00D2647E">
        <w:rPr>
          <w:sz w:val="16"/>
        </w:rPr>
        <w:t xml:space="preserve"> about whether the United States would hold itself to the same high standards domestically that it holds others to internationally,178 </w:t>
      </w:r>
      <w:r w:rsidRPr="00D2647E">
        <w:rPr>
          <w:rStyle w:val="StyleUnderline"/>
        </w:rPr>
        <w:t>the American government has successfully built up a policy and programming agenda in the past few years based on promoting an open Internet.</w:t>
      </w:r>
      <w:r w:rsidRPr="00D2647E">
        <w:rPr>
          <w:sz w:val="16"/>
        </w:rPr>
        <w:t xml:space="preserve">179 These efforts include raising concerns over Internet repression in bilateral dialogues with countries such as Vietnam and China,180 supporting initiatives including the Freedom Online Coalition, and providing over $120 million in funding for “groups working to advance Internet freedom – supporting counter-censorship and secure communications technology, digital safety training, and policy and research programs for people facing Internet repression.”181 </w:t>
      </w:r>
      <w:r w:rsidRPr="00D2647E">
        <w:rPr>
          <w:rStyle w:val="StyleUnderline"/>
        </w:rPr>
        <w:t xml:space="preserve">However, the legitimacy of these efforts has been thrown into question since the NSA disclosures began. “Trust has been the principal casualty in this unfortunate affair,” </w:t>
      </w:r>
      <w:r w:rsidRPr="00D2647E">
        <w:rPr>
          <w:sz w:val="16"/>
        </w:rPr>
        <w:t xml:space="preserve">wrote Ben FitzGerald and Richard Butler in December 2013. </w:t>
      </w:r>
      <w:r w:rsidRPr="00D2647E">
        <w:rPr>
          <w:rStyle w:val="StyleUnderline"/>
        </w:rPr>
        <w:t>“The American public, our nation’s allies, leading businesses and Internet users around the world are losing faith in the U.S. government’s role as the leading proponent of a free, open and integrated global Internet.”</w:t>
      </w:r>
      <w:r w:rsidRPr="00D2647E">
        <w:rPr>
          <w:sz w:val="16"/>
        </w:rPr>
        <w:t>182</w:t>
      </w:r>
    </w:p>
    <w:p w:rsidR="00EB0397" w:rsidRPr="00D2647E" w:rsidRDefault="00EB0397" w:rsidP="00EB0397">
      <w:pPr>
        <w:rPr>
          <w:sz w:val="16"/>
        </w:rPr>
      </w:pPr>
      <w:r w:rsidRPr="00D2647E">
        <w:rPr>
          <w:rStyle w:val="StyleUnderline"/>
        </w:rPr>
        <w:t xml:space="preserve">Prior to the NSA revelations, the United States was already facing an increasingly challenging political climate as it promoted the Internet Freedom agenda in global Internet governance </w:t>
      </w:r>
      <w:proofErr w:type="gramStart"/>
      <w:r w:rsidRPr="00D2647E">
        <w:rPr>
          <w:rStyle w:val="StyleUnderline"/>
        </w:rPr>
        <w:t>conversations.</w:t>
      </w:r>
      <w:proofErr w:type="gramEnd"/>
      <w:r w:rsidRPr="00D2647E">
        <w:rPr>
          <w:sz w:val="16"/>
        </w:rPr>
        <w:t xml:space="preserve"> At the 2012 World Conference on International Telecommunications (WCIT), the U.S. and diverse group of other countries refused to sign the updated International Telecommunications Regulations based on concerns that the document pushed for greater governmental control of the Internet and would ultimately harm Internet Freedom.183 </w:t>
      </w:r>
      <w:r w:rsidRPr="00D2647E">
        <w:rPr>
          <w:rStyle w:val="StyleUnderline"/>
        </w:rPr>
        <w:t xml:space="preserve">Many observers noted that the split hardened the division between two opposing camps in the Internet governance debate: proponents of a status quo </w:t>
      </w:r>
      <w:proofErr w:type="spellStart"/>
      <w:r w:rsidRPr="00D2647E">
        <w:rPr>
          <w:rStyle w:val="StyleUnderline"/>
        </w:rPr>
        <w:t>multistakeholder</w:t>
      </w:r>
      <w:proofErr w:type="spellEnd"/>
      <w:r w:rsidRPr="00D2647E">
        <w:rPr>
          <w:rStyle w:val="StyleUnderline"/>
        </w:rPr>
        <w:t xml:space="preserve"> Internet governance model, like the United States, who argued that the existing system was the best way to preserve key online freedoms, and those seeking to disrupt or challenge that </w:t>
      </w:r>
      <w:proofErr w:type="spellStart"/>
      <w:r w:rsidRPr="00D2647E">
        <w:rPr>
          <w:rStyle w:val="StyleUnderline"/>
        </w:rPr>
        <w:t>multistakeholder</w:t>
      </w:r>
      <w:proofErr w:type="spellEnd"/>
      <w:r w:rsidRPr="00D2647E">
        <w:rPr>
          <w:rStyle w:val="StyleUnderline"/>
        </w:rPr>
        <w:t xml:space="preserve"> model for a variety of political and economic reasons, including governments like Russia and China pushing for greater national sovereignty over the Internet</w:t>
      </w:r>
      <w:r w:rsidRPr="00D2647E">
        <w:rPr>
          <w:sz w:val="16"/>
        </w:rPr>
        <w:t xml:space="preserve">.184 </w:t>
      </w:r>
      <w:r w:rsidRPr="00D2647E">
        <w:rPr>
          <w:rStyle w:val="StyleUnderline"/>
        </w:rPr>
        <w:t>Many of the proposals for more governmental control over the network could be understood as attempts by authoritarian countries to more effectively monitor and censor their citizens, which allowed the U.S. to reasonably maintain some moral high ground</w:t>
      </w:r>
      <w:r w:rsidRPr="00D2647E">
        <w:rPr>
          <w:sz w:val="16"/>
        </w:rPr>
        <w:t xml:space="preserve"> as its delegates walked out of the treaty conference.185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review.186</w:t>
      </w:r>
    </w:p>
    <w:p w:rsidR="00EB0397" w:rsidRPr="00D2647E" w:rsidRDefault="00EB0397" w:rsidP="00EB0397">
      <w:pPr>
        <w:rPr>
          <w:sz w:val="16"/>
        </w:rPr>
      </w:pPr>
      <w:r w:rsidRPr="00D2647E">
        <w:rPr>
          <w:rStyle w:val="StyleUnderline"/>
        </w:rPr>
        <w:t>However, the Internet governance conversation took a dramatic turn after the Snowden disclosures</w:t>
      </w:r>
      <w:r w:rsidRPr="00D2647E">
        <w:rPr>
          <w:sz w:val="16"/>
        </w:rPr>
        <w:t xml:space="preserve">. The annual meeting of the Freedom Online Coalition occurred in Tunis in June 2013, just a few weeks </w:t>
      </w:r>
      <w:r w:rsidRPr="00D2647E">
        <w:rPr>
          <w:rStyle w:val="StyleUnderline"/>
        </w:rPr>
        <w:t>after the initial leaks</w:t>
      </w:r>
      <w:r w:rsidRPr="00D2647E">
        <w:rPr>
          <w:sz w:val="16"/>
        </w:rPr>
        <w:t xml:space="preserve">. Unsurprisingly, surveillance dominated the conference even though the agenda covered a wide range of topics from Internet access and affordability to cybersecurity.187 Throughout the two-day event, representatives from civil society used the platform to confront and criticize governments about their monitoring practices.188 </w:t>
      </w:r>
      <w:r w:rsidRPr="00D2647E">
        <w:rPr>
          <w:rStyle w:val="StyleUnderline"/>
        </w:rPr>
        <w:t xml:space="preserve">NSA surveillance would continue to be the focus of international </w:t>
      </w:r>
      <w:proofErr w:type="spellStart"/>
      <w:r w:rsidRPr="00D2647E">
        <w:rPr>
          <w:rStyle w:val="StyleUnderline"/>
        </w:rPr>
        <w:t>convenings</w:t>
      </w:r>
      <w:proofErr w:type="spellEnd"/>
      <w:r w:rsidRPr="00D2647E">
        <w:rPr>
          <w:rStyle w:val="StyleUnderline"/>
        </w:rPr>
        <w:t xml:space="preserve"> on Internet Freedom and Internet governance for months to come, making civil society representatives and foreign governments far less willing to embrace the United States’ Internet Freedom agenda or to accept its defense of the </w:t>
      </w:r>
      <w:proofErr w:type="spellStart"/>
      <w:r w:rsidRPr="00D2647E">
        <w:rPr>
          <w:rStyle w:val="StyleUnderline"/>
        </w:rPr>
        <w:t>multistakeholder</w:t>
      </w:r>
      <w:proofErr w:type="spellEnd"/>
      <w:r w:rsidRPr="00D2647E">
        <w:rPr>
          <w:rStyle w:val="StyleUnderline"/>
        </w:rPr>
        <w:t xml:space="preserve"> model of Internet governance as a anything other than self-serving</w:t>
      </w:r>
      <w:r w:rsidRPr="00D2647E">
        <w:rPr>
          <w:sz w:val="16"/>
        </w:rPr>
        <w:t xml:space="preserve">. “One can come up with all kinds of excuses for why US surveillance is not hypocrisy.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w:t>
      </w:r>
      <w:proofErr w:type="spellStart"/>
      <w:r w:rsidRPr="00D2647E">
        <w:rPr>
          <w:sz w:val="16"/>
        </w:rPr>
        <w:t>Dourado</w:t>
      </w:r>
      <w:proofErr w:type="spellEnd"/>
      <w:r w:rsidRPr="00D2647E">
        <w:rPr>
          <w:sz w:val="16"/>
        </w:rPr>
        <w:t xml:space="preserve">, a researcher from the </w:t>
      </w:r>
      <w:proofErr w:type="spellStart"/>
      <w:r w:rsidRPr="00D2647E">
        <w:rPr>
          <w:sz w:val="16"/>
        </w:rPr>
        <w:t>Mercatus</w:t>
      </w:r>
      <w:proofErr w:type="spellEnd"/>
      <w:r w:rsidRPr="00D2647E">
        <w:rPr>
          <w:sz w:val="16"/>
        </w:rPr>
        <w:t xml:space="preserve"> Center at George Mason University in August 2013. “But </w:t>
      </w:r>
      <w:r w:rsidRPr="00D2647E">
        <w:rPr>
          <w:rStyle w:val="StyleUnderline"/>
        </w:rPr>
        <w:t>the fact is that the NSA is galvanizing opposition to America’s internet freedom agenda.”</w:t>
      </w:r>
      <w:r w:rsidRPr="00D2647E">
        <w:rPr>
          <w:sz w:val="16"/>
        </w:rPr>
        <w:t xml:space="preserve">189 </w:t>
      </w:r>
      <w:r w:rsidRPr="00D2647E">
        <w:rPr>
          <w:rStyle w:val="StyleUnderline"/>
        </w:rPr>
        <w:t>The scandal revived proposals from both Russia and Brazil for global management of technical standards and domain names, whether through the ITU or other avenues. Even developing countries, many of whom have traditionally aligned with the U.S. and prioritize access and affordability as top issues, “don’t want US assistance because they assume the equipment comes with a backdoor for the NSA. They are walking straight into the arms of Russia, China, and the ITU.”</w:t>
      </w:r>
      <w:r w:rsidRPr="00D2647E">
        <w:rPr>
          <w:sz w:val="16"/>
        </w:rPr>
        <w:t>190</w:t>
      </w:r>
    </w:p>
    <w:p w:rsidR="00EB0397" w:rsidRDefault="00EB0397" w:rsidP="00EB0397">
      <w:pPr>
        <w:rPr>
          <w:sz w:val="16"/>
        </w:rPr>
      </w:pPr>
      <w:r w:rsidRPr="00D2647E">
        <w:rPr>
          <w:rStyle w:val="StyleUnderline"/>
        </w:rPr>
        <w:t>Consequently, NSA surveillance has shifted the dynamics of the Internet governance debate in a potentially destabilizing manner. The Snowden revelations “have also been well-received by those who seek to discredit existing approaches to Internet governance,”</w:t>
      </w:r>
      <w:r w:rsidRPr="00D2647E">
        <w:rPr>
          <w:sz w:val="16"/>
        </w:rPr>
        <w:t xml:space="preserve"> wrote the Center for Democracy &amp; 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Internet.”191 Shears points out that evidence of </w:t>
      </w:r>
      <w:r w:rsidRPr="00D2647E">
        <w:rPr>
          <w:rStyle w:val="StyleUnderline"/>
        </w:rPr>
        <w:t>the NSA’s wide-ranging capabilities has fueled general concerns about the current Internet governance system, bolstering the arguments of those calling for a new government-centric governance order.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w:t>
      </w:r>
      <w:r w:rsidRPr="00D2647E">
        <w:rPr>
          <w:sz w:val="16"/>
        </w:rPr>
        <w:t>.192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surveillance.”193</w:t>
      </w:r>
    </w:p>
    <w:p w:rsidR="00EB0397" w:rsidRPr="00D2647E" w:rsidRDefault="00EB0397" w:rsidP="00EB0397">
      <w:pPr>
        <w:rPr>
          <w:sz w:val="16"/>
        </w:rPr>
      </w:pPr>
    </w:p>
    <w:p w:rsidR="00EB0397" w:rsidRPr="009B1C5E" w:rsidRDefault="00EB0397" w:rsidP="00EB0397">
      <w:pPr>
        <w:rPr>
          <w:rStyle w:val="StyleUnderline"/>
        </w:rPr>
      </w:pPr>
    </w:p>
    <w:p w:rsidR="00EB0397" w:rsidRPr="004E2C8F" w:rsidRDefault="00EB0397" w:rsidP="00EB0397"/>
    <w:p w:rsidR="00EB0397" w:rsidRDefault="00EB0397" w:rsidP="00EB0397"/>
    <w:p w:rsidR="00EB0397" w:rsidRPr="00C57186" w:rsidRDefault="00EB0397" w:rsidP="00EB0397"/>
    <w:p w:rsidR="00EB0397" w:rsidRDefault="00EB0397" w:rsidP="00EB0397"/>
    <w:p w:rsidR="00EB0397" w:rsidRDefault="00EB0397" w:rsidP="00EB0397">
      <w:pPr>
        <w:pStyle w:val="Heading3"/>
      </w:pPr>
      <w:r>
        <w:t xml:space="preserve">2AC Internet </w:t>
      </w:r>
      <w:proofErr w:type="spellStart"/>
      <w:r>
        <w:t>Adv</w:t>
      </w:r>
      <w:proofErr w:type="spellEnd"/>
      <w:r>
        <w:t>—Balkanization Impact—X!</w:t>
      </w:r>
    </w:p>
    <w:p w:rsidR="00EB0397" w:rsidRPr="0061450A" w:rsidRDefault="00EB0397" w:rsidP="00EB0397"/>
    <w:p w:rsidR="00EB0397" w:rsidRDefault="00EB0397" w:rsidP="00EB0397">
      <w:pPr>
        <w:pStyle w:val="Heading4"/>
      </w:pPr>
      <w:r>
        <w:t>Preserving global internet stability is key to solve existential crisis</w:t>
      </w:r>
    </w:p>
    <w:p w:rsidR="00EB0397" w:rsidRPr="00277798" w:rsidRDefault="00EB0397" w:rsidP="00EB0397">
      <w:pPr>
        <w:rPr>
          <w:sz w:val="16"/>
        </w:rPr>
      </w:pPr>
      <w:proofErr w:type="spellStart"/>
      <w:r w:rsidRPr="00277798">
        <w:rPr>
          <w:rStyle w:val="Style13ptBold"/>
        </w:rPr>
        <w:t>DeNardis</w:t>
      </w:r>
      <w:proofErr w:type="spellEnd"/>
      <w:r w:rsidRPr="00277798">
        <w:rPr>
          <w:rStyle w:val="Style13ptBold"/>
        </w:rPr>
        <w:t>, 2014</w:t>
      </w:r>
      <w:r w:rsidRPr="00277798">
        <w:rPr>
          <w:sz w:val="16"/>
        </w:rPr>
        <w:t xml:space="preserve"> Laura, tenured Professor and Associate Dean in the School of Communication at American University, </w:t>
      </w:r>
      <w:r w:rsidRPr="00277798">
        <w:rPr>
          <w:i/>
          <w:sz w:val="16"/>
        </w:rPr>
        <w:t>The Global War for Internet Governance,</w:t>
      </w:r>
      <w:r w:rsidRPr="00277798">
        <w:rPr>
          <w:sz w:val="16"/>
        </w:rPr>
        <w:t xml:space="preserve"> </w:t>
      </w:r>
      <w:proofErr w:type="spellStart"/>
      <w:r w:rsidRPr="00277798">
        <w:rPr>
          <w:sz w:val="16"/>
        </w:rPr>
        <w:t>pg</w:t>
      </w:r>
      <w:proofErr w:type="spellEnd"/>
      <w:r w:rsidRPr="00277798">
        <w:rPr>
          <w:sz w:val="16"/>
        </w:rPr>
        <w:t xml:space="preserve"> 15-18</w:t>
      </w:r>
    </w:p>
    <w:p w:rsidR="00EB0397" w:rsidRPr="00277798" w:rsidRDefault="00EB0397" w:rsidP="00EB0397">
      <w:pPr>
        <w:rPr>
          <w:rStyle w:val="Emphasis"/>
        </w:rPr>
      </w:pPr>
      <w:r w:rsidRPr="00277798">
        <w:rPr>
          <w:sz w:val="16"/>
        </w:rPr>
        <w:t xml:space="preserve">Internet Globalization </w:t>
      </w:r>
      <w:r w:rsidRPr="00B56724">
        <w:rPr>
          <w:rStyle w:val="StyleUnderline"/>
          <w:highlight w:val="cyan"/>
        </w:rPr>
        <w:t>The preservation of the Internet's stability and security parallels</w:t>
      </w:r>
      <w:r w:rsidRPr="00277798">
        <w:rPr>
          <w:rStyle w:val="StyleUnderline"/>
        </w:rPr>
        <w:t xml:space="preserve"> </w:t>
      </w:r>
      <w:r w:rsidRPr="00277798">
        <w:rPr>
          <w:rStyle w:val="Emphasis"/>
        </w:rPr>
        <w:t xml:space="preserve">other </w:t>
      </w:r>
      <w:r w:rsidRPr="00B56724">
        <w:rPr>
          <w:rStyle w:val="Emphasis"/>
          <w:highlight w:val="cyan"/>
        </w:rPr>
        <w:t>global collective action problems that have cumulative effects on all nations.</w:t>
      </w:r>
      <w:r w:rsidRPr="00277798">
        <w:rPr>
          <w:sz w:val="16"/>
        </w:rPr>
        <w:t xml:space="preserve"> </w:t>
      </w:r>
      <w:r w:rsidRPr="00277798">
        <w:rPr>
          <w:rStyle w:val="StyleUnderline"/>
        </w:rPr>
        <w:t xml:space="preserve">Some of </w:t>
      </w:r>
      <w:r w:rsidRPr="00B56724">
        <w:rPr>
          <w:rStyle w:val="StyleUnderline"/>
          <w:highlight w:val="cyan"/>
        </w:rPr>
        <w:t>these</w:t>
      </w:r>
      <w:r w:rsidRPr="00277798">
        <w:rPr>
          <w:rStyle w:val="StyleUnderline"/>
        </w:rPr>
        <w:t xml:space="preserve"> global problems</w:t>
      </w:r>
      <w:r w:rsidRPr="00277798">
        <w:rPr>
          <w:sz w:val="16"/>
        </w:rPr>
        <w:t xml:space="preserve"> obviously </w:t>
      </w:r>
      <w:r w:rsidRPr="00B56724">
        <w:rPr>
          <w:rStyle w:val="StyleUnderline"/>
          <w:highlight w:val="cyan"/>
        </w:rPr>
        <w:t>include</w:t>
      </w:r>
      <w:r w:rsidRPr="00B56724">
        <w:rPr>
          <w:sz w:val="16"/>
          <w:highlight w:val="cyan"/>
        </w:rPr>
        <w:t xml:space="preserve"> </w:t>
      </w:r>
      <w:r w:rsidRPr="00B56724">
        <w:rPr>
          <w:rStyle w:val="Emphasis"/>
          <w:highlight w:val="cyan"/>
        </w:rPr>
        <w:t>environmental protection, the prevention of terrorism, the eradication of infectious diseases, and the protection of human rights</w:t>
      </w:r>
      <w:r w:rsidRPr="00277798">
        <w:rPr>
          <w:sz w:val="16"/>
        </w:rPr>
        <w:t xml:space="preserve">. Similar to these global collective action problems, </w:t>
      </w:r>
      <w:r w:rsidRPr="00277798">
        <w:rPr>
          <w:rStyle w:val="StyleUnderline"/>
        </w:rPr>
        <w:t>the regional value of Internet infrastructure is dependent on the network effects afforded by globally coordinated Inter-net governance functions</w:t>
      </w:r>
      <w:r w:rsidRPr="00277798">
        <w:rPr>
          <w:sz w:val="16"/>
        </w:rPr>
        <w:t xml:space="preserve">. </w:t>
      </w:r>
      <w:r w:rsidRPr="00B56724">
        <w:rPr>
          <w:rStyle w:val="Emphasis"/>
          <w:highlight w:val="cyan"/>
        </w:rPr>
        <w:t>Universal and consistent technical standards are the common denominator enabling interoperability</w:t>
      </w:r>
      <w:r w:rsidRPr="00277798">
        <w:rPr>
          <w:rStyle w:val="Emphasis"/>
        </w:rPr>
        <w:t xml:space="preserve"> among computing devices</w:t>
      </w:r>
      <w:r w:rsidRPr="00277798">
        <w:rPr>
          <w:sz w:val="16"/>
        </w:rPr>
        <w:t xml:space="preserve">. </w:t>
      </w:r>
      <w:r w:rsidRPr="00277798">
        <w:rPr>
          <w:rStyle w:val="StyleUnderline"/>
        </w:rPr>
        <w:t xml:space="preserve">The </w:t>
      </w:r>
      <w:r w:rsidRPr="00B56724">
        <w:rPr>
          <w:rStyle w:val="StyleUnderline"/>
          <w:highlight w:val="cyan"/>
        </w:rPr>
        <w:t>international coordination</w:t>
      </w:r>
      <w:r w:rsidRPr="00277798">
        <w:rPr>
          <w:rStyle w:val="StyleUnderline"/>
        </w:rPr>
        <w:t xml:space="preserve"> of Internet names and numbers ensures that each is globally unique</w:t>
      </w:r>
      <w:r w:rsidRPr="00277798">
        <w:rPr>
          <w:sz w:val="16"/>
        </w:rPr>
        <w:t xml:space="preserve">. </w:t>
      </w:r>
      <w:r w:rsidRPr="00277798">
        <w:rPr>
          <w:rStyle w:val="StyleUnderline"/>
        </w:rPr>
        <w:t>Cooperation</w:t>
      </w:r>
      <w:r w:rsidRPr="00277798">
        <w:rPr>
          <w:sz w:val="16"/>
        </w:rPr>
        <w:t xml:space="preserve"> at Internet interconnection points collectively </w:t>
      </w:r>
      <w:r w:rsidRPr="00B56724">
        <w:rPr>
          <w:rStyle w:val="Emphasis"/>
          <w:highlight w:val="cyan"/>
        </w:rPr>
        <w:t>creates the Internet's global backbone.</w:t>
      </w:r>
      <w:r w:rsidRPr="00B56724">
        <w:rPr>
          <w:sz w:val="16"/>
          <w:highlight w:val="cyan"/>
        </w:rPr>
        <w:t xml:space="preserve"> </w:t>
      </w:r>
      <w:r w:rsidRPr="00B56724">
        <w:rPr>
          <w:rStyle w:val="StyleUnderline"/>
          <w:highlight w:val="cyan"/>
        </w:rPr>
        <w:t>Globally coordinated responses to Internet worms and viruses</w:t>
      </w:r>
      <w:r w:rsidRPr="00B56724">
        <w:rPr>
          <w:sz w:val="16"/>
          <w:highlight w:val="cyan"/>
        </w:rPr>
        <w:t xml:space="preserve"> </w:t>
      </w:r>
      <w:r w:rsidRPr="00B56724">
        <w:rPr>
          <w:rStyle w:val="Emphasis"/>
          <w:highlight w:val="cyan"/>
        </w:rPr>
        <w:t>collectively minimize the impact of new cybersecurity threats</w:t>
      </w:r>
      <w:r w:rsidRPr="00B56724">
        <w:rPr>
          <w:sz w:val="16"/>
          <w:highlight w:val="cyan"/>
        </w:rPr>
        <w:t>.</w:t>
      </w:r>
      <w:r w:rsidRPr="00277798">
        <w:rPr>
          <w:sz w:val="16"/>
        </w:rPr>
        <w:t xml:space="preserve"> </w:t>
      </w:r>
      <w:r w:rsidRPr="00277798">
        <w:rPr>
          <w:rStyle w:val="StyleUnderline"/>
        </w:rPr>
        <w:t>International trade agreements provide coordinated enforcement of</w:t>
      </w:r>
      <w:r w:rsidRPr="00277798">
        <w:rPr>
          <w:sz w:val="16"/>
        </w:rPr>
        <w:t xml:space="preserve"> </w:t>
      </w:r>
      <w:r w:rsidRPr="00277798">
        <w:rPr>
          <w:rStyle w:val="Emphasis"/>
        </w:rPr>
        <w:t>i</w:t>
      </w:r>
      <w:r w:rsidRPr="00277798">
        <w:rPr>
          <w:sz w:val="16"/>
        </w:rPr>
        <w:t xml:space="preserve">ntellectual </w:t>
      </w:r>
      <w:r w:rsidRPr="00277798">
        <w:rPr>
          <w:rStyle w:val="Emphasis"/>
        </w:rPr>
        <w:t>p</w:t>
      </w:r>
      <w:r w:rsidRPr="00277798">
        <w:rPr>
          <w:sz w:val="16"/>
        </w:rPr>
        <w:t xml:space="preserve">roperty rights. </w:t>
      </w:r>
      <w:r w:rsidRPr="00B56724">
        <w:rPr>
          <w:rStyle w:val="StyleUnderline"/>
          <w:highlight w:val="cyan"/>
        </w:rPr>
        <w:t>The</w:t>
      </w:r>
      <w:r w:rsidRPr="00277798">
        <w:rPr>
          <w:rStyle w:val="StyleUnderline"/>
        </w:rPr>
        <w:t xml:space="preserve"> local </w:t>
      </w:r>
      <w:r w:rsidRPr="00B56724">
        <w:rPr>
          <w:rStyle w:val="StyleUnderline"/>
          <w:highlight w:val="cyan"/>
        </w:rPr>
        <w:t>value of</w:t>
      </w:r>
      <w:r w:rsidRPr="00277798">
        <w:rPr>
          <w:rStyle w:val="StyleUnderline"/>
        </w:rPr>
        <w:t xml:space="preserve"> stable and </w:t>
      </w:r>
      <w:r w:rsidRPr="00B56724">
        <w:rPr>
          <w:rStyle w:val="StyleUnderline"/>
          <w:highlight w:val="cyan"/>
        </w:rPr>
        <w:t xml:space="preserve">secure global Internet governance is </w:t>
      </w:r>
      <w:r w:rsidRPr="00B56724">
        <w:rPr>
          <w:rStyle w:val="Emphasis"/>
          <w:highlight w:val="cyan"/>
        </w:rPr>
        <w:t>inestimable in contemporary societies dependent on networked technologies</w:t>
      </w:r>
      <w:r w:rsidRPr="00B56724">
        <w:rPr>
          <w:sz w:val="16"/>
          <w:highlight w:val="cyan"/>
        </w:rPr>
        <w:t xml:space="preserve"> </w:t>
      </w:r>
      <w:r w:rsidRPr="00B56724">
        <w:rPr>
          <w:rStyle w:val="StyleUnderline"/>
          <w:highlight w:val="cyan"/>
        </w:rPr>
        <w:t>to handle</w:t>
      </w:r>
      <w:r w:rsidRPr="00277798">
        <w:rPr>
          <w:rStyle w:val="StyleUnderline"/>
        </w:rPr>
        <w:t xml:space="preserve"> basic business </w:t>
      </w:r>
      <w:r w:rsidRPr="00B56724">
        <w:rPr>
          <w:rStyle w:val="StyleUnderline"/>
        </w:rPr>
        <w:t>transactions</w:t>
      </w:r>
      <w:r w:rsidRPr="00277798">
        <w:rPr>
          <w:sz w:val="16"/>
        </w:rPr>
        <w:t xml:space="preserve">, the </w:t>
      </w:r>
      <w:r w:rsidRPr="00277798">
        <w:rPr>
          <w:rStyle w:val="StyleUnderline"/>
        </w:rPr>
        <w:t xml:space="preserve">movement of currency, and the exchange of </w:t>
      </w:r>
      <w:r w:rsidRPr="00B56724">
        <w:rPr>
          <w:rStyle w:val="StyleUnderline"/>
          <w:highlight w:val="cyan"/>
        </w:rPr>
        <w:t>financial securities. The amount of money changing hands electronically measures in the trillions range annually</w:t>
      </w:r>
      <w:r w:rsidRPr="00B56724">
        <w:rPr>
          <w:sz w:val="16"/>
          <w:highlight w:val="cyan"/>
        </w:rPr>
        <w:t>.</w:t>
      </w:r>
      <w:r w:rsidRPr="00277798">
        <w:rPr>
          <w:sz w:val="16"/>
        </w:rPr>
        <w:t xml:space="preserve">1* </w:t>
      </w:r>
      <w:r w:rsidRPr="00277798">
        <w:rPr>
          <w:rStyle w:val="StyleUnderline"/>
        </w:rPr>
        <w:t xml:space="preserve">Social life is also intertwined with digital life. </w:t>
      </w:r>
      <w:r w:rsidRPr="00277798">
        <w:rPr>
          <w:sz w:val="16"/>
        </w:rPr>
        <w:t xml:space="preserve">Reputation systems serve as social currency. Couples meet in online dating sites and social life materializes in social media platforms. </w:t>
      </w:r>
      <w:r w:rsidRPr="00277798">
        <w:rPr>
          <w:rStyle w:val="StyleUnderline"/>
        </w:rPr>
        <w:t>Press freedom and individual freedom of expression alike are dependent on online infrastructures</w:t>
      </w:r>
      <w:r w:rsidRPr="00277798">
        <w:rPr>
          <w:sz w:val="16"/>
        </w:rPr>
        <w:t xml:space="preserve"> and the policies enacted to preserve both liberty and infrastructure reliability. Political campaigns rely on Internet-based fundraising and </w:t>
      </w:r>
      <w:proofErr w:type="spellStart"/>
      <w:r w:rsidRPr="00277798">
        <w:rPr>
          <w:sz w:val="16"/>
        </w:rPr>
        <w:t>communi</w:t>
      </w:r>
      <w:proofErr w:type="spellEnd"/>
      <w:r w:rsidRPr="00277798">
        <w:rPr>
          <w:sz w:val="16"/>
        </w:rPr>
        <w:t xml:space="preserve">- cation with voters. </w:t>
      </w:r>
      <w:r w:rsidRPr="00B56724">
        <w:rPr>
          <w:rStyle w:val="StyleUnderline"/>
          <w:highlight w:val="cyan"/>
        </w:rPr>
        <w:t>Law enforcement and national security efforts</w:t>
      </w:r>
      <w:r w:rsidRPr="00B56724">
        <w:rPr>
          <w:sz w:val="16"/>
          <w:highlight w:val="cyan"/>
        </w:rPr>
        <w:t xml:space="preserve"> </w:t>
      </w:r>
      <w:r w:rsidRPr="00B56724">
        <w:rPr>
          <w:rStyle w:val="Emphasis"/>
          <w:highlight w:val="cyan"/>
        </w:rPr>
        <w:t>use digital infrastructures for data gathering and information warfare</w:t>
      </w:r>
      <w:r w:rsidRPr="00277798">
        <w:rPr>
          <w:sz w:val="16"/>
        </w:rPr>
        <w:t xml:space="preserve">. </w:t>
      </w:r>
      <w:r w:rsidRPr="00B56724">
        <w:rPr>
          <w:rStyle w:val="Emphasis"/>
          <w:highlight w:val="cyan"/>
        </w:rPr>
        <w:t>No less than economic security,</w:t>
      </w:r>
      <w:r w:rsidRPr="00277798">
        <w:rPr>
          <w:rStyle w:val="Emphasis"/>
        </w:rPr>
        <w:t xml:space="preserve"> </w:t>
      </w:r>
      <w:r w:rsidRPr="00B56724">
        <w:rPr>
          <w:rStyle w:val="Emphasis"/>
          <w:highlight w:val="cyan"/>
        </w:rPr>
        <w:t>modern</w:t>
      </w:r>
      <w:r w:rsidRPr="00277798">
        <w:rPr>
          <w:rStyle w:val="Emphasis"/>
        </w:rPr>
        <w:t xml:space="preserve"> social </w:t>
      </w:r>
      <w:r w:rsidRPr="00B56724">
        <w:rPr>
          <w:rStyle w:val="Emphasis"/>
          <w:highlight w:val="cyan"/>
        </w:rPr>
        <w:t>life</w:t>
      </w:r>
      <w:r w:rsidRPr="00277798">
        <w:rPr>
          <w:rStyle w:val="Emphasis"/>
        </w:rPr>
        <w:t xml:space="preserve">, culture, political discourse, </w:t>
      </w:r>
      <w:r w:rsidRPr="00B56724">
        <w:rPr>
          <w:rStyle w:val="Emphasis"/>
          <w:highlight w:val="cyan"/>
        </w:rPr>
        <w:t>and national security are at stake</w:t>
      </w:r>
      <w:r w:rsidRPr="00277798">
        <w:rPr>
          <w:rStyle w:val="Emphasis"/>
        </w:rPr>
        <w:t xml:space="preserve"> in keeping the Internet globally opera- </w:t>
      </w:r>
      <w:proofErr w:type="spellStart"/>
      <w:r w:rsidRPr="00277798">
        <w:rPr>
          <w:rStyle w:val="Emphasis"/>
        </w:rPr>
        <w:t>tional</w:t>
      </w:r>
      <w:proofErr w:type="spellEnd"/>
      <w:r w:rsidRPr="00277798">
        <w:rPr>
          <w:rStyle w:val="Emphasis"/>
        </w:rPr>
        <w:t xml:space="preserve"> and secure.</w:t>
      </w:r>
    </w:p>
    <w:p w:rsidR="00EB0397" w:rsidRDefault="00EB0397" w:rsidP="00EB0397"/>
    <w:p w:rsidR="00EB0397" w:rsidRDefault="00EB0397" w:rsidP="00EB0397">
      <w:pPr>
        <w:rPr>
          <w:rStyle w:val="Emphasis"/>
        </w:rPr>
      </w:pPr>
    </w:p>
    <w:p w:rsidR="00EB0397" w:rsidRDefault="00EB0397" w:rsidP="00EB0397"/>
    <w:p w:rsidR="00EB0397" w:rsidRPr="00107160" w:rsidRDefault="00EB0397" w:rsidP="00EB0397"/>
    <w:p w:rsidR="00EB0397" w:rsidRDefault="00EB0397" w:rsidP="00EB0397">
      <w:pPr>
        <w:pStyle w:val="Heading3"/>
        <w:ind w:firstLine="720"/>
      </w:pPr>
      <w:r>
        <w:t xml:space="preserve">2AC Internet </w:t>
      </w:r>
      <w:proofErr w:type="spellStart"/>
      <w:r>
        <w:t>Adv</w:t>
      </w:r>
      <w:proofErr w:type="spellEnd"/>
      <w:r>
        <w:t xml:space="preserve">—Censorship Scenario—AT: China Censorship </w:t>
      </w:r>
      <w:proofErr w:type="spellStart"/>
      <w:r>
        <w:t>Inev</w:t>
      </w:r>
      <w:proofErr w:type="spellEnd"/>
    </w:p>
    <w:p w:rsidR="00EB0397" w:rsidRDefault="00EB0397" w:rsidP="00EB0397"/>
    <w:p w:rsidR="00EB0397" w:rsidRDefault="00EB0397" w:rsidP="00EB0397">
      <w:pPr>
        <w:pStyle w:val="Heading4"/>
      </w:pPr>
      <w:r>
        <w:t>Censorship is NOT locked in - censors have been forced to back down reveling the cracks in China's attempts to censor the internet</w:t>
      </w:r>
    </w:p>
    <w:p w:rsidR="00EB0397" w:rsidRDefault="00EB0397" w:rsidP="00EB0397">
      <w:pPr>
        <w:rPr>
          <w:sz w:val="16"/>
        </w:rPr>
      </w:pPr>
      <w:proofErr w:type="spellStart"/>
      <w:r w:rsidRPr="00021C13">
        <w:rPr>
          <w:rStyle w:val="Style13ptBold"/>
        </w:rPr>
        <w:t>Masnick</w:t>
      </w:r>
      <w:proofErr w:type="spellEnd"/>
      <w:r w:rsidRPr="00021C13">
        <w:rPr>
          <w:rStyle w:val="Style13ptBold"/>
        </w:rPr>
        <w:t xml:space="preserve"> 15</w:t>
      </w:r>
      <w:r>
        <w:rPr>
          <w:sz w:val="16"/>
        </w:rPr>
        <w:t xml:space="preserve"> - China's Great Firewall Turned Around: Why China Wants </w:t>
      </w:r>
      <w:proofErr w:type="gramStart"/>
      <w:r>
        <w:rPr>
          <w:sz w:val="16"/>
        </w:rPr>
        <w:t>To</w:t>
      </w:r>
      <w:proofErr w:type="gramEnd"/>
      <w:r>
        <w:rPr>
          <w:sz w:val="16"/>
        </w:rPr>
        <w:t xml:space="preserve"> Censor Global Internet Free Speech by Mike </w:t>
      </w:r>
      <w:proofErr w:type="spellStart"/>
      <w:r>
        <w:rPr>
          <w:sz w:val="16"/>
        </w:rPr>
        <w:t>Masnick</w:t>
      </w:r>
      <w:proofErr w:type="spellEnd"/>
      <w:r>
        <w:rPr>
          <w:sz w:val="16"/>
        </w:rPr>
        <w:t xml:space="preserve"> Tue, Mar 31st 2015 11:36am (https://www.techdirt.com/articles/20150331/07002030498/chinas-great-firewall-turned-around-why-china-wants-to-censor-global-internet.shtml) CM</w:t>
      </w:r>
    </w:p>
    <w:p w:rsidR="00EB0397" w:rsidRDefault="00EB0397" w:rsidP="00EB0397">
      <w:pPr>
        <w:jc w:val="both"/>
        <w:rPr>
          <w:sz w:val="16"/>
        </w:rPr>
      </w:pPr>
      <w:r w:rsidRPr="00021C13">
        <w:rPr>
          <w:sz w:val="16"/>
        </w:rPr>
        <w:t xml:space="preserve">But the much more interesting part is why China is using a </w:t>
      </w:r>
      <w:proofErr w:type="spellStart"/>
      <w:r w:rsidRPr="00021C13">
        <w:rPr>
          <w:sz w:val="16"/>
        </w:rPr>
        <w:t>DDoS</w:t>
      </w:r>
      <w:proofErr w:type="spellEnd"/>
      <w:r w:rsidRPr="00021C13">
        <w:rPr>
          <w:sz w:val="16"/>
        </w:rPr>
        <w:t xml:space="preserve"> attack, rather than its standard approach of just blocking access in China, as it has historically done. The key is that, two years ago, China tried to block </w:t>
      </w:r>
      <w:proofErr w:type="spellStart"/>
      <w:r w:rsidRPr="00021C13">
        <w:rPr>
          <w:sz w:val="16"/>
        </w:rPr>
        <w:t>Github</w:t>
      </w:r>
      <w:proofErr w:type="spellEnd"/>
      <w:r w:rsidRPr="00021C13">
        <w:rPr>
          <w:sz w:val="16"/>
        </w:rPr>
        <w:t xml:space="preserve"> entirely... and Chinese programmers flipped out, pointing out that they couldn't do their jobs without </w:t>
      </w:r>
      <w:proofErr w:type="spellStart"/>
      <w:r w:rsidRPr="00021C13">
        <w:rPr>
          <w:sz w:val="16"/>
        </w:rPr>
        <w:t>Github</w:t>
      </w:r>
      <w:proofErr w:type="spellEnd"/>
      <w:r w:rsidRPr="00021C13">
        <w:rPr>
          <w:sz w:val="16"/>
        </w:rPr>
        <w:t xml:space="preserve">. The </w:t>
      </w:r>
      <w:r w:rsidRPr="00EE4785">
        <w:rPr>
          <w:rStyle w:val="Emphasis"/>
          <w:highlight w:val="cyan"/>
        </w:rPr>
        <w:t>Chinese censors were forced to back down</w:t>
      </w:r>
      <w:r w:rsidRPr="00EE4785">
        <w:rPr>
          <w:sz w:val="16"/>
          <w:highlight w:val="cyan"/>
        </w:rPr>
        <w:t xml:space="preserve">, </w:t>
      </w:r>
      <w:r w:rsidRPr="00EE4785">
        <w:rPr>
          <w:rStyle w:val="StyleUnderline"/>
          <w:highlight w:val="cyan"/>
        </w:rPr>
        <w:t>leading to a</w:t>
      </w:r>
      <w:r w:rsidRPr="00021C13">
        <w:rPr>
          <w:rStyle w:val="StyleUnderline"/>
        </w:rPr>
        <w:t xml:space="preserve"> sort of </w:t>
      </w:r>
      <w:r w:rsidRPr="00EE4785">
        <w:rPr>
          <w:rStyle w:val="StyleUnderline"/>
          <w:highlight w:val="cyan"/>
        </w:rPr>
        <w:t>loophole in the Great Firewall</w:t>
      </w:r>
      <w:r w:rsidRPr="00021C13">
        <w:rPr>
          <w:sz w:val="16"/>
        </w:rPr>
        <w:t xml:space="preserve">. That leads to the next question of why China doesn't just block access to the URLs of the two repositories it doesn't </w:t>
      </w:r>
      <w:proofErr w:type="gramStart"/>
      <w:r w:rsidRPr="00021C13">
        <w:rPr>
          <w:sz w:val="16"/>
        </w:rPr>
        <w:t>like?</w:t>
      </w:r>
      <w:proofErr w:type="gramEnd"/>
      <w:r w:rsidRPr="00021C13">
        <w:rPr>
          <w:sz w:val="16"/>
        </w:rPr>
        <w:t xml:space="preserve"> And the answer there: HTTPS. Because </w:t>
      </w:r>
      <w:r w:rsidRPr="00021C13">
        <w:rPr>
          <w:rStyle w:val="StyleUnderline"/>
        </w:rPr>
        <w:t>all</w:t>
      </w:r>
      <w:r w:rsidRPr="00021C13">
        <w:rPr>
          <w:sz w:val="16"/>
        </w:rPr>
        <w:t xml:space="preserve"> </w:t>
      </w:r>
      <w:proofErr w:type="spellStart"/>
      <w:r w:rsidRPr="00021C13">
        <w:rPr>
          <w:sz w:val="16"/>
        </w:rPr>
        <w:t>Github</w:t>
      </w:r>
      <w:proofErr w:type="spellEnd"/>
      <w:r w:rsidRPr="00021C13">
        <w:rPr>
          <w:sz w:val="16"/>
        </w:rPr>
        <w:t xml:space="preserve"> </w:t>
      </w:r>
      <w:r w:rsidRPr="00021C13">
        <w:rPr>
          <w:rStyle w:val="StyleUnderline"/>
        </w:rPr>
        <w:t>traffic is encrypted</w:t>
      </w:r>
      <w:r w:rsidRPr="00021C13">
        <w:rPr>
          <w:sz w:val="16"/>
        </w:rPr>
        <w:t xml:space="preserve"> via HTTPS, </w:t>
      </w:r>
      <w:r w:rsidRPr="00EE4785">
        <w:rPr>
          <w:rStyle w:val="StyleUnderline"/>
          <w:highlight w:val="cyan"/>
        </w:rPr>
        <w:t>China can't just block access to those URLs</w:t>
      </w:r>
      <w:r w:rsidRPr="00021C13">
        <w:rPr>
          <w:sz w:val="16"/>
        </w:rPr>
        <w:t xml:space="preserve">, </w:t>
      </w:r>
      <w:r w:rsidRPr="00021C13">
        <w:rPr>
          <w:rStyle w:val="StyleUnderline"/>
        </w:rPr>
        <w:t>because it doesn't know specifically what's being accessed</w:t>
      </w:r>
      <w:r w:rsidRPr="00021C13">
        <w:rPr>
          <w:sz w:val="16"/>
        </w:rPr>
        <w:t xml:space="preserve">. And thus, we get the decision to turn its firewall around, launching a rather obvious </w:t>
      </w:r>
      <w:proofErr w:type="spellStart"/>
      <w:r w:rsidRPr="00021C13">
        <w:rPr>
          <w:sz w:val="16"/>
        </w:rPr>
        <w:t>DDoS</w:t>
      </w:r>
      <w:proofErr w:type="spellEnd"/>
      <w:r w:rsidRPr="00021C13">
        <w:rPr>
          <w:sz w:val="16"/>
        </w:rPr>
        <w:t xml:space="preserve"> attack on the two sites it doesn't like, with the rather clear message being sent to </w:t>
      </w:r>
      <w:proofErr w:type="spellStart"/>
      <w:r w:rsidRPr="00021C13">
        <w:rPr>
          <w:sz w:val="16"/>
        </w:rPr>
        <w:t>Github</w:t>
      </w:r>
      <w:proofErr w:type="spellEnd"/>
      <w:r w:rsidRPr="00021C13">
        <w:rPr>
          <w:sz w:val="16"/>
        </w:rPr>
        <w:t xml:space="preserve">: if you stop hosting these projects, the </w:t>
      </w:r>
      <w:proofErr w:type="spellStart"/>
      <w:r w:rsidRPr="00021C13">
        <w:rPr>
          <w:sz w:val="16"/>
        </w:rPr>
        <w:t>DDoS</w:t>
      </w:r>
      <w:proofErr w:type="spellEnd"/>
      <w:r w:rsidRPr="00021C13">
        <w:rPr>
          <w:sz w:val="16"/>
        </w:rPr>
        <w:t xml:space="preserve"> will stop. Of course, so far </w:t>
      </w:r>
      <w:proofErr w:type="spellStart"/>
      <w:r w:rsidRPr="00021C13">
        <w:rPr>
          <w:sz w:val="16"/>
        </w:rPr>
        <w:t>Github</w:t>
      </w:r>
      <w:proofErr w:type="spellEnd"/>
      <w:r w:rsidRPr="00021C13">
        <w:rPr>
          <w:sz w:val="16"/>
        </w:rPr>
        <w:t xml:space="preserve"> is taking a stand and refusing to take down those projects (which is great and exactly what it should be doing). However, this does suggest an interesting escalation in questions about the increasing attempts to fragment the internet. </w:t>
      </w:r>
      <w:r w:rsidRPr="00EE4785">
        <w:rPr>
          <w:rStyle w:val="StyleUnderline"/>
          <w:highlight w:val="cyan"/>
        </w:rPr>
        <w:t xml:space="preserve">You see various countries </w:t>
      </w:r>
      <w:r w:rsidRPr="00EE4785">
        <w:rPr>
          <w:rStyle w:val="StyleUnderline"/>
        </w:rPr>
        <w:t>demanding</w:t>
      </w:r>
      <w:r w:rsidRPr="00021C13">
        <w:rPr>
          <w:sz w:val="16"/>
        </w:rPr>
        <w:t xml:space="preserve"> (</w:t>
      </w:r>
      <w:r w:rsidRPr="00021C13">
        <w:rPr>
          <w:rStyle w:val="StyleUnderline"/>
        </w:rPr>
        <w:t xml:space="preserve">or </w:t>
      </w:r>
      <w:r w:rsidRPr="00EE4785">
        <w:rPr>
          <w:rStyle w:val="StyleUnderline"/>
          <w:highlight w:val="cyan"/>
        </w:rPr>
        <w:t>forcing</w:t>
      </w:r>
      <w:r w:rsidRPr="00021C13">
        <w:rPr>
          <w:sz w:val="16"/>
        </w:rPr>
        <w:t xml:space="preserve">) </w:t>
      </w:r>
      <w:r w:rsidRPr="00021C13">
        <w:rPr>
          <w:rStyle w:val="StyleUnderline"/>
        </w:rPr>
        <w:t>certain websi</w:t>
      </w:r>
      <w:r w:rsidRPr="00EE4785">
        <w:rPr>
          <w:rStyle w:val="StyleUnderline"/>
          <w:highlight w:val="cyan"/>
        </w:rPr>
        <w:t>tes get blocked</w:t>
      </w:r>
      <w:r w:rsidRPr="00EE4785">
        <w:rPr>
          <w:sz w:val="16"/>
          <w:highlight w:val="cyan"/>
        </w:rPr>
        <w:t xml:space="preserve">. </w:t>
      </w:r>
      <w:r w:rsidRPr="00EE4785">
        <w:rPr>
          <w:rStyle w:val="StyleUnderline"/>
          <w:highlight w:val="cyan"/>
        </w:rPr>
        <w:t xml:space="preserve">But </w:t>
      </w:r>
      <w:r w:rsidRPr="00EE4785">
        <w:rPr>
          <w:rStyle w:val="Emphasis"/>
          <w:highlight w:val="cyan"/>
        </w:rPr>
        <w:t>those solutions are truly only temporary</w:t>
      </w:r>
      <w:r w:rsidRPr="00021C13">
        <w:rPr>
          <w:sz w:val="16"/>
        </w:rPr>
        <w:t xml:space="preserve">. </w:t>
      </w:r>
      <w:r w:rsidRPr="00021C13">
        <w:rPr>
          <w:rStyle w:val="StyleUnderline"/>
        </w:rPr>
        <w:t>Because the overall internet is too important to block</w:t>
      </w:r>
      <w:r w:rsidRPr="00021C13">
        <w:rPr>
          <w:sz w:val="16"/>
        </w:rPr>
        <w:t xml:space="preserve">, </w:t>
      </w:r>
      <w:r w:rsidRPr="00021C13">
        <w:rPr>
          <w:rStyle w:val="StyleUnderline"/>
        </w:rPr>
        <w:t xml:space="preserve">and </w:t>
      </w:r>
      <w:r w:rsidRPr="00EE4785">
        <w:rPr>
          <w:rStyle w:val="StyleUnderline"/>
          <w:highlight w:val="cyan"/>
        </w:rPr>
        <w:t>because</w:t>
      </w:r>
      <w:r w:rsidRPr="00021C13">
        <w:rPr>
          <w:rStyle w:val="StyleUnderline"/>
        </w:rPr>
        <w:t xml:space="preserve"> some </w:t>
      </w:r>
      <w:r w:rsidRPr="00EE4785">
        <w:rPr>
          <w:rStyle w:val="StyleUnderline"/>
          <w:highlight w:val="cyan"/>
        </w:rPr>
        <w:t>sites are necessary</w:t>
      </w:r>
      <w:r w:rsidRPr="00021C13">
        <w:rPr>
          <w:sz w:val="16"/>
        </w:rPr>
        <w:t xml:space="preserve"> (like </w:t>
      </w:r>
      <w:proofErr w:type="spellStart"/>
      <w:r w:rsidRPr="00021C13">
        <w:rPr>
          <w:sz w:val="16"/>
        </w:rPr>
        <w:t>Github</w:t>
      </w:r>
      <w:proofErr w:type="spellEnd"/>
      <w:r w:rsidRPr="00021C13">
        <w:rPr>
          <w:sz w:val="16"/>
        </w:rPr>
        <w:t xml:space="preserve">) </w:t>
      </w:r>
      <w:r w:rsidRPr="00EE4785">
        <w:rPr>
          <w:rStyle w:val="Emphasis"/>
          <w:highlight w:val="cyan"/>
        </w:rPr>
        <w:t>there are always holes</w:t>
      </w:r>
      <w:r w:rsidRPr="00C94D58">
        <w:rPr>
          <w:rStyle w:val="Emphasis"/>
        </w:rPr>
        <w:t xml:space="preserve"> in the system</w:t>
      </w:r>
      <w:r w:rsidRPr="00021C13">
        <w:rPr>
          <w:sz w:val="16"/>
        </w:rPr>
        <w:t xml:space="preserve">. </w:t>
      </w:r>
      <w:r w:rsidRPr="00021C13">
        <w:rPr>
          <w:rStyle w:val="StyleUnderline"/>
        </w:rPr>
        <w:t>Add in a useful dose of encryption</w:t>
      </w:r>
      <w:r w:rsidRPr="00021C13">
        <w:rPr>
          <w:sz w:val="16"/>
        </w:rPr>
        <w:t xml:space="preserve"> (yay!) </w:t>
      </w:r>
      <w:r w:rsidRPr="00021C13">
        <w:rPr>
          <w:rStyle w:val="StyleUnderline"/>
        </w:rPr>
        <w:t>and the ability to control everything that's read in one particular country becomes increasingly difficult</w:t>
      </w:r>
      <w:r w:rsidRPr="00021C13">
        <w:rPr>
          <w:sz w:val="16"/>
        </w:rPr>
        <w:t xml:space="preserve">. You might hope the response would be to give up attempts to censor, but China isn't likely to give up just like that. So, instead, it's basically trying to censor the global internet, by launching a high powered attack on the site that is the problem, while basically saying "get rid of these projects and we'll stop the attack." </w:t>
      </w:r>
      <w:r w:rsidRPr="00021C13">
        <w:rPr>
          <w:rStyle w:val="StyleUnderline"/>
        </w:rPr>
        <w:t xml:space="preserve">It seems likely that this sort of </w:t>
      </w:r>
      <w:r w:rsidRPr="00EE4785">
        <w:rPr>
          <w:rStyle w:val="StyleUnderline"/>
          <w:highlight w:val="cyan"/>
        </w:rPr>
        <w:t>escalation is only going to continue</w:t>
      </w:r>
      <w:r w:rsidRPr="00021C13">
        <w:rPr>
          <w:sz w:val="16"/>
        </w:rPr>
        <w:t xml:space="preserve"> -- but in some ways it's actually a good sign. </w:t>
      </w:r>
      <w:r w:rsidRPr="00021C13">
        <w:rPr>
          <w:rStyle w:val="StyleUnderline"/>
        </w:rPr>
        <w:t xml:space="preserve">It shows that </w:t>
      </w:r>
      <w:r w:rsidRPr="00EE4785">
        <w:rPr>
          <w:rStyle w:val="Emphasis"/>
          <w:highlight w:val="cyan"/>
        </w:rPr>
        <w:t>there are real cracks in China's attempts to censor the inte</w:t>
      </w:r>
      <w:r w:rsidRPr="00EE4785">
        <w:rPr>
          <w:rStyle w:val="StyleUnderline"/>
          <w:highlight w:val="cyan"/>
        </w:rPr>
        <w:t>rnet</w:t>
      </w:r>
      <w:r w:rsidRPr="00021C13">
        <w:rPr>
          <w:sz w:val="16"/>
        </w:rPr>
        <w:t xml:space="preserve">. </w:t>
      </w:r>
      <w:r w:rsidRPr="00021C13">
        <w:rPr>
          <w:rStyle w:val="StyleUnderline"/>
        </w:rPr>
        <w:t xml:space="preserve">We're basically </w:t>
      </w:r>
      <w:r w:rsidRPr="00C94D58">
        <w:rPr>
          <w:rStyle w:val="Emphasis"/>
        </w:rPr>
        <w:t>realizing the limits of the Great Firewall of China</w:t>
      </w:r>
      <w:r w:rsidRPr="00021C13">
        <w:rPr>
          <w:sz w:val="16"/>
        </w:rPr>
        <w:t xml:space="preserve">, and useful services like </w:t>
      </w:r>
      <w:proofErr w:type="spellStart"/>
      <w:r w:rsidRPr="00021C13">
        <w:rPr>
          <w:sz w:val="16"/>
        </w:rPr>
        <w:t>Github</w:t>
      </w:r>
      <w:proofErr w:type="spellEnd"/>
      <w:r w:rsidRPr="00021C13">
        <w:rPr>
          <w:sz w:val="16"/>
        </w:rPr>
        <w:t xml:space="preserve"> have allowed a way to tunnel through. China is responding by trying to make life difficult for </w:t>
      </w:r>
      <w:proofErr w:type="spellStart"/>
      <w:r w:rsidRPr="00021C13">
        <w:rPr>
          <w:sz w:val="16"/>
        </w:rPr>
        <w:t>Github</w:t>
      </w:r>
      <w:proofErr w:type="spellEnd"/>
      <w:r w:rsidRPr="00021C13">
        <w:rPr>
          <w:sz w:val="16"/>
        </w:rPr>
        <w:t xml:space="preserve">, but as long as </w:t>
      </w:r>
      <w:proofErr w:type="spellStart"/>
      <w:r w:rsidRPr="00021C13">
        <w:rPr>
          <w:sz w:val="16"/>
        </w:rPr>
        <w:t>Github</w:t>
      </w:r>
      <w:proofErr w:type="spellEnd"/>
      <w:r w:rsidRPr="00021C13">
        <w:rPr>
          <w:sz w:val="16"/>
        </w:rPr>
        <w:t xml:space="preserve"> and others can figure out ways to resist, censorship attempts like the Great Firewall will increasingly be useless. </w:t>
      </w:r>
    </w:p>
    <w:p w:rsidR="00EB0397" w:rsidRDefault="00EB0397" w:rsidP="00EB0397">
      <w:pPr>
        <w:jc w:val="both"/>
        <w:rPr>
          <w:sz w:val="16"/>
        </w:rPr>
      </w:pPr>
    </w:p>
    <w:p w:rsidR="00EB0397" w:rsidRDefault="00EB0397" w:rsidP="00EB0397">
      <w:pPr>
        <w:pStyle w:val="Heading3"/>
      </w:pPr>
      <w:r>
        <w:t xml:space="preserve">2AC Internet </w:t>
      </w:r>
      <w:proofErr w:type="spellStart"/>
      <w:r>
        <w:t>Adv</w:t>
      </w:r>
      <w:proofErr w:type="spellEnd"/>
      <w:r>
        <w:t>—Censorship Scenario—Failed States Add-On</w:t>
      </w:r>
    </w:p>
    <w:p w:rsidR="00EB0397" w:rsidRDefault="00EB0397" w:rsidP="00EB0397"/>
    <w:p w:rsidR="00EB0397" w:rsidRPr="005514F5" w:rsidRDefault="00EB0397" w:rsidP="00EB0397">
      <w:pPr>
        <w:pStyle w:val="Heading4"/>
      </w:pPr>
      <w:r>
        <w:t>Disease spread</w:t>
      </w:r>
      <w:r w:rsidRPr="005514F5">
        <w:t xml:space="preserve"> </w:t>
      </w:r>
      <w:r>
        <w:t xml:space="preserve">outweighs war and </w:t>
      </w:r>
      <w:r w:rsidRPr="005514F5">
        <w:t xml:space="preserve">causes state </w:t>
      </w:r>
      <w:r>
        <w:t xml:space="preserve">failure </w:t>
      </w:r>
      <w:r w:rsidRPr="005514F5">
        <w:t xml:space="preserve"> </w:t>
      </w:r>
    </w:p>
    <w:p w:rsidR="00EB0397" w:rsidRPr="00FA31A6" w:rsidRDefault="00EB0397" w:rsidP="00EB0397">
      <w:pPr>
        <w:rPr>
          <w:b/>
          <w:sz w:val="24"/>
          <w:szCs w:val="24"/>
        </w:rPr>
      </w:pPr>
      <w:r w:rsidRPr="00FA31A6">
        <w:rPr>
          <w:b/>
          <w:sz w:val="24"/>
          <w:szCs w:val="24"/>
        </w:rPr>
        <w:t xml:space="preserve">Brown and Chalk, RAND </w:t>
      </w:r>
      <w:r>
        <w:rPr>
          <w:b/>
          <w:sz w:val="24"/>
          <w:szCs w:val="24"/>
        </w:rPr>
        <w:t>science and political analysts, 200</w:t>
      </w:r>
      <w:r w:rsidRPr="00FA31A6">
        <w:rPr>
          <w:b/>
          <w:sz w:val="24"/>
          <w:szCs w:val="24"/>
        </w:rPr>
        <w:t>3</w:t>
      </w:r>
    </w:p>
    <w:p w:rsidR="00EB0397" w:rsidRDefault="00EB0397" w:rsidP="00EB0397">
      <w:r>
        <w:t>(Jennifer Brown, RAND S&amp;T policy analyst, Ph.D. in public health from</w:t>
      </w:r>
      <w:r w:rsidRPr="00971CEB">
        <w:t xml:space="preserve"> Harvard University</w:t>
      </w:r>
      <w:r>
        <w:t xml:space="preserve"> and Peter, RAND se</w:t>
      </w:r>
      <w:r w:rsidRPr="00971CEB">
        <w:t>nior political scienti</w:t>
      </w:r>
      <w:r>
        <w:t xml:space="preserve">st, Ph.D. in political science from the </w:t>
      </w:r>
      <w:r w:rsidRPr="00971CEB">
        <w:t>University of British Columbia</w:t>
      </w:r>
      <w:r>
        <w:t>, “</w:t>
      </w:r>
      <w:r w:rsidRPr="009F08B9">
        <w:t>The Global Threat of New and Reemerging Infectious Diseases; Reconciling U.S. National Secu</w:t>
      </w:r>
      <w:r>
        <w:t xml:space="preserve">rity and Public Health Policy”, </w:t>
      </w:r>
      <w:r w:rsidRPr="009F08B9">
        <w:t>www.rand.org/pubs/monograph_reports/MR1</w:t>
      </w:r>
      <w:r>
        <w:t>602.html)</w:t>
      </w:r>
    </w:p>
    <w:p w:rsidR="00EB0397" w:rsidRPr="005908B9" w:rsidRDefault="00EB0397" w:rsidP="00EB0397">
      <w:pPr>
        <w:rPr>
          <w:u w:val="single"/>
        </w:rPr>
      </w:pPr>
      <w:r w:rsidRPr="005908B9">
        <w:rPr>
          <w:sz w:val="14"/>
        </w:rPr>
        <w:t xml:space="preserve">The argument that the transnational </w:t>
      </w:r>
      <w:r w:rsidRPr="00772FCA">
        <w:rPr>
          <w:rStyle w:val="StyleUnderline"/>
          <w:highlight w:val="yellow"/>
        </w:rPr>
        <w:t>spread of disease poses a threat to human security</w:t>
      </w:r>
      <w:r w:rsidRPr="005908B9">
        <w:rPr>
          <w:sz w:val="14"/>
        </w:rPr>
        <w:t xml:space="preserve"> rests on the simple proposition that it seriously threatens both the individual and the quality of life that a person is able to attain within a given society, polity or state. Specifically, this occurs in at least six ways. First and most fundamental, disease kills—far surpassing war as a threat to human life. AIDS alone is expected to have killed over 80 million people by the year 2011, while tuberculosis (TB), one of the virus’s main opportunistic diseases, accounts for three million deaths every year, including 100,000 children. 2 1 In general, a staggering 1,500 people die each hour from infectious ailments, the vast bulk of which are caused by just six groups of disease: HIV/AIDS, malaria, measles, pneumonia, TB, and dysentery and other gastrointestinal disorders. 22 Second, if left unchecked, </w:t>
      </w:r>
      <w:r w:rsidRPr="00772FCA">
        <w:rPr>
          <w:rStyle w:val="StyleUnderline"/>
          <w:highlight w:val="yellow"/>
        </w:rPr>
        <w:t>disease can undermine public confidence in the state’s general custodian function</w:t>
      </w:r>
      <w:r w:rsidRPr="005908B9">
        <w:rPr>
          <w:sz w:val="14"/>
        </w:rPr>
        <w:t>, in the process eroding a polity’s overall governing legitimacy as well as undermining the ability of the state itself to function. When large-scale outbreaks occur, such effects can become particularly acute as the ranks of first responders and medical personnel are decimated, making it doubly difficult for an already stressed government to respond adequately. During the initial weeks of the anthrax attacks in fall 2001, the lack of coordination at the federal level, especially with regard to communication, led to a loss of confidence by some citizens, especially postal workers in Washington, D.C. Potentially exposed individuals were given conflicting advice on antibiotic treatment and the efficacy of the anthrax vaccine. The general public, largely because of inconsistent information enunciated by government officials, bought Cipro, the antibiotic approved for the treatment of anthrax, in large numbers. Similarly, in 1996, Japan suffered a severe food poisoning epidemic caused by Escherichia coli O157. Over the course of two months, eight people died and thousands of others were sickened. The perceived inability of the Tokyo government to enact an appropriate response generated widespread public criticism, compounding popular dissatisfaction with an administration that was still reeling from the effects of the previous year’s Kobe earthquake. As one commentator remarked at the height of the crisis, “The cries against government authorities are growing louder by the day. . . . The impression here [in Japan] is too much talk and not enough action has led to yet another situation that has spun out of control.” 23 Third, disease adversely affects the economic foundation upon which both human and state security depends. The fiscal burden imposed by the HIV/AIDS epidemic provides a case in point. Twenty</w:t>
      </w:r>
      <w:r w:rsidRPr="005908B9">
        <w:rPr>
          <w:sz w:val="12"/>
        </w:rPr>
        <w:t xml:space="preserve">-five million people are currently HIV-positive in </w:t>
      </w:r>
      <w:proofErr w:type="spellStart"/>
      <w:r w:rsidRPr="005908B9">
        <w:rPr>
          <w:sz w:val="12"/>
        </w:rPr>
        <w:t>subSaharan</w:t>
      </w:r>
      <w:proofErr w:type="spellEnd"/>
      <w:r w:rsidRPr="005908B9">
        <w:rPr>
          <w:sz w:val="12"/>
        </w:rPr>
        <w:t xml:space="preserve"> Africa, costing already impoverished governments billions of dollars in direct economic costs and loss of productivity. Treating HIV-related illnesses in South Africa, the worst-hit country on the continent, is expected to generate annual increases in healthcare costs in excess of US$500 million by 2009 (see Chapter Three). 2 4 South and Southeast Asia are expected to surpass Africa in terms of infections by the year 2010. If this in fact occurs, </w:t>
      </w:r>
      <w:r w:rsidRPr="005908B9">
        <w:rPr>
          <w:b/>
          <w:highlight w:val="yellow"/>
          <w:u w:val="single"/>
        </w:rPr>
        <w:t>demographic upheaval could</w:t>
      </w:r>
      <w:r w:rsidRPr="005908B9">
        <w:rPr>
          <w:u w:val="single"/>
        </w:rPr>
        <w:t xml:space="preserve"> </w:t>
      </w:r>
      <w:r w:rsidRPr="005908B9">
        <w:rPr>
          <w:sz w:val="12"/>
        </w:rPr>
        <w:t>tax and</w:t>
      </w:r>
      <w:r w:rsidRPr="005908B9">
        <w:rPr>
          <w:u w:val="single"/>
        </w:rPr>
        <w:t xml:space="preserve"> </w:t>
      </w:r>
      <w:r w:rsidRPr="005908B9">
        <w:rPr>
          <w:b/>
          <w:highlight w:val="yellow"/>
          <w:u w:val="single"/>
        </w:rPr>
        <w:t>widely destabilize</w:t>
      </w:r>
      <w:r w:rsidRPr="005908B9">
        <w:rPr>
          <w:u w:val="single"/>
        </w:rPr>
        <w:t xml:space="preserve"> </w:t>
      </w:r>
      <w:r w:rsidRPr="005908B9">
        <w:rPr>
          <w:rStyle w:val="Emphasis"/>
          <w:highlight w:val="yellow"/>
        </w:rPr>
        <w:t>countries with fragile economies and public health infrastructures</w:t>
      </w:r>
      <w:r w:rsidRPr="005908B9">
        <w:rPr>
          <w:highlight w:val="yellow"/>
          <w:u w:val="single"/>
        </w:rPr>
        <w:t>.</w:t>
      </w:r>
      <w:r w:rsidRPr="005908B9">
        <w:rPr>
          <w:u w:val="single"/>
        </w:rPr>
        <w:t xml:space="preserve"> </w:t>
      </w:r>
      <w:r w:rsidRPr="005908B9">
        <w:rPr>
          <w:highlight w:val="yellow"/>
          <w:u w:val="single"/>
        </w:rPr>
        <w:t>Economies will be greatly affected by the loss of a stable and productive workforce</w:t>
      </w:r>
      <w:r w:rsidRPr="005908B9">
        <w:rPr>
          <w:u w:val="single"/>
        </w:rPr>
        <w:t xml:space="preserve"> </w:t>
      </w:r>
      <w:r w:rsidRPr="005908B9">
        <w:rPr>
          <w:highlight w:val="yellow"/>
          <w:u w:val="single"/>
        </w:rPr>
        <w:t>as well as</w:t>
      </w:r>
      <w:r w:rsidRPr="005908B9">
        <w:rPr>
          <w:u w:val="single"/>
        </w:rPr>
        <w:t xml:space="preserve"> from </w:t>
      </w:r>
      <w:r w:rsidRPr="005908B9">
        <w:rPr>
          <w:highlight w:val="yellow"/>
          <w:u w:val="single"/>
        </w:rPr>
        <w:t>a reduction of external capital investment</w:t>
      </w:r>
      <w:r w:rsidRPr="005908B9">
        <w:rPr>
          <w:u w:val="single"/>
        </w:rPr>
        <w:t>, potentially reducing</w:t>
      </w:r>
      <w:r w:rsidRPr="005908B9">
        <w:rPr>
          <w:sz w:val="12"/>
        </w:rPr>
        <w:t xml:space="preserve"> general gross domestic product (</w:t>
      </w:r>
      <w:r w:rsidRPr="005908B9">
        <w:rPr>
          <w:u w:val="single"/>
        </w:rPr>
        <w:t>GDP</w:t>
      </w:r>
      <w:r w:rsidRPr="005908B9">
        <w:rPr>
          <w:sz w:val="12"/>
        </w:rPr>
        <w:t xml:space="preserve">) by </w:t>
      </w:r>
      <w:r w:rsidRPr="005908B9">
        <w:rPr>
          <w:u w:val="single"/>
        </w:rPr>
        <w:t xml:space="preserve">as much as 20 percent. </w:t>
      </w:r>
      <w:r w:rsidRPr="005908B9">
        <w:rPr>
          <w:sz w:val="12"/>
        </w:rPr>
        <w:t xml:space="preserve">25 Fourth, </w:t>
      </w:r>
      <w:r w:rsidRPr="005908B9">
        <w:rPr>
          <w:u w:val="single"/>
        </w:rPr>
        <w:t>disease can have a profound, negative impact on a state’s social order, functioning, and psyche</w:t>
      </w:r>
      <w:r w:rsidRPr="005908B9">
        <w:rPr>
          <w:sz w:val="12"/>
        </w:rPr>
        <w:t xml:space="preserve">. In Papua New Guinea, for instance, AIDS has severely distorted the </w:t>
      </w:r>
      <w:proofErr w:type="spellStart"/>
      <w:proofErr w:type="gramStart"/>
      <w:r w:rsidRPr="005908B9">
        <w:rPr>
          <w:sz w:val="12"/>
        </w:rPr>
        <w:t>wa</w:t>
      </w:r>
      <w:proofErr w:type="spellEnd"/>
      <w:proofErr w:type="gramEnd"/>
      <w:r w:rsidRPr="005908B9">
        <w:rPr>
          <w:sz w:val="12"/>
        </w:rPr>
        <w:t xml:space="preserve"> n t o k system—which formalizes reciprocal responsibilities, ensuring that those who hit hard times will be taken care of by extended family—because of the fear and stigma attached to the disease. 26 The Ebola outbreak that hit the crowded Ugandan district of </w:t>
      </w:r>
      <w:proofErr w:type="spellStart"/>
      <w:r w:rsidRPr="005908B9">
        <w:rPr>
          <w:sz w:val="12"/>
        </w:rPr>
        <w:t>Gulu</w:t>
      </w:r>
      <w:proofErr w:type="spellEnd"/>
      <w:r w:rsidRPr="005908B9">
        <w:rPr>
          <w:sz w:val="12"/>
        </w:rPr>
        <w:t xml:space="preserve"> in late 2000 caused people to completely withdraw from contact with the outside world, reducing common societal interactions and functions to a bare minimum. 27 Epidemics may also lead to forms of post-traumatic stress. A number of analyses have been undertaken to assess the long-term psychological effects on those who have been continually subjected to poor sanitary conditions and outbreaks of disease. The studies consistently document the extreme emotional stress suffered by these people and the difficulty of integrating them back into “normal society.” 28 Fifth, the spread of </w:t>
      </w:r>
      <w:r w:rsidRPr="005908B9">
        <w:rPr>
          <w:highlight w:val="yellow"/>
          <w:u w:val="single"/>
        </w:rPr>
        <w:t xml:space="preserve">infectious diseases can act as a </w:t>
      </w:r>
      <w:r w:rsidRPr="005908B9">
        <w:rPr>
          <w:b/>
          <w:highlight w:val="yellow"/>
          <w:u w:val="single"/>
        </w:rPr>
        <w:t>catalyst for regional instability</w:t>
      </w:r>
      <w:r w:rsidRPr="005908B9">
        <w:rPr>
          <w:u w:val="single"/>
        </w:rPr>
        <w:t>.</w:t>
      </w:r>
      <w:r w:rsidRPr="005908B9">
        <w:rPr>
          <w:sz w:val="12"/>
        </w:rPr>
        <w:t xml:space="preserve"> </w:t>
      </w:r>
      <w:r w:rsidRPr="005908B9">
        <w:rPr>
          <w:highlight w:val="yellow"/>
          <w:u w:val="single"/>
        </w:rPr>
        <w:t>Epidemics can</w:t>
      </w:r>
      <w:r w:rsidRPr="005908B9">
        <w:rPr>
          <w:u w:val="single"/>
        </w:rPr>
        <w:t xml:space="preserve"> severely </w:t>
      </w:r>
      <w:r w:rsidRPr="005908B9">
        <w:rPr>
          <w:highlight w:val="yellow"/>
          <w:u w:val="single"/>
        </w:rPr>
        <w:t>undermine defense force</w:t>
      </w:r>
      <w:r w:rsidRPr="005908B9">
        <w:rPr>
          <w:u w:val="single"/>
        </w:rPr>
        <w:t xml:space="preserve"> </w:t>
      </w:r>
      <w:r w:rsidRPr="005908B9">
        <w:rPr>
          <w:highlight w:val="yellow"/>
          <w:u w:val="single"/>
        </w:rPr>
        <w:t>capabilities</w:t>
      </w:r>
      <w:r w:rsidRPr="005908B9">
        <w:rPr>
          <w:u w:val="single"/>
        </w:rPr>
        <w:t xml:space="preserve"> (just as they distort civilian worker productivity</w:t>
      </w:r>
      <w:r w:rsidRPr="005908B9">
        <w:rPr>
          <w:sz w:val="12"/>
        </w:rPr>
        <w:t xml:space="preserve">). </w:t>
      </w:r>
      <w:r w:rsidRPr="005908B9">
        <w:rPr>
          <w:u w:val="single"/>
        </w:rPr>
        <w:t xml:space="preserve">By galvanizing mass </w:t>
      </w:r>
      <w:r w:rsidRPr="005908B9">
        <w:rPr>
          <w:highlight w:val="yellow"/>
          <w:u w:val="single"/>
        </w:rPr>
        <w:t>cross-border population flows</w:t>
      </w:r>
      <w:r w:rsidRPr="005908B9">
        <w:rPr>
          <w:u w:val="single"/>
        </w:rPr>
        <w:t xml:space="preserve"> </w:t>
      </w:r>
      <w:r w:rsidRPr="005908B9">
        <w:rPr>
          <w:highlight w:val="yellow"/>
          <w:u w:val="single"/>
        </w:rPr>
        <w:t>and</w:t>
      </w:r>
      <w:r w:rsidRPr="005908B9">
        <w:rPr>
          <w:u w:val="single"/>
        </w:rPr>
        <w:t xml:space="preserve"> fostering </w:t>
      </w:r>
      <w:r w:rsidRPr="005908B9">
        <w:rPr>
          <w:highlight w:val="yellow"/>
          <w:u w:val="single"/>
        </w:rPr>
        <w:t>economic problems</w:t>
      </w:r>
      <w:r w:rsidRPr="005908B9">
        <w:rPr>
          <w:u w:val="single"/>
        </w:rPr>
        <w:t xml:space="preserve">, they can also help </w:t>
      </w:r>
      <w:r w:rsidRPr="005908B9">
        <w:rPr>
          <w:highlight w:val="yellow"/>
          <w:u w:val="single"/>
        </w:rPr>
        <w:t>create</w:t>
      </w:r>
      <w:r w:rsidRPr="005908B9">
        <w:rPr>
          <w:u w:val="single"/>
        </w:rPr>
        <w:t xml:space="preserve"> the type of </w:t>
      </w:r>
      <w:r w:rsidRPr="005908B9">
        <w:rPr>
          <w:b/>
          <w:highlight w:val="yellow"/>
          <w:u w:val="single"/>
        </w:rPr>
        <w:t>widespread volatility</w:t>
      </w:r>
      <w:r w:rsidRPr="005908B9">
        <w:rPr>
          <w:u w:val="single"/>
        </w:rPr>
        <w:t xml:space="preserve"> </w:t>
      </w:r>
      <w:r w:rsidRPr="005908B9">
        <w:rPr>
          <w:highlight w:val="yellow"/>
          <w:u w:val="single"/>
        </w:rPr>
        <w:t>that can quickly</w:t>
      </w:r>
      <w:r w:rsidRPr="005908B9">
        <w:rPr>
          <w:u w:val="single"/>
        </w:rPr>
        <w:t xml:space="preserve"> translate into </w:t>
      </w:r>
      <w:r w:rsidRPr="005908B9">
        <w:rPr>
          <w:highlight w:val="yellow"/>
          <w:u w:val="single"/>
        </w:rPr>
        <w:t>heighten</w:t>
      </w:r>
      <w:r w:rsidRPr="005908B9">
        <w:rPr>
          <w:u w:val="single"/>
        </w:rPr>
        <w:t xml:space="preserve">ed </w:t>
      </w:r>
      <w:r w:rsidRPr="005908B9">
        <w:rPr>
          <w:highlight w:val="yellow"/>
          <w:u w:val="single"/>
        </w:rPr>
        <w:t>tension</w:t>
      </w:r>
      <w:r w:rsidRPr="005908B9">
        <w:rPr>
          <w:sz w:val="12"/>
        </w:rPr>
        <w:t xml:space="preserve"> both within and between states. This combination of military, demographic, and fiscal effects has already been created by the AIDS crisis in Africa. Indeed, </w:t>
      </w:r>
      <w:r w:rsidRPr="005908B9">
        <w:rPr>
          <w:u w:val="single"/>
        </w:rPr>
        <w:t xml:space="preserve">the U.S. State Department increasingly speculates that the </w:t>
      </w:r>
      <w:r w:rsidRPr="005908B9">
        <w:rPr>
          <w:highlight w:val="yellow"/>
          <w:u w:val="single"/>
        </w:rPr>
        <w:t xml:space="preserve">disease will emerge as </w:t>
      </w:r>
      <w:r w:rsidRPr="005908B9">
        <w:rPr>
          <w:b/>
          <w:highlight w:val="yellow"/>
          <w:u w:val="single"/>
        </w:rPr>
        <w:t>one of the most significant “conflict starters</w:t>
      </w:r>
      <w:r w:rsidRPr="005908B9">
        <w:rPr>
          <w:b/>
          <w:u w:val="single"/>
        </w:rPr>
        <w:t>”</w:t>
      </w:r>
      <w:r w:rsidRPr="005908B9">
        <w:rPr>
          <w:sz w:val="12"/>
        </w:rPr>
        <w:t xml:space="preserve"> and possibly even “war outcome determinants” </w:t>
      </w:r>
      <w:r w:rsidRPr="005908B9">
        <w:rPr>
          <w:u w:val="single"/>
        </w:rPr>
        <w:t>during the next decade.</w:t>
      </w:r>
    </w:p>
    <w:p w:rsidR="00EB0397" w:rsidRDefault="00EB0397" w:rsidP="00EB0397">
      <w:pPr>
        <w:rPr>
          <w:u w:val="single"/>
        </w:rPr>
      </w:pPr>
    </w:p>
    <w:p w:rsidR="00EB0397" w:rsidRDefault="00EB0397" w:rsidP="00EB0397">
      <w:pPr>
        <w:rPr>
          <w:rStyle w:val="Emphasis"/>
        </w:rPr>
      </w:pPr>
    </w:p>
    <w:p w:rsidR="00EB0397" w:rsidRDefault="00EB0397" w:rsidP="00EB0397">
      <w:pPr>
        <w:pStyle w:val="Heading4"/>
      </w:pPr>
      <w:r>
        <w:t xml:space="preserve">Risks nuclear conflict </w:t>
      </w:r>
    </w:p>
    <w:p w:rsidR="00EB0397" w:rsidRPr="00274A0C" w:rsidRDefault="00EB0397" w:rsidP="00EB0397">
      <w:pPr>
        <w:rPr>
          <w:b/>
          <w:sz w:val="24"/>
        </w:rPr>
      </w:pPr>
      <w:r w:rsidRPr="00274A0C">
        <w:rPr>
          <w:b/>
          <w:sz w:val="24"/>
        </w:rPr>
        <w:t>Johnson, Forbes contributor and Presidential Medal of Freedom winner, 2013</w:t>
      </w:r>
    </w:p>
    <w:p w:rsidR="00EB0397" w:rsidRDefault="00EB0397" w:rsidP="00EB0397">
      <w:r>
        <w:t xml:space="preserve">(Paul, “A Lesson </w:t>
      </w:r>
      <w:proofErr w:type="gramStart"/>
      <w:r>
        <w:t>For</w:t>
      </w:r>
      <w:proofErr w:type="gramEnd"/>
      <w:r>
        <w:t xml:space="preserve"> Rogue States”, 5-8, </w:t>
      </w:r>
      <w:hyperlink r:id="rId18" w:history="1">
        <w:r w:rsidRPr="004E5818">
          <w:rPr>
            <w:rStyle w:val="Hyperlink"/>
          </w:rPr>
          <w:t>http://www.forbes.com/sites/currentevents/2013/05/08/a-lesson-for-rogue-states/</w:t>
        </w:r>
      </w:hyperlink>
      <w:r>
        <w:t xml:space="preserve">, </w:t>
      </w:r>
      <w:proofErr w:type="spellStart"/>
      <w:r>
        <w:t>ldg</w:t>
      </w:r>
      <w:proofErr w:type="spellEnd"/>
      <w:r>
        <w:t>)</w:t>
      </w:r>
    </w:p>
    <w:p w:rsidR="00EB0397" w:rsidRPr="0039608C" w:rsidRDefault="00EB0397" w:rsidP="00EB0397">
      <w:pPr>
        <w:rPr>
          <w:sz w:val="14"/>
        </w:rPr>
      </w:pPr>
      <w:r w:rsidRPr="0039608C">
        <w:rPr>
          <w:sz w:val="14"/>
        </w:rPr>
        <w:t xml:space="preserve">Although we live in a violent world, where an internal conflict such as the Syrian civil war can cost 70,000 lives over a two-year period, there hasn’t been a major war between the great powers in 68 years. </w:t>
      </w:r>
      <w:r w:rsidRPr="00086477">
        <w:rPr>
          <w:rStyle w:val="StyleUnderline"/>
          <w:highlight w:val="cyan"/>
        </w:rPr>
        <w:t>Today’s</w:t>
      </w:r>
      <w:r w:rsidRPr="0039608C">
        <w:rPr>
          <w:rStyle w:val="StyleUnderline"/>
        </w:rPr>
        <w:t xml:space="preserve"> three </w:t>
      </w:r>
      <w:r w:rsidRPr="00086477">
        <w:rPr>
          <w:rStyle w:val="StyleUnderline"/>
          <w:highlight w:val="cyan"/>
        </w:rPr>
        <w:t>superpowers</w:t>
      </w:r>
      <w:r w:rsidRPr="0039608C">
        <w:rPr>
          <w:rStyle w:val="StyleUnderline"/>
        </w:rPr>
        <w:t>–the U.S., Russia and China–</w:t>
      </w:r>
      <w:r w:rsidRPr="00086477">
        <w:rPr>
          <w:rStyle w:val="StyleUnderline"/>
          <w:highlight w:val="cyan"/>
        </w:rPr>
        <w:t>have no conflicts of interest that can’t be resolved through compromise</w:t>
      </w:r>
      <w:r w:rsidRPr="0039608C">
        <w:rPr>
          <w:sz w:val="14"/>
        </w:rPr>
        <w:t xml:space="preserve">. All have hair-trigger nuclear alert systems, but the sheer scale of their armories has forced them to take nuclear conflict seriously. Thus, in a real sense, nuclear weapons have succeeded in abolishing the concept of a winnable war. </w:t>
      </w:r>
      <w:r w:rsidRPr="00086477">
        <w:rPr>
          <w:rStyle w:val="StyleUnderline"/>
          <w:highlight w:val="cyan"/>
        </w:rPr>
        <w:t>The same cannot be said</w:t>
      </w:r>
      <w:r w:rsidRPr="0039608C">
        <w:rPr>
          <w:rStyle w:val="StyleUnderline"/>
        </w:rPr>
        <w:t xml:space="preserve">, </w:t>
      </w:r>
      <w:r w:rsidRPr="0039608C">
        <w:rPr>
          <w:sz w:val="14"/>
        </w:rPr>
        <w:t xml:space="preserve">however, </w:t>
      </w:r>
      <w:r w:rsidRPr="00086477">
        <w:rPr>
          <w:rStyle w:val="StyleUnderline"/>
          <w:highlight w:val="cyan"/>
        </w:rPr>
        <w:t>for</w:t>
      </w:r>
      <w:r w:rsidRPr="0039608C">
        <w:rPr>
          <w:rStyle w:val="StyleUnderline"/>
        </w:rPr>
        <w:t xml:space="preserve"> certain </w:t>
      </w:r>
      <w:r w:rsidRPr="00086477">
        <w:rPr>
          <w:rStyle w:val="StyleUnderline"/>
          <w:highlight w:val="cyan"/>
        </w:rPr>
        <w:t>paranoid rogue states</w:t>
      </w:r>
      <w:r w:rsidRPr="0039608C">
        <w:rPr>
          <w:sz w:val="14"/>
        </w:rPr>
        <w:t xml:space="preserve">, namely North Korea and Iran. </w:t>
      </w:r>
      <w:r w:rsidRPr="0039608C">
        <w:rPr>
          <w:rStyle w:val="StyleUnderline"/>
        </w:rPr>
        <w:t>If these two nations appear to be prospering</w:t>
      </w:r>
      <w:r w:rsidRPr="0039608C">
        <w:rPr>
          <w:sz w:val="14"/>
        </w:rPr>
        <w:t>–that is, if their nuclear threats are winning them attention and respect, financial bribes in the form of aid and all the other goodies by which petty dictators count success–</w:t>
      </w:r>
      <w:r w:rsidRPr="0039608C">
        <w:rPr>
          <w:rStyle w:val="StyleUnderline"/>
        </w:rPr>
        <w:t>other prospective rogues will join them.</w:t>
      </w:r>
      <w:r w:rsidRPr="0039608C">
        <w:rPr>
          <w:sz w:val="14"/>
        </w:rPr>
        <w:t xml:space="preserve"> </w:t>
      </w:r>
      <w:r w:rsidRPr="0039608C">
        <w:rPr>
          <w:rStyle w:val="StyleUnderline"/>
        </w:rPr>
        <w:t xml:space="preserve">One such state is </w:t>
      </w:r>
      <w:r w:rsidRPr="00086477">
        <w:rPr>
          <w:rStyle w:val="StyleUnderline"/>
          <w:highlight w:val="cyan"/>
        </w:rPr>
        <w:t>Venezuela</w:t>
      </w:r>
      <w:r w:rsidRPr="0039608C">
        <w:rPr>
          <w:rStyle w:val="StyleUnderline"/>
        </w:rPr>
        <w:t xml:space="preserve">. Currently its </w:t>
      </w:r>
      <w:r w:rsidRPr="00086477">
        <w:rPr>
          <w:rStyle w:val="StyleUnderline"/>
          <w:highlight w:val="cyan"/>
        </w:rPr>
        <w:t>oil wealth is</w:t>
      </w:r>
      <w:r w:rsidRPr="0039608C">
        <w:rPr>
          <w:rStyle w:val="StyleUnderline"/>
        </w:rPr>
        <w:t xml:space="preserve"> largely </w:t>
      </w:r>
      <w:r w:rsidRPr="00CB3F93">
        <w:rPr>
          <w:rStyle w:val="StyleUnderline"/>
        </w:rPr>
        <w:t>wasted, but it is</w:t>
      </w:r>
      <w:r w:rsidRPr="0039608C">
        <w:rPr>
          <w:rStyle w:val="StyleUnderline"/>
        </w:rPr>
        <w:t xml:space="preserve"> great </w:t>
      </w:r>
      <w:r w:rsidRPr="00086477">
        <w:rPr>
          <w:rStyle w:val="StyleUnderline"/>
          <w:highlight w:val="cyan"/>
        </w:rPr>
        <w:t>enough to buy entree to a</w:t>
      </w:r>
      <w:r w:rsidRPr="0039608C">
        <w:rPr>
          <w:rStyle w:val="StyleUnderline"/>
        </w:rPr>
        <w:t xml:space="preserve"> junior </w:t>
      </w:r>
      <w:r w:rsidRPr="00086477">
        <w:rPr>
          <w:rStyle w:val="StyleUnderline"/>
          <w:highlight w:val="cyan"/>
        </w:rPr>
        <w:t>nuclear club.</w:t>
      </w:r>
      <w:r w:rsidRPr="0039608C">
        <w:rPr>
          <w:sz w:val="14"/>
        </w:rPr>
        <w:t xml:space="preserve"> </w:t>
      </w:r>
      <w:r w:rsidRPr="0039608C">
        <w:rPr>
          <w:rStyle w:val="StyleUnderline"/>
        </w:rPr>
        <w:t>Another possibility is Pakistan</w:t>
      </w:r>
      <w:r w:rsidRPr="0039608C">
        <w:rPr>
          <w:sz w:val="14"/>
        </w:rPr>
        <w:t xml:space="preserve">, which already has a small nuclear capability and is teetering on the brink of chaos. </w:t>
      </w:r>
      <w:r w:rsidRPr="00086477">
        <w:rPr>
          <w:rStyle w:val="StyleUnderline"/>
          <w:highlight w:val="cyan"/>
        </w:rPr>
        <w:t>Other</w:t>
      </w:r>
      <w:r w:rsidRPr="0039608C">
        <w:rPr>
          <w:rStyle w:val="StyleUnderline"/>
        </w:rPr>
        <w:t xml:space="preserve"> potential </w:t>
      </w:r>
      <w:r w:rsidRPr="00086477">
        <w:rPr>
          <w:rStyle w:val="StyleUnderline"/>
          <w:highlight w:val="cyan"/>
        </w:rPr>
        <w:t>rogues</w:t>
      </w:r>
      <w:r w:rsidRPr="0039608C">
        <w:rPr>
          <w:rStyle w:val="StyleUnderline"/>
        </w:rPr>
        <w:t xml:space="preserve"> </w:t>
      </w:r>
      <w:r w:rsidRPr="00CB3F93">
        <w:rPr>
          <w:rStyle w:val="StyleUnderline"/>
        </w:rPr>
        <w:t xml:space="preserve">are one or two of the components that </w:t>
      </w:r>
      <w:r w:rsidRPr="00086477">
        <w:rPr>
          <w:rStyle w:val="StyleUnderline"/>
          <w:highlight w:val="cyan"/>
        </w:rPr>
        <w:t>made up the former Soviet Union</w:t>
      </w:r>
      <w:r w:rsidRPr="0039608C">
        <w:rPr>
          <w:rStyle w:val="StyleUnderline"/>
        </w:rPr>
        <w:t>.</w:t>
      </w:r>
      <w:r>
        <w:rPr>
          <w:rStyle w:val="StyleUnderline"/>
        </w:rPr>
        <w:t xml:space="preserve"> </w:t>
      </w:r>
      <w:r w:rsidRPr="0039608C">
        <w:rPr>
          <w:sz w:val="14"/>
        </w:rPr>
        <w:t>All the more reason to ensure that North Korea and Iran are dramatically punished for traveling the nuclear path. But how? It’s of little use imposing further sanctions, as they chiefly fall on the long-suffering populations. Recent disclosures about life in North Korea reveal how effectively the ruling elite is protected from the physical consequences of its nuclear quest, enjoying high standards of living while the masses starve. Things aren’t much better in Iran. Both regimes are beyond the reach of civilized reasoning, one locked into a totalitarian vise of such comprehensiveness as to rule out revolt, the other victim of a religious despotism from which there currently seems no escape. Either country might take a fatal step of its own volition. Were North Korea to attack the South, it would draw down a retribution in conventional firepower from the heavily armed South and a possible nuclear response from the U.S., which would effectively terminate the regime. Iran has frequently threatened to destroy Israel and exterminate its people. Were it to attempt to carry out such a plan, the Israeli response would be so devastating that it would put an end to the theocracy forthwith</w:t>
      </w:r>
      <w:r w:rsidRPr="00CB3F93">
        <w:rPr>
          <w:sz w:val="14"/>
        </w:rPr>
        <w:t xml:space="preserve">. </w:t>
      </w:r>
      <w:r w:rsidRPr="00CB3F93">
        <w:rPr>
          <w:rStyle w:val="StyleUnderline"/>
        </w:rPr>
        <w:t>The balance of probabilities is</w:t>
      </w:r>
      <w:r w:rsidRPr="0039608C">
        <w:rPr>
          <w:rStyle w:val="StyleUnderline"/>
        </w:rPr>
        <w:t xml:space="preserve"> that </w:t>
      </w:r>
      <w:r w:rsidRPr="00086477">
        <w:rPr>
          <w:rStyle w:val="StyleUnderline"/>
          <w:highlight w:val="cyan"/>
        </w:rPr>
        <w:t xml:space="preserve">neither nation will embark on a </w:t>
      </w:r>
      <w:r w:rsidRPr="00713A0B">
        <w:rPr>
          <w:rStyle w:val="StyleUnderline"/>
        </w:rPr>
        <w:t>de</w:t>
      </w:r>
      <w:r w:rsidRPr="0039608C">
        <w:rPr>
          <w:rStyle w:val="StyleUnderline"/>
        </w:rPr>
        <w:t xml:space="preserve">liberate </w:t>
      </w:r>
      <w:r w:rsidRPr="00086477">
        <w:rPr>
          <w:rStyle w:val="StyleUnderline"/>
          <w:highlight w:val="cyan"/>
        </w:rPr>
        <w:t>war but instead will carry on blustering.</w:t>
      </w:r>
      <w:r w:rsidRPr="00086477">
        <w:rPr>
          <w:sz w:val="14"/>
          <w:highlight w:val="cyan"/>
        </w:rPr>
        <w:t xml:space="preserve"> </w:t>
      </w:r>
      <w:r w:rsidRPr="00086477">
        <w:rPr>
          <w:rStyle w:val="Emphasis"/>
          <w:highlight w:val="cyan"/>
        </w:rPr>
        <w:t>This</w:t>
      </w:r>
      <w:r w:rsidRPr="0039608C">
        <w:rPr>
          <w:rStyle w:val="Emphasis"/>
        </w:rPr>
        <w:t xml:space="preserve">, however, </w:t>
      </w:r>
      <w:r w:rsidRPr="00086477">
        <w:rPr>
          <w:rStyle w:val="Emphasis"/>
          <w:highlight w:val="cyan"/>
        </w:rPr>
        <w:t>doesn’t rule out war by accident</w:t>
      </w:r>
      <w:r w:rsidRPr="0039608C">
        <w:rPr>
          <w:rStyle w:val="Emphasis"/>
        </w:rPr>
        <w:t>–</w:t>
      </w:r>
      <w:r w:rsidRPr="00086477">
        <w:rPr>
          <w:rStyle w:val="Emphasis"/>
          <w:highlight w:val="cyan"/>
        </w:rPr>
        <w:t>a small-scale nuclear conflict precipitated by the blunders of a totalitarian elite</w:t>
      </w:r>
      <w:r w:rsidRPr="0039608C">
        <w:rPr>
          <w:rStyle w:val="Emphasis"/>
        </w:rPr>
        <w:t>.</w:t>
      </w:r>
      <w:r>
        <w:rPr>
          <w:rStyle w:val="Emphasis"/>
        </w:rPr>
        <w:t xml:space="preserve"> </w:t>
      </w:r>
      <w:r w:rsidRPr="0039608C">
        <w:rPr>
          <w:sz w:val="14"/>
        </w:rPr>
        <w:t xml:space="preserve">Preventing Disaster </w:t>
      </w:r>
      <w:proofErr w:type="gramStart"/>
      <w:r w:rsidRPr="0039608C">
        <w:rPr>
          <w:rStyle w:val="StyleUnderline"/>
        </w:rPr>
        <w:t>The</w:t>
      </w:r>
      <w:proofErr w:type="gramEnd"/>
      <w:r w:rsidRPr="0039608C">
        <w:rPr>
          <w:rStyle w:val="StyleUnderline"/>
        </w:rPr>
        <w:t xml:space="preserve"> most effective, yet cold-blooded, way to teach these states the consequences of continuing their nuclear efforts would be to make an example of one by destroying its ruling class.</w:t>
      </w:r>
      <w:r w:rsidRPr="0039608C">
        <w:rPr>
          <w:sz w:val="14"/>
        </w:rPr>
        <w:t xml:space="preserve"> The obvious candidate would be North Korea. Were we able to contrive circumstances in which this occurred, it’s probable that Iran, as well as any other prospective rogues, would abandon its nuclear aims. But how to do this? At the least there would need to be general agreement on such a course among Russia, China and the U.S. But China would view the replacement of its communist ally with a neutral, unified Korea as a serious loss. Compensation would be required. Still, it’s worth exploring. </w:t>
      </w:r>
      <w:r w:rsidRPr="0039608C">
        <w:rPr>
          <w:rStyle w:val="Emphasis"/>
        </w:rPr>
        <w:t xml:space="preserve">What </w:t>
      </w:r>
      <w:r w:rsidRPr="00086477">
        <w:rPr>
          <w:rStyle w:val="Emphasis"/>
          <w:highlight w:val="cyan"/>
        </w:rPr>
        <w:t>we must avoid</w:t>
      </w:r>
      <w:r w:rsidRPr="0039608C">
        <w:rPr>
          <w:rStyle w:val="Emphasis"/>
        </w:rPr>
        <w:t xml:space="preserve"> is </w:t>
      </w:r>
      <w:r w:rsidRPr="00086477">
        <w:rPr>
          <w:rStyle w:val="Emphasis"/>
          <w:highlight w:val="cyan"/>
        </w:rPr>
        <w:t>a jittery world in which proliferating rogue states</w:t>
      </w:r>
      <w:r w:rsidRPr="0039608C">
        <w:rPr>
          <w:rStyle w:val="Emphasis"/>
        </w:rPr>
        <w:t xml:space="preserve"> perpetually </w:t>
      </w:r>
      <w:r w:rsidRPr="00086477">
        <w:rPr>
          <w:rStyle w:val="Emphasis"/>
          <w:highlight w:val="cyan"/>
        </w:rPr>
        <w:t>seek to be</w:t>
      </w:r>
      <w:r w:rsidRPr="0039608C">
        <w:rPr>
          <w:rStyle w:val="Emphasis"/>
        </w:rPr>
        <w:t xml:space="preserve">come </w:t>
      </w:r>
      <w:r w:rsidRPr="00086477">
        <w:rPr>
          <w:rStyle w:val="Emphasis"/>
          <w:highlight w:val="cyan"/>
        </w:rPr>
        <w:t>nuclear</w:t>
      </w:r>
      <w:r w:rsidRPr="0039608C">
        <w:rPr>
          <w:rStyle w:val="Emphasis"/>
        </w:rPr>
        <w:t xml:space="preserve"> ones. </w:t>
      </w:r>
      <w:r w:rsidRPr="00CB3F93">
        <w:rPr>
          <w:rStyle w:val="Emphasis"/>
        </w:rPr>
        <w:t>The risk of an</w:t>
      </w:r>
      <w:r w:rsidRPr="0039608C">
        <w:rPr>
          <w:rStyle w:val="Emphasis"/>
        </w:rPr>
        <w:t xml:space="preserve"> </w:t>
      </w:r>
      <w:r w:rsidRPr="00086477">
        <w:rPr>
          <w:rStyle w:val="Emphasis"/>
          <w:highlight w:val="cyan"/>
        </w:rPr>
        <w:t>accidental conflict</w:t>
      </w:r>
      <w:r w:rsidRPr="0039608C">
        <w:rPr>
          <w:rStyle w:val="Emphasis"/>
        </w:rPr>
        <w:t xml:space="preserve"> breaking out that </w:t>
      </w:r>
      <w:r w:rsidRPr="00086477">
        <w:rPr>
          <w:rStyle w:val="Emphasis"/>
          <w:highlight w:val="cyan"/>
        </w:rPr>
        <w:t>would</w:t>
      </w:r>
      <w:r w:rsidRPr="0039608C">
        <w:rPr>
          <w:rStyle w:val="Emphasis"/>
        </w:rPr>
        <w:t xml:space="preserve"> then </w:t>
      </w:r>
      <w:r w:rsidRPr="00086477">
        <w:rPr>
          <w:rStyle w:val="Emphasis"/>
          <w:highlight w:val="cyan"/>
        </w:rPr>
        <w:t>drag in</w:t>
      </w:r>
      <w:r w:rsidRPr="0039608C">
        <w:rPr>
          <w:rStyle w:val="Emphasis"/>
        </w:rPr>
        <w:t xml:space="preserve"> </w:t>
      </w:r>
      <w:r w:rsidRPr="00CB3F93">
        <w:rPr>
          <w:rStyle w:val="Emphasis"/>
        </w:rPr>
        <w:t xml:space="preserve">the </w:t>
      </w:r>
      <w:r w:rsidRPr="00086477">
        <w:rPr>
          <w:rStyle w:val="Emphasis"/>
          <w:highlight w:val="cyan"/>
        </w:rPr>
        <w:t>major powers</w:t>
      </w:r>
      <w:r w:rsidRPr="0039608C">
        <w:rPr>
          <w:rStyle w:val="Emphasis"/>
        </w:rPr>
        <w:t xml:space="preserve"> </w:t>
      </w:r>
      <w:r w:rsidRPr="00CB3F93">
        <w:rPr>
          <w:rStyle w:val="Emphasis"/>
        </w:rPr>
        <w:t>is too great</w:t>
      </w:r>
      <w:r w:rsidRPr="0039608C">
        <w:rPr>
          <w:rStyle w:val="Emphasis"/>
        </w:rPr>
        <w:t>.</w:t>
      </w:r>
      <w:r w:rsidRPr="0039608C">
        <w:rPr>
          <w:sz w:val="14"/>
        </w:rPr>
        <w:t xml:space="preserve"> This is precisely how the 1914 Sarajevo assassination broadened into World War I. </w:t>
      </w:r>
      <w:r w:rsidRPr="0039608C">
        <w:rPr>
          <w:rStyle w:val="StyleUnderline"/>
        </w:rPr>
        <w:t>It is fortunate the major powers appear to have understood the dangers of nuclear conflict without having had to experience them. Now they must turn their minds, responsibly, to solving the menace of rogue states</w:t>
      </w:r>
      <w:r w:rsidRPr="0039608C">
        <w:rPr>
          <w:sz w:val="14"/>
        </w:rPr>
        <w:t xml:space="preserve">. </w:t>
      </w:r>
      <w:r w:rsidRPr="00CB3F93">
        <w:rPr>
          <w:rStyle w:val="Emphasis"/>
        </w:rPr>
        <w:t>At present all we have are the bellicose bellowing of the rogues and the well-meaning drift of the Great Powers–a formula for an eventual and</w:t>
      </w:r>
      <w:r w:rsidRPr="0039608C">
        <w:rPr>
          <w:rStyle w:val="Emphasis"/>
        </w:rPr>
        <w:t xml:space="preserve"> </w:t>
      </w:r>
      <w:r w:rsidRPr="00086477">
        <w:rPr>
          <w:rStyle w:val="Emphasis"/>
          <w:highlight w:val="cyan"/>
        </w:rPr>
        <w:t>monumental disaste</w:t>
      </w:r>
      <w:r w:rsidRPr="00CB3F93">
        <w:rPr>
          <w:rStyle w:val="Emphasis"/>
        </w:rPr>
        <w:t xml:space="preserve">r that </w:t>
      </w:r>
      <w:r w:rsidRPr="00086477">
        <w:rPr>
          <w:rStyle w:val="Emphasis"/>
          <w:highlight w:val="cyan"/>
        </w:rPr>
        <w:t>could be the end of us all</w:t>
      </w:r>
      <w:r w:rsidRPr="0039608C">
        <w:rPr>
          <w:rStyle w:val="Emphasis"/>
        </w:rPr>
        <w:t>.</w:t>
      </w:r>
    </w:p>
    <w:p w:rsidR="00EB0397" w:rsidRDefault="00EB0397" w:rsidP="00EB0397">
      <w:pPr>
        <w:rPr>
          <w:u w:val="single"/>
        </w:rPr>
      </w:pPr>
    </w:p>
    <w:p w:rsidR="00EB0397" w:rsidRDefault="00EB0397" w:rsidP="00EB0397"/>
    <w:p w:rsidR="00EB0397" w:rsidRPr="00110725" w:rsidRDefault="00EB0397" w:rsidP="00EB0397"/>
    <w:p w:rsidR="00EB0397" w:rsidRPr="00107160" w:rsidRDefault="00EB0397" w:rsidP="00EB0397"/>
    <w:p w:rsidR="00EB0397" w:rsidRPr="001827BD" w:rsidRDefault="00EB0397" w:rsidP="00EB0397">
      <w:pPr>
        <w:rPr>
          <w:sz w:val="16"/>
        </w:rPr>
      </w:pPr>
    </w:p>
    <w:p w:rsidR="00EB0397" w:rsidRPr="00107160" w:rsidRDefault="00EB0397" w:rsidP="00EB0397"/>
    <w:p w:rsidR="00EB0397" w:rsidRDefault="00EB0397" w:rsidP="00EB0397">
      <w:pPr>
        <w:pStyle w:val="Heading3"/>
      </w:pPr>
      <w:r>
        <w:t xml:space="preserve">2AC Internet </w:t>
      </w:r>
      <w:proofErr w:type="spellStart"/>
      <w:r>
        <w:t>Adv</w:t>
      </w:r>
      <w:proofErr w:type="spellEnd"/>
      <w:r>
        <w:t>—Censorship Scenario—Solvency</w:t>
      </w:r>
    </w:p>
    <w:p w:rsidR="00EB0397" w:rsidRPr="00984367" w:rsidRDefault="00EB0397" w:rsidP="00EB0397">
      <w:pPr>
        <w:pStyle w:val="Heading4"/>
      </w:pPr>
      <w:r>
        <w:t xml:space="preserve">A </w:t>
      </w:r>
      <w:r w:rsidRPr="00A05470">
        <w:rPr>
          <w:u w:val="single"/>
        </w:rPr>
        <w:t>credible internet freedom agenda</w:t>
      </w:r>
      <w:r>
        <w:t xml:space="preserve"> is key to </w:t>
      </w:r>
      <w:r w:rsidRPr="00A05470">
        <w:rPr>
          <w:u w:val="single"/>
        </w:rPr>
        <w:t>avoiding balkanization</w:t>
      </w:r>
      <w:r>
        <w:t xml:space="preserve">—curtailing surveillance promotes </w:t>
      </w:r>
      <w:r w:rsidRPr="00A05470">
        <w:rPr>
          <w:u w:val="single"/>
        </w:rPr>
        <w:t>cooperation</w:t>
      </w:r>
      <w:r>
        <w:t xml:space="preserve"> and </w:t>
      </w:r>
      <w:r w:rsidRPr="00A05470">
        <w:rPr>
          <w:u w:val="single"/>
        </w:rPr>
        <w:t>accountability</w:t>
      </w:r>
    </w:p>
    <w:p w:rsidR="00EB0397" w:rsidRPr="008667AE" w:rsidRDefault="00EB0397" w:rsidP="00EB0397">
      <w:r>
        <w:t>(</w:t>
      </w:r>
      <w:r w:rsidRPr="00984367">
        <w:rPr>
          <w:rStyle w:val="Style13ptBold"/>
        </w:rPr>
        <w:t>Castro 2015</w:t>
      </w:r>
      <w:r>
        <w:t>, Daniel Castro, Director for the Center for Data Innovation at ITIF, Vice President of ITIF, member of the Federal Commerce Data Advisory Council, June 2015, Beyond the USA Freedom Act: How U.S. Surveillance Still Subverts U.S. Competitiveness, Information Technology and Innovation Foundation, http://www2.itif.org/2015-beyond-usa-freedom-act.pdf?_ga=1.114044933.369159037.1433787396)</w:t>
      </w:r>
    </w:p>
    <w:p w:rsidR="00EB0397" w:rsidRPr="00C7251D" w:rsidRDefault="00EB0397" w:rsidP="00EB0397">
      <w:pPr>
        <w:rPr>
          <w:rStyle w:val="StyleUnderline"/>
          <w:sz w:val="16"/>
          <w:u w:val="none"/>
        </w:rPr>
      </w:pPr>
      <w:r w:rsidRPr="00B605DD">
        <w:rPr>
          <w:rStyle w:val="StyleUnderline"/>
          <w:highlight w:val="cyan"/>
        </w:rPr>
        <w:t>The ability of companies</w:t>
      </w:r>
      <w:r w:rsidRPr="009F78AB">
        <w:rPr>
          <w:rStyle w:val="StyleUnderline"/>
        </w:rPr>
        <w:t>—</w:t>
      </w:r>
      <w:r w:rsidRPr="006C48CE">
        <w:rPr>
          <w:sz w:val="16"/>
        </w:rPr>
        <w:t>both tech and traditional—</w:t>
      </w:r>
      <w:r w:rsidRPr="00B605DD">
        <w:rPr>
          <w:rStyle w:val="StyleUnderline"/>
          <w:highlight w:val="cyan"/>
        </w:rPr>
        <w:t>to</w:t>
      </w:r>
      <w:r w:rsidRPr="006C48CE">
        <w:rPr>
          <w:sz w:val="16"/>
        </w:rPr>
        <w:t xml:space="preserve"> easily </w:t>
      </w:r>
      <w:r w:rsidRPr="00B605DD">
        <w:rPr>
          <w:rStyle w:val="StyleUnderline"/>
          <w:highlight w:val="cyan"/>
        </w:rPr>
        <w:t>share data</w:t>
      </w:r>
      <w:r w:rsidRPr="009F78AB">
        <w:rPr>
          <w:rStyle w:val="StyleUnderline"/>
        </w:rPr>
        <w:t xml:space="preserve"> across borders has </w:t>
      </w:r>
      <w:r w:rsidRPr="00B605DD">
        <w:rPr>
          <w:rStyle w:val="StyleUnderline"/>
          <w:highlight w:val="cyan"/>
        </w:rPr>
        <w:t>brought</w:t>
      </w:r>
      <w:r w:rsidRPr="009F78AB">
        <w:rPr>
          <w:rStyle w:val="StyleUnderline"/>
        </w:rPr>
        <w:t xml:space="preserve"> a vast array of </w:t>
      </w:r>
      <w:r w:rsidRPr="00B605DD">
        <w:rPr>
          <w:rStyle w:val="StyleUnderline"/>
          <w:highlight w:val="cyan"/>
        </w:rPr>
        <w:t>benefits to</w:t>
      </w:r>
      <w:r w:rsidRPr="006C48CE">
        <w:rPr>
          <w:sz w:val="16"/>
        </w:rPr>
        <w:t xml:space="preserve"> countries, companies, consumers, and </w:t>
      </w:r>
      <w:r w:rsidRPr="00B605DD">
        <w:rPr>
          <w:rStyle w:val="StyleUnderline"/>
          <w:highlight w:val="cyan"/>
        </w:rPr>
        <w:t>economies through increased efficiency,</w:t>
      </w:r>
      <w:r w:rsidRPr="009F78AB">
        <w:rPr>
          <w:rStyle w:val="StyleUnderline"/>
        </w:rPr>
        <w:t xml:space="preserve"> decreased costs, and improved services</w:t>
      </w:r>
      <w:r w:rsidRPr="006C48CE">
        <w:rPr>
          <w:sz w:val="16"/>
        </w:rPr>
        <w:t>.26 And yet nations have continued to erect barriers to cloud computing and cross-border data flows, much to their own detriment.27 While some defenders of these policies have asserted that they are designed to increase the privacy or security of their citizens’ data, it is clear that they are also motivated by misguided self-interest. By creating rules that advantage domestic firms over foreign firms, many countries believe they will build a stronger domestic tech industry or gain short-term economic value, such as jobs in domestic data centers. In reality, these policies unwittingly limit the ability of a country’s own firms to innovate by shielding them from international competition.28 These policies not only limit the number of services that a country’s citizens and businesses can enjoy, but also harm that country’s productivity and competitiveness.</w:t>
      </w:r>
      <w:r w:rsidRPr="006C48CE">
        <w:rPr>
          <w:sz w:val="12"/>
        </w:rPr>
        <w:t>¶</w:t>
      </w:r>
      <w:r w:rsidRPr="006C48CE">
        <w:rPr>
          <w:sz w:val="16"/>
        </w:rPr>
        <w:t xml:space="preserve"> Some countries used U.S. surveillance laws to justify data protectionism even before Snowden’s NSA revelations. For example, when Rackspace built data centers in Australia in 2012, an Australian competitor stirred up fears that the United States would use the Patriot Act to track Australian citizens as a means to force Rackspace out of Australia.29 In addition, this same Australian company funded a report calling on Australian policymakers to impose additional regulations designed to put foreign cloud computing competitors at a disadvantage.30 However, </w:t>
      </w:r>
      <w:r w:rsidRPr="00B605DD">
        <w:rPr>
          <w:rStyle w:val="StyleUnderline"/>
          <w:highlight w:val="cyan"/>
        </w:rPr>
        <w:t>since the</w:t>
      </w:r>
      <w:r w:rsidRPr="009F78AB">
        <w:rPr>
          <w:rStyle w:val="StyleUnderline"/>
        </w:rPr>
        <w:t xml:space="preserve"> recent </w:t>
      </w:r>
      <w:r w:rsidRPr="00B605DD">
        <w:rPr>
          <w:rStyle w:val="StyleUnderline"/>
          <w:highlight w:val="cyan"/>
        </w:rPr>
        <w:t>NSA revelations</w:t>
      </w:r>
      <w:r w:rsidRPr="009F78AB">
        <w:rPr>
          <w:rStyle w:val="StyleUnderline"/>
        </w:rPr>
        <w:t xml:space="preserve">, the use of </w:t>
      </w:r>
      <w:r w:rsidRPr="00B605DD">
        <w:rPr>
          <w:rStyle w:val="StyleUnderline"/>
          <w:highlight w:val="cyan"/>
        </w:rPr>
        <w:t xml:space="preserve">privacy concerns to justify protectionist barriers </w:t>
      </w:r>
      <w:r w:rsidRPr="00B605DD">
        <w:rPr>
          <w:rStyle w:val="StyleUnderline"/>
        </w:rPr>
        <w:t>has</w:t>
      </w:r>
      <w:r w:rsidRPr="009F78AB">
        <w:rPr>
          <w:rStyle w:val="StyleUnderline"/>
        </w:rPr>
        <w:t xml:space="preserve"> </w:t>
      </w:r>
      <w:r w:rsidRPr="00B605DD">
        <w:rPr>
          <w:rStyle w:val="StyleUnderline"/>
          <w:highlight w:val="cyan"/>
        </w:rPr>
        <w:t>grown significantly</w:t>
      </w:r>
      <w:r w:rsidRPr="009F78AB">
        <w:rPr>
          <w:rStyle w:val="StyleUnderline"/>
        </w:rPr>
        <w:t>.</w:t>
      </w:r>
      <w:r w:rsidRPr="006C48CE">
        <w:rPr>
          <w:sz w:val="12"/>
        </w:rPr>
        <w:t>¶</w:t>
      </w:r>
      <w:r w:rsidRPr="006C48CE">
        <w:rPr>
          <w:sz w:val="16"/>
        </w:rPr>
        <w:t xml:space="preserve"> </w:t>
      </w:r>
      <w:r w:rsidRPr="009F78AB">
        <w:rPr>
          <w:rStyle w:val="StyleUnderline"/>
        </w:rPr>
        <w:t xml:space="preserve">Amid growing anti-U.S. sentiment, </w:t>
      </w:r>
      <w:r w:rsidRPr="00B605DD">
        <w:rPr>
          <w:rStyle w:val="StyleUnderline"/>
          <w:highlight w:val="cyan"/>
        </w:rPr>
        <w:t>Europe has seen calls for data localization</w:t>
      </w:r>
      <w:r w:rsidRPr="009F78AB">
        <w:rPr>
          <w:rStyle w:val="StyleUnderline"/>
        </w:rPr>
        <w:t xml:space="preserve"> requirements</w:t>
      </w:r>
      <w:r w:rsidRPr="006C48CE">
        <w:rPr>
          <w:sz w:val="16"/>
        </w:rPr>
        <w:t xml:space="preserve">, procurement preferences for European providers, and even a “Schengen area for data”—a system that keeps as much data in Europe as possible—as ways to promote deployment of cloud services entirely focused on the European market.31 </w:t>
      </w:r>
      <w:r w:rsidRPr="00B605DD">
        <w:rPr>
          <w:rStyle w:val="StyleUnderline"/>
          <w:highlight w:val="cyan"/>
        </w:rPr>
        <w:t>France and Germany</w:t>
      </w:r>
      <w:r w:rsidRPr="00143E08">
        <w:rPr>
          <w:rStyle w:val="StyleUnderline"/>
        </w:rPr>
        <w:t xml:space="preserve"> have even </w:t>
      </w:r>
      <w:r w:rsidRPr="00B605DD">
        <w:rPr>
          <w:rStyle w:val="StyleUnderline"/>
          <w:highlight w:val="cyan"/>
        </w:rPr>
        <w:t>started to create</w:t>
      </w:r>
      <w:r w:rsidRPr="00143E08">
        <w:rPr>
          <w:rStyle w:val="StyleUnderline"/>
        </w:rPr>
        <w:t xml:space="preserve"> dedicated </w:t>
      </w:r>
      <w:r w:rsidRPr="00B605DD">
        <w:rPr>
          <w:rStyle w:val="StyleUnderline"/>
          <w:highlight w:val="cyan"/>
        </w:rPr>
        <w:t>national networks:</w:t>
      </w:r>
      <w:r w:rsidRPr="006C48CE">
        <w:rPr>
          <w:sz w:val="16"/>
        </w:rPr>
        <w:t xml:space="preserve"> “</w:t>
      </w:r>
      <w:proofErr w:type="spellStart"/>
      <w:r w:rsidRPr="006C48CE">
        <w:rPr>
          <w:sz w:val="16"/>
        </w:rPr>
        <w:t>Schlandnet</w:t>
      </w:r>
      <w:proofErr w:type="spellEnd"/>
      <w:r w:rsidRPr="006C48CE">
        <w:rPr>
          <w:sz w:val="16"/>
        </w:rPr>
        <w:t xml:space="preserve">” for the former and the “Sovereign Cloud” for the latter. 32 The French government has gone so far as to put €150 million ($200 million) into two start-ups, </w:t>
      </w:r>
      <w:proofErr w:type="spellStart"/>
      <w:r w:rsidRPr="006C48CE">
        <w:rPr>
          <w:sz w:val="16"/>
        </w:rPr>
        <w:t>Numergy</w:t>
      </w:r>
      <w:proofErr w:type="spellEnd"/>
      <w:r w:rsidRPr="006C48CE">
        <w:rPr>
          <w:sz w:val="16"/>
        </w:rPr>
        <w:t xml:space="preserve"> and </w:t>
      </w:r>
      <w:proofErr w:type="spellStart"/>
      <w:r w:rsidRPr="006C48CE">
        <w:rPr>
          <w:sz w:val="16"/>
        </w:rPr>
        <w:t>Cloudwatt</w:t>
      </w:r>
      <w:proofErr w:type="spellEnd"/>
      <w:r w:rsidRPr="006C48CE">
        <w:rPr>
          <w:sz w:val="16"/>
        </w:rPr>
        <w:t>, to create a domestic infrastructure independent of U.S. tech giants.33 Furthermore, some groups have invoked U.S. cyberespionage to argue that European citizens are not adequately protected and are calling for the removal of the “safe harbor” agreement—an agreement that allows Internet companies to store data outside of the European Union. Yet if this were removed it would cut Europeans off from many major Internet services. 34</w:t>
      </w:r>
      <w:r w:rsidRPr="006C48CE">
        <w:rPr>
          <w:sz w:val="12"/>
        </w:rPr>
        <w:t>¶</w:t>
      </w:r>
      <w:r w:rsidRPr="006C48CE">
        <w:rPr>
          <w:sz w:val="16"/>
        </w:rPr>
        <w:t xml:space="preserve"> </w:t>
      </w:r>
      <w:proofErr w:type="gramStart"/>
      <w:r w:rsidRPr="00143E08">
        <w:rPr>
          <w:rStyle w:val="StyleUnderline"/>
        </w:rPr>
        <w:t>There</w:t>
      </w:r>
      <w:proofErr w:type="gramEnd"/>
      <w:r w:rsidRPr="00143E08">
        <w:rPr>
          <w:rStyle w:val="StyleUnderline"/>
        </w:rPr>
        <w:t xml:space="preserve"> is also an increasingly distressing trend of </w:t>
      </w:r>
      <w:r w:rsidRPr="00B605DD">
        <w:rPr>
          <w:rStyle w:val="StyleUnderline"/>
          <w:highlight w:val="cyan"/>
        </w:rPr>
        <w:t>countries, such as Australia, China, Russia, and India, passing laws</w:t>
      </w:r>
      <w:r w:rsidRPr="00143E08">
        <w:rPr>
          <w:rStyle w:val="StyleUnderline"/>
        </w:rPr>
        <w:t xml:space="preserve"> that prevent their citizens’ personal information from leaving the country’s borders</w:t>
      </w:r>
      <w:r w:rsidRPr="006C48CE">
        <w:rPr>
          <w:sz w:val="16"/>
        </w:rPr>
        <w:t xml:space="preserve">—effectively mandating that cloud computing firms build data centers in those countries or risk losing access to their markets. For example, </w:t>
      </w:r>
      <w:r w:rsidRPr="00143E08">
        <w:rPr>
          <w:rStyle w:val="StyleUnderline"/>
        </w:rPr>
        <w:t>in 2014 Russian implemented and Indonesia began considering policies that would require Internet-based companies to set up local data centers.35</w:t>
      </w:r>
      <w:r w:rsidRPr="006C48CE">
        <w:rPr>
          <w:sz w:val="16"/>
        </w:rPr>
        <w:t xml:space="preserve"> </w:t>
      </w:r>
      <w:proofErr w:type="gramStart"/>
      <w:r w:rsidRPr="00143E08">
        <w:rPr>
          <w:rStyle w:val="StyleUnderline"/>
        </w:rPr>
        <w:t>These</w:t>
      </w:r>
      <w:proofErr w:type="gramEnd"/>
      <w:r w:rsidRPr="00143E08">
        <w:rPr>
          <w:rStyle w:val="StyleUnderline"/>
        </w:rPr>
        <w:t xml:space="preserve"> policies are often a veiled attempt to spur short term economic activity by creating data-center job</w:t>
      </w:r>
      <w:r w:rsidRPr="006C48CE">
        <w:rPr>
          <w:sz w:val="16"/>
        </w:rPr>
        <w:t>s. However</w:t>
      </w:r>
      <w:r w:rsidRPr="00143E08">
        <w:rPr>
          <w:rStyle w:val="StyleUnderline"/>
        </w:rPr>
        <w:t>, this benefit is</w:t>
      </w:r>
      <w:r w:rsidRPr="006C48CE">
        <w:rPr>
          <w:sz w:val="16"/>
        </w:rPr>
        <w:t xml:space="preserve"> often </w:t>
      </w:r>
      <w:r w:rsidRPr="00143E08">
        <w:rPr>
          <w:rStyle w:val="StyleUnderline"/>
        </w:rPr>
        <w:t>outweighed by the substantial cost of building unnecessary data centers, a</w:t>
      </w:r>
      <w:r w:rsidRPr="006C48CE">
        <w:rPr>
          <w:sz w:val="16"/>
        </w:rPr>
        <w:t xml:space="preserve"> cost that is eventually passed along to the country’s citizens. Several U.S. tech giants, such Apple and Salesforce, have already started to build their data centers abroad to appease foreign watchdogs and privacy advocates.36 For example, Amazon started running Internet services and holding data in Germany for its European business partners in an effort to downplay threats of online spying.37</w:t>
      </w:r>
      <w:r w:rsidRPr="006C48CE">
        <w:rPr>
          <w:sz w:val="12"/>
        </w:rPr>
        <w:t>¶</w:t>
      </w:r>
      <w:r w:rsidRPr="006C48CE">
        <w:rPr>
          <w:sz w:val="16"/>
        </w:rPr>
        <w:t xml:space="preserve"> </w:t>
      </w:r>
      <w:r w:rsidRPr="00B605DD">
        <w:rPr>
          <w:rStyle w:val="StyleUnderline"/>
          <w:highlight w:val="cyan"/>
        </w:rPr>
        <w:t>Protectionist policies</w:t>
      </w:r>
      <w:r w:rsidRPr="00143E08">
        <w:rPr>
          <w:rStyle w:val="StyleUnderline"/>
        </w:rPr>
        <w:t xml:space="preserve"> in China have further </w:t>
      </w:r>
      <w:r w:rsidRPr="00B605DD">
        <w:rPr>
          <w:rStyle w:val="StyleUnderline"/>
          <w:highlight w:val="cyan"/>
        </w:rPr>
        <w:t>strained the U.S.</w:t>
      </w:r>
      <w:r w:rsidRPr="00143E08">
        <w:rPr>
          <w:rStyle w:val="StyleUnderline"/>
        </w:rPr>
        <w:t xml:space="preserve"> tech </w:t>
      </w:r>
      <w:r w:rsidRPr="00B605DD">
        <w:rPr>
          <w:rStyle w:val="StyleUnderline"/>
          <w:highlight w:val="cyan"/>
        </w:rPr>
        <w:t>industry</w:t>
      </w:r>
      <w:r w:rsidRPr="00143E08">
        <w:rPr>
          <w:rStyle w:val="StyleUnderline"/>
        </w:rPr>
        <w:t>.</w:t>
      </w:r>
      <w:r w:rsidRPr="006C48CE">
        <w:rPr>
          <w:sz w:val="16"/>
        </w:rPr>
        <w:t xml:space="preserve"> In January 2015, the Chinese government adopted </w:t>
      </w:r>
      <w:r w:rsidRPr="00143E08">
        <w:rPr>
          <w:rStyle w:val="StyleUnderline"/>
        </w:rPr>
        <w:t>new regulations</w:t>
      </w:r>
      <w:r w:rsidRPr="006C48CE">
        <w:rPr>
          <w:sz w:val="16"/>
        </w:rPr>
        <w:t xml:space="preserve"> that </w:t>
      </w:r>
      <w:r w:rsidRPr="00143E08">
        <w:rPr>
          <w:rStyle w:val="StyleUnderline"/>
        </w:rPr>
        <w:t>forced companies that sold equipment to Chinese banks to turn over secret source code</w:t>
      </w:r>
      <w:r w:rsidRPr="006C48CE">
        <w:rPr>
          <w:sz w:val="16"/>
        </w:rPr>
        <w:t xml:space="preserve">, submit to aggressive audits, and build encryption keys into their products.38 While ostensibly an attempt to strengthen cybersecurity in critical Chinese industries, </w:t>
      </w:r>
      <w:r w:rsidRPr="008D0B00">
        <w:rPr>
          <w:rStyle w:val="StyleUnderline"/>
        </w:rPr>
        <w:t>many western tech companies saw these policies as a shot across the bow trying to force them out of China’s markets</w:t>
      </w:r>
      <w:r w:rsidRPr="006C48CE">
        <w:rPr>
          <w:sz w:val="16"/>
        </w:rPr>
        <w:t>. After all, the Chinese government had already launched a “de-IOE” movement—IOE stands for IBM, Oracle and EMC— to convince its state-owned banks to stop buying from these U.S. tech giants. 39 To be sure, the Chinese government recently halted this policy under U.S. pressure.40 However, the halted policy can be seen as a part of a larger clash between China and the United States over trade and cybersecurity. Indeed, these proposed barriers were in part a quid pro quo from China, after the United States barred Huawei, a major Chinese computer maker, from selling its products in the United States due to the fear that this equipment had “back doors” for the Chinese government.41 Since the Snowden revelations essentially gave them cover, Chinese lawmakers have openly called for the use of domestic tech products over foreign goods both to boost the Chinese economy and in response to U.S. surveillance tactics. This system of retaliation has not only led to a degradation of business interests for U.S. tech companies in China, but also disrupted the dialogue between the U.S. government and China on cybersecurity issues.42</w:t>
      </w:r>
      <w:r w:rsidRPr="006C48CE">
        <w:rPr>
          <w:sz w:val="12"/>
        </w:rPr>
        <w:t>¶</w:t>
      </w:r>
      <w:r w:rsidRPr="006C48CE">
        <w:rPr>
          <w:sz w:val="16"/>
        </w:rPr>
        <w:t xml:space="preserve"> RECOMMENDATIONS</w:t>
      </w:r>
      <w:r w:rsidRPr="006C48CE">
        <w:rPr>
          <w:sz w:val="12"/>
        </w:rPr>
        <w:t>¶</w:t>
      </w:r>
      <w:r w:rsidRPr="006C48CE">
        <w:rPr>
          <w:sz w:val="16"/>
        </w:rPr>
        <w:t xml:space="preserve"> </w:t>
      </w:r>
      <w:r w:rsidRPr="008D0B00">
        <w:rPr>
          <w:rStyle w:val="StyleUnderline"/>
        </w:rPr>
        <w:t xml:space="preserve">The </w:t>
      </w:r>
      <w:r w:rsidRPr="00EE4785">
        <w:rPr>
          <w:rStyle w:val="StyleUnderline"/>
        </w:rPr>
        <w:t>free</w:t>
      </w:r>
      <w:r w:rsidRPr="006C48CE">
        <w:rPr>
          <w:sz w:val="16"/>
        </w:rPr>
        <w:t xml:space="preserve"> and open </w:t>
      </w:r>
      <w:r w:rsidRPr="00EE4785">
        <w:rPr>
          <w:rStyle w:val="StyleUnderline"/>
        </w:rPr>
        <w:t>Internet</w:t>
      </w:r>
      <w:r w:rsidRPr="006C48CE">
        <w:rPr>
          <w:sz w:val="16"/>
        </w:rPr>
        <w:t xml:space="preserve"> that </w:t>
      </w:r>
      <w:r w:rsidRPr="00EE4785">
        <w:rPr>
          <w:rStyle w:val="StyleUnderline"/>
        </w:rPr>
        <w:t>powers the</w:t>
      </w:r>
      <w:r w:rsidRPr="006C48CE">
        <w:rPr>
          <w:sz w:val="16"/>
        </w:rPr>
        <w:t xml:space="preserve"> globally networked </w:t>
      </w:r>
      <w:r w:rsidRPr="00EE4785">
        <w:rPr>
          <w:rStyle w:val="StyleUnderline"/>
        </w:rPr>
        <w:t>economy</w:t>
      </w:r>
      <w:r w:rsidRPr="006C48CE">
        <w:rPr>
          <w:sz w:val="16"/>
        </w:rPr>
        <w:t xml:space="preserve"> is dependent on the ability of individuals and companies to engage in commerce without geographic restrictions. </w:t>
      </w:r>
      <w:r w:rsidRPr="008D0B00">
        <w:rPr>
          <w:rStyle w:val="StyleUnderline"/>
        </w:rPr>
        <w:t xml:space="preserve">To turn back the tide of technology protectionism, </w:t>
      </w:r>
      <w:r w:rsidRPr="00EE4785">
        <w:rPr>
          <w:rStyle w:val="StyleUnderline"/>
          <w:highlight w:val="cyan"/>
        </w:rPr>
        <w:t>U.S. trade negotiators will need a stronger hand to play. They cannot go to other nations and tell them to not discriminate</w:t>
      </w:r>
      <w:r w:rsidRPr="008D0B00">
        <w:rPr>
          <w:rStyle w:val="StyleUnderline"/>
        </w:rPr>
        <w:t xml:space="preserve"> against U.S. tech firms </w:t>
      </w:r>
      <w:r w:rsidRPr="00EE4785">
        <w:rPr>
          <w:rStyle w:val="StyleUnderline"/>
          <w:highlight w:val="cyan"/>
        </w:rPr>
        <w:t>if the U.S.</w:t>
      </w:r>
      <w:r w:rsidRPr="008D0B00">
        <w:rPr>
          <w:rStyle w:val="StyleUnderline"/>
        </w:rPr>
        <w:t xml:space="preserve"> intelligence system </w:t>
      </w:r>
      <w:r w:rsidRPr="00EE4785">
        <w:rPr>
          <w:rStyle w:val="StyleUnderline"/>
          <w:highlight w:val="cyan"/>
        </w:rPr>
        <w:t>continues to follow policies that threaten their</w:t>
      </w:r>
      <w:r w:rsidRPr="008D0B00">
        <w:rPr>
          <w:rStyle w:val="StyleUnderline"/>
        </w:rPr>
        <w:t xml:space="preserve"> citizens and </w:t>
      </w:r>
      <w:r w:rsidRPr="00EE4785">
        <w:rPr>
          <w:rStyle w:val="StyleUnderline"/>
          <w:highlight w:val="cyan"/>
        </w:rPr>
        <w:t>businesses</w:t>
      </w:r>
      <w:r w:rsidRPr="006C48CE">
        <w:rPr>
          <w:sz w:val="16"/>
        </w:rPr>
        <w:t xml:space="preserve">. As a result, </w:t>
      </w:r>
      <w:r w:rsidRPr="008D0B00">
        <w:rPr>
          <w:rStyle w:val="StyleUnderline"/>
        </w:rPr>
        <w:t>it is incumbent on the Congress and the Obama administration to take the lead in showing the world the best standards for transparency, cooperation, and accountability.</w:t>
      </w:r>
      <w:r w:rsidRPr="006C48CE">
        <w:rPr>
          <w:sz w:val="16"/>
        </w:rPr>
        <w:t xml:space="preserve"> </w:t>
      </w:r>
    </w:p>
    <w:p w:rsidR="00EB0397" w:rsidRPr="00171E6C" w:rsidRDefault="00EB0397" w:rsidP="00EB0397">
      <w:pPr>
        <w:jc w:val="center"/>
      </w:pPr>
    </w:p>
    <w:p w:rsidR="00EB0397" w:rsidRDefault="00EB0397" w:rsidP="00EB0397">
      <w:pPr>
        <w:rPr>
          <w:sz w:val="16"/>
        </w:rPr>
      </w:pPr>
    </w:p>
    <w:p w:rsidR="00EB0397" w:rsidRDefault="00EB0397" w:rsidP="00EB0397"/>
    <w:p w:rsidR="00EB0397" w:rsidRPr="004E2C8F" w:rsidRDefault="00EB0397" w:rsidP="00EB0397"/>
    <w:p w:rsidR="00EB0397" w:rsidRDefault="00EB0397" w:rsidP="00EB0397">
      <w:pPr>
        <w:pStyle w:val="Heading3"/>
      </w:pPr>
      <w:r>
        <w:t xml:space="preserve">2AC Internet </w:t>
      </w:r>
      <w:proofErr w:type="spellStart"/>
      <w:r>
        <w:t>Adv</w:t>
      </w:r>
      <w:proofErr w:type="spellEnd"/>
      <w:r>
        <w:t>—Cloud-Computing Scenario—NSA Bad</w:t>
      </w:r>
    </w:p>
    <w:p w:rsidR="00EB0397" w:rsidRDefault="00EB0397" w:rsidP="00EB0397"/>
    <w:p w:rsidR="00EB0397" w:rsidRDefault="00EB0397" w:rsidP="00EB0397">
      <w:pPr>
        <w:pStyle w:val="Heading4"/>
      </w:pPr>
      <w:r>
        <w:t>Surveillance leaks have blanketed the tech industry with concern over data privacy—the government needs to take significant steps in order to avoid losing hundreds of billions of dollars</w:t>
      </w:r>
    </w:p>
    <w:p w:rsidR="00EB0397" w:rsidRPr="00171C08" w:rsidRDefault="00EB0397" w:rsidP="00EB0397">
      <w:pPr>
        <w:rPr>
          <w:rStyle w:val="Style13ptBold"/>
        </w:rPr>
      </w:pPr>
      <w:r w:rsidRPr="00171C08">
        <w:rPr>
          <w:rStyle w:val="Style13ptBold"/>
        </w:rPr>
        <w:t xml:space="preserve">Miller, reporter @ NYT, 14 </w:t>
      </w:r>
    </w:p>
    <w:p w:rsidR="00EB0397" w:rsidRDefault="00EB0397" w:rsidP="00EB0397">
      <w:r>
        <w:t>Claire Cain, "Revelations of N.S.A. Spying Cost U.S. Tech Companies", www.nytimes.com/2014/03/22/business/fallout-from-snowden-hurting-bottom-line-of-tech-companies.html</w:t>
      </w:r>
    </w:p>
    <w:p w:rsidR="00EB0397" w:rsidRPr="00D21789" w:rsidRDefault="00EB0397" w:rsidP="00EB0397">
      <w:pPr>
        <w:rPr>
          <w:rStyle w:val="StyleUnderline"/>
        </w:rPr>
      </w:pPr>
      <w:r w:rsidRPr="00B605DD">
        <w:rPr>
          <w:rStyle w:val="StyleUnderline"/>
          <w:highlight w:val="cyan"/>
        </w:rPr>
        <w:t>Microsoft</w:t>
      </w:r>
      <w:r w:rsidRPr="00D21789">
        <w:rPr>
          <w:rStyle w:val="StyleUnderline"/>
        </w:rPr>
        <w:t xml:space="preserve"> has </w:t>
      </w:r>
      <w:r w:rsidRPr="00B605DD">
        <w:rPr>
          <w:rStyle w:val="StyleUnderline"/>
          <w:highlight w:val="cyan"/>
        </w:rPr>
        <w:t>lost customers, including</w:t>
      </w:r>
      <w:r w:rsidRPr="00D21789">
        <w:rPr>
          <w:rStyle w:val="StyleUnderline"/>
        </w:rPr>
        <w:t xml:space="preserve"> the government of </w:t>
      </w:r>
      <w:r w:rsidRPr="00B605DD">
        <w:rPr>
          <w:rStyle w:val="StyleUnderline"/>
          <w:highlight w:val="cyan"/>
        </w:rPr>
        <w:t>Brazil. IBM is spending</w:t>
      </w:r>
      <w:r w:rsidRPr="00D21789">
        <w:rPr>
          <w:rStyle w:val="StyleUnderline"/>
        </w:rPr>
        <w:t xml:space="preserve"> more than </w:t>
      </w:r>
      <w:r w:rsidRPr="00B605DD">
        <w:rPr>
          <w:rStyle w:val="StyleUnderline"/>
          <w:highlight w:val="cyan"/>
        </w:rPr>
        <w:t>a billion dollars to build data centers overseas</w:t>
      </w:r>
      <w:r w:rsidRPr="00D21789">
        <w:rPr>
          <w:rStyle w:val="StyleUnderline"/>
        </w:rPr>
        <w:t xml:space="preserve"> to reassure foreign customers that their information is safe from prying eyes in the United States government.</w:t>
      </w:r>
      <w:r>
        <w:rPr>
          <w:rStyle w:val="StyleUnderline"/>
        </w:rPr>
        <w:t xml:space="preserve"> </w:t>
      </w:r>
      <w:r w:rsidRPr="00D21789">
        <w:rPr>
          <w:rStyle w:val="StyleUnderline"/>
        </w:rPr>
        <w:t xml:space="preserve">And </w:t>
      </w:r>
      <w:r w:rsidRPr="00B605DD">
        <w:rPr>
          <w:rStyle w:val="StyleUnderline"/>
          <w:highlight w:val="cyan"/>
        </w:rPr>
        <w:t>tech companies abroad</w:t>
      </w:r>
      <w:r w:rsidRPr="00D21789">
        <w:rPr>
          <w:sz w:val="16"/>
        </w:rPr>
        <w:t xml:space="preserve">, from Europe to South America, say they </w:t>
      </w:r>
      <w:r w:rsidRPr="00B605DD">
        <w:rPr>
          <w:rStyle w:val="StyleUnderline"/>
          <w:highlight w:val="cyan"/>
        </w:rPr>
        <w:t>are gaining customers that are shunning U</w:t>
      </w:r>
      <w:r w:rsidRPr="00D21789">
        <w:rPr>
          <w:rStyle w:val="StyleUnderline"/>
        </w:rPr>
        <w:t xml:space="preserve">nited </w:t>
      </w:r>
      <w:r w:rsidRPr="00B605DD">
        <w:rPr>
          <w:rStyle w:val="StyleUnderline"/>
          <w:highlight w:val="cyan"/>
        </w:rPr>
        <w:t>S</w:t>
      </w:r>
      <w:r w:rsidRPr="00D21789">
        <w:rPr>
          <w:rStyle w:val="StyleUnderline"/>
        </w:rPr>
        <w:t xml:space="preserve">tates </w:t>
      </w:r>
      <w:r w:rsidRPr="00B605DD">
        <w:rPr>
          <w:rStyle w:val="StyleUnderline"/>
          <w:highlight w:val="cyan"/>
        </w:rPr>
        <w:t>providers</w:t>
      </w:r>
      <w:r w:rsidRPr="00D21789">
        <w:rPr>
          <w:rStyle w:val="StyleUnderline"/>
        </w:rPr>
        <w:t>, suspicious because of the</w:t>
      </w:r>
      <w:r w:rsidRPr="00D21789">
        <w:rPr>
          <w:sz w:val="16"/>
        </w:rPr>
        <w:t xml:space="preserve"> revelations by Edward J. Snowden that tied these providers to the </w:t>
      </w:r>
      <w:r w:rsidRPr="00D21789">
        <w:rPr>
          <w:rStyle w:val="StyleUnderline"/>
        </w:rPr>
        <w:t>National Security Agency’s vast surveillance program.</w:t>
      </w:r>
      <w:r>
        <w:rPr>
          <w:rStyle w:val="StyleUnderline"/>
        </w:rPr>
        <w:t xml:space="preserve"> </w:t>
      </w:r>
      <w:r w:rsidRPr="00D21789">
        <w:rPr>
          <w:sz w:val="16"/>
        </w:rPr>
        <w:t xml:space="preserve">Even as Washington grapples with the diplomatic and political fallout of Mr. Snowden’s leaks, the more urgent issue, companies and analysts say, is economic. Technology executives, including Mark Zuckerberg of Facebook, raised the issue when they went to the White House on Friday for a meeting with President Obama. </w:t>
      </w:r>
      <w:r w:rsidRPr="00D21789">
        <w:rPr>
          <w:rStyle w:val="StyleUnderline"/>
        </w:rPr>
        <w:t xml:space="preserve">It is impossible to see now the full economic ramifications of the spying disclosures — in part because most companies are locked in multiyear contracts — but the </w:t>
      </w:r>
      <w:r w:rsidRPr="00B605DD">
        <w:rPr>
          <w:rStyle w:val="StyleUnderline"/>
          <w:highlight w:val="cyan"/>
        </w:rPr>
        <w:t>pieces are beginning to add up as businesses question</w:t>
      </w:r>
      <w:r w:rsidRPr="00D21789">
        <w:rPr>
          <w:rStyle w:val="StyleUnderline"/>
        </w:rPr>
        <w:t xml:space="preserve"> the </w:t>
      </w:r>
      <w:r w:rsidRPr="00B605DD">
        <w:rPr>
          <w:rStyle w:val="StyleUnderline"/>
          <w:highlight w:val="cyan"/>
        </w:rPr>
        <w:t>trustworthiness of</w:t>
      </w:r>
      <w:r w:rsidRPr="00D21789">
        <w:rPr>
          <w:rStyle w:val="StyleUnderline"/>
        </w:rPr>
        <w:t xml:space="preserve"> </w:t>
      </w:r>
      <w:r w:rsidRPr="00B605DD">
        <w:rPr>
          <w:rStyle w:val="StyleUnderline"/>
          <w:highlight w:val="cyan"/>
        </w:rPr>
        <w:t>American tech</w:t>
      </w:r>
      <w:r w:rsidRPr="00D21789">
        <w:rPr>
          <w:rStyle w:val="StyleUnderline"/>
        </w:rPr>
        <w:t>nology products.</w:t>
      </w:r>
      <w:r>
        <w:rPr>
          <w:rStyle w:val="StyleUnderline"/>
        </w:rPr>
        <w:t xml:space="preserve"> </w:t>
      </w:r>
      <w:r w:rsidRPr="00D21789">
        <w:rPr>
          <w:sz w:val="16"/>
        </w:rPr>
        <w:t xml:space="preserve">The confirmation hearing last week for the new N.S.A. chief, the video appearance of Mr. Snowden at a technology conference in Texas and the drip of new details about government spying have kept attention focused on an issue that many tech executives hoped would go away. </w:t>
      </w:r>
      <w:r w:rsidRPr="00D21789">
        <w:rPr>
          <w:rStyle w:val="StyleUnderline"/>
        </w:rPr>
        <w:t>Despite the tech companies’ assertions that they provide information on their customers only when required under law</w:t>
      </w:r>
      <w:r w:rsidRPr="00D21789">
        <w:rPr>
          <w:sz w:val="16"/>
        </w:rPr>
        <w:t xml:space="preserve"> — and not knowingly through a back door — </w:t>
      </w:r>
      <w:r w:rsidRPr="00B605DD">
        <w:rPr>
          <w:rStyle w:val="StyleUnderline"/>
          <w:highlight w:val="cyan"/>
        </w:rPr>
        <w:t>the perception that they enabled the spying program has lingered</w:t>
      </w:r>
      <w:r w:rsidRPr="00D21789">
        <w:rPr>
          <w:rStyle w:val="StyleUnderline"/>
        </w:rPr>
        <w:t>.</w:t>
      </w:r>
      <w:r>
        <w:rPr>
          <w:rStyle w:val="StyleUnderline"/>
        </w:rPr>
        <w:t xml:space="preserve"> </w:t>
      </w:r>
      <w:r w:rsidRPr="00D21789">
        <w:rPr>
          <w:rStyle w:val="StyleUnderline"/>
        </w:rPr>
        <w:t>“It’s clear to every single tech company that this is affecting their bottom line,”</w:t>
      </w:r>
      <w:r w:rsidRPr="00D21789">
        <w:rPr>
          <w:sz w:val="16"/>
        </w:rPr>
        <w:t xml:space="preserve"> said Daniel Castro, a senior analyst at the Information Technology and Innovation Foundation, who predicted that the United States cloud computing industry could lose $35 billion by 2016. </w:t>
      </w:r>
      <w:r w:rsidRPr="00D21789">
        <w:rPr>
          <w:rStyle w:val="StyleUnderline"/>
        </w:rPr>
        <w:t xml:space="preserve">Forrester Research, a technology research firm, said </w:t>
      </w:r>
      <w:r w:rsidRPr="00B605DD">
        <w:rPr>
          <w:rStyle w:val="Emphasis"/>
          <w:highlight w:val="cyan"/>
        </w:rPr>
        <w:t>the losses could be as high as $180 billion, or 25 percent of industry revenue</w:t>
      </w:r>
      <w:r w:rsidRPr="00B605DD">
        <w:rPr>
          <w:rStyle w:val="StyleUnderline"/>
          <w:highlight w:val="cyan"/>
        </w:rPr>
        <w:t>,</w:t>
      </w:r>
      <w:r w:rsidRPr="00D21789">
        <w:rPr>
          <w:rStyle w:val="StyleUnderline"/>
        </w:rPr>
        <w:t xml:space="preserve"> based on the size of the cloud computing, web hosting and outsourcing markets and the worst case for damages.</w:t>
      </w:r>
      <w:r>
        <w:rPr>
          <w:rStyle w:val="StyleUnderline"/>
        </w:rPr>
        <w:t xml:space="preserve"> </w:t>
      </w:r>
      <w:r w:rsidRPr="00D21789">
        <w:rPr>
          <w:sz w:val="16"/>
        </w:rPr>
        <w:t xml:space="preserve">The business effect of the disclosures about the N.S.A. is felt most in the daily conversations between tech companies with products to pitch and their wary customers. </w:t>
      </w:r>
      <w:r w:rsidRPr="00D21789">
        <w:rPr>
          <w:rStyle w:val="StyleUnderline"/>
        </w:rPr>
        <w:t>The topic of surveillance</w:t>
      </w:r>
      <w:r w:rsidRPr="00D21789">
        <w:rPr>
          <w:sz w:val="16"/>
        </w:rPr>
        <w:t xml:space="preserve">, which rarely came up before, </w:t>
      </w:r>
      <w:r w:rsidRPr="00D21789">
        <w:rPr>
          <w:rStyle w:val="StyleUnderline"/>
        </w:rPr>
        <w:t>is now “the new normal”</w:t>
      </w:r>
      <w:r w:rsidRPr="00D21789">
        <w:rPr>
          <w:sz w:val="16"/>
        </w:rPr>
        <w:t xml:space="preserve"> in these conversations, as one tech company executive described it. </w:t>
      </w:r>
      <w:r w:rsidRPr="00D21789">
        <w:rPr>
          <w:rStyle w:val="StyleUnderline"/>
        </w:rPr>
        <w:t>“We’re hearing from customers, especially global enterprise customers, that they care more than ever about where their content is stored and how it is used and secured,</w:t>
      </w:r>
      <w:r w:rsidRPr="00D21789">
        <w:rPr>
          <w:sz w:val="16"/>
        </w:rPr>
        <w:t xml:space="preserve">” said John E. Frank, deputy general counsel at Microsoft, which has been publicizing that it allows customers to store their data in Microsoft data centers in certain countries. At the same time, Mr. Castro said, </w:t>
      </w:r>
      <w:r w:rsidRPr="00B605DD">
        <w:rPr>
          <w:rStyle w:val="StyleUnderline"/>
          <w:highlight w:val="cyan"/>
        </w:rPr>
        <w:t>companies</w:t>
      </w:r>
      <w:r w:rsidRPr="00D21789">
        <w:rPr>
          <w:sz w:val="16"/>
        </w:rPr>
        <w:t xml:space="preserve"> say they </w:t>
      </w:r>
      <w:r w:rsidRPr="00B605DD">
        <w:rPr>
          <w:rStyle w:val="StyleUnderline"/>
          <w:highlight w:val="cyan"/>
        </w:rPr>
        <w:t>believe the fed</w:t>
      </w:r>
      <w:r w:rsidRPr="00D21789">
        <w:rPr>
          <w:rStyle w:val="StyleUnderline"/>
        </w:rPr>
        <w:t xml:space="preserve">eral government </w:t>
      </w:r>
      <w:r w:rsidRPr="00B605DD">
        <w:rPr>
          <w:rStyle w:val="StyleUnderline"/>
          <w:highlight w:val="cyan"/>
        </w:rPr>
        <w:t>is</w:t>
      </w:r>
      <w:r w:rsidRPr="00D21789">
        <w:rPr>
          <w:rStyle w:val="StyleUnderline"/>
        </w:rPr>
        <w:t xml:space="preserve"> only </w:t>
      </w:r>
      <w:r w:rsidRPr="00B605DD">
        <w:rPr>
          <w:rStyle w:val="StyleUnderline"/>
          <w:highlight w:val="cyan"/>
        </w:rPr>
        <w:t>making a bad situation worse.</w:t>
      </w:r>
      <w:r>
        <w:rPr>
          <w:rStyle w:val="StyleUnderline"/>
        </w:rPr>
        <w:t xml:space="preserve"> </w:t>
      </w:r>
      <w:r w:rsidRPr="00D21789">
        <w:rPr>
          <w:rStyle w:val="StyleUnderline"/>
        </w:rPr>
        <w:t>“Most of the companies in this space are very frustrated because there hasn’t been any kind of response that’s made it so they can go back to their customers and say, ‘See, this is what’s different now, you can trust us again,’ ”</w:t>
      </w:r>
      <w:r w:rsidRPr="00D21789">
        <w:rPr>
          <w:sz w:val="16"/>
        </w:rPr>
        <w:t xml:space="preserve"> he said. In some cases, that has meant forgoing potential revenue. Though it is hard to quantify missed opportunities, </w:t>
      </w:r>
      <w:r w:rsidRPr="00B605DD">
        <w:rPr>
          <w:rStyle w:val="StyleUnderline"/>
          <w:highlight w:val="cyan"/>
        </w:rPr>
        <w:t>American businesses are being left off some requests for proposals</w:t>
      </w:r>
      <w:r w:rsidRPr="00D21789">
        <w:rPr>
          <w:rStyle w:val="StyleUnderline"/>
        </w:rPr>
        <w:t xml:space="preserve"> from foreign customers that previously would have included the</w:t>
      </w:r>
      <w:r w:rsidRPr="00D21789">
        <w:rPr>
          <w:sz w:val="16"/>
        </w:rPr>
        <w:t>m, said James Staten, a cloud computing analyst at Forrester who has read clients’ requests for proposals. There are German companies, Mr. Staten said, “explicitly not inviting certain American companies to join.” He added, “It’s like, ‘</w:t>
      </w:r>
      <w:proofErr w:type="gramStart"/>
      <w:r w:rsidRPr="00D21789">
        <w:rPr>
          <w:sz w:val="16"/>
        </w:rPr>
        <w:t>Well</w:t>
      </w:r>
      <w:proofErr w:type="gramEnd"/>
      <w:r w:rsidRPr="00D21789">
        <w:rPr>
          <w:sz w:val="16"/>
        </w:rPr>
        <w:t xml:space="preserve">, the very best vendor to do this is IBM, and you didn’t invite them.’ ” </w:t>
      </w:r>
      <w:r w:rsidRPr="00D21789">
        <w:rPr>
          <w:rStyle w:val="StyleUnderline"/>
        </w:rPr>
        <w:t>The result has been a boon for foreign companies.</w:t>
      </w:r>
      <w:r>
        <w:rPr>
          <w:rStyle w:val="StyleUnderline"/>
        </w:rPr>
        <w:t xml:space="preserve"> </w:t>
      </w:r>
      <w:proofErr w:type="spellStart"/>
      <w:r w:rsidRPr="00D21789">
        <w:rPr>
          <w:rStyle w:val="StyleUnderline"/>
        </w:rPr>
        <w:t>Runbox</w:t>
      </w:r>
      <w:proofErr w:type="spellEnd"/>
      <w:r w:rsidRPr="00D21789">
        <w:rPr>
          <w:rStyle w:val="StyleUnderline"/>
        </w:rPr>
        <w:t>, a Norwegian email service that markets itself as an alternative to American services</w:t>
      </w:r>
      <w:r w:rsidRPr="00D21789">
        <w:rPr>
          <w:sz w:val="16"/>
        </w:rPr>
        <w:t xml:space="preserve"> like Gmail and says it does not comply with foreign court orders seeking personal information, </w:t>
      </w:r>
      <w:r w:rsidRPr="00D21789">
        <w:rPr>
          <w:rStyle w:val="StyleUnderline"/>
        </w:rPr>
        <w:t>reported a 34 percent annual increase in customers after news of the N.S.A. surveillance.</w:t>
      </w:r>
      <w:r>
        <w:rPr>
          <w:rStyle w:val="StyleUnderline"/>
        </w:rPr>
        <w:t xml:space="preserve"> </w:t>
      </w:r>
      <w:r w:rsidRPr="00D21789">
        <w:rPr>
          <w:rStyle w:val="StyleUnderline"/>
        </w:rPr>
        <w:t>Brazil and the European Union</w:t>
      </w:r>
      <w:r w:rsidRPr="00D21789">
        <w:rPr>
          <w:sz w:val="16"/>
        </w:rPr>
        <w:t xml:space="preserve">, which had used American undersea cables for intercontinental communication, last month </w:t>
      </w:r>
      <w:r w:rsidRPr="00D21789">
        <w:rPr>
          <w:rStyle w:val="StyleUnderline"/>
        </w:rPr>
        <w:t>decided to build their own cables</w:t>
      </w:r>
      <w:r w:rsidRPr="00D21789">
        <w:rPr>
          <w:sz w:val="16"/>
        </w:rPr>
        <w:t xml:space="preserve"> between Brazil and Portugal, and gave the contract to Brazilian and Spanish companies. Brazil also announced plans to abandon Microsoft Outlook for its own email system that uses Brazilian data centers. Mark J. </w:t>
      </w:r>
      <w:proofErr w:type="spellStart"/>
      <w:r w:rsidRPr="00D21789">
        <w:rPr>
          <w:sz w:val="16"/>
        </w:rPr>
        <w:t>Barrenechea</w:t>
      </w:r>
      <w:proofErr w:type="spellEnd"/>
      <w:r w:rsidRPr="00D21789">
        <w:rPr>
          <w:sz w:val="16"/>
        </w:rPr>
        <w:t xml:space="preserve">, chief executive of </w:t>
      </w:r>
      <w:proofErr w:type="spellStart"/>
      <w:r w:rsidRPr="00D21789">
        <w:rPr>
          <w:sz w:val="16"/>
        </w:rPr>
        <w:t>OpenText</w:t>
      </w:r>
      <w:proofErr w:type="spellEnd"/>
      <w:r w:rsidRPr="00D21789">
        <w:rPr>
          <w:sz w:val="16"/>
        </w:rPr>
        <w:t xml:space="preserve">, Canada’s largest software company, said </w:t>
      </w:r>
      <w:r w:rsidRPr="00D21789">
        <w:rPr>
          <w:rStyle w:val="StyleUnderline"/>
        </w:rPr>
        <w:t>an anti-American attitude took root after the passage of the Patriot Act</w:t>
      </w:r>
      <w:r w:rsidRPr="00D21789">
        <w:rPr>
          <w:sz w:val="16"/>
        </w:rPr>
        <w:t xml:space="preserve">, the counterterrorism law passed after 9/11 that expanded the government’s surveillance powers. </w:t>
      </w:r>
      <w:r w:rsidRPr="00D21789">
        <w:rPr>
          <w:rStyle w:val="StyleUnderline"/>
        </w:rPr>
        <w:t>But “the volume of the discussion has risen significantly post-Snowden,”</w:t>
      </w:r>
      <w:r w:rsidRPr="00D21789">
        <w:rPr>
          <w:sz w:val="16"/>
        </w:rPr>
        <w:t xml:space="preserve"> he said. For instance, after the N.S.A. surveillance was revealed, one of </w:t>
      </w:r>
      <w:proofErr w:type="spellStart"/>
      <w:r w:rsidRPr="00D21789">
        <w:rPr>
          <w:sz w:val="16"/>
        </w:rPr>
        <w:t>OpenText’s</w:t>
      </w:r>
      <w:proofErr w:type="spellEnd"/>
      <w:r w:rsidRPr="00D21789">
        <w:rPr>
          <w:sz w:val="16"/>
        </w:rPr>
        <w:t xml:space="preserve"> clients, a global steel manufacturer based in Britain, demanded that its data not cross United States borders. </w:t>
      </w:r>
      <w:r w:rsidRPr="00D21789">
        <w:rPr>
          <w:rStyle w:val="StyleUnderline"/>
        </w:rPr>
        <w:t>“</w:t>
      </w:r>
      <w:r w:rsidRPr="00B605DD">
        <w:rPr>
          <w:rStyle w:val="StyleUnderline"/>
          <w:highlight w:val="cyan"/>
        </w:rPr>
        <w:t>Issues like privacy are more important</w:t>
      </w:r>
      <w:r w:rsidRPr="00D21789">
        <w:rPr>
          <w:rStyle w:val="StyleUnderline"/>
        </w:rPr>
        <w:t xml:space="preserve"> than finding the cheapest price,”</w:t>
      </w:r>
      <w:r w:rsidRPr="00D21789">
        <w:rPr>
          <w:sz w:val="16"/>
        </w:rPr>
        <w:t xml:space="preserve"> said Matthias </w:t>
      </w:r>
      <w:proofErr w:type="spellStart"/>
      <w:r w:rsidRPr="00D21789">
        <w:rPr>
          <w:sz w:val="16"/>
        </w:rPr>
        <w:t>Kunisch</w:t>
      </w:r>
      <w:proofErr w:type="spellEnd"/>
      <w:r w:rsidRPr="00D21789">
        <w:rPr>
          <w:sz w:val="16"/>
        </w:rPr>
        <w:t xml:space="preserve">, a German software executive who spurned United States cloud computing providers for Deutsche Telekom. </w:t>
      </w:r>
      <w:r w:rsidRPr="00D21789">
        <w:rPr>
          <w:rStyle w:val="StyleUnderline"/>
        </w:rPr>
        <w:t>“</w:t>
      </w:r>
      <w:r w:rsidRPr="00B605DD">
        <w:rPr>
          <w:rStyle w:val="StyleUnderline"/>
        </w:rPr>
        <w:t>Because</w:t>
      </w:r>
      <w:r w:rsidRPr="00D21789">
        <w:rPr>
          <w:rStyle w:val="StyleUnderline"/>
        </w:rPr>
        <w:t xml:space="preserve"> of Snowden, our customers have the perception that American companies have connections to the N.S.A.”</w:t>
      </w:r>
    </w:p>
    <w:p w:rsidR="00EB0397" w:rsidRDefault="00EB0397" w:rsidP="00EB0397"/>
    <w:p w:rsidR="00EB0397" w:rsidRDefault="00EB0397" w:rsidP="00EB0397">
      <w:pPr>
        <w:pStyle w:val="Heading4"/>
      </w:pPr>
      <w:r>
        <w:t>NSA surveillance is negatively impacting US tech competitiveness</w:t>
      </w:r>
    </w:p>
    <w:p w:rsidR="00EB0397" w:rsidRPr="004D0E9A" w:rsidRDefault="00EB0397" w:rsidP="00EB0397">
      <w:pPr>
        <w:rPr>
          <w:rStyle w:val="Style13ptBold"/>
        </w:rPr>
      </w:pPr>
      <w:r w:rsidRPr="004D0E9A">
        <w:rPr>
          <w:rStyle w:val="Style13ptBold"/>
        </w:rPr>
        <w:t xml:space="preserve">Otto, Tech reporter @ </w:t>
      </w:r>
      <w:proofErr w:type="spellStart"/>
      <w:r w:rsidRPr="004D0E9A">
        <w:rPr>
          <w:rStyle w:val="Style13ptBold"/>
        </w:rPr>
        <w:t>fedscoop</w:t>
      </w:r>
      <w:proofErr w:type="spellEnd"/>
      <w:r w:rsidRPr="004D0E9A">
        <w:rPr>
          <w:rStyle w:val="Style13ptBold"/>
        </w:rPr>
        <w:t xml:space="preserve">, 14 </w:t>
      </w:r>
    </w:p>
    <w:p w:rsidR="00EB0397" w:rsidRPr="004D0E9A" w:rsidRDefault="00EB0397" w:rsidP="00EB0397">
      <w:r>
        <w:t>Greg, "Is NSA's PRISM program ruining cloud computing's growth", July 30 2014, fedscoop.com/</w:t>
      </w:r>
      <w:proofErr w:type="spellStart"/>
      <w:r>
        <w:t>nsa</w:t>
      </w:r>
      <w:proofErr w:type="spellEnd"/>
      <w:r>
        <w:t>-prism-cloud-computing/</w:t>
      </w:r>
    </w:p>
    <w:p w:rsidR="00EB0397" w:rsidRPr="00D37C68" w:rsidRDefault="00EB0397" w:rsidP="00EB0397">
      <w:pPr>
        <w:rPr>
          <w:sz w:val="16"/>
        </w:rPr>
      </w:pPr>
      <w:r w:rsidRPr="00D37C68">
        <w:rPr>
          <w:rStyle w:val="StyleUnderline"/>
        </w:rPr>
        <w:t>A report</w:t>
      </w:r>
      <w:r w:rsidRPr="00D37C68">
        <w:rPr>
          <w:sz w:val="16"/>
        </w:rPr>
        <w:t xml:space="preserve"> released Tuesday </w:t>
      </w:r>
      <w:r w:rsidRPr="00D37C68">
        <w:rPr>
          <w:rStyle w:val="StyleUnderline"/>
        </w:rPr>
        <w:t>looks beyond the privacy implications of the National Security Agency's PRISM program, saying that</w:t>
      </w:r>
      <w:r w:rsidRPr="00D37C68">
        <w:rPr>
          <w:sz w:val="16"/>
        </w:rPr>
        <w:t xml:space="preserve"> areas such as </w:t>
      </w:r>
      <w:r w:rsidRPr="00B605DD">
        <w:rPr>
          <w:rStyle w:val="StyleUnderline"/>
          <w:highlight w:val="cyan"/>
        </w:rPr>
        <w:t>cloud computing</w:t>
      </w:r>
      <w:r w:rsidRPr="00D37C68">
        <w:rPr>
          <w:rStyle w:val="StyleUnderline"/>
        </w:rPr>
        <w:t>,</w:t>
      </w:r>
      <w:r w:rsidRPr="00D37C68">
        <w:rPr>
          <w:sz w:val="16"/>
        </w:rPr>
        <w:t xml:space="preserve"> web-hosting services and the entire cybersecurity industry </w:t>
      </w:r>
      <w:r w:rsidRPr="00B605DD">
        <w:rPr>
          <w:rStyle w:val="StyleUnderline"/>
          <w:highlight w:val="cyan"/>
        </w:rPr>
        <w:t>are</w:t>
      </w:r>
      <w:r w:rsidRPr="00D37C68">
        <w:rPr>
          <w:rStyle w:val="StyleUnderline"/>
        </w:rPr>
        <w:t xml:space="preserve"> </w:t>
      </w:r>
      <w:r w:rsidRPr="00B605DD">
        <w:rPr>
          <w:rStyle w:val="StyleUnderline"/>
          <w:highlight w:val="cyan"/>
        </w:rPr>
        <w:t>taking severe economic hits</w:t>
      </w:r>
      <w:r w:rsidRPr="00D37C68">
        <w:rPr>
          <w:rStyle w:val="StyleUnderline"/>
        </w:rPr>
        <w:t>.</w:t>
      </w:r>
      <w:r>
        <w:rPr>
          <w:rStyle w:val="StyleUnderline"/>
        </w:rPr>
        <w:t xml:space="preserve"> </w:t>
      </w:r>
      <w:r w:rsidRPr="00D37C68">
        <w:rPr>
          <w:rStyle w:val="StyleUnderline"/>
        </w:rPr>
        <w:t xml:space="preserve">The New America Foundation's Open Technology Institute said that </w:t>
      </w:r>
      <w:r w:rsidRPr="00B605DD">
        <w:rPr>
          <w:rStyle w:val="StyleUnderline"/>
          <w:highlight w:val="cyan"/>
        </w:rPr>
        <w:t>without reforms, NSA will continue to "cause significant damage</w:t>
      </w:r>
      <w:r w:rsidRPr="00D37C68">
        <w:rPr>
          <w:rStyle w:val="StyleUnderline"/>
        </w:rPr>
        <w:t xml:space="preserve"> to the interests of the United States and the global Internet community."</w:t>
      </w:r>
      <w:r>
        <w:rPr>
          <w:rStyle w:val="StyleUnderline"/>
        </w:rPr>
        <w:t xml:space="preserve"> </w:t>
      </w:r>
      <w:r w:rsidRPr="00D37C68">
        <w:rPr>
          <w:sz w:val="16"/>
        </w:rPr>
        <w:t xml:space="preserve">"Too often, we have discussed [NSA]'s surveillance programs through the distorting lens of a simplistic 'security versus privacy' narrative," Danielle </w:t>
      </w:r>
      <w:proofErr w:type="spellStart"/>
      <w:r w:rsidRPr="00D37C68">
        <w:rPr>
          <w:sz w:val="16"/>
        </w:rPr>
        <w:t>Kehl</w:t>
      </w:r>
      <w:proofErr w:type="spellEnd"/>
      <w:r w:rsidRPr="00D37C68">
        <w:rPr>
          <w:sz w:val="16"/>
        </w:rPr>
        <w:t xml:space="preserve">, a policy analyst at OTI, said in a statement. "But if you look closer, the more accurate story is that </w:t>
      </w:r>
      <w:r w:rsidRPr="00D37C68">
        <w:rPr>
          <w:rStyle w:val="StyleUnderline"/>
        </w:rPr>
        <w:t xml:space="preserve">in the name of security, </w:t>
      </w:r>
      <w:r w:rsidRPr="00B605DD">
        <w:rPr>
          <w:rStyle w:val="StyleUnderline"/>
          <w:highlight w:val="cyan"/>
        </w:rPr>
        <w:t>we're trading away</w:t>
      </w:r>
      <w:r w:rsidRPr="00D37C68">
        <w:rPr>
          <w:sz w:val="16"/>
        </w:rPr>
        <w:t xml:space="preserve"> not only privacy, but also </w:t>
      </w:r>
      <w:r w:rsidRPr="00D37C68">
        <w:rPr>
          <w:rStyle w:val="StyleUnderline"/>
        </w:rPr>
        <w:t xml:space="preserve">the U.S. </w:t>
      </w:r>
      <w:r w:rsidRPr="00B605DD">
        <w:rPr>
          <w:rStyle w:val="StyleUnderline"/>
          <w:highlight w:val="cyan"/>
        </w:rPr>
        <w:t>tech economy</w:t>
      </w:r>
      <w:r w:rsidRPr="00D37C68">
        <w:rPr>
          <w:rStyle w:val="StyleUnderline"/>
        </w:rPr>
        <w:t>, Internet openness, America's foreign policy interests and cybersecurity."</w:t>
      </w:r>
      <w:r>
        <w:rPr>
          <w:rStyle w:val="StyleUnderline"/>
        </w:rPr>
        <w:t xml:space="preserve"> </w:t>
      </w:r>
      <w:r w:rsidRPr="00D37C68">
        <w:rPr>
          <w:sz w:val="16"/>
        </w:rPr>
        <w:t xml:space="preserve">The report says </w:t>
      </w:r>
      <w:r w:rsidRPr="00BC5C94">
        <w:rPr>
          <w:rStyle w:val="StyleUnderline"/>
        </w:rPr>
        <w:t>U.S.-based</w:t>
      </w:r>
      <w:r w:rsidRPr="00D37C68">
        <w:rPr>
          <w:rStyle w:val="StyleUnderline"/>
        </w:rPr>
        <w:t xml:space="preserve"> </w:t>
      </w:r>
      <w:r w:rsidRPr="00B605DD">
        <w:rPr>
          <w:rStyle w:val="StyleUnderline"/>
          <w:highlight w:val="cyan"/>
        </w:rPr>
        <w:t>cloud computing companies are</w:t>
      </w:r>
      <w:r w:rsidRPr="00D37C68">
        <w:rPr>
          <w:rStyle w:val="StyleUnderline"/>
        </w:rPr>
        <w:t xml:space="preserve"> already </w:t>
      </w:r>
      <w:r w:rsidRPr="00B605DD">
        <w:rPr>
          <w:rStyle w:val="StyleUnderline"/>
          <w:highlight w:val="cyan"/>
        </w:rPr>
        <w:t>starting to lose market share and stand to lose more over the</w:t>
      </w:r>
      <w:r w:rsidRPr="00D37C68">
        <w:rPr>
          <w:rStyle w:val="StyleUnderline"/>
        </w:rPr>
        <w:t xml:space="preserve"> coming </w:t>
      </w:r>
      <w:r w:rsidRPr="00B605DD">
        <w:rPr>
          <w:rStyle w:val="StyleUnderline"/>
          <w:highlight w:val="cyan"/>
        </w:rPr>
        <w:t>years if the gov</w:t>
      </w:r>
      <w:r w:rsidRPr="00D37C68">
        <w:rPr>
          <w:rStyle w:val="StyleUnderline"/>
        </w:rPr>
        <w:t xml:space="preserve">ernment </w:t>
      </w:r>
      <w:r w:rsidRPr="00B605DD">
        <w:rPr>
          <w:rStyle w:val="StyleUnderline"/>
          <w:highlight w:val="cyan"/>
        </w:rPr>
        <w:t>doesn't institute reforms</w:t>
      </w:r>
      <w:r w:rsidRPr="00D37C68">
        <w:rPr>
          <w:rStyle w:val="StyleUnderline"/>
        </w:rPr>
        <w:t>.</w:t>
      </w:r>
      <w:r>
        <w:rPr>
          <w:rStyle w:val="StyleUnderline"/>
        </w:rPr>
        <w:t xml:space="preserve"> </w:t>
      </w:r>
      <w:r w:rsidRPr="00D37C68">
        <w:rPr>
          <w:rStyle w:val="StyleUnderline"/>
        </w:rPr>
        <w:t>The report backs a study done by the Information Technology and Innovation Foundation that says U.S. cloud companies could lose $22 billion to $35 billion in foreign market share over the next three years due to the scandal. OTI points to a number of surveys saying global IT professionals have changed their purchasing behavior or are currently not storing data in the cloud due to NSA's actions.</w:t>
      </w:r>
      <w:r>
        <w:rPr>
          <w:rStyle w:val="StyleUnderline"/>
        </w:rPr>
        <w:t xml:space="preserve"> </w:t>
      </w:r>
      <w:r w:rsidRPr="00D37C68">
        <w:rPr>
          <w:rStyle w:val="StyleUnderline"/>
        </w:rPr>
        <w:t xml:space="preserve">"Not only do people have initial concerns about deceiving U.S. technology, but </w:t>
      </w:r>
      <w:r w:rsidRPr="00B605DD">
        <w:rPr>
          <w:rStyle w:val="StyleUnderline"/>
          <w:highlight w:val="cyan"/>
        </w:rPr>
        <w:t>we've seen a lot of countries take steps to put policies in place that would</w:t>
      </w:r>
      <w:r w:rsidRPr="00D37C68">
        <w:rPr>
          <w:rStyle w:val="StyleUnderline"/>
        </w:rPr>
        <w:t xml:space="preserve"> really </w:t>
      </w:r>
      <w:r w:rsidRPr="00B605DD">
        <w:rPr>
          <w:rStyle w:val="StyleUnderline"/>
          <w:highlight w:val="cyan"/>
        </w:rPr>
        <w:t>give an advantage to</w:t>
      </w:r>
      <w:r w:rsidRPr="00D37C68">
        <w:rPr>
          <w:rStyle w:val="StyleUnderline"/>
        </w:rPr>
        <w:t xml:space="preserve"> domestic or </w:t>
      </w:r>
      <w:r w:rsidRPr="00B605DD">
        <w:rPr>
          <w:rStyle w:val="StyleUnderline"/>
          <w:highlight w:val="cyan"/>
        </w:rPr>
        <w:t>block U.S. firms</w:t>
      </w:r>
      <w:r w:rsidRPr="00D37C68">
        <w:rPr>
          <w:rStyle w:val="StyleUnderline"/>
        </w:rPr>
        <w:t xml:space="preserve"> out of their market</w:t>
      </w:r>
      <w:r w:rsidRPr="00D37C68">
        <w:rPr>
          <w:sz w:val="16"/>
        </w:rPr>
        <w:t xml:space="preserve">," Daniel Castro, author of the ITIF report, told </w:t>
      </w:r>
      <w:proofErr w:type="spellStart"/>
      <w:r w:rsidRPr="00D37C68">
        <w:rPr>
          <w:sz w:val="16"/>
        </w:rPr>
        <w:t>FedScoop</w:t>
      </w:r>
      <w:proofErr w:type="spellEnd"/>
      <w:r w:rsidRPr="00D37C68">
        <w:rPr>
          <w:sz w:val="16"/>
        </w:rPr>
        <w:t xml:space="preserve">. </w:t>
      </w:r>
      <w:r w:rsidRPr="00D37C68">
        <w:rPr>
          <w:rStyle w:val="StyleUnderline"/>
        </w:rPr>
        <w:t xml:space="preserve">One U.S. </w:t>
      </w:r>
      <w:proofErr w:type="gramStart"/>
      <w:r w:rsidRPr="00D37C68">
        <w:rPr>
          <w:rStyle w:val="StyleUnderline"/>
        </w:rPr>
        <w:t>company</w:t>
      </w:r>
      <w:proofErr w:type="gramEnd"/>
      <w:r w:rsidRPr="00D37C68">
        <w:rPr>
          <w:rStyle w:val="StyleUnderline"/>
        </w:rPr>
        <w:t xml:space="preserve">, Virginia-based </w:t>
      </w:r>
      <w:proofErr w:type="spellStart"/>
      <w:r w:rsidRPr="00D37C68">
        <w:rPr>
          <w:rStyle w:val="StyleUnderline"/>
        </w:rPr>
        <w:t>Servint</w:t>
      </w:r>
      <w:proofErr w:type="spellEnd"/>
      <w:r w:rsidRPr="00D37C68">
        <w:rPr>
          <w:rStyle w:val="StyleUnderline"/>
        </w:rPr>
        <w:t>, said international clients have declined by as much as half, dropping from approximately 60 percent of its business to 30 percent since the leaks began.</w:t>
      </w:r>
      <w:r>
        <w:rPr>
          <w:rStyle w:val="StyleUnderline"/>
        </w:rPr>
        <w:t xml:space="preserve"> </w:t>
      </w:r>
      <w:r w:rsidRPr="00D37C68">
        <w:rPr>
          <w:rStyle w:val="Emphasis"/>
        </w:rPr>
        <w:t xml:space="preserve">"It is abundantly clear that the </w:t>
      </w:r>
      <w:r w:rsidRPr="00B605DD">
        <w:rPr>
          <w:rStyle w:val="Emphasis"/>
          <w:highlight w:val="cyan"/>
        </w:rPr>
        <w:t>NSA surveillance</w:t>
      </w:r>
      <w:r w:rsidRPr="00D37C68">
        <w:rPr>
          <w:rStyle w:val="Emphasis"/>
        </w:rPr>
        <w:t xml:space="preserve"> programs </w:t>
      </w:r>
      <w:r w:rsidRPr="00B605DD">
        <w:rPr>
          <w:rStyle w:val="Emphasis"/>
          <w:highlight w:val="cyan"/>
        </w:rPr>
        <w:t>are currently having a serious, negative impact on the U.S. economy and threatening the future competitiveness of American technology companies,"</w:t>
      </w:r>
      <w:r w:rsidRPr="00D37C68">
        <w:rPr>
          <w:sz w:val="16"/>
        </w:rPr>
        <w:t xml:space="preserve"> the OTI report says. </w:t>
      </w:r>
      <w:r w:rsidRPr="00D37C68">
        <w:rPr>
          <w:rStyle w:val="StyleUnderline"/>
        </w:rPr>
        <w:t>"Not only are U.S. companies losing overseas sales and getting dropped from contracts with foreign companies and governments — they are also watching their competitive advantage in fast-growing industries like cloud computing and [web-hosting] disappear, opening the door for foreign companies who claim to offer more secure alternative products to poach their business."</w:t>
      </w:r>
    </w:p>
    <w:p w:rsidR="00EB0397" w:rsidRPr="00C34956" w:rsidRDefault="00EB0397" w:rsidP="00EB0397"/>
    <w:p w:rsidR="00EB0397" w:rsidRDefault="00EB0397" w:rsidP="00EB0397">
      <w:pPr>
        <w:rPr>
          <w:sz w:val="16"/>
        </w:rPr>
      </w:pPr>
    </w:p>
    <w:p w:rsidR="00EB0397" w:rsidRPr="006C48CE" w:rsidRDefault="00EB0397" w:rsidP="00EB0397">
      <w:pPr>
        <w:rPr>
          <w:sz w:val="16"/>
        </w:rPr>
      </w:pPr>
    </w:p>
    <w:p w:rsidR="00EB0397" w:rsidRDefault="00EB0397" w:rsidP="00EB0397">
      <w:pPr>
        <w:pStyle w:val="Heading3"/>
      </w:pPr>
      <w:r>
        <w:t xml:space="preserve">2AC Internet </w:t>
      </w:r>
      <w:proofErr w:type="spellStart"/>
      <w:r>
        <w:t>Adv</w:t>
      </w:r>
      <w:proofErr w:type="spellEnd"/>
      <w:r>
        <w:t>—Cloud-Computing Scenario—Fragmentation IL</w:t>
      </w:r>
    </w:p>
    <w:p w:rsidR="00EB0397" w:rsidRDefault="00EB0397" w:rsidP="00EB0397"/>
    <w:p w:rsidR="00EB0397" w:rsidRDefault="00EB0397" w:rsidP="00EB0397">
      <w:pPr>
        <w:pStyle w:val="Heading4"/>
      </w:pPr>
      <w:r>
        <w:t xml:space="preserve">Fragmentation destroys cloud computing </w:t>
      </w:r>
    </w:p>
    <w:p w:rsidR="00EB0397" w:rsidRPr="00CB5B17" w:rsidRDefault="00EB0397" w:rsidP="00EB0397">
      <w:pPr>
        <w:rPr>
          <w:rStyle w:val="Style13ptBold"/>
        </w:rPr>
      </w:pPr>
      <w:r w:rsidRPr="00CB5B17">
        <w:rPr>
          <w:rStyle w:val="Style13ptBold"/>
        </w:rPr>
        <w:t>McDowell, 12</w:t>
      </w:r>
    </w:p>
    <w:p w:rsidR="00EB0397" w:rsidRDefault="00EB0397" w:rsidP="00EB0397">
      <w:r>
        <w:t xml:space="preserve">(5/31, FCC Chair, </w:t>
      </w:r>
      <w:proofErr w:type="spellStart"/>
      <w:r w:rsidRPr="00CB5B17">
        <w:t>Comm'r</w:t>
      </w:r>
      <w:proofErr w:type="spellEnd"/>
      <w:r w:rsidRPr="00CB5B17">
        <w:t>. McDowell's Congressional Testimony</w:t>
      </w:r>
      <w:r>
        <w:t xml:space="preserve">, </w:t>
      </w:r>
      <w:r w:rsidRPr="00CB5B17">
        <w:t>http://www.fcc.gov/document/commr-mcdowells-congressional-testimony-5-31-2012</w:t>
      </w:r>
      <w:r>
        <w:t>)</w:t>
      </w:r>
    </w:p>
    <w:p w:rsidR="00EB0397" w:rsidRDefault="00EB0397" w:rsidP="00EB0397"/>
    <w:p w:rsidR="00EB0397" w:rsidRPr="00F929E1" w:rsidRDefault="00EB0397" w:rsidP="00EB0397">
      <w:pPr>
        <w:rPr>
          <w:sz w:val="16"/>
        </w:rPr>
      </w:pPr>
      <w:r w:rsidRPr="00F929E1">
        <w:rPr>
          <w:sz w:val="16"/>
        </w:rPr>
        <w:t xml:space="preserve">It is a pleasure and an honor to testify beside my friend, Ambassador Phil </w:t>
      </w:r>
      <w:proofErr w:type="spellStart"/>
      <w:r w:rsidRPr="00F929E1">
        <w:rPr>
          <w:sz w:val="16"/>
        </w:rPr>
        <w:t>Verveer</w:t>
      </w:r>
      <w:proofErr w:type="spellEnd"/>
      <w:r w:rsidRPr="00F929E1">
        <w:rPr>
          <w:sz w:val="16"/>
        </w:rPr>
        <w:t xml:space="preserve">. First, please allow me to dispense quickly and emphatically any doubts about the bipartisan resolve of the United States’ to resist efforts to expand the International Telecommunication Union’s (“ITU”) authority over Internet matters. Some ITU officials have dismissed our concern over this issue as mere “election year politics.” Nothing could be further from the truth as evidenced by Ambassador </w:t>
      </w:r>
      <w:proofErr w:type="spellStart"/>
      <w:r w:rsidRPr="00F929E1">
        <w:rPr>
          <w:sz w:val="16"/>
        </w:rPr>
        <w:t>Verveer’s</w:t>
      </w:r>
      <w:proofErr w:type="spellEnd"/>
      <w:r w:rsidRPr="00F929E1">
        <w:rPr>
          <w:sz w:val="16"/>
        </w:rPr>
        <w:t xml:space="preserve"> testimony today as well as recent statements from the White House, Executive Branch agencies, Democratic and Republican Members of Congress and my friend and colleague, FCC Chairman Julius </w:t>
      </w:r>
      <w:proofErr w:type="spellStart"/>
      <w:r w:rsidRPr="00F929E1">
        <w:rPr>
          <w:sz w:val="16"/>
        </w:rPr>
        <w:t>Genachowski</w:t>
      </w:r>
      <w:proofErr w:type="spellEnd"/>
      <w:r w:rsidRPr="00F929E1">
        <w:rPr>
          <w:sz w:val="16"/>
        </w:rPr>
        <w:t xml:space="preserve">. We are unified on the substantive arguments and have always been so. Second, </w:t>
      </w:r>
      <w:r w:rsidRPr="00F929E1">
        <w:rPr>
          <w:u w:val="single"/>
        </w:rPr>
        <w:t xml:space="preserve">it is important to define the challenge before us. </w:t>
      </w:r>
      <w:r w:rsidRPr="00AB74C1">
        <w:rPr>
          <w:highlight w:val="cyan"/>
          <w:u w:val="single"/>
        </w:rPr>
        <w:t xml:space="preserve">The threats are real </w:t>
      </w:r>
      <w:r w:rsidRPr="00790743">
        <w:rPr>
          <w:u w:val="single"/>
        </w:rPr>
        <w:t>and not imagined,</w:t>
      </w:r>
      <w:r w:rsidRPr="00F929E1">
        <w:rPr>
          <w:u w:val="single"/>
        </w:rPr>
        <w:t xml:space="preserve"> although they admittedly sound like works of fiction at times. For many years now, </w:t>
      </w:r>
      <w:r w:rsidRPr="00357E75">
        <w:rPr>
          <w:u w:val="single"/>
        </w:rPr>
        <w:t xml:space="preserve">scores of </w:t>
      </w:r>
      <w:r w:rsidRPr="00AB74C1">
        <w:rPr>
          <w:highlight w:val="cyan"/>
          <w:u w:val="single"/>
        </w:rPr>
        <w:t>countries led by China, Russia, Iran,</w:t>
      </w:r>
      <w:r w:rsidRPr="00F929E1">
        <w:rPr>
          <w:u w:val="single"/>
        </w:rPr>
        <w:t xml:space="preserve"> Saudi Arabia, and many others, </w:t>
      </w:r>
      <w:r w:rsidRPr="00AB74C1">
        <w:rPr>
          <w:highlight w:val="cyan"/>
          <w:u w:val="single"/>
        </w:rPr>
        <w:t>have pushed for</w:t>
      </w:r>
      <w:r w:rsidRPr="00F929E1">
        <w:rPr>
          <w:u w:val="single"/>
        </w:rPr>
        <w:t xml:space="preserve">, </w:t>
      </w:r>
      <w:r w:rsidRPr="00F929E1">
        <w:rPr>
          <w:sz w:val="16"/>
        </w:rPr>
        <w:t>as then-Russian Prime Minister Vladimir Putin said almost a year ago, “</w:t>
      </w:r>
      <w:r w:rsidRPr="00AB74C1">
        <w:rPr>
          <w:highlight w:val="cyan"/>
          <w:u w:val="single"/>
        </w:rPr>
        <w:t>international control</w:t>
      </w:r>
      <w:r w:rsidRPr="00F929E1">
        <w:rPr>
          <w:u w:val="single"/>
        </w:rPr>
        <w:t xml:space="preserve"> of the Internet” </w:t>
      </w:r>
      <w:r w:rsidRPr="00AB74C1">
        <w:rPr>
          <w:highlight w:val="cyan"/>
          <w:u w:val="single"/>
        </w:rPr>
        <w:t>through the ITU</w:t>
      </w:r>
      <w:r w:rsidRPr="00AB74C1">
        <w:rPr>
          <w:sz w:val="16"/>
          <w:highlight w:val="cyan"/>
        </w:rPr>
        <w:t>.</w:t>
      </w:r>
      <w:r w:rsidRPr="00F929E1">
        <w:rPr>
          <w:sz w:val="16"/>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AB74C1">
        <w:rPr>
          <w:highlight w:val="cyan"/>
          <w:u w:val="single"/>
        </w:rPr>
        <w:t>What proponents of Internet freedom do</w:t>
      </w:r>
      <w:r w:rsidRPr="00F929E1">
        <w:rPr>
          <w:u w:val="single"/>
        </w:rPr>
        <w:t xml:space="preserve"> or don’t do </w:t>
      </w:r>
      <w:r w:rsidRPr="00AB74C1">
        <w:rPr>
          <w:highlight w:val="cyan"/>
          <w:u w:val="single"/>
        </w:rPr>
        <w:t xml:space="preserve">between now and then will determine the fate of the Net, affect global economic growth and determine whether </w:t>
      </w:r>
      <w:r w:rsidRPr="00790743">
        <w:rPr>
          <w:u w:val="single"/>
        </w:rPr>
        <w:t xml:space="preserve">political </w:t>
      </w:r>
      <w:r w:rsidRPr="00AB74C1">
        <w:rPr>
          <w:highlight w:val="cyan"/>
          <w:u w:val="single"/>
        </w:rPr>
        <w:t>liberty can proliferate</w:t>
      </w:r>
      <w:r w:rsidRPr="00F929E1">
        <w:rPr>
          <w:u w:val="single"/>
        </w:rPr>
        <w:t>.</w:t>
      </w:r>
      <w:r w:rsidRPr="00F929E1">
        <w:rPr>
          <w:sz w:val="16"/>
        </w:rPr>
        <w:t xml:space="preserve"> During the treaty negotiations, </w:t>
      </w:r>
      <w:r w:rsidRPr="00F929E1">
        <w:rPr>
          <w:u w:val="single"/>
        </w:rPr>
        <w:t>the most lethal threat to Internet freedom may</w:t>
      </w:r>
      <w:r w:rsidRPr="00F929E1">
        <w:rPr>
          <w:sz w:val="16"/>
        </w:rPr>
        <w:t xml:space="preserve"> not </w:t>
      </w:r>
      <w:r w:rsidRPr="00F929E1">
        <w:rPr>
          <w:u w:val="single"/>
        </w:rPr>
        <w:t xml:space="preserve">come </w:t>
      </w:r>
      <w:r w:rsidRPr="00F929E1">
        <w:rPr>
          <w:sz w:val="16"/>
        </w:rPr>
        <w:t xml:space="preserve">from a full frontal assault, but </w:t>
      </w:r>
      <w:r w:rsidRPr="00F929E1">
        <w:rPr>
          <w:u w:val="single"/>
        </w:rPr>
        <w:t xml:space="preserve">through insidious and seemingly innocuous expansions of intergovernmental powers. </w:t>
      </w:r>
      <w:r w:rsidRPr="00F929E1">
        <w:rPr>
          <w:sz w:val="16"/>
        </w:rPr>
        <w:t xml:space="preserve">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w:t>
      </w:r>
      <w:proofErr w:type="gramStart"/>
      <w:r w:rsidRPr="00F929E1">
        <w:rPr>
          <w:sz w:val="16"/>
        </w:rPr>
        <w:t>But</w:t>
      </w:r>
      <w:proofErr w:type="gramEnd"/>
      <w:r w:rsidRPr="00F929E1">
        <w:rPr>
          <w:sz w:val="16"/>
        </w:rPr>
        <w:t xml:space="preserve">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w:t>
      </w:r>
      <w:proofErr w:type="spellStart"/>
      <w:r w:rsidRPr="00F929E1">
        <w:rPr>
          <w:sz w:val="16"/>
        </w:rPr>
        <w:t>proregulation</w:t>
      </w:r>
      <w:proofErr w:type="spellEnd"/>
      <w:r w:rsidRPr="00F929E1">
        <w:rPr>
          <w:sz w:val="16"/>
        </w:rPr>
        <w:t xml:space="preserve"> agenda. Specifically, some ITU officials and Member States have been discussing an alleged worldwide phone numbering “crisis.” It seems that the world may be running out of phone numbers, over which the ITU does have some jurisdiction. 2 Speech by ITU Secretary-General </w:t>
      </w:r>
      <w:proofErr w:type="spellStart"/>
      <w:r w:rsidRPr="00F929E1">
        <w:rPr>
          <w:sz w:val="16"/>
        </w:rPr>
        <w:t>Touré</w:t>
      </w:r>
      <w:proofErr w:type="spellEnd"/>
      <w:r w:rsidRPr="00F929E1">
        <w:rPr>
          <w:sz w:val="16"/>
        </w:rPr>
        <w:t xml:space="preserve">, </w:t>
      </w:r>
      <w:proofErr w:type="gramStart"/>
      <w:r w:rsidRPr="00F929E1">
        <w:rPr>
          <w:sz w:val="16"/>
        </w:rPr>
        <w:t>The</w:t>
      </w:r>
      <w:proofErr w:type="gramEnd"/>
      <w:r w:rsidRPr="00F929E1">
        <w:rPr>
          <w:sz w:val="16"/>
        </w:rPr>
        <w:t xml:space="preserv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translate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w:t>
      </w:r>
      <w:proofErr w:type="spellStart"/>
      <w:r w:rsidRPr="00F929E1">
        <w:rPr>
          <w:sz w:val="16"/>
        </w:rPr>
        <w:t>bottomup</w:t>
      </w:r>
      <w:proofErr w:type="spellEnd"/>
      <w:r w:rsidRPr="00F929E1">
        <w:rPr>
          <w:sz w:val="16"/>
        </w:rPr>
        <w:t xml:space="preserve">,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4 Proposed Revisions, Arab States, CWG-WCIT12 Contribution 67, at 3 (2012), http://www.itu.int/md/T09CWG.WCIT12-C-0067/en (last visited May 29, 2012). 5 And Iran argues that the current definition already includes the Internet. Contribution from Iran, The Islamic Republic of Iran, CWG-WCIT12 Contribution 48, Attachment 2 (2011), http://www.itu.int/md/T09-CWG.WCIT12C-0048/en (last visited May 29, 2012).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infrastructure across the globe. Google, iTunes, Facebook and Netflix are mentioned most often as prime sources of funding. In short, </w:t>
      </w:r>
      <w:r w:rsidRPr="00790743">
        <w:rPr>
          <w:u w:val="single"/>
        </w:rPr>
        <w:t>the U.S. and like-minded proponents of Internet freedom and prosperity across the globe should resist efforts to expand the powers of intergovernmental bodies over the Internet</w:t>
      </w:r>
      <w:r w:rsidRPr="00F929E1">
        <w:rPr>
          <w:u w:val="single"/>
        </w:rPr>
        <w:t xml:space="preserve"> </w:t>
      </w:r>
      <w:r w:rsidRPr="00F929E1">
        <w:rPr>
          <w:sz w:val="16"/>
        </w:rPr>
        <w:t xml:space="preserve">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w:t>
      </w:r>
      <w:proofErr w:type="gramStart"/>
      <w:r w:rsidRPr="00F929E1">
        <w:rPr>
          <w:sz w:val="16"/>
        </w:rPr>
        <w:t>even</w:t>
      </w:r>
      <w:proofErr w:type="gramEnd"/>
      <w:r w:rsidRPr="00F929E1">
        <w:rPr>
          <w:sz w:val="16"/>
        </w:rPr>
        <w:t xml:space="preserve"> in the smallest of ways. As my supplemental statement and analysis explains in more detail below, </w:t>
      </w:r>
      <w:r w:rsidRPr="00AB74C1">
        <w:rPr>
          <w:b/>
          <w:highlight w:val="cyan"/>
          <w:u w:val="single"/>
        </w:rPr>
        <w:t xml:space="preserve">such a scenario would be </w:t>
      </w:r>
      <w:r w:rsidRPr="00AB74C1">
        <w:rPr>
          <w:b/>
          <w:highlight w:val="cyan"/>
          <w:u w:val="single"/>
          <w:bdr w:val="single" w:sz="4" w:space="0" w:color="auto"/>
        </w:rPr>
        <w:t>devastating to global economic activity</w:t>
      </w:r>
      <w:r w:rsidRPr="00F929E1">
        <w:rPr>
          <w:b/>
          <w:u w:val="single"/>
        </w:rPr>
        <w:t xml:space="preserve">, but </w:t>
      </w:r>
      <w:r w:rsidRPr="00357E75">
        <w:rPr>
          <w:b/>
          <w:u w:val="single"/>
        </w:rPr>
        <w:t>it would hurt the developing world the most</w:t>
      </w:r>
      <w:r w:rsidRPr="00F929E1">
        <w:rPr>
          <w:b/>
          <w:u w:val="single"/>
        </w:rPr>
        <w:t xml:space="preserve">. </w:t>
      </w:r>
      <w:r w:rsidRPr="00F929E1">
        <w:rPr>
          <w:sz w:val="16"/>
        </w:rPr>
        <w:t xml:space="preserve">Thank you for the opportunity to appear before you today and I look forward to your questions. Thank you, Chairman Walden and Ranking Member Eshoo, for holding this hearing. Its topic is among 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w:t>
      </w:r>
      <w:r w:rsidRPr="00432522">
        <w:rPr>
          <w:u w:val="single"/>
        </w:rPr>
        <w:t xml:space="preserve">the Internet has flourished across the world under the current deregulatory framework. In fact, the long-standing international consensus has been to keep governments from regulating core functions of the Internet’s ecosystem. </w:t>
      </w:r>
      <w:r w:rsidRPr="00432522">
        <w:rPr>
          <w:sz w:val="16"/>
        </w:rPr>
        <w:t xml:space="preserve">Yet, </w:t>
      </w:r>
      <w:r w:rsidRPr="00432522">
        <w:rPr>
          <w:u w:val="single"/>
        </w:rPr>
        <w:t>some nations</w:t>
      </w:r>
      <w:r w:rsidRPr="00432522">
        <w:rPr>
          <w:sz w:val="16"/>
        </w:rPr>
        <w:t xml:space="preserve">, such as China, Russia, India, Iran and Saudi Arabia, </w:t>
      </w:r>
      <w:r w:rsidRPr="00432522">
        <w:rPr>
          <w:u w:val="single"/>
        </w:rPr>
        <w:t>have been pushing to reverse this course by giving the ITU</w:t>
      </w:r>
      <w:r w:rsidRPr="00432522">
        <w:rPr>
          <w:sz w:val="16"/>
        </w:rPr>
        <w:t xml:space="preserve"> or the United Nations itself, </w:t>
      </w:r>
      <w:r w:rsidRPr="00432522">
        <w:rPr>
          <w:u w:val="single"/>
        </w:rPr>
        <w:t>regulatory jurisdiction over Internet governance.</w:t>
      </w:r>
      <w:r w:rsidRPr="00432522">
        <w:rPr>
          <w:sz w:val="16"/>
        </w:rPr>
        <w:t xml:space="preserve"> The ITU is a treaty-based organization under the auspices of the United Nations.1 Don’t take my word for it, however. As Russian Prime Minister Vladimir Putin said almost one year ago, the goal of this well-organized and energetic effort is to establish “international control over the Internet</w:t>
      </w:r>
      <w:r w:rsidRPr="00F929E1">
        <w:rPr>
          <w:sz w:val="16"/>
        </w:rPr>
        <w:t xml:space="preserve"> using the monitoring and supervisory capabilities of the [ITU].”2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w:t>
      </w:r>
      <w:proofErr w:type="spellStart"/>
      <w:r w:rsidRPr="00F929E1">
        <w:rPr>
          <w:sz w:val="16"/>
        </w:rPr>
        <w:t>multistakeholder</w:t>
      </w:r>
      <w:proofErr w:type="spellEnd"/>
      <w:r w:rsidRPr="00F929E1">
        <w:rPr>
          <w:sz w:val="16"/>
        </w:rPr>
        <w:t xml:space="preserve">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1 History, IThttp://www.itu.int/en/about/Pages/history.aspx"&gt;U, http://www.itu.int/en/about/Pages/history.aspx (last visited May 14, 2012).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F929E1">
        <w:rPr>
          <w:u w:val="single"/>
        </w:rPr>
        <w:t xml:space="preserve">Not only must </w:t>
      </w:r>
      <w:r w:rsidRPr="00AB74C1">
        <w:rPr>
          <w:highlight w:val="cyan"/>
          <w:u w:val="single"/>
        </w:rPr>
        <w:t>governments</w:t>
      </w:r>
      <w:r w:rsidRPr="00F929E1">
        <w:rPr>
          <w:u w:val="single"/>
        </w:rPr>
        <w:t xml:space="preserve">, including our own, tighten their fiscal belts, but they </w:t>
      </w:r>
      <w:r w:rsidRPr="00AB74C1">
        <w:rPr>
          <w:highlight w:val="cyan"/>
          <w:u w:val="single"/>
        </w:rPr>
        <w:t>must</w:t>
      </w:r>
      <w:r w:rsidRPr="00F929E1">
        <w:rPr>
          <w:u w:val="single"/>
        </w:rPr>
        <w:t xml:space="preserve"> also </w:t>
      </w:r>
      <w:r w:rsidRPr="00AB74C1">
        <w:rPr>
          <w:highlight w:val="cyan"/>
          <w:u w:val="single"/>
        </w:rPr>
        <w:t xml:space="preserve">spur economic expansion. </w:t>
      </w:r>
      <w:r w:rsidRPr="00AB74C1">
        <w:rPr>
          <w:b/>
          <w:highlight w:val="cyan"/>
          <w:u w:val="single"/>
        </w:rPr>
        <w:t xml:space="preserve">An unfettered Internet offers the </w:t>
      </w:r>
      <w:r w:rsidRPr="00AB74C1">
        <w:rPr>
          <w:b/>
          <w:highlight w:val="cyan"/>
          <w:u w:val="single"/>
          <w:bdr w:val="single" w:sz="4" w:space="0" w:color="auto"/>
        </w:rPr>
        <w:t>brightest ray of hope for growth</w:t>
      </w:r>
      <w:r w:rsidRPr="00AB74C1">
        <w:rPr>
          <w:b/>
          <w:highlight w:val="cyan"/>
          <w:u w:val="single"/>
        </w:rPr>
        <w:t xml:space="preserve"> during this</w:t>
      </w:r>
      <w:r w:rsidRPr="00F929E1">
        <w:rPr>
          <w:b/>
          <w:u w:val="single"/>
        </w:rPr>
        <w:t xml:space="preserve"> dark </w:t>
      </w:r>
      <w:r w:rsidRPr="00AB74C1">
        <w:rPr>
          <w:b/>
          <w:highlight w:val="cyan"/>
          <w:u w:val="single"/>
        </w:rPr>
        <w:t>time of economic uncertainty</w:t>
      </w:r>
      <w:r w:rsidRPr="00F929E1">
        <w:rPr>
          <w:b/>
          <w:u w:val="single"/>
        </w:rPr>
        <w:t xml:space="preserve">, </w:t>
      </w:r>
      <w:r w:rsidRPr="00AB74C1">
        <w:rPr>
          <w:b/>
          <w:highlight w:val="cyan"/>
          <w:u w:val="single"/>
        </w:rPr>
        <w:t>not more regulation</w:t>
      </w:r>
      <w:r w:rsidRPr="00F929E1">
        <w:rPr>
          <w:b/>
          <w:u w:val="single"/>
        </w:rPr>
        <w:t xml:space="preserve">. </w:t>
      </w:r>
      <w:r w:rsidRPr="00F929E1">
        <w:rPr>
          <w:sz w:val="16"/>
        </w:rPr>
        <w:t xml:space="preserve">Indeed, </w:t>
      </w:r>
      <w:r w:rsidRPr="00790743">
        <w:rPr>
          <w:u w:val="single"/>
        </w:rPr>
        <w:t>we are at a crossroads</w:t>
      </w:r>
      <w:r w:rsidRPr="00F929E1">
        <w:rPr>
          <w:u w:val="single"/>
        </w:rPr>
        <w:t xml:space="preserve"> for the Internet’s future. One path holds great promise, while the other path is fraught with peril. </w:t>
      </w:r>
      <w:r w:rsidRPr="00AB74C1">
        <w:rPr>
          <w:highlight w:val="cyan"/>
          <w:u w:val="single"/>
        </w:rPr>
        <w:t>The promise,</w:t>
      </w:r>
      <w:r w:rsidRPr="00F929E1">
        <w:rPr>
          <w:u w:val="single"/>
        </w:rPr>
        <w:t xml:space="preserve"> of course, </w:t>
      </w:r>
      <w:r w:rsidRPr="00AB74C1">
        <w:rPr>
          <w:highlight w:val="cyan"/>
          <w:u w:val="single"/>
        </w:rPr>
        <w:t>lies with</w:t>
      </w:r>
      <w:r w:rsidRPr="00F929E1">
        <w:rPr>
          <w:u w:val="single"/>
        </w:rPr>
        <w:t xml:space="preserve"> keeping what works, namely </w:t>
      </w:r>
      <w:r w:rsidRPr="00AB74C1">
        <w:rPr>
          <w:highlight w:val="cyan"/>
          <w:u w:val="single"/>
        </w:rPr>
        <w:t>maintaining a freedom-enhancing and open Internet while insulating it from legacy regulations</w:t>
      </w:r>
      <w:r w:rsidRPr="00F929E1">
        <w:rPr>
          <w:u w:val="single"/>
        </w:rPr>
        <w:t xml:space="preserve">. The peril lies with changes that would ultimately sweep up Internet services into decades-old ITU paradigms. If successful, these efforts would merely imprison the future in the regulatory dungeon of the past. </w:t>
      </w:r>
      <w:r w:rsidRPr="00F929E1">
        <w:rPr>
          <w:b/>
          <w:u w:val="single"/>
        </w:rPr>
        <w:t xml:space="preserve">The </w:t>
      </w:r>
      <w:r w:rsidRPr="00AB74C1">
        <w:rPr>
          <w:b/>
          <w:highlight w:val="cyan"/>
          <w:u w:val="single"/>
        </w:rPr>
        <w:t>future of global growth and political freedom lies with an unfettered Internet.</w:t>
      </w:r>
      <w:r w:rsidRPr="00F929E1">
        <w:rPr>
          <w:b/>
          <w:u w:val="single"/>
        </w:rPr>
        <w:t xml:space="preserve"> </w:t>
      </w:r>
      <w:r w:rsidRPr="00F929E1">
        <w:rPr>
          <w:sz w:val="16"/>
        </w:rPr>
        <w:t xml:space="preserve">Shortly after the Internet was privatized in 1995, a mere 16 million people were online worldwide.3 As of early 2012, approximately 2.3 billion people were using the Net.4 </w:t>
      </w:r>
      <w:r w:rsidRPr="00F929E1">
        <w:rPr>
          <w:u w:val="single"/>
        </w:rPr>
        <w:t xml:space="preserve">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Developing nations stand to gain the most from the rapid pace of deployment and adoption of Internet technologies brought forth by an Internet free from intergovernmental regulation. </w:t>
      </w:r>
      <w:r w:rsidRPr="00F929E1">
        <w:rPr>
          <w:sz w:val="16"/>
        </w:rPr>
        <w:t>By way of illustration, a McKinsey report released in January examined the Net’s effect on the developing world, or “aspiring countries.”5 In 30 specific aspiring countries studied, including Malaysia, Mexico, Morocco, Nigeria, Turkey and Vietnam</w:t>
      </w:r>
      <w:proofErr w:type="gramStart"/>
      <w:r w:rsidRPr="00F929E1">
        <w:rPr>
          <w:sz w:val="16"/>
        </w:rPr>
        <w:t>,6</w:t>
      </w:r>
      <w:proofErr w:type="gramEnd"/>
      <w:r w:rsidRPr="00F929E1">
        <w:rPr>
          <w:sz w:val="16"/>
        </w:rPr>
        <w:t xml:space="preserve">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AB74C1">
        <w:rPr>
          <w:highlight w:val="cyan"/>
          <w:u w:val="single"/>
        </w:rPr>
        <w:t>The</w:t>
      </w:r>
      <w:r w:rsidRPr="00F929E1">
        <w:rPr>
          <w:u w:val="single"/>
        </w:rPr>
        <w:t xml:space="preserve"> </w:t>
      </w:r>
      <w:r w:rsidRPr="00AB74C1">
        <w:rPr>
          <w:highlight w:val="cyan"/>
          <w:u w:val="single"/>
        </w:rPr>
        <w:t>effect</w:t>
      </w:r>
      <w:r w:rsidRPr="00F929E1">
        <w:rPr>
          <w:u w:val="single"/>
        </w:rPr>
        <w:t xml:space="preserve"> that </w:t>
      </w:r>
      <w:r w:rsidRPr="00AB74C1">
        <w:rPr>
          <w:highlight w:val="cyan"/>
          <w:u w:val="single"/>
        </w:rPr>
        <w:t>rapidly growing Internet connectivity is having</w:t>
      </w:r>
      <w:r w:rsidRPr="00F929E1">
        <w:rPr>
          <w:u w:val="single"/>
        </w:rPr>
        <w:t xml:space="preserve"> on aspiring countries’ economies </w:t>
      </w:r>
      <w:r w:rsidRPr="00AB74C1">
        <w:rPr>
          <w:highlight w:val="cyan"/>
          <w:u w:val="single"/>
        </w:rPr>
        <w:t>is tremendous. The Net is an economic growth accelerator</w:t>
      </w:r>
      <w:r w:rsidRPr="00F929E1">
        <w:rPr>
          <w:u w:val="single"/>
        </w:rPr>
        <w:t>. It contributed an average 1.9 percent of GDP growth in aspiring countries</w:t>
      </w:r>
      <w:r w:rsidRPr="00F929E1">
        <w:rPr>
          <w:sz w:val="16"/>
        </w:rPr>
        <w:t xml:space="preserve"> for an estimated total of $366 billion in 2010.13 In some developing economies, </w:t>
      </w:r>
      <w:r w:rsidRPr="00F929E1">
        <w:rPr>
          <w:u w:val="single"/>
        </w:rPr>
        <w:t xml:space="preserve">Internet </w:t>
      </w:r>
      <w:r w:rsidRPr="00AB74C1">
        <w:rPr>
          <w:highlight w:val="cyan"/>
          <w:u w:val="single"/>
        </w:rPr>
        <w:t>connectivity has contributed</w:t>
      </w:r>
      <w:r w:rsidRPr="00F929E1">
        <w:rPr>
          <w:u w:val="single"/>
        </w:rPr>
        <w:t xml:space="preserve"> up to </w:t>
      </w:r>
      <w:r w:rsidRPr="00AB74C1">
        <w:rPr>
          <w:highlight w:val="cyan"/>
          <w:u w:val="single"/>
        </w:rPr>
        <w:t>13 percent of GDP growth</w:t>
      </w:r>
      <w:r w:rsidRPr="00F929E1">
        <w:rPr>
          <w:u w:val="single"/>
        </w:rPr>
        <w:t xml:space="preserve"> </w:t>
      </w:r>
      <w:r w:rsidRPr="00AB74C1">
        <w:rPr>
          <w:highlight w:val="cyan"/>
          <w:u w:val="single"/>
        </w:rPr>
        <w:t>over the past five years</w:t>
      </w:r>
      <w:r w:rsidRPr="00AB74C1">
        <w:rPr>
          <w:sz w:val="16"/>
          <w:highlight w:val="cyan"/>
        </w:rPr>
        <w:t>.</w:t>
      </w:r>
      <w:r w:rsidRPr="00F929E1">
        <w:rPr>
          <w:sz w:val="16"/>
        </w:rPr>
        <w:t xml:space="preserve">14 In six aspiring countries alone, 1.9 million jobs were associated with the Internet.15 And in other countries, the Internet creates 2.6 new jobs for each job it disrupts.16 I expect that we would all agree that these positive trends must continue. </w:t>
      </w:r>
      <w:r w:rsidRPr="00F929E1">
        <w:rPr>
          <w:u w:val="single"/>
        </w:rPr>
        <w:t xml:space="preserve">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w:t>
      </w:r>
      <w:r w:rsidRPr="00F929E1">
        <w:rPr>
          <w:sz w:val="16"/>
        </w:rPr>
        <w:t xml:space="preserve">In particular, fault lines could be drawn between countries that will choose to continue to live under the current successful model and those Member States who decide to opt out to place themselves under an intergovernmental regulatory regime. </w:t>
      </w:r>
      <w:r w:rsidRPr="00AB74C1">
        <w:rPr>
          <w:highlight w:val="cyan"/>
          <w:u w:val="single"/>
        </w:rPr>
        <w:t xml:space="preserve">A balkanized Internet would not promote </w:t>
      </w:r>
      <w:r w:rsidRPr="00B40767">
        <w:rPr>
          <w:u w:val="single"/>
        </w:rPr>
        <w:t xml:space="preserve">global free </w:t>
      </w:r>
      <w:r w:rsidRPr="00AB74C1">
        <w:rPr>
          <w:highlight w:val="cyan"/>
          <w:u w:val="single"/>
        </w:rPr>
        <w:t>trade</w:t>
      </w:r>
      <w:r w:rsidRPr="00F929E1">
        <w:rPr>
          <w:u w:val="single"/>
        </w:rPr>
        <w:t xml:space="preserve"> or increase living standards. At a minimum, it would create extreme uncertainty and raise costs for all users across the globe by rendering an engineering, operational and financial morass. </w:t>
      </w:r>
      <w:r w:rsidRPr="00F929E1">
        <w:rPr>
          <w:sz w:val="16"/>
        </w:rPr>
        <w:t xml:space="preserve">For instance, Harvard and the Massachusetts Institute of Technology (MIT) recently announced placing many of their courses online for free – for anyone to use. </w:t>
      </w:r>
      <w:r w:rsidRPr="00F929E1">
        <w:rPr>
          <w:u w:val="single"/>
        </w:rPr>
        <w:t xml:space="preserve">The </w:t>
      </w:r>
      <w:r w:rsidRPr="00AB74C1">
        <w:rPr>
          <w:highlight w:val="cyan"/>
          <w:u w:val="single"/>
        </w:rPr>
        <w:t>uncertainty</w:t>
      </w:r>
      <w:r w:rsidRPr="00F929E1">
        <w:rPr>
          <w:u w:val="single"/>
        </w:rPr>
        <w:t xml:space="preserve"> and economic and engineering chaos associated with a newly politicized intergovernmental legal regime </w:t>
      </w:r>
      <w:r w:rsidRPr="00AB74C1">
        <w:rPr>
          <w:highlight w:val="cyan"/>
          <w:u w:val="single"/>
        </w:rPr>
        <w:t>would</w:t>
      </w:r>
      <w:r w:rsidRPr="00F929E1">
        <w:rPr>
          <w:u w:val="single"/>
        </w:rPr>
        <w:t xml:space="preserve"> inevitably </w:t>
      </w:r>
      <w:r w:rsidRPr="00AB74C1">
        <w:rPr>
          <w:highlight w:val="cyan"/>
          <w:u w:val="single"/>
        </w:rPr>
        <w:t>drive up costs</w:t>
      </w:r>
      <w:r w:rsidRPr="00F929E1">
        <w:rPr>
          <w:u w:val="single"/>
        </w:rPr>
        <w:t xml:space="preserve"> as cross border traffic </w:t>
      </w:r>
      <w:r w:rsidRPr="00AB74C1">
        <w:rPr>
          <w:highlight w:val="cyan"/>
          <w:u w:val="single"/>
          <w:bdr w:val="single" w:sz="4" w:space="0" w:color="auto"/>
        </w:rPr>
        <w:t xml:space="preserve">and </w:t>
      </w:r>
      <w:r w:rsidRPr="00AB74C1">
        <w:rPr>
          <w:b/>
          <w:highlight w:val="cyan"/>
          <w:u w:val="single"/>
          <w:bdr w:val="single" w:sz="4" w:space="0" w:color="auto"/>
        </w:rPr>
        <w:t>cloud computing become more complicated</w:t>
      </w:r>
      <w:r w:rsidRPr="00AB74C1">
        <w:rPr>
          <w:b/>
          <w:highlight w:val="cyan"/>
          <w:u w:val="single"/>
        </w:rPr>
        <w:t xml:space="preserve"> and vulnerable to regulatory arbitrage</w:t>
      </w:r>
      <w:r w:rsidRPr="00F929E1">
        <w:rPr>
          <w:sz w:val="16"/>
        </w:rPr>
        <w:t xml:space="preserve">. Such costs are always passed on to the end user consumers and may very well negate the ability of content and application providers such as Harvard and MIT to offer first-rate educational content for free. </w:t>
      </w:r>
      <w:r w:rsidRPr="00790743">
        <w:rPr>
          <w:b/>
          <w:u w:val="single"/>
        </w:rPr>
        <w:t>Nations that value freedom and prosperity should draw a line in the sand against new regulations while welcoming reform that could include a non-regulatory role for the ITU.</w:t>
      </w:r>
      <w:r w:rsidRPr="00F929E1">
        <w:rPr>
          <w:sz w:val="16"/>
        </w:rPr>
        <w:t xml:space="preserve"> </w:t>
      </w:r>
      <w:r w:rsidRPr="00F929E1">
        <w:rPr>
          <w:u w:val="single"/>
        </w:rPr>
        <w:t xml:space="preserve">Venturing into the uncertainty of a new regulatory quagmire will only undermine developing nations the most. </w:t>
      </w:r>
    </w:p>
    <w:p w:rsidR="00EB0397" w:rsidRPr="00530BD3" w:rsidRDefault="00EB0397" w:rsidP="00EB0397"/>
    <w:p w:rsidR="00EB0397" w:rsidRDefault="00EB0397" w:rsidP="00EB0397">
      <w:pPr>
        <w:pStyle w:val="Heading3"/>
      </w:pPr>
      <w:r>
        <w:t xml:space="preserve">2AC Internet </w:t>
      </w:r>
      <w:proofErr w:type="spellStart"/>
      <w:r>
        <w:t>Adv</w:t>
      </w:r>
      <w:proofErr w:type="spellEnd"/>
      <w:r>
        <w:t>—Cloud-Computing Scenario—K2 Econ</w:t>
      </w:r>
    </w:p>
    <w:p w:rsidR="00EB0397" w:rsidRDefault="00EB0397" w:rsidP="00EB0397"/>
    <w:p w:rsidR="00EB0397" w:rsidRPr="00401C2B" w:rsidRDefault="00EB0397" w:rsidP="00EB0397">
      <w:pPr>
        <w:pStyle w:val="Heading4"/>
      </w:pPr>
      <w:r>
        <w:t xml:space="preserve">Advancing the American </w:t>
      </w:r>
      <w:r w:rsidRPr="00401C2B">
        <w:rPr>
          <w:u w:val="single"/>
        </w:rPr>
        <w:t>cloud-computing industry</w:t>
      </w:r>
      <w:r>
        <w:t xml:space="preserve"> is necessary to </w:t>
      </w:r>
      <w:r w:rsidRPr="00401C2B">
        <w:rPr>
          <w:u w:val="single"/>
        </w:rPr>
        <w:t>save the economy</w:t>
      </w:r>
      <w:r>
        <w:t xml:space="preserve">—the information economy affects </w:t>
      </w:r>
      <w:r>
        <w:rPr>
          <w:u w:val="single"/>
        </w:rPr>
        <w:t>all organizations</w:t>
      </w:r>
      <w:r>
        <w:t xml:space="preserve"> and is </w:t>
      </w:r>
      <w:r>
        <w:rPr>
          <w:u w:val="single"/>
        </w:rPr>
        <w:t>ripe for innovation</w:t>
      </w:r>
    </w:p>
    <w:p w:rsidR="00EB0397" w:rsidRPr="00C34956" w:rsidRDefault="00EB0397" w:rsidP="00EB0397">
      <w:pPr>
        <w:rPr>
          <w:rStyle w:val="Style13ptBold"/>
        </w:rPr>
      </w:pPr>
      <w:proofErr w:type="spellStart"/>
      <w:r w:rsidRPr="00C34956">
        <w:rPr>
          <w:rStyle w:val="Style13ptBold"/>
        </w:rPr>
        <w:t>Coviello</w:t>
      </w:r>
      <w:proofErr w:type="spellEnd"/>
      <w:r w:rsidRPr="00C34956">
        <w:rPr>
          <w:rStyle w:val="Style13ptBold"/>
        </w:rPr>
        <w:t xml:space="preserve">, Executive Vice President, EMC Corporation, 11 </w:t>
      </w:r>
    </w:p>
    <w:p w:rsidR="00EB0397" w:rsidRDefault="00EB0397" w:rsidP="00EB0397">
      <w:r>
        <w:t>Art, "Can Cloud Computing Save The American Economy?</w:t>
      </w:r>
      <w:proofErr w:type="gramStart"/>
      <w:r>
        <w:t>",</w:t>
      </w:r>
      <w:proofErr w:type="gramEnd"/>
      <w:r>
        <w:t xml:space="preserve"> March 13 2011, Forbes, www.forbes.com/sites/ciocentral/2011/03/13/can-cloud-computing-save-the-american-economy/</w:t>
      </w:r>
    </w:p>
    <w:p w:rsidR="00EB0397" w:rsidRPr="00401C2B" w:rsidRDefault="00EB0397" w:rsidP="00EB0397">
      <w:pPr>
        <w:rPr>
          <w:sz w:val="16"/>
        </w:rPr>
      </w:pPr>
      <w:r w:rsidRPr="00401C2B">
        <w:rPr>
          <w:rStyle w:val="StyleUnderline"/>
        </w:rPr>
        <w:t xml:space="preserve">The </w:t>
      </w:r>
      <w:r w:rsidRPr="006C22C3">
        <w:rPr>
          <w:rStyle w:val="StyleUnderline"/>
          <w:highlight w:val="cyan"/>
        </w:rPr>
        <w:t>American</w:t>
      </w:r>
      <w:r w:rsidRPr="00401C2B">
        <w:rPr>
          <w:rStyle w:val="StyleUnderline"/>
        </w:rPr>
        <w:t xml:space="preserve"> dream </w:t>
      </w:r>
      <w:r w:rsidRPr="006C22C3">
        <w:rPr>
          <w:rStyle w:val="StyleUnderline"/>
          <w:highlight w:val="cyan"/>
        </w:rPr>
        <w:t xml:space="preserve">is in peril from the confluence of </w:t>
      </w:r>
      <w:r w:rsidRPr="006C22C3">
        <w:rPr>
          <w:rStyle w:val="StyleUnderline"/>
        </w:rPr>
        <w:t xml:space="preserve">sky </w:t>
      </w:r>
      <w:r w:rsidRPr="006C22C3">
        <w:rPr>
          <w:rStyle w:val="StyleUnderline"/>
          <w:highlight w:val="cyan"/>
        </w:rPr>
        <w:t>rocketing deficits</w:t>
      </w:r>
      <w:r w:rsidRPr="006C22C3">
        <w:rPr>
          <w:rStyle w:val="StyleUnderline"/>
        </w:rPr>
        <w:t xml:space="preserve">, high </w:t>
      </w:r>
      <w:r w:rsidRPr="006C22C3">
        <w:rPr>
          <w:rStyle w:val="StyleUnderline"/>
          <w:highlight w:val="cyan"/>
        </w:rPr>
        <w:t>unemployment</w:t>
      </w:r>
      <w:r w:rsidRPr="006C22C3">
        <w:rPr>
          <w:rStyle w:val="StyleUnderline"/>
        </w:rPr>
        <w:t xml:space="preserve">, </w:t>
      </w:r>
      <w:r w:rsidRPr="006C22C3">
        <w:rPr>
          <w:rStyle w:val="StyleUnderline"/>
          <w:highlight w:val="cyan"/>
        </w:rPr>
        <w:t>and</w:t>
      </w:r>
      <w:r w:rsidRPr="006C22C3">
        <w:rPr>
          <w:rStyle w:val="StyleUnderline"/>
        </w:rPr>
        <w:t xml:space="preserve"> the ticking time bomb of an </w:t>
      </w:r>
      <w:r w:rsidRPr="006C22C3">
        <w:rPr>
          <w:rStyle w:val="StyleUnderline"/>
          <w:highlight w:val="cyan"/>
        </w:rPr>
        <w:t>aging baby boomer generation</w:t>
      </w:r>
      <w:r w:rsidRPr="00401C2B">
        <w:rPr>
          <w:rStyle w:val="StyleUnderline"/>
        </w:rPr>
        <w:t>, with its coincident increase in the burden of entitlements as a percentage of GDP</w:t>
      </w:r>
      <w:r w:rsidRPr="00401C2B">
        <w:rPr>
          <w:sz w:val="16"/>
        </w:rPr>
        <w:t xml:space="preserve">. For the first time, the next generation of Americans, our grandchildren, risk having a lower standard of living than we enjoyed. It is not a problem that can be remedied with tax increases and budget reductions. </w:t>
      </w:r>
      <w:r w:rsidRPr="00401C2B">
        <w:rPr>
          <w:rStyle w:val="StyleUnderline"/>
        </w:rPr>
        <w:t>We will not save or cut our way back to economic prosperity.</w:t>
      </w:r>
      <w:r>
        <w:rPr>
          <w:rStyle w:val="StyleUnderline"/>
        </w:rPr>
        <w:t xml:space="preserve"> </w:t>
      </w:r>
      <w:r w:rsidRPr="006C22C3">
        <w:rPr>
          <w:rStyle w:val="Emphasis"/>
          <w:highlight w:val="cyan"/>
        </w:rPr>
        <w:t>The way forward is innovation</w:t>
      </w:r>
      <w:r w:rsidRPr="006C22C3">
        <w:rPr>
          <w:rStyle w:val="StyleUnderline"/>
          <w:highlight w:val="cyan"/>
        </w:rPr>
        <w:t>.</w:t>
      </w:r>
      <w:r w:rsidRPr="00401C2B">
        <w:rPr>
          <w:rStyle w:val="StyleUnderline"/>
        </w:rPr>
        <w:t xml:space="preserve"> </w:t>
      </w:r>
      <w:r w:rsidRPr="006C22C3">
        <w:rPr>
          <w:rStyle w:val="StyleUnderline"/>
          <w:highlight w:val="cyan"/>
        </w:rPr>
        <w:t>America must innovate</w:t>
      </w:r>
      <w:r w:rsidRPr="00401C2B">
        <w:rPr>
          <w:rStyle w:val="StyleUnderline"/>
        </w:rPr>
        <w:t xml:space="preserve"> its way </w:t>
      </w:r>
      <w:r w:rsidRPr="006C22C3">
        <w:rPr>
          <w:rStyle w:val="StyleUnderline"/>
          <w:highlight w:val="cyan"/>
        </w:rPr>
        <w:t>out of economic stagnation</w:t>
      </w:r>
      <w:r w:rsidRPr="00401C2B">
        <w:rPr>
          <w:rStyle w:val="StyleUnderline"/>
        </w:rPr>
        <w:t xml:space="preserve"> and back to economic growth</w:t>
      </w:r>
      <w:r w:rsidRPr="00401C2B">
        <w:rPr>
          <w:sz w:val="16"/>
        </w:rPr>
        <w:t xml:space="preserve">. As has been the case for the last 150 years, Americans have always responded well in a crisis and yet again, we are well positioned to lead the world out of this one. Want proof? American businesses systemically and culturally react fast. Two years after the economic downturn began the United States was generating 97% of its economic output with only 90% of the labor. This sort of gain in productivity ultimately translates into increased economic activity, the ability to pay down debt and a higher standard of living for those of us who are employed. Unfortunately it does not directly address the issue of unemployment. The fact is that </w:t>
      </w:r>
      <w:r w:rsidRPr="00401C2B">
        <w:rPr>
          <w:rStyle w:val="StyleUnderline"/>
        </w:rPr>
        <w:t>productivity gains from working harder can only take us so far. Innovation and technology can and must take us the rest of the way, creating new jobs and new industries</w:t>
      </w:r>
      <w:r w:rsidRPr="00B605DD">
        <w:rPr>
          <w:rStyle w:val="StyleUnderline"/>
          <w:highlight w:val="cyan"/>
        </w:rPr>
        <w:t xml:space="preserve">. </w:t>
      </w:r>
      <w:r w:rsidRPr="00B605DD">
        <w:rPr>
          <w:rStyle w:val="Emphasis"/>
          <w:highlight w:val="cyan"/>
        </w:rPr>
        <w:t>Our</w:t>
      </w:r>
      <w:r w:rsidRPr="00401C2B">
        <w:rPr>
          <w:rStyle w:val="StyleUnderline"/>
        </w:rPr>
        <w:t xml:space="preserve"> “so called” </w:t>
      </w:r>
      <w:r w:rsidRPr="00B605DD">
        <w:rPr>
          <w:rStyle w:val="Emphasis"/>
          <w:highlight w:val="cyan"/>
        </w:rPr>
        <w:t>information economy</w:t>
      </w:r>
      <w:r w:rsidRPr="00401C2B">
        <w:rPr>
          <w:rStyle w:val="StyleUnderline"/>
        </w:rPr>
        <w:t xml:space="preserve">, for example, </w:t>
      </w:r>
      <w:r w:rsidRPr="00B605DD">
        <w:rPr>
          <w:rStyle w:val="Emphasis"/>
          <w:highlight w:val="cyan"/>
        </w:rPr>
        <w:t>is ripe for innovation</w:t>
      </w:r>
      <w:r w:rsidRPr="00401C2B">
        <w:rPr>
          <w:rStyle w:val="StyleUnderline"/>
        </w:rPr>
        <w:t xml:space="preserve">. Today, </w:t>
      </w:r>
      <w:r w:rsidRPr="00B605DD">
        <w:rPr>
          <w:rStyle w:val="Emphasis"/>
          <w:highlight w:val="cyan"/>
        </w:rPr>
        <w:t>all organizations are dependent on</w:t>
      </w:r>
      <w:r w:rsidRPr="00401C2B">
        <w:rPr>
          <w:rStyle w:val="Emphasis"/>
        </w:rPr>
        <w:t xml:space="preserve"> information </w:t>
      </w:r>
      <w:r w:rsidRPr="00B605DD">
        <w:rPr>
          <w:rStyle w:val="Emphasis"/>
          <w:highlight w:val="cyan"/>
        </w:rPr>
        <w:t>tech</w:t>
      </w:r>
      <w:r w:rsidRPr="00401C2B">
        <w:rPr>
          <w:rStyle w:val="Emphasis"/>
        </w:rPr>
        <w:t>nology.</w:t>
      </w:r>
      <w:r w:rsidRPr="00401C2B">
        <w:rPr>
          <w:sz w:val="16"/>
        </w:rPr>
        <w:t xml:space="preserve"> </w:t>
      </w:r>
      <w:r w:rsidRPr="00401C2B">
        <w:rPr>
          <w:rStyle w:val="StyleUnderline"/>
        </w:rPr>
        <w:t>What makes me optimistic about the future is that we have not even begun to scratch the surface of all that can be accomplished by actually applying information technology pervasively.</w:t>
      </w:r>
      <w:r>
        <w:rPr>
          <w:rStyle w:val="StyleUnderline"/>
        </w:rPr>
        <w:t xml:space="preserve"> </w:t>
      </w:r>
      <w:r w:rsidRPr="00401C2B">
        <w:rPr>
          <w:rStyle w:val="StyleUnderline"/>
        </w:rPr>
        <w:t>We have spent trillions of dollars worldwide for the computers to create and process information, networks to move it around and the hardware to store it. But we are at a point where we spend 60 to 70% of “IT” budgets just to maintain those systems and infrastructures</w:t>
      </w:r>
      <w:r w:rsidRPr="00401C2B">
        <w:rPr>
          <w:sz w:val="16"/>
        </w:rPr>
        <w:t xml:space="preserve">. No wonder progress in applying IT is so slow. </w:t>
      </w:r>
      <w:r w:rsidRPr="00401C2B">
        <w:rPr>
          <w:rStyle w:val="StyleUnderline"/>
        </w:rPr>
        <w:t>This is the technology equivalent of every organization in the world, big or small, investing the capital and human resources to build and operate their own electricity producing power plants.</w:t>
      </w:r>
      <w:r>
        <w:rPr>
          <w:rStyle w:val="StyleUnderline"/>
        </w:rPr>
        <w:t xml:space="preserve"> </w:t>
      </w:r>
      <w:r w:rsidRPr="00401C2B">
        <w:rPr>
          <w:rStyle w:val="StyleUnderline"/>
        </w:rPr>
        <w:t>But instead, picture a world where software platforms are available online and easily customizable. Picture a world where compute power is generated off site, available in quantities when and where you need it. And picture a world where information is safely stored, efficiently managed and accessible, when and where you need it.</w:t>
      </w:r>
      <w:r>
        <w:rPr>
          <w:rStyle w:val="StyleUnderline"/>
        </w:rPr>
        <w:t xml:space="preserve"> </w:t>
      </w:r>
      <w:r w:rsidRPr="00401C2B">
        <w:rPr>
          <w:rStyle w:val="StyleUnderline"/>
        </w:rPr>
        <w:t>These are cloud infrastructures. The economies of scale, flexibility and efficiency they offer will not only save organizations massive amounts of capital and maintenance costs but emancipate them to apply and use information as never before. An unbelievable opportunity to raise productivity while creating unprecedented opportunities for businesses and workers.</w:t>
      </w:r>
      <w:r>
        <w:rPr>
          <w:rStyle w:val="StyleUnderline"/>
        </w:rPr>
        <w:t xml:space="preserve"> </w:t>
      </w:r>
      <w:r w:rsidRPr="00401C2B">
        <w:rPr>
          <w:sz w:val="16"/>
        </w:rPr>
        <w:t xml:space="preserve">Now picture a health-care system where a doctor has medical records at his fingertips, can see x-rays with the click of a mouse, is able to learn and apply the latest diagnostic and surgical technique from anywhere in the world. Think of the efficiencies in hospital supply chains, the delivery of prescription drugs, the processing of billing and insurance claims, reductions in fraud, and the application of best practices for cost controls. The capacity for improvement is endless. As a matter of fact, these innovations are already being applied in isolated pockets. </w:t>
      </w:r>
      <w:r w:rsidRPr="00401C2B">
        <w:rPr>
          <w:rStyle w:val="StyleUnderline"/>
        </w:rPr>
        <w:t xml:space="preserve">But </w:t>
      </w:r>
      <w:r w:rsidRPr="00B605DD">
        <w:rPr>
          <w:rStyle w:val="StyleUnderline"/>
          <w:highlight w:val="cyan"/>
        </w:rPr>
        <w:t xml:space="preserve">for us to seize the opportunity before us it’s imperative that we move from isolated centers of excellence to connected systems </w:t>
      </w:r>
      <w:r w:rsidRPr="00B605DD">
        <w:rPr>
          <w:rStyle w:val="StyleUnderline"/>
        </w:rPr>
        <w:t>of excellence</w:t>
      </w:r>
      <w:r w:rsidRPr="00401C2B">
        <w:rPr>
          <w:sz w:val="16"/>
        </w:rPr>
        <w:t xml:space="preserve">. Pick any industry and systemic improvements like these are available. </w:t>
      </w:r>
      <w:r w:rsidRPr="00401C2B">
        <w:rPr>
          <w:rStyle w:val="StyleUnderline"/>
        </w:rPr>
        <w:t xml:space="preserve">A new age of </w:t>
      </w:r>
      <w:r w:rsidRPr="00B605DD">
        <w:rPr>
          <w:rStyle w:val="StyleUnderline"/>
          <w:highlight w:val="cyan"/>
        </w:rPr>
        <w:t>innovation</w:t>
      </w:r>
      <w:r w:rsidRPr="00401C2B">
        <w:rPr>
          <w:rStyle w:val="StyleUnderline"/>
        </w:rPr>
        <w:t xml:space="preserve"> and technology advancement </w:t>
      </w:r>
      <w:r w:rsidRPr="00B605DD">
        <w:rPr>
          <w:rStyle w:val="StyleUnderline"/>
          <w:highlight w:val="cyan"/>
        </w:rPr>
        <w:t>is within our grasp</w:t>
      </w:r>
      <w:r w:rsidRPr="00401C2B">
        <w:rPr>
          <w:rStyle w:val="StyleUnderline"/>
        </w:rPr>
        <w:t xml:space="preserve"> </w:t>
      </w:r>
      <w:r w:rsidRPr="00B605DD">
        <w:rPr>
          <w:rStyle w:val="StyleUnderline"/>
          <w:highlight w:val="cyan"/>
        </w:rPr>
        <w:t>– an opportunity for job creation, greater productivity and economic growth.</w:t>
      </w:r>
      <w:r w:rsidRPr="00401C2B">
        <w:rPr>
          <w:rStyle w:val="StyleUnderline"/>
        </w:rPr>
        <w:t xml:space="preserve"> The time for cloud computing is now. We need government and industry to accelerate broad scale adoption of cloud infrastructures so we can reap the rewards of a true information based economy.</w:t>
      </w:r>
      <w:r>
        <w:rPr>
          <w:rStyle w:val="StyleUnderline"/>
        </w:rPr>
        <w:t xml:space="preserve"> </w:t>
      </w:r>
      <w:r w:rsidRPr="00401C2B">
        <w:rPr>
          <w:sz w:val="16"/>
        </w:rPr>
        <w:t>As I said at the outset, Americans respond well in a crisis. It is the nature of our society: egalitarian, free, open and competitive that make us the most adaptive, inventive and resilient country in the world. Time again for us to lead.</w:t>
      </w:r>
    </w:p>
    <w:p w:rsidR="00EB0397" w:rsidRDefault="00EB0397" w:rsidP="00EB0397"/>
    <w:p w:rsidR="00EB0397" w:rsidRPr="00107160" w:rsidRDefault="00EB0397" w:rsidP="00EB0397"/>
    <w:p w:rsidR="00EB0397" w:rsidRDefault="00EB0397" w:rsidP="00EB0397">
      <w:pPr>
        <w:pStyle w:val="Heading3"/>
      </w:pPr>
      <w:r>
        <w:t xml:space="preserve">2AC Internet </w:t>
      </w:r>
      <w:proofErr w:type="spellStart"/>
      <w:r>
        <w:t>Adv</w:t>
      </w:r>
      <w:proofErr w:type="spellEnd"/>
      <w:r>
        <w:t>—Cloud-Computing Scenario—K2 Competitiveness</w:t>
      </w:r>
    </w:p>
    <w:p w:rsidR="00EB0397" w:rsidRDefault="00EB0397" w:rsidP="00EB0397"/>
    <w:p w:rsidR="00EB0397" w:rsidRDefault="00EB0397" w:rsidP="00EB0397">
      <w:pPr>
        <w:pStyle w:val="Heading4"/>
      </w:pPr>
      <w:r>
        <w:t>Cloud computing has incredible economic potential and would make the US more competitive in the global marketplace</w:t>
      </w:r>
    </w:p>
    <w:p w:rsidR="00EB0397" w:rsidRPr="007A057B" w:rsidRDefault="00EB0397" w:rsidP="00EB0397">
      <w:pPr>
        <w:rPr>
          <w:rStyle w:val="Style13ptBold"/>
        </w:rPr>
      </w:pPr>
      <w:proofErr w:type="spellStart"/>
      <w:r w:rsidRPr="007A057B">
        <w:rPr>
          <w:rStyle w:val="Style13ptBold"/>
        </w:rPr>
        <w:t>Pincus</w:t>
      </w:r>
      <w:proofErr w:type="spellEnd"/>
      <w:r w:rsidRPr="007A057B">
        <w:rPr>
          <w:rStyle w:val="Style13ptBold"/>
        </w:rPr>
        <w:t xml:space="preserve">, a Student Volunteer at the White House Office of Science and Technology Policy, 11 </w:t>
      </w:r>
    </w:p>
    <w:p w:rsidR="00EB0397" w:rsidRDefault="00EB0397" w:rsidP="00EB0397">
      <w:r>
        <w:t xml:space="preserve">Erica, "Cloud Computing and American Competitiveness", America and the Global Economy, </w:t>
      </w:r>
      <w:proofErr w:type="spellStart"/>
      <w:r>
        <w:t>Wilscon</w:t>
      </w:r>
      <w:proofErr w:type="spellEnd"/>
      <w:r>
        <w:t xml:space="preserve"> Center, June 24 2011, https://americaandtheglobaleconomy.wordpress.com/2011/06/24/cloud-computing-and-american-competitiveness/</w:t>
      </w:r>
    </w:p>
    <w:p w:rsidR="00EB0397" w:rsidRPr="0061450A" w:rsidRDefault="00EB0397" w:rsidP="00EB0397">
      <w:pPr>
        <w:rPr>
          <w:rStyle w:val="Emphasis"/>
        </w:rPr>
      </w:pPr>
      <w:r w:rsidRPr="0061450A">
        <w:rPr>
          <w:rStyle w:val="StyleUnderline"/>
        </w:rPr>
        <w:t xml:space="preserve">In today’s economy, </w:t>
      </w:r>
      <w:r w:rsidRPr="006C22C3">
        <w:rPr>
          <w:rStyle w:val="Emphasis"/>
          <w:highlight w:val="cyan"/>
        </w:rPr>
        <w:t>an effective</w:t>
      </w:r>
      <w:r w:rsidRPr="0061450A">
        <w:rPr>
          <w:rStyle w:val="Emphasis"/>
        </w:rPr>
        <w:t xml:space="preserve"> information technology (</w:t>
      </w:r>
      <w:r w:rsidRPr="006C22C3">
        <w:rPr>
          <w:rStyle w:val="Emphasis"/>
          <w:highlight w:val="cyan"/>
        </w:rPr>
        <w:t>IT) infrastructure is essential to</w:t>
      </w:r>
      <w:r w:rsidRPr="0061450A">
        <w:rPr>
          <w:rStyle w:val="Emphasis"/>
        </w:rPr>
        <w:t xml:space="preserve"> the </w:t>
      </w:r>
      <w:r w:rsidRPr="006C22C3">
        <w:rPr>
          <w:rStyle w:val="Emphasis"/>
          <w:highlight w:val="cyan"/>
        </w:rPr>
        <w:t>proper functioning of</w:t>
      </w:r>
      <w:r w:rsidRPr="0061450A">
        <w:rPr>
          <w:rStyle w:val="Emphasis"/>
        </w:rPr>
        <w:t xml:space="preserve"> almost </w:t>
      </w:r>
      <w:r w:rsidRPr="006C22C3">
        <w:rPr>
          <w:rStyle w:val="Emphasis"/>
          <w:highlight w:val="cyan"/>
        </w:rPr>
        <w:t>every organization. Cloud computing expands</w:t>
      </w:r>
      <w:r w:rsidRPr="0061450A">
        <w:rPr>
          <w:rStyle w:val="Emphasis"/>
        </w:rPr>
        <w:t xml:space="preserve"> the potential of this </w:t>
      </w:r>
      <w:r w:rsidRPr="006C22C3">
        <w:rPr>
          <w:rStyle w:val="Emphasis"/>
          <w:highlight w:val="cyan"/>
        </w:rPr>
        <w:t>effectiveness</w:t>
      </w:r>
      <w:r w:rsidRPr="0061450A">
        <w:rPr>
          <w:rStyle w:val="Emphasis"/>
        </w:rPr>
        <w:t xml:space="preserve"> </w:t>
      </w:r>
      <w:r w:rsidRPr="0061450A">
        <w:rPr>
          <w:rStyle w:val="StyleUnderline"/>
        </w:rPr>
        <w:t xml:space="preserve">by </w:t>
      </w:r>
      <w:r w:rsidRPr="006C22C3">
        <w:rPr>
          <w:rStyle w:val="StyleUnderline"/>
          <w:highlight w:val="cyan"/>
        </w:rPr>
        <w:t>facilitating</w:t>
      </w:r>
      <w:r w:rsidRPr="0061450A">
        <w:rPr>
          <w:rStyle w:val="StyleUnderline"/>
        </w:rPr>
        <w:t xml:space="preserve"> automatic </w:t>
      </w:r>
      <w:r w:rsidRPr="006C22C3">
        <w:rPr>
          <w:rStyle w:val="StyleUnderline"/>
          <w:highlight w:val="cyan"/>
        </w:rPr>
        <w:t>syncing of</w:t>
      </w:r>
      <w:r w:rsidRPr="0061450A">
        <w:rPr>
          <w:rStyle w:val="StyleUnderline"/>
        </w:rPr>
        <w:t xml:space="preserve"> a user’s </w:t>
      </w:r>
      <w:r w:rsidRPr="006C22C3">
        <w:rPr>
          <w:rStyle w:val="StyleUnderline"/>
          <w:highlight w:val="cyan"/>
        </w:rPr>
        <w:t>devices</w:t>
      </w:r>
      <w:r w:rsidRPr="0061450A">
        <w:rPr>
          <w:rStyle w:val="StyleUnderline"/>
        </w:rPr>
        <w:t xml:space="preserve"> and by creating borderless IT networks</w:t>
      </w:r>
      <w:r w:rsidRPr="0061450A">
        <w:rPr>
          <w:sz w:val="16"/>
        </w:rPr>
        <w:t xml:space="preserve">. In 2008, </w:t>
      </w:r>
      <w:r w:rsidRPr="0061450A">
        <w:rPr>
          <w:rStyle w:val="StyleUnderline"/>
        </w:rPr>
        <w:t xml:space="preserve">The Economist cited cloud computing as possibly </w:t>
      </w:r>
      <w:r w:rsidRPr="006C22C3">
        <w:rPr>
          <w:rStyle w:val="StyleUnderline"/>
          <w:highlight w:val="cyan"/>
        </w:rPr>
        <w:t xml:space="preserve">being </w:t>
      </w:r>
      <w:r w:rsidRPr="006C22C3">
        <w:rPr>
          <w:rStyle w:val="Emphasis"/>
          <w:highlight w:val="cyan"/>
        </w:rPr>
        <w:t>“the ultimate form of globalization</w:t>
      </w:r>
      <w:r w:rsidRPr="0061450A">
        <w:rPr>
          <w:rStyle w:val="StyleUnderline"/>
        </w:rPr>
        <w:t>”.</w:t>
      </w:r>
      <w:r>
        <w:rPr>
          <w:rStyle w:val="StyleUnderline"/>
        </w:rPr>
        <w:t xml:space="preserve"> </w:t>
      </w:r>
      <w:r w:rsidRPr="0061450A">
        <w:rPr>
          <w:rStyle w:val="StyleUnderline"/>
        </w:rPr>
        <w:t>It allows users to rent virtual storage space for their information on an off-site multi-tenant server and access that information externally through the internet.</w:t>
      </w:r>
      <w:r w:rsidRPr="0061450A">
        <w:rPr>
          <w:sz w:val="16"/>
        </w:rPr>
        <w:t xml:space="preserve"> In this way, </w:t>
      </w:r>
      <w:r w:rsidRPr="006C22C3">
        <w:rPr>
          <w:rStyle w:val="StyleUnderline"/>
          <w:highlight w:val="cyan"/>
        </w:rPr>
        <w:t>cloud computing</w:t>
      </w:r>
      <w:r w:rsidRPr="0061450A">
        <w:rPr>
          <w:rStyle w:val="StyleUnderline"/>
        </w:rPr>
        <w:t xml:space="preserve"> </w:t>
      </w:r>
      <w:r w:rsidRPr="006C22C3">
        <w:rPr>
          <w:rStyle w:val="StyleUnderline"/>
          <w:highlight w:val="cyan"/>
        </w:rPr>
        <w:t>conserves</w:t>
      </w:r>
      <w:r w:rsidRPr="0061450A">
        <w:rPr>
          <w:rStyle w:val="StyleUnderline"/>
        </w:rPr>
        <w:t xml:space="preserve"> time and </w:t>
      </w:r>
      <w:r w:rsidRPr="006C22C3">
        <w:rPr>
          <w:rStyle w:val="StyleUnderline"/>
          <w:highlight w:val="cyan"/>
        </w:rPr>
        <w:t>money and has the potential to revolutionize</w:t>
      </w:r>
      <w:r w:rsidRPr="0061450A">
        <w:rPr>
          <w:rStyle w:val="StyleUnderline"/>
        </w:rPr>
        <w:t xml:space="preserve"> the organization, syncing, storage and sharing of files—all </w:t>
      </w:r>
      <w:r w:rsidRPr="006C22C3">
        <w:rPr>
          <w:rStyle w:val="StyleUnderline"/>
          <w:highlight w:val="cyan"/>
        </w:rPr>
        <w:t>tasks that increase productivity</w:t>
      </w:r>
      <w:r w:rsidRPr="0061450A">
        <w:rPr>
          <w:rStyle w:val="StyleUnderline"/>
        </w:rPr>
        <w:t xml:space="preserve"> and operational efficiency, which can help </w:t>
      </w:r>
      <w:r w:rsidRPr="006C22C3">
        <w:rPr>
          <w:rStyle w:val="StyleUnderline"/>
          <w:highlight w:val="cyan"/>
        </w:rPr>
        <w:t>to</w:t>
      </w:r>
      <w:r w:rsidRPr="0061450A">
        <w:rPr>
          <w:rStyle w:val="StyleUnderline"/>
        </w:rPr>
        <w:t xml:space="preserve"> </w:t>
      </w:r>
      <w:r w:rsidRPr="006C22C3">
        <w:rPr>
          <w:rStyle w:val="Emphasis"/>
          <w:highlight w:val="cyan"/>
        </w:rPr>
        <w:t>make America more competitive</w:t>
      </w:r>
      <w:r w:rsidRPr="0061450A">
        <w:rPr>
          <w:rStyle w:val="Emphasis"/>
        </w:rPr>
        <w:t xml:space="preserve"> in the global market.</w:t>
      </w:r>
      <w:r>
        <w:rPr>
          <w:rStyle w:val="Emphasis"/>
        </w:rPr>
        <w:t xml:space="preserve"> </w:t>
      </w:r>
      <w:r w:rsidRPr="0061450A">
        <w:rPr>
          <w:sz w:val="16"/>
        </w:rPr>
        <w:t xml:space="preserve">Cloud computing can also act as a facilitator for entrepreneurship by lowering barriers to entry such as those associated with financing an IT infrastructure. According to an article published in The MIT Entrepreneurship Review, </w:t>
      </w:r>
      <w:r w:rsidRPr="0061450A">
        <w:rPr>
          <w:rStyle w:val="StyleUnderline"/>
        </w:rPr>
        <w:t>cloud computing “provides start-up companies with access to enterprise-class servers and systems without [the] excessive up-front costs associated with traditional hardware and software licenses.”</w:t>
      </w:r>
      <w:r w:rsidRPr="0061450A">
        <w:rPr>
          <w:sz w:val="16"/>
        </w:rPr>
        <w:t xml:space="preserve"> The article also asserts that </w:t>
      </w:r>
      <w:r w:rsidRPr="006C22C3">
        <w:rPr>
          <w:rStyle w:val="Emphasis"/>
        </w:rPr>
        <w:t>cloud</w:t>
      </w:r>
      <w:r w:rsidRPr="0061450A">
        <w:rPr>
          <w:rStyle w:val="Emphasis"/>
        </w:rPr>
        <w:t xml:space="preserve"> computing creates opportunities for the next generation of “</w:t>
      </w:r>
      <w:proofErr w:type="spellStart"/>
      <w:r w:rsidRPr="0061450A">
        <w:rPr>
          <w:rStyle w:val="Emphasis"/>
        </w:rPr>
        <w:t>technopreneurs</w:t>
      </w:r>
      <w:proofErr w:type="spellEnd"/>
      <w:r w:rsidRPr="0061450A">
        <w:rPr>
          <w:rStyle w:val="Emphasis"/>
        </w:rPr>
        <w:t>” similar to the opportunities that were created by the internet</w:t>
      </w:r>
      <w:r w:rsidRPr="0061450A">
        <w:rPr>
          <w:rStyle w:val="StyleUnderline"/>
        </w:rPr>
        <w:t xml:space="preserve"> that resulted in the e-commerce boom of the late 90s.</w:t>
      </w:r>
      <w:r>
        <w:rPr>
          <w:rStyle w:val="StyleUnderline"/>
        </w:rPr>
        <w:t xml:space="preserve"> </w:t>
      </w:r>
      <w:r w:rsidRPr="0061450A">
        <w:rPr>
          <w:sz w:val="16"/>
        </w:rPr>
        <w:t xml:space="preserve">In his article “Can Cloud Computing Save </w:t>
      </w:r>
      <w:proofErr w:type="gramStart"/>
      <w:r w:rsidRPr="0061450A">
        <w:rPr>
          <w:sz w:val="16"/>
        </w:rPr>
        <w:t>The</w:t>
      </w:r>
      <w:proofErr w:type="gramEnd"/>
      <w:r w:rsidRPr="0061450A">
        <w:rPr>
          <w:sz w:val="16"/>
        </w:rPr>
        <w:t xml:space="preserve"> American Economy?” Art </w:t>
      </w:r>
      <w:proofErr w:type="spellStart"/>
      <w:r w:rsidRPr="0061450A">
        <w:rPr>
          <w:sz w:val="16"/>
        </w:rPr>
        <w:t>Coviello</w:t>
      </w:r>
      <w:proofErr w:type="spellEnd"/>
      <w:r w:rsidRPr="0061450A">
        <w:rPr>
          <w:sz w:val="16"/>
        </w:rPr>
        <w:t xml:space="preserve"> writes that </w:t>
      </w:r>
      <w:r w:rsidRPr="0061450A">
        <w:rPr>
          <w:rStyle w:val="StyleUnderline"/>
        </w:rPr>
        <w:t>cloud infrastructures offer economies of scale, flexibility and efficiency, which “will not only save organizations massive amounts of capital and maintenance costs but emancipate them to apply and use information as never before.”</w:t>
      </w:r>
      <w:r w:rsidRPr="0061450A">
        <w:rPr>
          <w:sz w:val="16"/>
        </w:rPr>
        <w:t xml:space="preserve"> Through its use of shared infrastructure, cloud computing takes advantage of the aforementioned economies of scale and thus can provide savings for entrepreneurs who are launching startups while also allowing them to streamline their performance via cloud technology. Entrepreneurs are not the only ones that can benefit from cloud computing; </w:t>
      </w:r>
      <w:r w:rsidRPr="006C22C3">
        <w:rPr>
          <w:rStyle w:val="Emphasis"/>
          <w:highlight w:val="cyan"/>
        </w:rPr>
        <w:t>the U.S.</w:t>
      </w:r>
      <w:r w:rsidRPr="0061450A">
        <w:rPr>
          <w:rStyle w:val="Emphasis"/>
        </w:rPr>
        <w:t xml:space="preserve"> government </w:t>
      </w:r>
      <w:r w:rsidRPr="006C22C3">
        <w:rPr>
          <w:rStyle w:val="Emphasis"/>
          <w:highlight w:val="cyan"/>
        </w:rPr>
        <w:t>has been looking into the gains in competitiveness associated with this</w:t>
      </w:r>
      <w:r w:rsidRPr="0061450A">
        <w:rPr>
          <w:rStyle w:val="Emphasis"/>
        </w:rPr>
        <w:t xml:space="preserve"> technology</w:t>
      </w:r>
      <w:r w:rsidRPr="0061450A">
        <w:rPr>
          <w:rStyle w:val="StyleUnderline"/>
        </w:rPr>
        <w:t xml:space="preserve"> as well.</w:t>
      </w:r>
      <w:r>
        <w:rPr>
          <w:rStyle w:val="StyleUnderline"/>
        </w:rPr>
        <w:t xml:space="preserve"> </w:t>
      </w:r>
      <w:r w:rsidRPr="0061450A">
        <w:rPr>
          <w:rStyle w:val="StyleUnderline"/>
        </w:rPr>
        <w:t>The February 2011 White House report titled Federal Cloud Computing Strategy cites cloud computing as a fundamental shift in IT since it enables these</w:t>
      </w:r>
      <w:r>
        <w:rPr>
          <w:rStyle w:val="StyleUnderline"/>
        </w:rPr>
        <w:t xml:space="preserve"> </w:t>
      </w:r>
      <w:r w:rsidRPr="0061450A">
        <w:rPr>
          <w:rStyle w:val="StyleUnderline"/>
        </w:rPr>
        <w:t>systems to be “scalable and elastic”.</w:t>
      </w:r>
      <w:r w:rsidRPr="0061450A">
        <w:rPr>
          <w:sz w:val="16"/>
        </w:rPr>
        <w:t xml:space="preserve"> Furthermore, this report says that </w:t>
      </w:r>
      <w:r w:rsidRPr="0061450A">
        <w:rPr>
          <w:rStyle w:val="StyleUnderline"/>
        </w:rPr>
        <w:t>cloud computing improves existing systems by shifting resources towards higher-value activities as a result of efficiency improvements.</w:t>
      </w:r>
      <w:r w:rsidRPr="0061450A">
        <w:rPr>
          <w:sz w:val="16"/>
        </w:rPr>
        <w:t xml:space="preserve"> It also asserts that </w:t>
      </w:r>
      <w:r w:rsidRPr="006C22C3">
        <w:rPr>
          <w:rStyle w:val="StyleUnderline"/>
          <w:highlight w:val="cyan"/>
        </w:rPr>
        <w:t>cloud computing</w:t>
      </w:r>
      <w:r w:rsidRPr="0061450A">
        <w:rPr>
          <w:rStyle w:val="StyleUnderline"/>
        </w:rPr>
        <w:t xml:space="preserve"> simplifies IT and makes it more productive, </w:t>
      </w:r>
      <w:r w:rsidRPr="006C22C3">
        <w:rPr>
          <w:rStyle w:val="StyleUnderline"/>
          <w:highlight w:val="cyan"/>
        </w:rPr>
        <w:t>accelerates</w:t>
      </w:r>
      <w:r w:rsidRPr="0061450A">
        <w:rPr>
          <w:rStyle w:val="StyleUnderline"/>
        </w:rPr>
        <w:t xml:space="preserve"> data center </w:t>
      </w:r>
      <w:r w:rsidRPr="006C22C3">
        <w:rPr>
          <w:rStyle w:val="StyleUnderline"/>
          <w:highlight w:val="cyan"/>
        </w:rPr>
        <w:t>consolidation, and encourages</w:t>
      </w:r>
      <w:r w:rsidRPr="0061450A">
        <w:rPr>
          <w:rStyle w:val="StyleUnderline"/>
        </w:rPr>
        <w:t xml:space="preserve"> a culture of </w:t>
      </w:r>
      <w:r w:rsidRPr="006C22C3">
        <w:rPr>
          <w:rStyle w:val="StyleUnderline"/>
          <w:highlight w:val="cyan"/>
        </w:rPr>
        <w:t>entrepreneurship</w:t>
      </w:r>
      <w:r w:rsidRPr="0061450A">
        <w:rPr>
          <w:rStyle w:val="StyleUnderline"/>
        </w:rPr>
        <w:t xml:space="preserve"> through the reduction of risk and the minimum required investment.</w:t>
      </w:r>
      <w:r>
        <w:rPr>
          <w:rStyle w:val="StyleUnderline"/>
        </w:rPr>
        <w:t xml:space="preserve"> </w:t>
      </w:r>
      <w:r w:rsidRPr="0061450A">
        <w:rPr>
          <w:sz w:val="16"/>
        </w:rPr>
        <w:t xml:space="preserve">The growth of cloud computing has, however, been accompanied by new security concerns. Nonetheless, there is a silver-lining: security initiatives such as the Cloud Computing Act of 2011 (drafted by Senator Amy Klobuchar) are meant to create standards and enforcement tools to ward off and prosecute hackers and promote online security. If such security concerns are reconciled, </w:t>
      </w:r>
      <w:r w:rsidRPr="0061450A">
        <w:rPr>
          <w:rStyle w:val="Emphasis"/>
        </w:rPr>
        <w:t xml:space="preserve">cloud computing is </w:t>
      </w:r>
      <w:r w:rsidRPr="006C22C3">
        <w:rPr>
          <w:rStyle w:val="Emphasis"/>
          <w:highlight w:val="cyan"/>
        </w:rPr>
        <w:t>poised to</w:t>
      </w:r>
      <w:r w:rsidRPr="006C22C3">
        <w:rPr>
          <w:rStyle w:val="StyleUnderline"/>
          <w:highlight w:val="cyan"/>
        </w:rPr>
        <w:t xml:space="preserve"> take</w:t>
      </w:r>
      <w:r w:rsidRPr="0061450A">
        <w:rPr>
          <w:rStyle w:val="StyleUnderline"/>
        </w:rPr>
        <w:t xml:space="preserve"> U.S. </w:t>
      </w:r>
      <w:r w:rsidRPr="006C22C3">
        <w:rPr>
          <w:rStyle w:val="StyleUnderline"/>
          <w:highlight w:val="cyan"/>
        </w:rPr>
        <w:t>IT</w:t>
      </w:r>
      <w:r w:rsidRPr="0061450A">
        <w:rPr>
          <w:rStyle w:val="StyleUnderline"/>
        </w:rPr>
        <w:t xml:space="preserve"> systems </w:t>
      </w:r>
      <w:r w:rsidRPr="006C22C3">
        <w:rPr>
          <w:rStyle w:val="StyleUnderline"/>
          <w:highlight w:val="cyan"/>
        </w:rPr>
        <w:t xml:space="preserve">by storm and </w:t>
      </w:r>
      <w:r w:rsidRPr="006C22C3">
        <w:rPr>
          <w:rStyle w:val="Emphasis"/>
          <w:highlight w:val="cyan"/>
        </w:rPr>
        <w:t>make America a more</w:t>
      </w:r>
      <w:r w:rsidRPr="0061450A">
        <w:rPr>
          <w:rStyle w:val="Emphasis"/>
        </w:rPr>
        <w:t xml:space="preserve"> efficient and </w:t>
      </w:r>
      <w:r w:rsidRPr="006C22C3">
        <w:rPr>
          <w:rStyle w:val="Emphasis"/>
          <w:highlight w:val="cyan"/>
        </w:rPr>
        <w:t>competitive player</w:t>
      </w:r>
      <w:r w:rsidRPr="0061450A">
        <w:rPr>
          <w:rStyle w:val="Emphasis"/>
        </w:rPr>
        <w:t xml:space="preserve"> within the international economy</w:t>
      </w:r>
      <w:r w:rsidRPr="0061450A">
        <w:rPr>
          <w:rStyle w:val="StyleUnderline"/>
        </w:rPr>
        <w:t>.</w:t>
      </w:r>
      <w:r w:rsidRPr="0061450A">
        <w:rPr>
          <w:sz w:val="16"/>
        </w:rPr>
        <w:t xml:space="preserve"> In the words of </w:t>
      </w:r>
      <w:proofErr w:type="spellStart"/>
      <w:r w:rsidRPr="0061450A">
        <w:rPr>
          <w:sz w:val="16"/>
        </w:rPr>
        <w:t>Coviello</w:t>
      </w:r>
      <w:proofErr w:type="spellEnd"/>
      <w:r w:rsidRPr="0061450A">
        <w:rPr>
          <w:sz w:val="16"/>
        </w:rPr>
        <w:t>, “</w:t>
      </w:r>
      <w:r w:rsidRPr="006C22C3">
        <w:rPr>
          <w:rStyle w:val="Emphasis"/>
          <w:highlight w:val="cyan"/>
        </w:rPr>
        <w:t>The time</w:t>
      </w:r>
      <w:r w:rsidRPr="0061450A">
        <w:rPr>
          <w:rStyle w:val="Emphasis"/>
        </w:rPr>
        <w:t xml:space="preserve"> for cloud </w:t>
      </w:r>
      <w:r w:rsidRPr="006C22C3">
        <w:rPr>
          <w:rStyle w:val="Emphasis"/>
        </w:rPr>
        <w:t xml:space="preserve">computing </w:t>
      </w:r>
      <w:r w:rsidRPr="006C22C3">
        <w:rPr>
          <w:rStyle w:val="Emphasis"/>
          <w:highlight w:val="cyan"/>
        </w:rPr>
        <w:t>is now.</w:t>
      </w:r>
      <w:r w:rsidRPr="0061450A">
        <w:rPr>
          <w:rStyle w:val="Emphasis"/>
        </w:rPr>
        <w:t xml:space="preserve"> We need government and industry to accelerate broad scale adoption of cloud infrastructures so we can reap the rewards of a true information based economy.”</w:t>
      </w:r>
    </w:p>
    <w:p w:rsidR="00EB0397" w:rsidRDefault="00EB0397" w:rsidP="00EB0397"/>
    <w:p w:rsidR="00EB0397" w:rsidRPr="00C34956" w:rsidRDefault="00EB0397" w:rsidP="00EB0397"/>
    <w:p w:rsidR="00EB0397" w:rsidRDefault="00EB0397" w:rsidP="00EB0397">
      <w:pPr>
        <w:pStyle w:val="Heading3"/>
      </w:pPr>
      <w:r>
        <w:t xml:space="preserve">2AC Internet </w:t>
      </w:r>
      <w:proofErr w:type="spellStart"/>
      <w:r>
        <w:t>Adv</w:t>
      </w:r>
      <w:proofErr w:type="spellEnd"/>
      <w:r>
        <w:t>—Cloud-Computing Scenario—Econ=X!</w:t>
      </w:r>
    </w:p>
    <w:p w:rsidR="00EB0397" w:rsidRDefault="00EB0397" w:rsidP="00EB0397"/>
    <w:p w:rsidR="00EB0397" w:rsidRPr="00695F5C" w:rsidRDefault="00EB0397" w:rsidP="00EB0397">
      <w:pPr>
        <w:pStyle w:val="Heading4"/>
      </w:pPr>
      <w:r w:rsidRPr="00695F5C">
        <w:t>Current geo-political climate creates multiple scenarios for global conflict</w:t>
      </w:r>
    </w:p>
    <w:p w:rsidR="00EB0397" w:rsidRPr="00695F5C" w:rsidRDefault="00EB0397" w:rsidP="00EB0397">
      <w:pPr>
        <w:rPr>
          <w:rStyle w:val="Style13ptBold"/>
        </w:rPr>
      </w:pPr>
      <w:r w:rsidRPr="00695F5C">
        <w:rPr>
          <w:rStyle w:val="Style13ptBold"/>
        </w:rPr>
        <w:t>Duncan 12</w:t>
      </w:r>
    </w:p>
    <w:p w:rsidR="00EB0397" w:rsidRPr="00695F5C" w:rsidRDefault="00EB0397" w:rsidP="00EB0397">
      <w:r w:rsidRPr="00695F5C">
        <w:t xml:space="preserve">Richard Duncan, former World Bank specialist and chief economist in Blackhorse Asset Management, in 2012 (Richard,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“The New Depression: The Breakdown of the Paper Money Economy”, http://www.amazon.com/The-New-Depression-Breakdown-ebook/dp/B007GZOYI6, 2/24/12) </w:t>
      </w:r>
    </w:p>
    <w:p w:rsidR="00EB0397" w:rsidRPr="00695F5C" w:rsidRDefault="00EB0397" w:rsidP="00EB0397">
      <w:pPr>
        <w:rPr>
          <w:sz w:val="14"/>
        </w:rPr>
      </w:pPr>
      <w:r w:rsidRPr="00695F5C">
        <w:rPr>
          <w:sz w:val="14"/>
        </w:rPr>
        <w:t xml:space="preserve">The consequences of </w:t>
      </w:r>
      <w:r w:rsidRPr="00695F5C">
        <w:rPr>
          <w:rStyle w:val="StyleUnderline"/>
        </w:rPr>
        <w:t>a New</w:t>
      </w:r>
      <w:r w:rsidRPr="00695F5C">
        <w:rPr>
          <w:sz w:val="14"/>
        </w:rPr>
        <w:t xml:space="preserve"> Great </w:t>
      </w:r>
      <w:r w:rsidRPr="00695F5C">
        <w:rPr>
          <w:rStyle w:val="StyleUnderline"/>
        </w:rPr>
        <w:t>Depression would extend far beyond</w:t>
      </w:r>
      <w:r w:rsidRPr="00695F5C">
        <w:rPr>
          <w:sz w:val="14"/>
        </w:rPr>
        <w:t xml:space="preserve"> the realm of </w:t>
      </w:r>
      <w:r w:rsidRPr="00695F5C">
        <w:rPr>
          <w:rStyle w:val="StyleUnderline"/>
        </w:rPr>
        <w:t>economics</w:t>
      </w:r>
      <w:r w:rsidRPr="00695F5C">
        <w:rPr>
          <w:sz w:val="14"/>
        </w:rPr>
        <w:t xml:space="preserve">. </w:t>
      </w:r>
      <w:r w:rsidRPr="00695F5C">
        <w:rPr>
          <w:rStyle w:val="StyleUnderline"/>
        </w:rPr>
        <w:t>Hungry</w:t>
      </w:r>
      <w:r w:rsidRPr="00695F5C">
        <w:rPr>
          <w:sz w:val="14"/>
        </w:rPr>
        <w:t xml:space="preserve"> people </w:t>
      </w:r>
      <w:r w:rsidRPr="00695F5C">
        <w:rPr>
          <w:rStyle w:val="StyleUnderline"/>
        </w:rPr>
        <w:t xml:space="preserve">will </w:t>
      </w:r>
      <w:r w:rsidRPr="00695F5C">
        <w:rPr>
          <w:rStyle w:val="Emphasis"/>
        </w:rPr>
        <w:t>fight to survive</w:t>
      </w:r>
      <w:r w:rsidRPr="00695F5C">
        <w:rPr>
          <w:rStyle w:val="StyleUnderline"/>
        </w:rPr>
        <w:t>.</w:t>
      </w:r>
      <w:r w:rsidRPr="00695F5C">
        <w:rPr>
          <w:sz w:val="14"/>
        </w:rPr>
        <w:t xml:space="preserve"> Governments will use force to maintain internal order at home. This section considers the geopolitical repercussion of economic collapse, beginning with the United States. First, </w:t>
      </w:r>
      <w:r w:rsidRPr="00C83EDD">
        <w:rPr>
          <w:rStyle w:val="StyleUnderline"/>
          <w:highlight w:val="cyan"/>
        </w:rPr>
        <w:t xml:space="preserve">the U.S. government’s tax revenues would </w:t>
      </w:r>
      <w:r w:rsidRPr="00C83EDD">
        <w:rPr>
          <w:rStyle w:val="Emphasis"/>
          <w:highlight w:val="cyan"/>
        </w:rPr>
        <w:t>collapse</w:t>
      </w:r>
      <w:r w:rsidRPr="00695F5C">
        <w:rPr>
          <w:sz w:val="14"/>
        </w:rPr>
        <w:t xml:space="preserve"> with the depression. Second, </w:t>
      </w:r>
      <w:r w:rsidRPr="00C83EDD">
        <w:rPr>
          <w:rStyle w:val="StyleUnderline"/>
          <w:highlight w:val="cyan"/>
        </w:rPr>
        <w:t>because</w:t>
      </w:r>
      <w:r w:rsidRPr="00695F5C">
        <w:rPr>
          <w:sz w:val="14"/>
        </w:rPr>
        <w:t xml:space="preserve"> </w:t>
      </w:r>
      <w:r w:rsidRPr="00695F5C">
        <w:rPr>
          <w:rStyle w:val="StyleUnderline"/>
        </w:rPr>
        <w:t xml:space="preserve">global trade would </w:t>
      </w:r>
      <w:r w:rsidRPr="00695F5C">
        <w:rPr>
          <w:rStyle w:val="Emphasis"/>
        </w:rPr>
        <w:t>shrivel up</w:t>
      </w:r>
      <w:r w:rsidRPr="00695F5C">
        <w:rPr>
          <w:sz w:val="14"/>
        </w:rPr>
        <w:t xml:space="preserve">, </w:t>
      </w:r>
      <w:r w:rsidRPr="00C83EDD">
        <w:rPr>
          <w:rStyle w:val="StyleUnderline"/>
          <w:highlight w:val="cyan"/>
        </w:rPr>
        <w:t>other countries would no longer</w:t>
      </w:r>
      <w:r w:rsidRPr="00695F5C">
        <w:rPr>
          <w:sz w:val="14"/>
        </w:rPr>
        <w:t xml:space="preserve"> help </w:t>
      </w:r>
      <w:r w:rsidRPr="00C83EDD">
        <w:rPr>
          <w:rStyle w:val="StyleUnderline"/>
          <w:highlight w:val="cyan"/>
        </w:rPr>
        <w:t>finance the</w:t>
      </w:r>
      <w:r w:rsidRPr="00695F5C">
        <w:rPr>
          <w:sz w:val="14"/>
        </w:rPr>
        <w:t xml:space="preserve"> U.S. budget </w:t>
      </w:r>
      <w:r w:rsidRPr="00C83EDD">
        <w:rPr>
          <w:rStyle w:val="StyleUnderline"/>
          <w:highlight w:val="cyan"/>
        </w:rPr>
        <w:t xml:space="preserve">deficit </w:t>
      </w:r>
      <w:r w:rsidRPr="00695F5C">
        <w:rPr>
          <w:rStyle w:val="StyleUnderline"/>
        </w:rPr>
        <w:t>by buying</w:t>
      </w:r>
      <w:r w:rsidRPr="00695F5C">
        <w:rPr>
          <w:sz w:val="14"/>
        </w:rPr>
        <w:t xml:space="preserve"> government </w:t>
      </w:r>
      <w:r w:rsidRPr="00695F5C">
        <w:rPr>
          <w:rStyle w:val="StyleUnderline"/>
        </w:rPr>
        <w:t>bonds</w:t>
      </w:r>
      <w:r w:rsidRPr="00695F5C">
        <w:rPr>
          <w:sz w:val="14"/>
        </w:rPr>
        <w:t xml:space="preserve"> </w:t>
      </w:r>
      <w:r w:rsidRPr="00695F5C">
        <w:rPr>
          <w:rStyle w:val="StyleUnderline"/>
        </w:rPr>
        <w:t>because they would no longer have</w:t>
      </w:r>
      <w:r w:rsidRPr="00695F5C">
        <w:rPr>
          <w:sz w:val="14"/>
        </w:rPr>
        <w:t xml:space="preserve"> the </w:t>
      </w:r>
      <w:r w:rsidRPr="00695F5C">
        <w:rPr>
          <w:rStyle w:val="StyleUnderline"/>
        </w:rPr>
        <w:t>money</w:t>
      </w:r>
      <w:r w:rsidRPr="00695F5C">
        <w:rPr>
          <w:sz w:val="14"/>
        </w:rPr>
        <w:t xml:space="preserve">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695F5C">
        <w:rPr>
          <w:rStyle w:val="StyleUnderline"/>
        </w:rPr>
        <w:t xml:space="preserve">An economic collapse would </w:t>
      </w:r>
      <w:r w:rsidRPr="00695F5C">
        <w:rPr>
          <w:sz w:val="14"/>
        </w:rPr>
        <w:t xml:space="preserve">cause global trade to plummet and </w:t>
      </w:r>
      <w:r w:rsidRPr="00695F5C">
        <w:rPr>
          <w:rStyle w:val="StyleUnderline"/>
        </w:rPr>
        <w:t>drastically reduce</w:t>
      </w:r>
      <w:r w:rsidRPr="00695F5C">
        <w:rPr>
          <w:sz w:val="14"/>
        </w:rPr>
        <w:t xml:space="preserve"> (if not eliminate altogether) </w:t>
      </w:r>
      <w:r w:rsidRPr="00695F5C">
        <w:rPr>
          <w:rStyle w:val="StyleUnderline"/>
        </w:rPr>
        <w:t>the U.S. trade deficit</w:t>
      </w:r>
      <w:r w:rsidRPr="00695F5C">
        <w:rPr>
          <w:sz w:val="14"/>
        </w:rPr>
        <w:t xml:space="preserve">. Therefore, </w:t>
      </w:r>
      <w:r w:rsidRPr="00695F5C">
        <w:rPr>
          <w:rStyle w:val="StyleUnderline"/>
        </w:rPr>
        <w:t>this source of foreign funding for the</w:t>
      </w:r>
      <w:r w:rsidRPr="00695F5C">
        <w:rPr>
          <w:sz w:val="14"/>
        </w:rPr>
        <w:t xml:space="preserve"> U.S. </w:t>
      </w:r>
      <w:r w:rsidRPr="00695F5C">
        <w:rPr>
          <w:rStyle w:val="StyleUnderline"/>
        </w:rPr>
        <w:t>budget</w:t>
      </w:r>
      <w:r w:rsidRPr="00695F5C">
        <w:rPr>
          <w:sz w:val="14"/>
        </w:rPr>
        <w:t xml:space="preserve"> deficit </w:t>
      </w:r>
      <w:r w:rsidRPr="00695F5C">
        <w:rPr>
          <w:rStyle w:val="StyleUnderline"/>
        </w:rPr>
        <w:t>would dry up</w:t>
      </w:r>
      <w:r w:rsidRPr="00695F5C">
        <w:rPr>
          <w:sz w:val="14"/>
        </w:rPr>
        <w:t xml:space="preserve">. Consequently, </w:t>
      </w:r>
      <w:r w:rsidRPr="00C83EDD">
        <w:rPr>
          <w:rStyle w:val="StyleUnderline"/>
          <w:highlight w:val="cyan"/>
        </w:rPr>
        <w:t>the government would</w:t>
      </w:r>
      <w:r w:rsidRPr="00695F5C">
        <w:rPr>
          <w:sz w:val="14"/>
        </w:rPr>
        <w:t xml:space="preserve"> have to sharply </w:t>
      </w:r>
      <w:r w:rsidRPr="00C83EDD">
        <w:rPr>
          <w:rStyle w:val="StyleUnderline"/>
          <w:highlight w:val="cyan"/>
        </w:rPr>
        <w:t>curtail its</w:t>
      </w:r>
      <w:r w:rsidRPr="00695F5C">
        <w:rPr>
          <w:sz w:val="14"/>
        </w:rPr>
        <w:t xml:space="preserve"> </w:t>
      </w:r>
      <w:r w:rsidRPr="00C83EDD">
        <w:rPr>
          <w:rStyle w:val="StyleUnderline"/>
          <w:highlight w:val="cyan"/>
        </w:rPr>
        <w:t>spending</w:t>
      </w:r>
      <w:r w:rsidRPr="00695F5C">
        <w:rPr>
          <w:sz w:val="14"/>
        </w:rPr>
        <w:t xml:space="preserve">, both </w:t>
      </w:r>
      <w:r w:rsidRPr="00C83EDD">
        <w:rPr>
          <w:rStyle w:val="StyleUnderline"/>
          <w:highlight w:val="cyan"/>
        </w:rPr>
        <w:t>at home and abroad</w:t>
      </w:r>
      <w:r w:rsidRPr="00695F5C">
        <w:rPr>
          <w:sz w:val="14"/>
        </w:rPr>
        <w:t xml:space="preserve">. Domestically, social programs for the old, the sick, and the unemployed would have to be slashed. Government spending on education and infrastructure would also have to be curtailed. </w:t>
      </w:r>
      <w:r w:rsidRPr="00C83EDD">
        <w:rPr>
          <w:rStyle w:val="StyleUnderline"/>
          <w:highlight w:val="cyan"/>
        </w:rPr>
        <w:t>Much less</w:t>
      </w:r>
      <w:r w:rsidRPr="00695F5C">
        <w:rPr>
          <w:sz w:val="14"/>
        </w:rPr>
        <w:t xml:space="preserve"> government </w:t>
      </w:r>
      <w:r w:rsidRPr="00C83EDD">
        <w:rPr>
          <w:rStyle w:val="StyleUnderline"/>
          <w:highlight w:val="cyan"/>
        </w:rPr>
        <w:t>spending would result in a dramatic increase in</w:t>
      </w:r>
      <w:r w:rsidRPr="00695F5C">
        <w:rPr>
          <w:sz w:val="14"/>
        </w:rPr>
        <w:t xml:space="preserve"> poverty and, consequently, in </w:t>
      </w:r>
      <w:r w:rsidRPr="00C83EDD">
        <w:rPr>
          <w:rStyle w:val="StyleUnderline"/>
          <w:highlight w:val="cyan"/>
        </w:rPr>
        <w:t>crime</w:t>
      </w:r>
      <w:r w:rsidRPr="00695F5C">
        <w:rPr>
          <w:sz w:val="14"/>
        </w:rPr>
        <w:t xml:space="preserve">. </w:t>
      </w:r>
      <w:r w:rsidRPr="00C83EDD">
        <w:rPr>
          <w:rStyle w:val="StyleUnderline"/>
          <w:highlight w:val="cyan"/>
        </w:rPr>
        <w:t>This would</w:t>
      </w:r>
      <w:r w:rsidRPr="00695F5C">
        <w:rPr>
          <w:sz w:val="14"/>
        </w:rPr>
        <w:t xml:space="preserve"> combine to produce a crisis of the current two-party political system. Astonishment, frustration, and anger at the economic breakdown </w:t>
      </w:r>
      <w:r w:rsidRPr="00695F5C">
        <w:rPr>
          <w:rStyle w:val="StyleUnderline"/>
        </w:rPr>
        <w:t xml:space="preserve">would </w:t>
      </w:r>
      <w:r w:rsidRPr="00C83EDD">
        <w:rPr>
          <w:rStyle w:val="Emphasis"/>
          <w:highlight w:val="cyan"/>
        </w:rPr>
        <w:t>radicalize politics</w:t>
      </w:r>
      <w:r w:rsidRPr="00695F5C">
        <w:rPr>
          <w:sz w:val="14"/>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the possibility of a right-wing putsch could not be ruled out. During the Great Depression, the U.S. military was tiny in comparison with what it became during World War II and during the decades of hot, cold, and terrorist wars that followed. </w:t>
      </w:r>
      <w:r w:rsidRPr="00C83EDD">
        <w:rPr>
          <w:rStyle w:val="StyleUnderline"/>
          <w:highlight w:val="cyan"/>
        </w:rPr>
        <w:t>In this New</w:t>
      </w:r>
      <w:r w:rsidRPr="00695F5C">
        <w:rPr>
          <w:sz w:val="14"/>
        </w:rPr>
        <w:t xml:space="preserve"> Great </w:t>
      </w:r>
      <w:r w:rsidRPr="00C83EDD">
        <w:rPr>
          <w:rStyle w:val="StyleUnderline"/>
          <w:highlight w:val="cyan"/>
        </w:rPr>
        <w:t xml:space="preserve">Depression, it might be the </w:t>
      </w:r>
      <w:r w:rsidRPr="00C83EDD">
        <w:rPr>
          <w:rStyle w:val="Emphasis"/>
          <w:highlight w:val="cyan"/>
        </w:rPr>
        <w:t>military</w:t>
      </w:r>
      <w:r w:rsidRPr="00C83EDD">
        <w:rPr>
          <w:rStyle w:val="StyleUnderline"/>
          <w:highlight w:val="cyan"/>
        </w:rPr>
        <w:t xml:space="preserve"> that ultimately determines how the country would be governed</w:t>
      </w:r>
      <w:r w:rsidRPr="00695F5C">
        <w:rPr>
          <w:sz w:val="14"/>
        </w:rPr>
        <w:t xml:space="preserve">. The political battle over America’s future would be bitter, and quite possibly bloody. </w:t>
      </w:r>
      <w:r w:rsidRPr="00C83EDD">
        <w:rPr>
          <w:rStyle w:val="Emphasis"/>
          <w:highlight w:val="cyan"/>
        </w:rPr>
        <w:t>It cannot be guaranteed that the U.S. Constitution would survive</w:t>
      </w:r>
      <w:r w:rsidRPr="00695F5C">
        <w:rPr>
          <w:sz w:val="14"/>
        </w:rPr>
        <w:t xml:space="preserve">. Foreign affairs would also confront the United States with enormous challenges. During the Great Depression, the United States did not have a global empire. Now it does. </w:t>
      </w:r>
      <w:r w:rsidRPr="00695F5C">
        <w:rPr>
          <w:rStyle w:val="StyleUnderline"/>
        </w:rPr>
        <w:t>The United States maintains hundreds of military bases</w:t>
      </w:r>
      <w:r w:rsidRPr="00695F5C">
        <w:rPr>
          <w:sz w:val="14"/>
        </w:rPr>
        <w:t xml:space="preserve"> across dozens of countries around the world. Added to this is a fleet of 11 aircraft carriers and 18 nuclear-armed submarines. The country spends </w:t>
      </w:r>
      <w:r w:rsidRPr="00695F5C">
        <w:rPr>
          <w:rStyle w:val="StyleUnderline"/>
        </w:rPr>
        <w:t>more than $650 billion a year on its military</w:t>
      </w:r>
      <w:r w:rsidRPr="00695F5C">
        <w:rPr>
          <w:sz w:val="14"/>
        </w:rPr>
        <w:t xml:space="preserve">. </w:t>
      </w:r>
      <w:r w:rsidRPr="00695F5C">
        <w:rPr>
          <w:b/>
          <w:u w:val="single"/>
        </w:rPr>
        <w:t>If the U.S. economy collapses</w:t>
      </w:r>
      <w:r w:rsidRPr="00695F5C">
        <w:rPr>
          <w:sz w:val="14"/>
        </w:rPr>
        <w:t xml:space="preserve"> into a New Great Depression, </w:t>
      </w:r>
      <w:r w:rsidRPr="00695F5C">
        <w:rPr>
          <w:rStyle w:val="StyleUnderline"/>
        </w:rPr>
        <w:t>the United States could not afford to maintain its worldwide military presence</w:t>
      </w:r>
      <w:r w:rsidRPr="00695F5C">
        <w:rPr>
          <w:sz w:val="14"/>
        </w:rPr>
        <w:t xml:space="preserve"> or to continue in its role as global peacekeeper. Or, at least, it </w:t>
      </w:r>
      <w:r w:rsidRPr="00695F5C">
        <w:rPr>
          <w:b/>
          <w:u w:val="single"/>
        </w:rPr>
        <w:t>could not finance its military in the same way it does at present</w:t>
      </w:r>
      <w:r w:rsidRPr="00695F5C">
        <w:rPr>
          <w:sz w:val="14"/>
          <w:szCs w:val="14"/>
        </w:rPr>
        <w:t>. Therefore, either the United States would have to find an alternative funding method for its global military presence or else it would have to radically scale it back. Historically</w:t>
      </w:r>
      <w:r w:rsidRPr="00695F5C">
        <w:rPr>
          <w:sz w:val="14"/>
        </w:rPr>
        <w:t xml:space="preserve">, empires were financed with plunder and territorial expropriation. The estates of the vanquished ruling classes were given to the conquering generals, while the rest of the population was forced to pay imperial taxes. </w:t>
      </w:r>
      <w:r w:rsidRPr="00695F5C">
        <w:rPr>
          <w:rStyle w:val="StyleUnderline"/>
        </w:rPr>
        <w:t>The U.S. model of empire has been unique</w:t>
      </w:r>
      <w:r w:rsidRPr="00695F5C">
        <w:rPr>
          <w:sz w:val="14"/>
        </w:rPr>
        <w:t xml:space="preserve">. </w:t>
      </w:r>
      <w:r w:rsidRPr="00695F5C">
        <w:rPr>
          <w:rStyle w:val="StyleUnderline"/>
        </w:rPr>
        <w:t>It has financed</w:t>
      </w:r>
      <w:r w:rsidRPr="00695F5C">
        <w:rPr>
          <w:sz w:val="14"/>
        </w:rPr>
        <w:t xml:space="preserve"> its global </w:t>
      </w:r>
      <w:r w:rsidRPr="00695F5C">
        <w:rPr>
          <w:rStyle w:val="StyleUnderline"/>
        </w:rPr>
        <w:t>military</w:t>
      </w:r>
      <w:r w:rsidRPr="00695F5C">
        <w:rPr>
          <w:sz w:val="14"/>
        </w:rPr>
        <w:t xml:space="preserve"> presence </w:t>
      </w:r>
      <w:r w:rsidRPr="00695F5C">
        <w:rPr>
          <w:rStyle w:val="StyleUnderline"/>
        </w:rPr>
        <w:t>by</w:t>
      </w:r>
      <w:r w:rsidRPr="00695F5C">
        <w:rPr>
          <w:sz w:val="14"/>
        </w:rPr>
        <w:t xml:space="preserve"> </w:t>
      </w:r>
      <w:r w:rsidRPr="00C83EDD">
        <w:rPr>
          <w:rStyle w:val="StyleUnderline"/>
          <w:highlight w:val="cyan"/>
        </w:rPr>
        <w:t>issuing</w:t>
      </w:r>
      <w:r w:rsidRPr="00695F5C">
        <w:rPr>
          <w:rStyle w:val="StyleUnderline"/>
        </w:rPr>
        <w:t xml:space="preserve"> </w:t>
      </w:r>
      <w:r w:rsidRPr="00C83EDD">
        <w:rPr>
          <w:rStyle w:val="StyleUnderline"/>
          <w:highlight w:val="cyan"/>
        </w:rPr>
        <w:t>government debt</w:t>
      </w:r>
      <w:r w:rsidRPr="00695F5C">
        <w:rPr>
          <w:sz w:val="14"/>
        </w:rPr>
        <w:t xml:space="preserve">, thereby taxing future generations of Americans to pay for this generation’s global supremacy. </w:t>
      </w:r>
      <w:r w:rsidRPr="00695F5C">
        <w:rPr>
          <w:rStyle w:val="Emphasis"/>
        </w:rPr>
        <w:t xml:space="preserve">That </w:t>
      </w:r>
      <w:r w:rsidRPr="00C83EDD">
        <w:rPr>
          <w:rStyle w:val="Emphasis"/>
          <w:highlight w:val="cyan"/>
        </w:rPr>
        <w:t>would no longer be possible if the economy collapsed.</w:t>
      </w:r>
      <w:r w:rsidRPr="00695F5C">
        <w:rPr>
          <w:sz w:val="14"/>
        </w:rPr>
        <w:t xml:space="preserve"> Cost–benefit analysis would quickly reveal that much of America’s global presence was simply no longer affordable. </w:t>
      </w:r>
      <w:r w:rsidRPr="00695F5C">
        <w:rPr>
          <w:rStyle w:val="StyleUnderline"/>
        </w:rPr>
        <w:t>Many</w:t>
      </w:r>
      <w:r w:rsidRPr="00695F5C">
        <w:rPr>
          <w:sz w:val="14"/>
        </w:rPr>
        <w:t xml:space="preserve">—or even most—of the </w:t>
      </w:r>
      <w:r w:rsidRPr="00695F5C">
        <w:rPr>
          <w:rStyle w:val="StyleUnderline"/>
        </w:rPr>
        <w:t>outposts</w:t>
      </w:r>
      <w:r w:rsidRPr="00695F5C">
        <w:rPr>
          <w:sz w:val="14"/>
        </w:rPr>
        <w:t xml:space="preserve"> that did not pay for themselves </w:t>
      </w:r>
      <w:r w:rsidRPr="00695F5C">
        <w:rPr>
          <w:rStyle w:val="StyleUnderline"/>
        </w:rPr>
        <w:t xml:space="preserve">would have to be </w:t>
      </w:r>
      <w:r w:rsidRPr="00695F5C">
        <w:rPr>
          <w:rStyle w:val="Emphasis"/>
        </w:rPr>
        <w:t>abandoned</w:t>
      </w:r>
      <w:r w:rsidRPr="00695F5C">
        <w:rPr>
          <w:sz w:val="14"/>
        </w:rPr>
        <w:t xml:space="preserve">. Priority would be given to those places that were of vital economic interests to the United States. The Middle East oil fields would be at the top of that list. The United States would have to maintain control over them whatever the price. In this global depression scenario, </w:t>
      </w:r>
      <w:r w:rsidRPr="00C83EDD">
        <w:rPr>
          <w:rStyle w:val="StyleUnderline"/>
          <w:highlight w:val="cyan"/>
        </w:rPr>
        <w:t xml:space="preserve">the price of oil could collapse to </w:t>
      </w:r>
      <w:r w:rsidRPr="00C83EDD">
        <w:rPr>
          <w:rStyle w:val="Emphasis"/>
          <w:highlight w:val="cyan"/>
        </w:rPr>
        <w:t>$3 per barrel</w:t>
      </w:r>
      <w:r w:rsidRPr="00695F5C">
        <w:rPr>
          <w:sz w:val="14"/>
        </w:rPr>
        <w:t xml:space="preserve">. </w:t>
      </w:r>
      <w:r w:rsidRPr="00695F5C">
        <w:rPr>
          <w:rStyle w:val="StyleUnderline"/>
        </w:rPr>
        <w:t>Oil consumption would fall</w:t>
      </w:r>
      <w:r w:rsidRPr="00695F5C">
        <w:rPr>
          <w:sz w:val="14"/>
        </w:rPr>
        <w:t xml:space="preserve"> by half and there would be no speculators left to manipulate prices higher. </w:t>
      </w:r>
      <w:r w:rsidRPr="00C83EDD">
        <w:rPr>
          <w:rStyle w:val="StyleUnderline"/>
          <w:highlight w:val="cyan"/>
        </w:rPr>
        <w:t>Oil at that level would impoverish</w:t>
      </w:r>
      <w:r w:rsidRPr="00695F5C">
        <w:rPr>
          <w:sz w:val="14"/>
        </w:rPr>
        <w:t xml:space="preserve"> the </w:t>
      </w:r>
      <w:r w:rsidRPr="00C83EDD">
        <w:rPr>
          <w:rStyle w:val="StyleUnderline"/>
          <w:highlight w:val="cyan"/>
        </w:rPr>
        <w:t>oil-producing nations</w:t>
      </w:r>
      <w:r w:rsidRPr="00695F5C">
        <w:rPr>
          <w:sz w:val="14"/>
        </w:rPr>
        <w:t xml:space="preserve">, </w:t>
      </w:r>
      <w:r w:rsidRPr="00C83EDD">
        <w:rPr>
          <w:rStyle w:val="Emphasis"/>
          <w:highlight w:val="cyan"/>
        </w:rPr>
        <w:t>with extremely destabilizing political consequences.</w:t>
      </w:r>
      <w:r w:rsidRPr="00695F5C">
        <w:rPr>
          <w:sz w:val="14"/>
        </w:rPr>
        <w:t xml:space="preserve"> </w:t>
      </w:r>
      <w:r w:rsidRPr="00695F5C">
        <w:rPr>
          <w:rStyle w:val="StyleUnderline"/>
        </w:rPr>
        <w:t>Maintaining control over</w:t>
      </w:r>
      <w:r w:rsidRPr="00695F5C">
        <w:rPr>
          <w:sz w:val="14"/>
        </w:rPr>
        <w:t xml:space="preserve"> the Middle East </w:t>
      </w:r>
      <w:r w:rsidRPr="00695F5C">
        <w:rPr>
          <w:rStyle w:val="StyleUnderline"/>
        </w:rPr>
        <w:t>oil fields would become much more difficult</w:t>
      </w:r>
      <w:r w:rsidRPr="00695F5C">
        <w:rPr>
          <w:sz w:val="14"/>
        </w:rPr>
        <w:t xml:space="preserve"> for the United States. It would require a much larger military presence than it does now. On the one hand, </w:t>
      </w:r>
      <w:r w:rsidRPr="00695F5C">
        <w:rPr>
          <w:rStyle w:val="StyleUnderline"/>
        </w:rPr>
        <w:t xml:space="preserve">it might become necessary for the United States to </w:t>
      </w:r>
      <w:r w:rsidRPr="00695F5C">
        <w:rPr>
          <w:rStyle w:val="Emphasis"/>
        </w:rPr>
        <w:t>reinstate the draft</w:t>
      </w:r>
      <w:r w:rsidRPr="00695F5C">
        <w:rPr>
          <w:sz w:val="14"/>
        </w:rPr>
        <w:t xml:space="preserve"> (which would possibly meet with violent resistance from draftees, as it did during the Vietnam War). On the other hand, America’s all-volunteer army might find it had more than enough volunteers with the national unemployment rate in excess of 20 percent. </w:t>
      </w:r>
      <w:r w:rsidRPr="00695F5C">
        <w:rPr>
          <w:rStyle w:val="StyleUnderline"/>
        </w:rPr>
        <w:t>The army might have to be employed to keep order</w:t>
      </w:r>
      <w:r w:rsidRPr="00695F5C">
        <w:rPr>
          <w:sz w:val="14"/>
        </w:rPr>
        <w:t xml:space="preserve">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w:t>
      </w:r>
      <w:r w:rsidRPr="00695F5C">
        <w:rPr>
          <w:rStyle w:val="StyleUnderline"/>
        </w:rPr>
        <w:t>In a global depression, the United States’ allies in Asia would most likely be unwilling or unable to finance America’s military bases</w:t>
      </w:r>
      <w:r w:rsidRPr="00695F5C">
        <w:rPr>
          <w:sz w:val="14"/>
        </w:rPr>
        <w:t xml:space="preserve"> there or to pay for the upkeep of the U.S. Pacific fleet. </w:t>
      </w:r>
      <w:r w:rsidRPr="00695F5C">
        <w:rPr>
          <w:rStyle w:val="StyleUnderline"/>
        </w:rPr>
        <w:t>Nor would the United States have the strength to force them</w:t>
      </w:r>
      <w:r w:rsidRPr="00695F5C">
        <w:rPr>
          <w:sz w:val="14"/>
        </w:rPr>
        <w:t xml:space="preserve"> to pay for U.S. protection. Retreat from Asia might become unavoidable. And Europe? What would a cost–benefit analysis conclude about the wisdom of the United States maintaining military bases there? What valued added does Europe provide to the United States? Necessity may mean </w:t>
      </w:r>
      <w:r w:rsidRPr="00695F5C">
        <w:rPr>
          <w:rStyle w:val="StyleUnderline"/>
        </w:rPr>
        <w:t>Europe will have to defend itself</w:t>
      </w:r>
      <w:r w:rsidRPr="00695F5C">
        <w:rPr>
          <w:sz w:val="14"/>
        </w:rPr>
        <w:t xml:space="preserve">. </w:t>
      </w:r>
      <w:r w:rsidRPr="00695F5C">
        <w:rPr>
          <w:rStyle w:val="StyleUnderline"/>
        </w:rPr>
        <w:t>Should a New</w:t>
      </w:r>
      <w:r w:rsidRPr="00695F5C">
        <w:rPr>
          <w:sz w:val="14"/>
        </w:rPr>
        <w:t xml:space="preserve"> Great </w:t>
      </w:r>
      <w:r w:rsidRPr="00695F5C">
        <w:rPr>
          <w:rStyle w:val="StyleUnderline"/>
        </w:rPr>
        <w:t xml:space="preserve">Depression put an end to the </w:t>
      </w:r>
      <w:proofErr w:type="spellStart"/>
      <w:r w:rsidRPr="00695F5C">
        <w:rPr>
          <w:rStyle w:val="StyleUnderline"/>
        </w:rPr>
        <w:t>Pax</w:t>
      </w:r>
      <w:proofErr w:type="spellEnd"/>
      <w:r w:rsidRPr="00695F5C">
        <w:rPr>
          <w:rStyle w:val="StyleUnderline"/>
        </w:rPr>
        <w:t xml:space="preserve"> Americana</w:t>
      </w:r>
      <w:r w:rsidRPr="00695F5C">
        <w:rPr>
          <w:sz w:val="14"/>
        </w:rPr>
        <w:t xml:space="preserve">, </w:t>
      </w:r>
      <w:r w:rsidRPr="00C83EDD">
        <w:rPr>
          <w:rStyle w:val="Emphasis"/>
          <w:highlight w:val="cyan"/>
        </w:rPr>
        <w:t>the world would become a much more dangerous place</w:t>
      </w:r>
      <w:r w:rsidRPr="00695F5C">
        <w:rPr>
          <w:sz w:val="14"/>
        </w:rPr>
        <w:t>.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w:t>
      </w:r>
      <w:r w:rsidRPr="00C83EDD">
        <w:rPr>
          <w:rStyle w:val="StyleUnderline"/>
          <w:highlight w:val="cyan"/>
        </w:rPr>
        <w:t>, it is not certain that China would survive</w:t>
      </w:r>
      <w:r w:rsidRPr="00695F5C">
        <w:rPr>
          <w:sz w:val="14"/>
        </w:rPr>
        <w:t xml:space="preserve"> in its current configuration. </w:t>
      </w:r>
      <w:r w:rsidRPr="00695F5C">
        <w:rPr>
          <w:rStyle w:val="StyleUnderline"/>
        </w:rPr>
        <w:t xml:space="preserve">Its economy would be in </w:t>
      </w:r>
      <w:r w:rsidRPr="00695F5C">
        <w:rPr>
          <w:rStyle w:val="Emphasis"/>
        </w:rPr>
        <w:t>ruins</w:t>
      </w:r>
      <w:r w:rsidRPr="00695F5C">
        <w:rPr>
          <w:sz w:val="14"/>
        </w:rPr>
        <w:t xml:space="preserve">. Most of its factories and banks would be closed. Unemployment could exceed 30 percent. There would most likely be starvation both in the cities and in the countryside. </w:t>
      </w:r>
      <w:r w:rsidRPr="00695F5C">
        <w:rPr>
          <w:rStyle w:val="StyleUnderline"/>
        </w:rPr>
        <w:t>The Communist Party could lose its grip on power</w:t>
      </w:r>
      <w:r w:rsidRPr="00695F5C">
        <w:rPr>
          <w:sz w:val="14"/>
        </w:rPr>
        <w:t xml:space="preserve">, in which case </w:t>
      </w:r>
      <w:r w:rsidRPr="00695F5C">
        <w:rPr>
          <w:rStyle w:val="StyleUnderline"/>
        </w:rPr>
        <w:t xml:space="preserve">the country could </w:t>
      </w:r>
      <w:r w:rsidRPr="00695F5C">
        <w:rPr>
          <w:rStyle w:val="Emphasis"/>
        </w:rPr>
        <w:t>break apart</w:t>
      </w:r>
      <w:r w:rsidRPr="00695F5C">
        <w:rPr>
          <w:sz w:val="14"/>
        </w:rPr>
        <w:t xml:space="preserve">,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Asia would be at China’s mercy. And </w:t>
      </w:r>
      <w:r w:rsidRPr="00C83EDD">
        <w:rPr>
          <w:rStyle w:val="StyleUnderline"/>
          <w:highlight w:val="cyan"/>
        </w:rPr>
        <w:t>hunger among China’s population</w:t>
      </w:r>
      <w:r w:rsidRPr="00695F5C">
        <w:rPr>
          <w:sz w:val="14"/>
        </w:rPr>
        <w:t xml:space="preserve"> of 1.3 billion people </w:t>
      </w:r>
      <w:r w:rsidRPr="00C83EDD">
        <w:rPr>
          <w:rStyle w:val="StyleUnderline"/>
          <w:highlight w:val="cyan"/>
        </w:rPr>
        <w:t>could necessitate territorial expansion</w:t>
      </w:r>
      <w:r w:rsidRPr="00695F5C">
        <w:rPr>
          <w:sz w:val="14"/>
        </w:rPr>
        <w:t xml:space="preserve"> 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w:t>
      </w:r>
      <w:r w:rsidRPr="00695F5C">
        <w:rPr>
          <w:rStyle w:val="StyleUnderline"/>
        </w:rPr>
        <w:t xml:space="preserve">It is difficult to judge whether Europe’s democratic institutions would hold up better this time </w:t>
      </w:r>
      <w:r w:rsidRPr="00695F5C">
        <w:rPr>
          <w:sz w:val="14"/>
        </w:rPr>
        <w:t xml:space="preserve">that they did last time. England had an empire during the Great Depression. Now it only has banks. In a severe worldwide depression, the country— or, at least London—could become ungovernable. </w:t>
      </w:r>
      <w:r w:rsidRPr="00695F5C">
        <w:rPr>
          <w:rStyle w:val="StyleUnderline"/>
        </w:rPr>
        <w:t>Frustration over poverty and a lack of jobs would erupt into anti-immigration riots</w:t>
      </w:r>
      <w:r w:rsidRPr="00695F5C">
        <w:rPr>
          <w:sz w:val="14"/>
        </w:rPr>
        <w:t xml:space="preserve"> not only in the United Kingdom but also across most of Europe. The extent to which Russia would menace its European neighbors is unclear. On the one hand, </w:t>
      </w:r>
      <w:r w:rsidRPr="00C83EDD">
        <w:rPr>
          <w:rStyle w:val="StyleUnderline"/>
          <w:highlight w:val="cyan"/>
        </w:rPr>
        <w:t>Russia would be impoverished by the collapse in oil</w:t>
      </w:r>
      <w:r w:rsidRPr="00695F5C">
        <w:rPr>
          <w:sz w:val="14"/>
        </w:rPr>
        <w:t xml:space="preserve"> </w:t>
      </w:r>
      <w:r w:rsidRPr="00C83EDD">
        <w:rPr>
          <w:rStyle w:val="StyleUnderline"/>
          <w:highlight w:val="cyan"/>
        </w:rPr>
        <w:t>prices</w:t>
      </w:r>
      <w:r w:rsidRPr="00695F5C">
        <w:rPr>
          <w:sz w:val="14"/>
        </w:rPr>
        <w:t xml:space="preserve"> and might be too preoccupied with internal unrest to threaten anyone. On the other hand, </w:t>
      </w:r>
      <w:r w:rsidRPr="00C83EDD">
        <w:rPr>
          <w:rStyle w:val="StyleUnderline"/>
          <w:highlight w:val="cyan"/>
        </w:rPr>
        <w:t xml:space="preserve">it could provoke a </w:t>
      </w:r>
      <w:r w:rsidRPr="00C83EDD">
        <w:rPr>
          <w:rStyle w:val="Emphasis"/>
          <w:highlight w:val="cyan"/>
        </w:rPr>
        <w:t>war</w:t>
      </w:r>
      <w:r w:rsidRPr="00695F5C">
        <w:rPr>
          <w:rStyle w:val="StyleUnderline"/>
        </w:rPr>
        <w:t xml:space="preserve"> </w:t>
      </w:r>
      <w:r w:rsidRPr="00C83EDD">
        <w:rPr>
          <w:rStyle w:val="StyleUnderline"/>
          <w:highlight w:val="cyan"/>
        </w:rPr>
        <w:t>with the goal of maintaining internal order through emergency wartime powers.</w:t>
      </w:r>
      <w:r w:rsidRPr="000A040F">
        <w:rPr>
          <w:rStyle w:val="StyleUnderline"/>
        </w:rPr>
        <w:t xml:space="preserve"> </w:t>
      </w:r>
      <w:r w:rsidRPr="00695F5C">
        <w:rPr>
          <w:sz w:val="14"/>
        </w:rPr>
        <w:t xml:space="preserve">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Not all of the world’s seven billion people would survive in a $30 trillion global economy. Starvation would be widespread. </w:t>
      </w:r>
      <w:r w:rsidRPr="00C83EDD">
        <w:rPr>
          <w:rStyle w:val="StyleUnderline"/>
          <w:highlight w:val="cyan"/>
        </w:rPr>
        <w:t>Food riots would provoke</w:t>
      </w:r>
      <w:r w:rsidRPr="00695F5C">
        <w:rPr>
          <w:sz w:val="14"/>
        </w:rPr>
        <w:t xml:space="preserve"> political upheaval and myriad big and small </w:t>
      </w:r>
      <w:r w:rsidRPr="00C83EDD">
        <w:rPr>
          <w:rStyle w:val="StyleUnderline"/>
          <w:highlight w:val="cyan"/>
        </w:rPr>
        <w:t>conflicts around the world</w:t>
      </w:r>
      <w:r w:rsidRPr="00695F5C">
        <w:rPr>
          <w:sz w:val="14"/>
        </w:rPr>
        <w:t>. It would be a humanitarian catastrophe so extreme as to be unimaginable for the current generation, who, at least in the industrialized world, has known only prosperity. Nor would there be reason to hope that the New Great Depression would end quickly. The Great Depression was only ended by an even more calamitous global war that killed approximately 60 million people.</w:t>
      </w:r>
    </w:p>
    <w:p w:rsidR="00EB0397" w:rsidRPr="00BC5C94" w:rsidRDefault="00EB0397" w:rsidP="00EB0397"/>
    <w:p w:rsidR="00EB0397" w:rsidRDefault="00EB0397" w:rsidP="00EB0397">
      <w:pPr>
        <w:pStyle w:val="Heading3"/>
      </w:pPr>
      <w:r>
        <w:t xml:space="preserve">2AC Internet </w:t>
      </w:r>
      <w:proofErr w:type="spellStart"/>
      <w:r>
        <w:t>Adv</w:t>
      </w:r>
      <w:proofErr w:type="spellEnd"/>
      <w:r>
        <w:t>—Cloud-Computing Scenario—</w:t>
      </w:r>
      <w:proofErr w:type="spellStart"/>
      <w:r>
        <w:t>Heg</w:t>
      </w:r>
      <w:proofErr w:type="spellEnd"/>
      <w:r>
        <w:t>=X!</w:t>
      </w:r>
    </w:p>
    <w:p w:rsidR="00EB0397" w:rsidRDefault="00EB0397" w:rsidP="00EB0397"/>
    <w:p w:rsidR="00EB0397" w:rsidRDefault="00EB0397" w:rsidP="00EB0397"/>
    <w:p w:rsidR="00EB0397" w:rsidRDefault="00EB0397" w:rsidP="00EB0397">
      <w:pPr>
        <w:pStyle w:val="Heading4"/>
      </w:pPr>
      <w:r w:rsidRPr="00555398">
        <w:t xml:space="preserve">Decline causes every scenario for extinction </w:t>
      </w:r>
    </w:p>
    <w:p w:rsidR="00EB0397" w:rsidRPr="00591723" w:rsidRDefault="00EB0397" w:rsidP="00EB0397">
      <w:pPr>
        <w:rPr>
          <w:b/>
          <w:sz w:val="24"/>
        </w:rPr>
      </w:pPr>
      <w:r w:rsidRPr="00591723">
        <w:rPr>
          <w:b/>
          <w:sz w:val="24"/>
        </w:rPr>
        <w:t>Brzezinski, John Hopkins American Foreign Policy professor, 2012</w:t>
      </w:r>
    </w:p>
    <w:p w:rsidR="00EB0397" w:rsidRDefault="00EB0397" w:rsidP="00EB0397">
      <w:r>
        <w:t>(</w:t>
      </w:r>
      <w:proofErr w:type="spellStart"/>
      <w:r>
        <w:t>Zbigniew</w:t>
      </w:r>
      <w:proofErr w:type="spellEnd"/>
      <w:r>
        <w:t xml:space="preserve">, Strategic Vision: America and the Crisis of Global Power, google books, </w:t>
      </w:r>
      <w:proofErr w:type="spellStart"/>
      <w:r>
        <w:t>ldg</w:t>
      </w:r>
      <w:proofErr w:type="spellEnd"/>
      <w:r>
        <w:t>)</w:t>
      </w:r>
    </w:p>
    <w:p w:rsidR="00EB0397" w:rsidRPr="009B0DB0" w:rsidRDefault="00EB0397" w:rsidP="00EB0397">
      <w:pPr>
        <w:rPr>
          <w:b/>
          <w:u w:val="single"/>
        </w:rPr>
      </w:pPr>
    </w:p>
    <w:p w:rsidR="00EB0397" w:rsidRDefault="00EB0397" w:rsidP="00EB0397">
      <w:pPr>
        <w:rPr>
          <w:sz w:val="14"/>
        </w:rPr>
      </w:pPr>
      <w:r w:rsidRPr="00907490">
        <w:rPr>
          <w:highlight w:val="cyan"/>
          <w:u w:val="single"/>
        </w:rPr>
        <w:t>A</w:t>
      </w:r>
      <w:r w:rsidRPr="00591723">
        <w:rPr>
          <w:sz w:val="14"/>
        </w:rPr>
        <w:t>n</w:t>
      </w:r>
      <w:r w:rsidRPr="00591723">
        <w:rPr>
          <w:u w:val="single"/>
        </w:rPr>
        <w:t xml:space="preserve"> </w:t>
      </w:r>
      <w:r w:rsidRPr="00591723">
        <w:rPr>
          <w:sz w:val="14"/>
        </w:rPr>
        <w:t>American</w:t>
      </w:r>
      <w:r w:rsidRPr="00591723">
        <w:rPr>
          <w:u w:val="single"/>
        </w:rPr>
        <w:t xml:space="preserve"> </w:t>
      </w:r>
      <w:r w:rsidRPr="00907490">
        <w:rPr>
          <w:highlight w:val="cyan"/>
          <w:u w:val="single"/>
        </w:rPr>
        <w:t>decline would impact the nuclear domain</w:t>
      </w:r>
      <w:r w:rsidRPr="00591723">
        <w:rPr>
          <w:sz w:val="14"/>
        </w:rPr>
        <w:t xml:space="preserve"> most profoundly </w:t>
      </w:r>
      <w:r w:rsidRPr="00907490">
        <w:rPr>
          <w:highlight w:val="cyan"/>
          <w:u w:val="single"/>
        </w:rPr>
        <w:t>by</w:t>
      </w:r>
      <w:r w:rsidRPr="00591723">
        <w:rPr>
          <w:u w:val="single"/>
        </w:rPr>
        <w:t xml:space="preserve"> </w:t>
      </w:r>
      <w:r w:rsidRPr="00907490">
        <w:rPr>
          <w:highlight w:val="cyan"/>
          <w:u w:val="single"/>
        </w:rPr>
        <w:t xml:space="preserve">inciting a </w:t>
      </w:r>
      <w:r w:rsidRPr="00907490">
        <w:rPr>
          <w:rStyle w:val="BoldUnderlineChar"/>
          <w:rFonts w:eastAsia="Calibri"/>
          <w:highlight w:val="cyan"/>
        </w:rPr>
        <w:t>crisis of confidence</w:t>
      </w:r>
      <w:r w:rsidRPr="00591723">
        <w:rPr>
          <w:sz w:val="14"/>
        </w:rPr>
        <w:t xml:space="preserve"> in the credibility of the American nuclear umbrella. Countries like South Korea, Taiwan, Japan, Turkey, and even Israel, among others, rely on the United States’ extended nuclear deterrence for security</w:t>
      </w:r>
      <w:r w:rsidRPr="00591723">
        <w:rPr>
          <w:u w:val="single"/>
        </w:rPr>
        <w:t xml:space="preserve">. </w:t>
      </w:r>
      <w:r w:rsidRPr="00907490">
        <w:rPr>
          <w:highlight w:val="cyan"/>
          <w:u w:val="single"/>
        </w:rPr>
        <w:t>If they</w:t>
      </w:r>
      <w:r w:rsidRPr="00907490">
        <w:rPr>
          <w:sz w:val="14"/>
          <w:highlight w:val="cyan"/>
        </w:rPr>
        <w:t xml:space="preserve"> </w:t>
      </w:r>
      <w:r w:rsidRPr="00907490">
        <w:rPr>
          <w:highlight w:val="cyan"/>
          <w:u w:val="single"/>
        </w:rPr>
        <w:t>were to see the U</w:t>
      </w:r>
      <w:r w:rsidRPr="00591723">
        <w:rPr>
          <w:sz w:val="14"/>
        </w:rPr>
        <w:t>nited</w:t>
      </w:r>
      <w:r w:rsidRPr="00591723">
        <w:rPr>
          <w:u w:val="single"/>
        </w:rPr>
        <w:t xml:space="preserve"> </w:t>
      </w:r>
      <w:r w:rsidRPr="00907490">
        <w:rPr>
          <w:highlight w:val="cyan"/>
          <w:u w:val="single"/>
        </w:rPr>
        <w:t>S</w:t>
      </w:r>
      <w:r w:rsidRPr="00591723">
        <w:rPr>
          <w:sz w:val="14"/>
        </w:rPr>
        <w:t xml:space="preserve">tates slowly </w:t>
      </w:r>
      <w:r w:rsidRPr="00907490">
        <w:rPr>
          <w:highlight w:val="cyan"/>
          <w:u w:val="single"/>
        </w:rPr>
        <w:t>retreat</w:t>
      </w:r>
      <w:r w:rsidRPr="00591723">
        <w:rPr>
          <w:u w:val="single"/>
        </w:rPr>
        <w:t xml:space="preserve"> from certain regions</w:t>
      </w:r>
      <w:r w:rsidRPr="00591723">
        <w:rPr>
          <w:sz w:val="14"/>
        </w:rPr>
        <w:t xml:space="preserve">, </w:t>
      </w:r>
      <w:r w:rsidRPr="00591723">
        <w:rPr>
          <w:u w:val="single"/>
        </w:rPr>
        <w:t xml:space="preserve">forced by circumstances to pull back its guarantees, </w:t>
      </w:r>
      <w:r w:rsidRPr="00907490">
        <w:rPr>
          <w:highlight w:val="cyan"/>
          <w:u w:val="single"/>
        </w:rPr>
        <w:t>or</w:t>
      </w:r>
      <w:r w:rsidRPr="00591723">
        <w:rPr>
          <w:u w:val="single"/>
        </w:rPr>
        <w:t xml:space="preserve"> even if they were to </w:t>
      </w:r>
      <w:r w:rsidRPr="00907490">
        <w:rPr>
          <w:highlight w:val="cyan"/>
          <w:u w:val="single"/>
        </w:rPr>
        <w:t>lose confidence in</w:t>
      </w:r>
      <w:r w:rsidRPr="00591723">
        <w:rPr>
          <w:u w:val="single"/>
        </w:rPr>
        <w:t xml:space="preserve"> standing US </w:t>
      </w:r>
      <w:r w:rsidRPr="00907490">
        <w:rPr>
          <w:highlight w:val="cyan"/>
          <w:u w:val="single"/>
        </w:rPr>
        <w:t>guarantees</w:t>
      </w:r>
      <w:r w:rsidRPr="00591723">
        <w:rPr>
          <w:sz w:val="14"/>
        </w:rPr>
        <w:t xml:space="preserve">, because of the financial, political, military, and diplomatic consequences of an American decline, then </w:t>
      </w:r>
      <w:r w:rsidRPr="00907490">
        <w:rPr>
          <w:highlight w:val="cyan"/>
          <w:u w:val="single"/>
        </w:rPr>
        <w:t>they will</w:t>
      </w:r>
      <w:r w:rsidRPr="00591723">
        <w:rPr>
          <w:u w:val="single"/>
        </w:rPr>
        <w:t xml:space="preserve"> </w:t>
      </w:r>
      <w:r w:rsidRPr="00591723">
        <w:rPr>
          <w:sz w:val="14"/>
        </w:rPr>
        <w:t>have to</w:t>
      </w:r>
      <w:r w:rsidRPr="00591723">
        <w:rPr>
          <w:u w:val="single"/>
        </w:rPr>
        <w:t xml:space="preserve"> </w:t>
      </w:r>
      <w:r w:rsidRPr="00907490">
        <w:rPr>
          <w:highlight w:val="cyan"/>
          <w:u w:val="single"/>
        </w:rPr>
        <w:t>seek</w:t>
      </w:r>
      <w:r w:rsidRPr="00591723">
        <w:rPr>
          <w:u w:val="single"/>
        </w:rPr>
        <w:t xml:space="preserve"> </w:t>
      </w:r>
      <w:r w:rsidRPr="00591723">
        <w:rPr>
          <w:sz w:val="14"/>
        </w:rPr>
        <w:t xml:space="preserve">security elsewhere. That “elsewhere” security could originate from only two sources: from </w:t>
      </w:r>
      <w:r w:rsidRPr="00907490">
        <w:rPr>
          <w:highlight w:val="cyan"/>
          <w:u w:val="single"/>
        </w:rPr>
        <w:t>nuclear weapons</w:t>
      </w:r>
      <w:r w:rsidRPr="00591723">
        <w:rPr>
          <w:u w:val="single"/>
        </w:rPr>
        <w:t xml:space="preserve"> </w:t>
      </w:r>
      <w:r w:rsidRPr="00591723">
        <w:rPr>
          <w:sz w:val="14"/>
        </w:rPr>
        <w:t xml:space="preserve">of one’s own or from the extended deterrence of another power—most likely Russia, China, or India. It is possible that countries that feel threatened by the ambition of existing nuclear weapon states, the addition of new nuclear weapon states, or the decline in the reliability of American power would develop their own nuclear capabilities. For crypto-nuclear powers like Germany and Japan, the path to nuclear weapons would be easy and fairly quick, given their extensive civilian nuclear industry, their financial success, and their technological acumen. Furthermore, the continued existence of nuclear weapons in North Korea and the potentiality of a nuclear-capable Iran could prompt American allies in the Persian Gulf or East Asia to build their own nuclear deterrents. Given North Korea’s increasingly aggressive and erratic behavior, the failure of the six-party talks, and the widely held distrust of Iran’s megalomaniacal leadership, the guarantees offered by a declining America’s nuclear umbrella might not stave off a regional nuclear arms race among smaller powers. Last but not least, even though </w:t>
      </w:r>
      <w:r w:rsidRPr="00907490">
        <w:rPr>
          <w:highlight w:val="cyan"/>
          <w:u w:val="single"/>
        </w:rPr>
        <w:t>China and India</w:t>
      </w:r>
      <w:r w:rsidRPr="00591723">
        <w:rPr>
          <w:sz w:val="14"/>
        </w:rPr>
        <w:t xml:space="preserve"> today maintain a responsible nuclear posture of minimal deterrence and “no first use,” the</w:t>
      </w:r>
      <w:r w:rsidRPr="00591723">
        <w:rPr>
          <w:u w:val="single"/>
        </w:rPr>
        <w:t xml:space="preserve"> </w:t>
      </w:r>
      <w:r w:rsidRPr="00907490">
        <w:rPr>
          <w:highlight w:val="cyan"/>
          <w:u w:val="single"/>
        </w:rPr>
        <w:t>uncertainty</w:t>
      </w:r>
      <w:r w:rsidRPr="00591723">
        <w:rPr>
          <w:u w:val="single"/>
        </w:rPr>
        <w:t xml:space="preserve"> </w:t>
      </w:r>
      <w:r w:rsidRPr="00591723">
        <w:rPr>
          <w:sz w:val="14"/>
        </w:rPr>
        <w:t xml:space="preserve">of an increasingly nuclear world </w:t>
      </w:r>
      <w:r w:rsidRPr="00907490">
        <w:rPr>
          <w:highlight w:val="cyan"/>
          <w:u w:val="single"/>
        </w:rPr>
        <w:t>could force both</w:t>
      </w:r>
      <w:r w:rsidRPr="00591723">
        <w:rPr>
          <w:u w:val="single"/>
        </w:rPr>
        <w:t xml:space="preserve"> </w:t>
      </w:r>
      <w:r w:rsidRPr="00591723">
        <w:rPr>
          <w:sz w:val="14"/>
        </w:rPr>
        <w:t>states</w:t>
      </w:r>
      <w:r w:rsidRPr="00591723">
        <w:rPr>
          <w:u w:val="single"/>
        </w:rPr>
        <w:t xml:space="preserve"> </w:t>
      </w:r>
      <w:r w:rsidRPr="00907490">
        <w:rPr>
          <w:highlight w:val="cyan"/>
          <w:u w:val="single"/>
        </w:rPr>
        <w:t>to</w:t>
      </w:r>
      <w:r w:rsidRPr="00591723">
        <w:rPr>
          <w:u w:val="single"/>
        </w:rPr>
        <w:t xml:space="preserve"> </w:t>
      </w:r>
      <w:r w:rsidRPr="00591723">
        <w:rPr>
          <w:sz w:val="14"/>
        </w:rPr>
        <w:t>reevaluate and</w:t>
      </w:r>
      <w:r w:rsidRPr="00591723">
        <w:rPr>
          <w:u w:val="single"/>
        </w:rPr>
        <w:t xml:space="preserve"> </w:t>
      </w:r>
      <w:r w:rsidRPr="00907490">
        <w:rPr>
          <w:highlight w:val="cyan"/>
          <w:u w:val="single"/>
        </w:rPr>
        <w:t>escalate their</w:t>
      </w:r>
      <w:r w:rsidRPr="00591723">
        <w:rPr>
          <w:u w:val="single"/>
        </w:rPr>
        <w:t xml:space="preserve"> </w:t>
      </w:r>
      <w:r w:rsidRPr="00591723">
        <w:rPr>
          <w:sz w:val="14"/>
        </w:rPr>
        <w:t>nuclear</w:t>
      </w:r>
      <w:r w:rsidRPr="00591723">
        <w:rPr>
          <w:u w:val="single"/>
        </w:rPr>
        <w:t xml:space="preserve"> </w:t>
      </w:r>
      <w:r w:rsidRPr="00907490">
        <w:rPr>
          <w:highlight w:val="cyan"/>
          <w:u w:val="single"/>
        </w:rPr>
        <w:t>posture</w:t>
      </w:r>
      <w:r w:rsidRPr="00591723">
        <w:rPr>
          <w:u w:val="single"/>
        </w:rPr>
        <w:t>.</w:t>
      </w:r>
      <w:r w:rsidRPr="00591723">
        <w:rPr>
          <w:sz w:val="14"/>
        </w:rPr>
        <w:t xml:space="preserve"> Indeed, they as well as Russia might even become inclined to extend nuclear assurances to their respective client states. Not only could this signal a renewed regional nuclear arms race between these three aspiring powers but </w:t>
      </w:r>
      <w:r w:rsidRPr="00907490">
        <w:rPr>
          <w:highlight w:val="cyan"/>
          <w:u w:val="single"/>
        </w:rPr>
        <w:t>it could</w:t>
      </w:r>
      <w:r w:rsidRPr="00591723">
        <w:rPr>
          <w:u w:val="single"/>
        </w:rPr>
        <w:t xml:space="preserve"> also </w:t>
      </w:r>
      <w:r w:rsidRPr="00907490">
        <w:rPr>
          <w:highlight w:val="cyan"/>
          <w:u w:val="single"/>
        </w:rPr>
        <w:t xml:space="preserve">create new and antagonistic </w:t>
      </w:r>
      <w:r w:rsidRPr="00907490">
        <w:rPr>
          <w:rStyle w:val="BoldUnderlineChar"/>
          <w:rFonts w:eastAsia="Calibri"/>
          <w:highlight w:val="cyan"/>
        </w:rPr>
        <w:t>spheres of influence</w:t>
      </w:r>
      <w:r w:rsidRPr="00591723">
        <w:rPr>
          <w:u w:val="single"/>
        </w:rPr>
        <w:t xml:space="preserve"> </w:t>
      </w:r>
      <w:r w:rsidRPr="00591723">
        <w:rPr>
          <w:sz w:val="14"/>
        </w:rPr>
        <w:t xml:space="preserve">in Eurasia driven by competitive nuclear deterrence. The decline of the United States would thus precipitate drastic changes to the nuclear domain. </w:t>
      </w:r>
      <w:r w:rsidRPr="00591723">
        <w:rPr>
          <w:u w:val="single"/>
        </w:rPr>
        <w:t>An increase in proliferation</w:t>
      </w:r>
      <w:r w:rsidRPr="00591723">
        <w:rPr>
          <w:sz w:val="14"/>
        </w:rPr>
        <w:t xml:space="preserve"> among insecure American allies and/or an arms race between the emerging Asian powers </w:t>
      </w:r>
      <w:r w:rsidRPr="00591723">
        <w:rPr>
          <w:u w:val="single"/>
        </w:rPr>
        <w:t xml:space="preserve">are among the more likely outcomes. </w:t>
      </w:r>
      <w:r w:rsidRPr="00907490">
        <w:rPr>
          <w:highlight w:val="cyan"/>
          <w:u w:val="single"/>
        </w:rPr>
        <w:t>This</w:t>
      </w:r>
      <w:r w:rsidRPr="00591723">
        <w:rPr>
          <w:u w:val="single"/>
        </w:rPr>
        <w:t xml:space="preserve"> ripple </w:t>
      </w:r>
      <w:r w:rsidRPr="00907490">
        <w:rPr>
          <w:highlight w:val="cyan"/>
          <w:u w:val="single"/>
        </w:rPr>
        <w:t>effect</w:t>
      </w:r>
      <w:r w:rsidRPr="00591723">
        <w:rPr>
          <w:u w:val="single"/>
        </w:rPr>
        <w:t xml:space="preserve"> </w:t>
      </w:r>
      <w:r w:rsidRPr="00591723">
        <w:rPr>
          <w:sz w:val="14"/>
        </w:rPr>
        <w:t xml:space="preserve">of proliferation </w:t>
      </w:r>
      <w:r w:rsidRPr="00907490">
        <w:rPr>
          <w:highlight w:val="cyan"/>
          <w:u w:val="single"/>
        </w:rPr>
        <w:t>would</w:t>
      </w:r>
      <w:r w:rsidRPr="00591723">
        <w:rPr>
          <w:sz w:val="14"/>
        </w:rPr>
        <w:t xml:space="preserve"> undermine the transparent management of the nuclear domain and</w:t>
      </w:r>
      <w:r w:rsidRPr="00591723">
        <w:rPr>
          <w:u w:val="single"/>
        </w:rPr>
        <w:t xml:space="preserve"> </w:t>
      </w:r>
      <w:r w:rsidRPr="00907490">
        <w:rPr>
          <w:highlight w:val="cyan"/>
          <w:u w:val="single"/>
        </w:rPr>
        <w:t>increase</w:t>
      </w:r>
      <w:r w:rsidRPr="00591723">
        <w:rPr>
          <w:u w:val="single"/>
        </w:rPr>
        <w:t xml:space="preserve"> the </w:t>
      </w:r>
      <w:r w:rsidRPr="00907490">
        <w:rPr>
          <w:highlight w:val="cyan"/>
          <w:u w:val="single"/>
        </w:rPr>
        <w:t>likelihood</w:t>
      </w:r>
      <w:r w:rsidRPr="00591723">
        <w:rPr>
          <w:u w:val="single"/>
        </w:rPr>
        <w:t xml:space="preserve"> </w:t>
      </w:r>
      <w:r w:rsidRPr="00907490">
        <w:rPr>
          <w:highlight w:val="cyan"/>
          <w:u w:val="single"/>
        </w:rPr>
        <w:t>of</w:t>
      </w:r>
      <w:r w:rsidRPr="00591723">
        <w:rPr>
          <w:u w:val="single"/>
        </w:rPr>
        <w:t xml:space="preserve"> </w:t>
      </w:r>
      <w:r w:rsidRPr="00591723">
        <w:rPr>
          <w:rStyle w:val="BoldUnderlineChar"/>
          <w:rFonts w:eastAsia="Calibri"/>
        </w:rPr>
        <w:t xml:space="preserve">interstate rivalry, </w:t>
      </w:r>
      <w:r w:rsidRPr="00907490">
        <w:rPr>
          <w:rStyle w:val="BoldUnderlineChar"/>
          <w:rFonts w:eastAsia="Calibri"/>
          <w:highlight w:val="cyan"/>
        </w:rPr>
        <w:t>miscalculation</w:t>
      </w:r>
      <w:r w:rsidRPr="00907490">
        <w:rPr>
          <w:highlight w:val="cyan"/>
          <w:u w:val="single"/>
        </w:rPr>
        <w:t>, and</w:t>
      </w:r>
      <w:r w:rsidRPr="00591723">
        <w:rPr>
          <w:u w:val="single"/>
        </w:rPr>
        <w:t xml:space="preserve"> </w:t>
      </w:r>
      <w:r w:rsidRPr="00591723">
        <w:rPr>
          <w:sz w:val="14"/>
        </w:rPr>
        <w:t>eventually even perhaps of international</w:t>
      </w:r>
      <w:r w:rsidRPr="00591723">
        <w:rPr>
          <w:u w:val="single"/>
        </w:rPr>
        <w:t xml:space="preserve"> </w:t>
      </w:r>
      <w:r w:rsidRPr="00907490">
        <w:rPr>
          <w:rStyle w:val="BoldUnderlineChar"/>
          <w:rFonts w:eastAsia="Calibri"/>
          <w:highlight w:val="cyan"/>
        </w:rPr>
        <w:t>nuclear terror</w:t>
      </w:r>
      <w:r w:rsidRPr="00591723">
        <w:rPr>
          <w:u w:val="single"/>
        </w:rPr>
        <w:t>.</w:t>
      </w:r>
      <w:r w:rsidRPr="00591723">
        <w:rPr>
          <w:sz w:val="14"/>
        </w:rPr>
        <w:t xml:space="preserve"> In addition to the foregoing, in the course of this century the world will face a series of novel geopolitical challenges brought about by significant changes in the physical environment. The management of those changing environmental commons—the growing scarcity of fresh water, the opening of the Arctic, and global warming—will require global consensus and mutual sacrifice. American leadership alone is not enough to secure cooperation on all these issues, but </w:t>
      </w:r>
      <w:r w:rsidRPr="00907490">
        <w:rPr>
          <w:highlight w:val="cyan"/>
          <w:u w:val="single"/>
        </w:rPr>
        <w:t>a decline</w:t>
      </w:r>
      <w:r w:rsidRPr="00591723">
        <w:rPr>
          <w:sz w:val="14"/>
        </w:rPr>
        <w:t xml:space="preserve"> in American influence</w:t>
      </w:r>
      <w:r w:rsidRPr="00591723">
        <w:rPr>
          <w:u w:val="single"/>
        </w:rPr>
        <w:t xml:space="preserve"> </w:t>
      </w:r>
      <w:r w:rsidRPr="00907490">
        <w:rPr>
          <w:highlight w:val="cyan"/>
          <w:u w:val="single"/>
        </w:rPr>
        <w:t>would reduce the likelihood of achieving cooperative agreements on environmental and</w:t>
      </w:r>
      <w:r w:rsidRPr="00591723">
        <w:rPr>
          <w:u w:val="single"/>
        </w:rPr>
        <w:t xml:space="preserve"> </w:t>
      </w:r>
      <w:r w:rsidRPr="00907490">
        <w:rPr>
          <w:highlight w:val="cyan"/>
          <w:u w:val="single"/>
        </w:rPr>
        <w:t>resource management</w:t>
      </w:r>
      <w:r w:rsidRPr="00591723">
        <w:rPr>
          <w:u w:val="single"/>
        </w:rPr>
        <w:t xml:space="preserve">. </w:t>
      </w:r>
      <w:r w:rsidRPr="00907490">
        <w:rPr>
          <w:highlight w:val="cyan"/>
          <w:u w:val="single"/>
        </w:rPr>
        <w:t>America’s retirement</w:t>
      </w:r>
      <w:r w:rsidRPr="00591723">
        <w:rPr>
          <w:u w:val="single"/>
        </w:rPr>
        <w:t xml:space="preserve"> from its role of global policeman </w:t>
      </w:r>
      <w:r w:rsidRPr="00907490">
        <w:rPr>
          <w:highlight w:val="cyan"/>
          <w:u w:val="single"/>
        </w:rPr>
        <w:t>could create greater</w:t>
      </w:r>
      <w:r w:rsidRPr="00591723">
        <w:rPr>
          <w:u w:val="single"/>
        </w:rPr>
        <w:t xml:space="preserve"> </w:t>
      </w:r>
      <w:r w:rsidRPr="00907490">
        <w:rPr>
          <w:highlight w:val="cyan"/>
          <w:u w:val="single"/>
        </w:rPr>
        <w:t>opportunities for emerging powers to</w:t>
      </w:r>
      <w:r w:rsidRPr="00591723">
        <w:rPr>
          <w:u w:val="single"/>
        </w:rPr>
        <w:t xml:space="preserve"> further </w:t>
      </w:r>
      <w:r w:rsidRPr="00907490">
        <w:rPr>
          <w:highlight w:val="cyan"/>
          <w:u w:val="single"/>
        </w:rPr>
        <w:t>exploit the environment</w:t>
      </w:r>
      <w:r w:rsidRPr="00591723">
        <w:rPr>
          <w:u w:val="single"/>
        </w:rPr>
        <w:t xml:space="preserve">al commons for their own economic gain, </w:t>
      </w:r>
      <w:r w:rsidRPr="00907490">
        <w:rPr>
          <w:rStyle w:val="BoldUnderlineChar"/>
          <w:rFonts w:eastAsia="Calibri"/>
          <w:highlight w:val="cyan"/>
        </w:rPr>
        <w:t>increasing the chances of resource</w:t>
      </w:r>
      <w:r w:rsidRPr="00591723">
        <w:rPr>
          <w:rStyle w:val="BoldUnderlineChar"/>
          <w:rFonts w:eastAsia="Calibri"/>
        </w:rPr>
        <w:t xml:space="preserve">-driven </w:t>
      </w:r>
      <w:r w:rsidRPr="00907490">
        <w:rPr>
          <w:rStyle w:val="BoldUnderlineChar"/>
          <w:rFonts w:eastAsia="Calibri"/>
          <w:highlight w:val="cyan"/>
        </w:rPr>
        <w:t>conflict</w:t>
      </w:r>
      <w:r w:rsidRPr="00591723">
        <w:rPr>
          <w:sz w:val="14"/>
        </w:rPr>
        <w:t>, particularly in Asia. The latter is likely to be the case especially in regard to the increasingly scarce water resources in many countries. According to the United States Agency for International Development (USAID), by 2025 more than 2.8 billion people will be living in either water-scarce or water-stressed regions, as global demand for water will double every twenty years.9 While much of the Southern Hemisphere is threatened by potential water scarcity, interstate conflicts—the geopolitical consequences of cross-border water scarcity—are most likely to occur in Central and South Asia, the Middle East, and northeastern Africa, regions where limited water resources are shared across borders and political stability is transient</w:t>
      </w:r>
      <w:r w:rsidRPr="00591723">
        <w:rPr>
          <w:u w:val="single"/>
        </w:rPr>
        <w:t xml:space="preserve">. </w:t>
      </w:r>
      <w:r w:rsidRPr="00591723">
        <w:rPr>
          <w:sz w:val="14"/>
        </w:rPr>
        <w:t>The combination of political insecurity and resource scarcity is a menacing geopolitical combination. The threat of water conflicts is likely to intensify as the economic growth and increasing demand for water in emerging powers like Turkey and India collides with instability and resource scarcity in rival countries like Iraq and Pakistan. Water scarcity will also test China’s internal stability as its burgeoning population and growing industrial complex combine to increase demand for and decrease supply of usable water</w:t>
      </w:r>
      <w:r w:rsidRPr="00591723">
        <w:rPr>
          <w:u w:val="single"/>
        </w:rPr>
        <w:t xml:space="preserve">. In South Asia, the never-ending political tension between India and Pakistan </w:t>
      </w:r>
      <w:r w:rsidRPr="00591723">
        <w:rPr>
          <w:sz w:val="14"/>
        </w:rPr>
        <w:t xml:space="preserve">combined with overcrowding and Pakistan’s heightening internal crises may put the Indus Water Treaty at risk, especially because the river basin originates in the long-disputed territory of Jammu and Kashmir, an area of ever-increasing political and military volatility. The lingering </w:t>
      </w:r>
      <w:r w:rsidRPr="00907490">
        <w:rPr>
          <w:highlight w:val="cyan"/>
          <w:u w:val="single"/>
        </w:rPr>
        <w:t>dispute between India and China</w:t>
      </w:r>
      <w:r w:rsidRPr="00591723">
        <w:rPr>
          <w:sz w:val="14"/>
        </w:rPr>
        <w:t xml:space="preserve"> over the status of Northeast India, an area through which the vital Brahmaputra River flows, also </w:t>
      </w:r>
      <w:r w:rsidRPr="00907490">
        <w:rPr>
          <w:highlight w:val="cyan"/>
          <w:u w:val="single"/>
        </w:rPr>
        <w:t>remains</w:t>
      </w:r>
      <w:r w:rsidRPr="00591723">
        <w:rPr>
          <w:u w:val="single"/>
        </w:rPr>
        <w:t xml:space="preserve"> a </w:t>
      </w:r>
      <w:r w:rsidRPr="00907490">
        <w:rPr>
          <w:highlight w:val="cyan"/>
          <w:u w:val="single"/>
        </w:rPr>
        <w:t>serious</w:t>
      </w:r>
      <w:r w:rsidRPr="00591723">
        <w:rPr>
          <w:u w:val="single"/>
        </w:rPr>
        <w:t xml:space="preserve"> concern. </w:t>
      </w:r>
      <w:r w:rsidRPr="00907490">
        <w:rPr>
          <w:highlight w:val="cyan"/>
          <w:u w:val="single"/>
        </w:rPr>
        <w:t>As</w:t>
      </w:r>
      <w:r w:rsidRPr="00591723">
        <w:rPr>
          <w:sz w:val="14"/>
        </w:rPr>
        <w:t xml:space="preserve"> American </w:t>
      </w:r>
      <w:r w:rsidRPr="00907490">
        <w:rPr>
          <w:highlight w:val="cyan"/>
          <w:u w:val="single"/>
        </w:rPr>
        <w:t>hege</w:t>
      </w:r>
      <w:r w:rsidRPr="00591723">
        <w:rPr>
          <w:u w:val="single"/>
        </w:rPr>
        <w:t xml:space="preserve">mony </w:t>
      </w:r>
      <w:r w:rsidRPr="00907490">
        <w:rPr>
          <w:highlight w:val="cyan"/>
          <w:u w:val="single"/>
        </w:rPr>
        <w:t>disappears</w:t>
      </w:r>
      <w:r w:rsidRPr="00591723">
        <w:rPr>
          <w:u w:val="single"/>
        </w:rPr>
        <w:t xml:space="preserve"> and </w:t>
      </w:r>
      <w:r w:rsidRPr="00591723">
        <w:rPr>
          <w:b/>
          <w:u w:val="single"/>
        </w:rPr>
        <w:t>regional competition intensifies</w:t>
      </w:r>
      <w:r w:rsidRPr="00591723">
        <w:rPr>
          <w:u w:val="single"/>
        </w:rPr>
        <w:t xml:space="preserve">, </w:t>
      </w:r>
      <w:r w:rsidRPr="00907490">
        <w:rPr>
          <w:highlight w:val="cyan"/>
          <w:u w:val="single"/>
        </w:rPr>
        <w:t>disputes</w:t>
      </w:r>
      <w:r w:rsidRPr="00591723">
        <w:rPr>
          <w:u w:val="single"/>
        </w:rPr>
        <w:t xml:space="preserve"> over natural resources </w:t>
      </w:r>
      <w:r w:rsidRPr="00591723">
        <w:rPr>
          <w:sz w:val="14"/>
        </w:rPr>
        <w:t>like water have the potential to</w:t>
      </w:r>
      <w:r w:rsidRPr="00591723">
        <w:rPr>
          <w:u w:val="single"/>
        </w:rPr>
        <w:t xml:space="preserve"> </w:t>
      </w:r>
      <w:r w:rsidRPr="00907490">
        <w:rPr>
          <w:highlight w:val="cyan"/>
          <w:u w:val="single"/>
        </w:rPr>
        <w:t xml:space="preserve">develop into </w:t>
      </w:r>
      <w:r w:rsidRPr="00907490">
        <w:rPr>
          <w:rStyle w:val="BoldUnderlineChar"/>
          <w:rFonts w:eastAsia="Calibri"/>
          <w:highlight w:val="cyan"/>
        </w:rPr>
        <w:t>full-scale conflicts</w:t>
      </w:r>
      <w:r w:rsidRPr="00591723">
        <w:rPr>
          <w:rStyle w:val="BoldUnderlineChar"/>
          <w:rFonts w:eastAsia="Calibri"/>
        </w:rPr>
        <w:t>.</w:t>
      </w:r>
      <w:r w:rsidRPr="00591723">
        <w:rPr>
          <w:sz w:val="14"/>
        </w:rPr>
        <w:t xml:space="preserve"> The slow thawing of the Arctic will also change the face of the international competition for important resources. With the Arctic becoming increasingly accessible to human endeavor, the five Arctic littoral states—the United States, Canada, Russia, Denmark, and Norway—may rush to lay claim to its bounty of oil, gas, and metals. This run on the Arctic has the potential to cause severe shifts in the geopolitical landscape, particularly to Russia’s advantage. As Vladimir </w:t>
      </w:r>
      <w:proofErr w:type="spellStart"/>
      <w:r w:rsidRPr="00591723">
        <w:rPr>
          <w:sz w:val="14"/>
        </w:rPr>
        <w:t>Radyuhin</w:t>
      </w:r>
      <w:proofErr w:type="spellEnd"/>
      <w:r w:rsidRPr="00591723">
        <w:rPr>
          <w:sz w:val="14"/>
        </w:rPr>
        <w:t xml:space="preserve"> points out in his article entitled “The Arctic’s Strategic Value for Russia,” Russia has the most to gain from access to the Arctic while simultaneously being the target of far north containment by the other four Arctic states, all of which are members of NATO. In many respects this new great game will be determined by who moves first with the most legitimacy, since very few agreements on the Arctic exist. The first Russian supertanker sailed from Europe to Asia via the North Sea in the summer of 2010.10 Russia has an immense amount of land and resource potential in the Arctic. Its territory within the Arctic Circle is 3.1 million square kilometers—around the size of India—and the Arctic accounts for 91% of Russia’s natural gas production, 80% of its explored natural gas reserves, 90% of its offshore hydrocarbon reserves, and a large store of metals.11 Russia is also attempting to increase its claim on the territory by asserting that its continental shelf continues deeper into the Arctic, which could qualify Russia for a 150-mile extension of its Exclusive Economic Zone and add another 1.2 million square kilometers of resource-rich territory. Its first attempt at this extension was denied by the UN Commission on the Continental Shelf, but it is planning to reapply in 2013. Russia considers the Arctic a true extension of its northern border and in a 2008 strategy paper President Medvedev stated that the Arctic would become Russia’s “main strategic resource base” by 2020.12 </w:t>
      </w:r>
      <w:proofErr w:type="gramStart"/>
      <w:r w:rsidRPr="00591723">
        <w:rPr>
          <w:sz w:val="14"/>
        </w:rPr>
        <w:t>Despite</w:t>
      </w:r>
      <w:proofErr w:type="gramEnd"/>
      <w:r w:rsidRPr="00591723">
        <w:rPr>
          <w:sz w:val="14"/>
        </w:rPr>
        <w:t xml:space="preserve"> recent conciliatory summits between Europe and Russia over European security architecture, a large amount of uncertainty and distrust stains the West’s relationship with Russia. The United States itself has always maintained a strong claim on the Arctic and has continued patrolling the area since the end of the Cold War. This was reinforced during the last month of President Bush’s second term when he released a national security directive stipulating that America should “preserve the global mobility of the United States military and civilian vessels and aircraft throughout the Arctic region.” The potentiality of an American decline could embolden Russia to more forcefully assert its control of the Arctic and over Europe via energy politics; though much depends on Russia’s political orientation after the 2012 presidential elections. All five Arctic littoral states will benefit from a peaceful and cooperative agreement on the Arctic—similar to Norway’s and Russia’s 2010 agreement over the Barents Strait—and the geopolitical stability it would provide. Nevertheless, political circumstances could rapidly change in an environment where control over energy remains Russia’s single greatest priority. </w:t>
      </w:r>
      <w:r w:rsidRPr="00591723">
        <w:rPr>
          <w:u w:val="single"/>
        </w:rPr>
        <w:t xml:space="preserve">Global </w:t>
      </w:r>
      <w:r w:rsidRPr="00907490">
        <w:rPr>
          <w:highlight w:val="cyan"/>
          <w:u w:val="single"/>
        </w:rPr>
        <w:t>climate change</w:t>
      </w:r>
      <w:r w:rsidRPr="00591723">
        <w:rPr>
          <w:u w:val="single"/>
        </w:rPr>
        <w:t xml:space="preserve"> </w:t>
      </w:r>
      <w:r w:rsidRPr="00591723">
        <w:rPr>
          <w:sz w:val="14"/>
        </w:rPr>
        <w:t xml:space="preserve">is the final component of the environmental commons and the one with the greatest potential geopolitical impact. </w:t>
      </w:r>
      <w:r w:rsidRPr="00907490">
        <w:rPr>
          <w:highlight w:val="cyan"/>
          <w:u w:val="single"/>
        </w:rPr>
        <w:t>Scientists</w:t>
      </w:r>
      <w:r w:rsidRPr="00591723">
        <w:rPr>
          <w:u w:val="single"/>
        </w:rPr>
        <w:t xml:space="preserve"> </w:t>
      </w:r>
      <w:r w:rsidRPr="00591723">
        <w:rPr>
          <w:sz w:val="14"/>
        </w:rPr>
        <w:t>and policy makers alike</w:t>
      </w:r>
      <w:r w:rsidRPr="00591723">
        <w:rPr>
          <w:u w:val="single"/>
        </w:rPr>
        <w:t xml:space="preserve"> </w:t>
      </w:r>
      <w:r w:rsidRPr="00907490">
        <w:rPr>
          <w:highlight w:val="cyan"/>
          <w:u w:val="single"/>
        </w:rPr>
        <w:t>have projected</w:t>
      </w:r>
      <w:r w:rsidRPr="00591723">
        <w:rPr>
          <w:u w:val="single"/>
        </w:rPr>
        <w:t xml:space="preserve"> </w:t>
      </w:r>
      <w:r w:rsidRPr="00907490">
        <w:rPr>
          <w:highlight w:val="cyan"/>
          <w:u w:val="single"/>
        </w:rPr>
        <w:t>catastrophic consequences for</w:t>
      </w:r>
      <w:r w:rsidRPr="00591723">
        <w:rPr>
          <w:u w:val="single"/>
        </w:rPr>
        <w:t xml:space="preserve"> </w:t>
      </w:r>
      <w:r w:rsidRPr="00591723">
        <w:rPr>
          <w:sz w:val="14"/>
        </w:rPr>
        <w:t xml:space="preserve">mankind and </w:t>
      </w:r>
      <w:r w:rsidRPr="00907490">
        <w:rPr>
          <w:rStyle w:val="StyleUnderline"/>
          <w:highlight w:val="cyan"/>
        </w:rPr>
        <w:t>the planet</w:t>
      </w:r>
      <w:r w:rsidRPr="00591723">
        <w:rPr>
          <w:sz w:val="14"/>
        </w:rPr>
        <w:t xml:space="preserve"> if the world average temperature rises by more than two degrees over the next century. Plant and animal</w:t>
      </w:r>
      <w:r w:rsidRPr="00591723">
        <w:rPr>
          <w:u w:val="single"/>
        </w:rPr>
        <w:t xml:space="preserve"> </w:t>
      </w:r>
      <w:r w:rsidRPr="00591723">
        <w:rPr>
          <w:rStyle w:val="BoldUnderlineChar"/>
          <w:rFonts w:eastAsia="Calibri"/>
        </w:rPr>
        <w:t>species could grow extinct</w:t>
      </w:r>
      <w:r w:rsidRPr="00591723">
        <w:rPr>
          <w:u w:val="single"/>
        </w:rPr>
        <w:t xml:space="preserve"> </w:t>
      </w:r>
      <w:r w:rsidRPr="00591723">
        <w:rPr>
          <w:sz w:val="14"/>
        </w:rPr>
        <w:t>at a rapid pace, large-scale</w:t>
      </w:r>
      <w:r w:rsidRPr="00591723">
        <w:rPr>
          <w:u w:val="single"/>
        </w:rPr>
        <w:t xml:space="preserve"> </w:t>
      </w:r>
      <w:r w:rsidRPr="00907490">
        <w:rPr>
          <w:rStyle w:val="BoldUnderlineChar"/>
          <w:rFonts w:eastAsia="Calibri"/>
          <w:highlight w:val="cyan"/>
        </w:rPr>
        <w:t>ecosystems could</w:t>
      </w:r>
      <w:r w:rsidRPr="00591723">
        <w:rPr>
          <w:rStyle w:val="BoldUnderlineChar"/>
          <w:rFonts w:eastAsia="Calibri"/>
        </w:rPr>
        <w:t xml:space="preserve"> </w:t>
      </w:r>
      <w:r w:rsidRPr="00907490">
        <w:rPr>
          <w:rStyle w:val="BoldUnderlineChar"/>
          <w:rFonts w:eastAsia="Calibri"/>
          <w:highlight w:val="cyan"/>
        </w:rPr>
        <w:t>collapse</w:t>
      </w:r>
      <w:r w:rsidRPr="00591723">
        <w:rPr>
          <w:u w:val="single"/>
        </w:rPr>
        <w:t xml:space="preserve">, </w:t>
      </w:r>
      <w:r w:rsidRPr="00591723">
        <w:rPr>
          <w:sz w:val="14"/>
        </w:rPr>
        <w:t>human</w:t>
      </w:r>
      <w:r w:rsidRPr="00591723">
        <w:rPr>
          <w:u w:val="single"/>
        </w:rPr>
        <w:t xml:space="preserve"> </w:t>
      </w:r>
      <w:r w:rsidRPr="00591723">
        <w:rPr>
          <w:rStyle w:val="BoldUnderlineChar"/>
          <w:rFonts w:eastAsia="Calibri"/>
        </w:rPr>
        <w:t>migration</w:t>
      </w:r>
      <w:r w:rsidRPr="00591723">
        <w:rPr>
          <w:u w:val="single"/>
        </w:rPr>
        <w:t xml:space="preserve"> could increase </w:t>
      </w:r>
      <w:r w:rsidRPr="00591723">
        <w:rPr>
          <w:sz w:val="14"/>
        </w:rPr>
        <w:t>to untenable levels, and global</w:t>
      </w:r>
      <w:r w:rsidRPr="00591723">
        <w:rPr>
          <w:u w:val="single"/>
        </w:rPr>
        <w:t xml:space="preserve"> </w:t>
      </w:r>
      <w:r w:rsidRPr="00907490">
        <w:rPr>
          <w:rStyle w:val="BoldUnderlineChar"/>
          <w:rFonts w:eastAsia="Calibri"/>
          <w:highlight w:val="cyan"/>
        </w:rPr>
        <w:t>economic development could</w:t>
      </w:r>
      <w:r w:rsidRPr="00591723">
        <w:rPr>
          <w:rStyle w:val="BoldUnderlineChar"/>
          <w:rFonts w:eastAsia="Calibri"/>
        </w:rPr>
        <w:t xml:space="preserve"> </w:t>
      </w:r>
      <w:r w:rsidRPr="00907490">
        <w:rPr>
          <w:rStyle w:val="BoldUnderlineChar"/>
          <w:rFonts w:eastAsia="Calibri"/>
          <w:highlight w:val="cyan"/>
        </w:rPr>
        <w:t>be</w:t>
      </w:r>
      <w:r w:rsidRPr="00591723">
        <w:rPr>
          <w:u w:val="single"/>
        </w:rPr>
        <w:t xml:space="preserve"> </w:t>
      </w:r>
      <w:r w:rsidRPr="00591723">
        <w:rPr>
          <w:sz w:val="14"/>
        </w:rPr>
        <w:t>categorically</w:t>
      </w:r>
      <w:r w:rsidRPr="00591723">
        <w:rPr>
          <w:u w:val="single"/>
        </w:rPr>
        <w:t xml:space="preserve"> </w:t>
      </w:r>
      <w:r w:rsidRPr="00907490">
        <w:rPr>
          <w:rStyle w:val="BoldUnderlineChar"/>
          <w:rFonts w:eastAsia="Calibri"/>
          <w:highlight w:val="cyan"/>
        </w:rPr>
        <w:t>reversed</w:t>
      </w:r>
      <w:r w:rsidRPr="00591723">
        <w:rPr>
          <w:sz w:val="14"/>
        </w:rPr>
        <w:t xml:space="preserve">. </w:t>
      </w:r>
      <w:r w:rsidRPr="00591723">
        <w:rPr>
          <w:u w:val="single"/>
        </w:rPr>
        <w:t xml:space="preserve">Changes </w:t>
      </w:r>
      <w:r w:rsidRPr="00591723">
        <w:rPr>
          <w:sz w:val="14"/>
        </w:rPr>
        <w:t xml:space="preserve">in geography, forced migration, and global economic contraction layered on top of the perennial regional security challenges </w:t>
      </w:r>
      <w:r w:rsidRPr="00591723">
        <w:rPr>
          <w:u w:val="single"/>
        </w:rPr>
        <w:t xml:space="preserve">could create a </w:t>
      </w:r>
      <w:r w:rsidRPr="00591723">
        <w:rPr>
          <w:sz w:val="14"/>
        </w:rPr>
        <w:t>geopolitical reality of</w:t>
      </w:r>
      <w:r w:rsidRPr="00591723">
        <w:rPr>
          <w:u w:val="single"/>
        </w:rPr>
        <w:t xml:space="preserve"> </w:t>
      </w:r>
      <w:r w:rsidRPr="00591723">
        <w:rPr>
          <w:rStyle w:val="BoldUnderlineChar"/>
          <w:rFonts w:eastAsia="Calibri"/>
        </w:rPr>
        <w:t>unmanageable</w:t>
      </w:r>
      <w:r w:rsidRPr="00591723">
        <w:rPr>
          <w:u w:val="single"/>
        </w:rPr>
        <w:t xml:space="preserve"> </w:t>
      </w:r>
      <w:r w:rsidRPr="00591723">
        <w:rPr>
          <w:sz w:val="14"/>
        </w:rPr>
        <w:t>complexity and</w:t>
      </w:r>
      <w:r w:rsidRPr="00591723">
        <w:rPr>
          <w:u w:val="single"/>
        </w:rPr>
        <w:t xml:space="preserve"> </w:t>
      </w:r>
      <w:r w:rsidRPr="00591723">
        <w:rPr>
          <w:rStyle w:val="BoldUnderlineChar"/>
          <w:rFonts w:eastAsia="Calibri"/>
        </w:rPr>
        <w:t>conflict</w:t>
      </w:r>
      <w:r w:rsidRPr="00591723">
        <w:rPr>
          <w:u w:val="single"/>
        </w:rPr>
        <w:t xml:space="preserve">, </w:t>
      </w:r>
      <w:r w:rsidRPr="00591723">
        <w:rPr>
          <w:sz w:val="14"/>
        </w:rPr>
        <w:t xml:space="preserve">especially in the densely populated and politically unstable areas of Asia such as the Northeast and South. Furthermore, any legitimate action inhibiting global climate change will require unprecedented levels of self-sacrifice and international cooperation. The United States does consider climate change a serious concern, but its lack of both long-term strategy and political commitment, evidenced in its refusal to ratify the Kyoto Protocol of 1997 and the repeated defeat of climate-change legislation in Congress, deters other countries from participating in a global agreement. The United States is the second-largest global emitter of carbon dioxide, after China, with 20% of the world’s share. The United States is the number one per capita emitter of carbon dioxide and the global leader in per capita energy demand. Therefore, </w:t>
      </w:r>
      <w:r w:rsidRPr="00907490">
        <w:rPr>
          <w:highlight w:val="cyan"/>
          <w:u w:val="single"/>
        </w:rPr>
        <w:t xml:space="preserve">US leadership is essential in </w:t>
      </w:r>
      <w:r w:rsidRPr="00907490">
        <w:rPr>
          <w:u w:val="single"/>
        </w:rPr>
        <w:t xml:space="preserve">not only </w:t>
      </w:r>
      <w:r w:rsidRPr="00907490">
        <w:rPr>
          <w:highlight w:val="cyan"/>
          <w:u w:val="single"/>
        </w:rPr>
        <w:t>getting other</w:t>
      </w:r>
      <w:r w:rsidRPr="00591723">
        <w:rPr>
          <w:u w:val="single"/>
        </w:rPr>
        <w:t xml:space="preserve"> </w:t>
      </w:r>
      <w:r w:rsidRPr="00907490">
        <w:rPr>
          <w:sz w:val="14"/>
        </w:rPr>
        <w:t>countrie</w:t>
      </w:r>
      <w:r w:rsidRPr="00907490">
        <w:rPr>
          <w:highlight w:val="cyan"/>
          <w:u w:val="single"/>
        </w:rPr>
        <w:t>s to cooperate</w:t>
      </w:r>
      <w:r w:rsidRPr="00591723">
        <w:rPr>
          <w:u w:val="single"/>
        </w:rPr>
        <w:t xml:space="preserve">, </w:t>
      </w:r>
      <w:r w:rsidRPr="00591723">
        <w:rPr>
          <w:sz w:val="14"/>
        </w:rPr>
        <w:t xml:space="preserve">but also in actually inhibiting climate change. Others around the world, including the European Union and Brazil, have attempted their own domestic reforms on carbon emissions and energy use, and committed themselves to pursuing renewable energy. Even China has made reducing emissions a goal, a fact it refuses to let the United States ignore. But none of those nations currently has the ability to lead a global initiative. President Obama committed the United States to energy and carbon reform at the Copenhagen Summit in 2009, but the increasingly polarized domestic political environment and the truculent American economic recovery are unlikely to inspire progress on costly energy issues. China is also critically important to any discussion of the management of climate change as it produces 21% of the world’s total carbon emissions, a percentage that will only increase as China develops the western regions of its territory and as its citizens experience a growth in their standard of living. China, however, has refused to take on a leadership role in climate change, as it has also done in the maritime, space, and cyberspace domains. China uses its designation as a developing country to shield itself from the demands of global stewardship. China’s tough stance at the 2009 Copenhagen Summit underscores the potential dangers of an American decline: no other country has the capacity and the desire to accept global stewardship over the environmental commons. Only a vigorous Unites States could lead on climate change, given Russia’s dependence on carbon-based energies for economic growth, India’s relatively low emissions rate, and China’s current reluctance to assume global responsibility. </w:t>
      </w:r>
      <w:r w:rsidRPr="00907490">
        <w:rPr>
          <w:highlight w:val="cyan"/>
          <w:u w:val="single"/>
        </w:rPr>
        <w:t>The protection</w:t>
      </w:r>
      <w:r w:rsidRPr="00591723">
        <w:rPr>
          <w:u w:val="single"/>
        </w:rPr>
        <w:t xml:space="preserve"> and good faith management </w:t>
      </w:r>
      <w:r w:rsidRPr="00907490">
        <w:rPr>
          <w:highlight w:val="cyan"/>
          <w:u w:val="single"/>
        </w:rPr>
        <w:t>of</w:t>
      </w:r>
      <w:r w:rsidRPr="00591723">
        <w:rPr>
          <w:u w:val="single"/>
        </w:rPr>
        <w:t xml:space="preserve"> </w:t>
      </w:r>
      <w:r w:rsidRPr="00907490">
        <w:rPr>
          <w:highlight w:val="cyan"/>
          <w:u w:val="single"/>
        </w:rPr>
        <w:t>the</w:t>
      </w:r>
      <w:r w:rsidRPr="00591723">
        <w:rPr>
          <w:u w:val="single"/>
        </w:rPr>
        <w:t xml:space="preserve"> global </w:t>
      </w:r>
      <w:r w:rsidRPr="00907490">
        <w:rPr>
          <w:highlight w:val="cyan"/>
          <w:u w:val="single"/>
        </w:rPr>
        <w:t>commons</w:t>
      </w:r>
      <w:r w:rsidRPr="00591723">
        <w:rPr>
          <w:u w:val="single"/>
        </w:rPr>
        <w:t>—</w:t>
      </w:r>
      <w:r w:rsidRPr="00907490">
        <w:rPr>
          <w:rStyle w:val="BoldUnderlineChar"/>
          <w:rFonts w:eastAsia="Calibri"/>
          <w:highlight w:val="cyan"/>
        </w:rPr>
        <w:t>sea, space, cyberspace</w:t>
      </w:r>
      <w:r w:rsidRPr="00591723">
        <w:rPr>
          <w:u w:val="single"/>
        </w:rPr>
        <w:t xml:space="preserve">, </w:t>
      </w:r>
      <w:r w:rsidRPr="00907490">
        <w:rPr>
          <w:highlight w:val="cyan"/>
          <w:u w:val="single"/>
        </w:rPr>
        <w:t xml:space="preserve">nuclear </w:t>
      </w:r>
      <w:r w:rsidRPr="00907490">
        <w:rPr>
          <w:rStyle w:val="BoldUnderlineChar"/>
          <w:rFonts w:eastAsia="Calibri"/>
          <w:highlight w:val="cyan"/>
        </w:rPr>
        <w:t>prolif</w:t>
      </w:r>
      <w:r w:rsidRPr="00591723">
        <w:rPr>
          <w:rStyle w:val="BoldUnderlineChar"/>
          <w:rFonts w:eastAsia="Calibri"/>
        </w:rPr>
        <w:t>eration</w:t>
      </w:r>
      <w:r w:rsidRPr="00591723">
        <w:rPr>
          <w:u w:val="single"/>
        </w:rPr>
        <w:t xml:space="preserve">, </w:t>
      </w:r>
      <w:r w:rsidRPr="00907490">
        <w:rPr>
          <w:rStyle w:val="BoldUnderlineChar"/>
          <w:rFonts w:eastAsia="Calibri"/>
          <w:highlight w:val="cyan"/>
        </w:rPr>
        <w:t>water</w:t>
      </w:r>
      <w:r w:rsidRPr="00591723">
        <w:rPr>
          <w:u w:val="single"/>
        </w:rPr>
        <w:t xml:space="preserve"> security, </w:t>
      </w:r>
      <w:r w:rsidRPr="00907490">
        <w:rPr>
          <w:rStyle w:val="BoldUnderlineChar"/>
          <w:rFonts w:eastAsia="Calibri"/>
          <w:highlight w:val="cyan"/>
        </w:rPr>
        <w:t>the Arctic</w:t>
      </w:r>
      <w:r w:rsidRPr="00591723">
        <w:rPr>
          <w:rStyle w:val="BoldUnderlineChar"/>
          <w:rFonts w:eastAsia="Calibri"/>
        </w:rPr>
        <w:t>, and the environment</w:t>
      </w:r>
      <w:r w:rsidRPr="00591723">
        <w:rPr>
          <w:u w:val="single"/>
        </w:rPr>
        <w:t xml:space="preserve"> itself—</w:t>
      </w:r>
      <w:r w:rsidRPr="00907490">
        <w:rPr>
          <w:b/>
          <w:highlight w:val="cyan"/>
          <w:u w:val="single"/>
        </w:rPr>
        <w:t>are imperative</w:t>
      </w:r>
      <w:r w:rsidRPr="00591723">
        <w:rPr>
          <w:b/>
          <w:u w:val="single"/>
        </w:rPr>
        <w:t xml:space="preserve"> </w:t>
      </w:r>
      <w:r w:rsidRPr="00907490">
        <w:rPr>
          <w:b/>
          <w:highlight w:val="cyan"/>
          <w:u w:val="single"/>
        </w:rPr>
        <w:t>to</w:t>
      </w:r>
      <w:r w:rsidRPr="00591723">
        <w:rPr>
          <w:u w:val="single"/>
        </w:rPr>
        <w:t xml:space="preserve"> the long-term growth of the global economy and </w:t>
      </w:r>
      <w:r w:rsidRPr="00591723">
        <w:rPr>
          <w:b/>
          <w:u w:val="single"/>
        </w:rPr>
        <w:t>the continuation of</w:t>
      </w:r>
      <w:r w:rsidRPr="00591723">
        <w:rPr>
          <w:u w:val="single"/>
        </w:rPr>
        <w:t xml:space="preserve"> basic </w:t>
      </w:r>
      <w:r w:rsidRPr="00907490">
        <w:rPr>
          <w:highlight w:val="cyan"/>
          <w:u w:val="single"/>
        </w:rPr>
        <w:t xml:space="preserve">geopolitical </w:t>
      </w:r>
      <w:r w:rsidRPr="00907490">
        <w:rPr>
          <w:b/>
          <w:highlight w:val="cyan"/>
          <w:u w:val="single"/>
        </w:rPr>
        <w:t>stability</w:t>
      </w:r>
      <w:r w:rsidRPr="00591723">
        <w:rPr>
          <w:sz w:val="14"/>
        </w:rPr>
        <w:t xml:space="preserve">. But in almost every case, </w:t>
      </w:r>
      <w:r w:rsidRPr="00907490">
        <w:rPr>
          <w:highlight w:val="cyan"/>
          <w:u w:val="single"/>
        </w:rPr>
        <w:t>the</w:t>
      </w:r>
      <w:r w:rsidRPr="00591723">
        <w:rPr>
          <w:u w:val="single"/>
        </w:rPr>
        <w:t xml:space="preserve"> potential </w:t>
      </w:r>
      <w:r w:rsidRPr="00907490">
        <w:rPr>
          <w:highlight w:val="cyan"/>
          <w:u w:val="single"/>
        </w:rPr>
        <w:t>absence of</w:t>
      </w:r>
      <w:r w:rsidRPr="00591723">
        <w:rPr>
          <w:u w:val="single"/>
        </w:rPr>
        <w:t xml:space="preserve"> constructive and </w:t>
      </w:r>
      <w:r w:rsidRPr="00907490">
        <w:rPr>
          <w:highlight w:val="cyan"/>
          <w:u w:val="single"/>
        </w:rPr>
        <w:t>influential</w:t>
      </w:r>
      <w:r w:rsidRPr="00591723">
        <w:rPr>
          <w:u w:val="single"/>
        </w:rPr>
        <w:t xml:space="preserve"> US leadership </w:t>
      </w:r>
      <w:r w:rsidRPr="00907490">
        <w:rPr>
          <w:highlight w:val="cyan"/>
          <w:u w:val="single"/>
        </w:rPr>
        <w:t>would</w:t>
      </w:r>
      <w:r w:rsidRPr="00591723">
        <w:rPr>
          <w:u w:val="single"/>
        </w:rPr>
        <w:t xml:space="preserve"> fatally </w:t>
      </w:r>
      <w:r w:rsidRPr="00907490">
        <w:rPr>
          <w:highlight w:val="cyan"/>
          <w:u w:val="single"/>
        </w:rPr>
        <w:t>undermine</w:t>
      </w:r>
      <w:r w:rsidRPr="00591723">
        <w:rPr>
          <w:u w:val="single"/>
        </w:rPr>
        <w:t xml:space="preserve"> </w:t>
      </w:r>
      <w:r w:rsidRPr="00907490">
        <w:rPr>
          <w:highlight w:val="cyan"/>
          <w:u w:val="single"/>
        </w:rPr>
        <w:t>the</w:t>
      </w:r>
      <w:r w:rsidRPr="00591723">
        <w:rPr>
          <w:u w:val="single"/>
        </w:rPr>
        <w:t xml:space="preserve"> essential </w:t>
      </w:r>
      <w:r w:rsidRPr="00907490">
        <w:rPr>
          <w:highlight w:val="cyan"/>
          <w:u w:val="single"/>
        </w:rPr>
        <w:t>communality</w:t>
      </w:r>
      <w:r w:rsidRPr="00591723">
        <w:rPr>
          <w:u w:val="single"/>
        </w:rPr>
        <w:t xml:space="preserve"> of the global commons</w:t>
      </w:r>
      <w:r w:rsidRPr="00591723">
        <w:rPr>
          <w:sz w:val="14"/>
        </w:rPr>
        <w:t>.     The argument that America’s decline would generate global insecurity, endanger some vulnerable states, produce a more troubled North American neighborhood, and make cooperative management of the global commons more difficult is not an argument for US global supremacy. In fact, the strategic complexities of the world in the twenty-first century—resulting from the rise of a politically self-assertive global population and from the dispersal of global power—make such supremacy unattainable. But in this increasingly complicated geopolitical environment, an America in pursuit of a new, timely strategic vision is crucial to helping the world avoid a dangerous slide into international turmoil.</w:t>
      </w:r>
    </w:p>
    <w:p w:rsidR="00EB0397" w:rsidRDefault="00EB0397" w:rsidP="00EB0397">
      <w:pPr>
        <w:rPr>
          <w:sz w:val="14"/>
        </w:rPr>
      </w:pPr>
    </w:p>
    <w:p w:rsidR="00EB0397" w:rsidRDefault="00EB0397" w:rsidP="00EB0397">
      <w:pPr>
        <w:rPr>
          <w:sz w:val="14"/>
        </w:rPr>
      </w:pPr>
    </w:p>
    <w:p w:rsidR="00EB0397" w:rsidRDefault="00EB0397" w:rsidP="00EB0397">
      <w:pPr>
        <w:pStyle w:val="Heading3"/>
      </w:pPr>
      <w:r>
        <w:t xml:space="preserve">2AC Internet </w:t>
      </w:r>
      <w:proofErr w:type="spellStart"/>
      <w:r>
        <w:t>Adv</w:t>
      </w:r>
      <w:proofErr w:type="spellEnd"/>
      <w:r>
        <w:t>—Cloud-Computing Scenario—Solvency</w:t>
      </w:r>
    </w:p>
    <w:p w:rsidR="00EB0397" w:rsidRDefault="00EB0397" w:rsidP="00EB0397"/>
    <w:p w:rsidR="00EB0397" w:rsidRDefault="00EB0397" w:rsidP="00EB0397">
      <w:pPr>
        <w:pStyle w:val="Heading4"/>
      </w:pPr>
      <w:r>
        <w:t>Government action is key—US companies alone can’t restore international trust</w:t>
      </w:r>
    </w:p>
    <w:p w:rsidR="00EB0397" w:rsidRPr="00764C7A" w:rsidRDefault="00EB0397" w:rsidP="00EB0397">
      <w:pPr>
        <w:rPr>
          <w:rStyle w:val="Style13ptBold"/>
        </w:rPr>
      </w:pPr>
      <w:r w:rsidRPr="00764C7A">
        <w:rPr>
          <w:rStyle w:val="Style13ptBold"/>
        </w:rPr>
        <w:t xml:space="preserve">Mello, Freelance technology and security writer and editor, 15 </w:t>
      </w:r>
    </w:p>
    <w:p w:rsidR="00EB0397" w:rsidRDefault="00EB0397" w:rsidP="00EB0397">
      <w:r>
        <w:t>John P. Mello Jr., "US Snooping Costs High-Tech Sector $35B and Counting", June 10 2015, E-Commerce Times, www.ecommercetimes.com/story/82160.html</w:t>
      </w:r>
    </w:p>
    <w:p w:rsidR="00EB0397" w:rsidRPr="004F456F" w:rsidRDefault="00EB0397" w:rsidP="00EB0397">
      <w:pPr>
        <w:rPr>
          <w:sz w:val="16"/>
        </w:rPr>
      </w:pPr>
      <w:r w:rsidRPr="006C22C3">
        <w:rPr>
          <w:rStyle w:val="StyleUnderline"/>
          <w:highlight w:val="cyan"/>
        </w:rPr>
        <w:t>Other</w:t>
      </w:r>
      <w:r w:rsidRPr="004F456F">
        <w:rPr>
          <w:rStyle w:val="StyleUnderline"/>
        </w:rPr>
        <w:t xml:space="preserve"> countries' </w:t>
      </w:r>
      <w:r w:rsidRPr="006C22C3">
        <w:rPr>
          <w:rStyle w:val="StyleUnderline"/>
          <w:highlight w:val="cyan"/>
        </w:rPr>
        <w:t>concerns over U.S.</w:t>
      </w:r>
      <w:r w:rsidRPr="004F456F">
        <w:rPr>
          <w:rStyle w:val="StyleUnderline"/>
        </w:rPr>
        <w:t xml:space="preserve"> government </w:t>
      </w:r>
      <w:r w:rsidRPr="006C22C3">
        <w:rPr>
          <w:rStyle w:val="StyleUnderline"/>
          <w:highlight w:val="cyan"/>
        </w:rPr>
        <w:t>surveillance</w:t>
      </w:r>
      <w:r w:rsidRPr="004F456F">
        <w:rPr>
          <w:rStyle w:val="StyleUnderline"/>
        </w:rPr>
        <w:t xml:space="preserve"> programs likely </w:t>
      </w:r>
      <w:r w:rsidRPr="006C22C3">
        <w:rPr>
          <w:rStyle w:val="StyleUnderline"/>
          <w:highlight w:val="cyan"/>
        </w:rPr>
        <w:t>will cost</w:t>
      </w:r>
      <w:r w:rsidRPr="004F456F">
        <w:rPr>
          <w:rStyle w:val="StyleUnderline"/>
        </w:rPr>
        <w:t xml:space="preserve"> American </w:t>
      </w:r>
      <w:r w:rsidRPr="006C22C3">
        <w:rPr>
          <w:rStyle w:val="StyleUnderline"/>
          <w:highlight w:val="cyan"/>
        </w:rPr>
        <w:t>businesses more than US$35 billion</w:t>
      </w:r>
      <w:r w:rsidRPr="006C22C3">
        <w:rPr>
          <w:rStyle w:val="StyleUnderline"/>
        </w:rPr>
        <w:t>,</w:t>
      </w:r>
      <w:r w:rsidRPr="004F456F">
        <w:rPr>
          <w:rStyle w:val="StyleUnderline"/>
        </w:rPr>
        <w:t xml:space="preserve"> according to a report released Tuesday by the Information Technology &amp; Innovation Foundation.</w:t>
      </w:r>
      <w:r>
        <w:rPr>
          <w:rStyle w:val="StyleUnderline"/>
        </w:rPr>
        <w:t xml:space="preserve"> </w:t>
      </w:r>
      <w:r w:rsidRPr="004F456F">
        <w:rPr>
          <w:rStyle w:val="StyleUnderline"/>
        </w:rPr>
        <w:t>Originally it was thought that the fallout</w:t>
      </w:r>
      <w:r w:rsidRPr="004F456F">
        <w:rPr>
          <w:sz w:val="16"/>
        </w:rPr>
        <w:t xml:space="preserve"> from Edward Snowden's revelations of U.S. mass surveillance programs </w:t>
      </w:r>
      <w:r w:rsidRPr="004F456F">
        <w:rPr>
          <w:rStyle w:val="StyleUnderline"/>
        </w:rPr>
        <w:t xml:space="preserve">would be limited to cloud service providers, but </w:t>
      </w:r>
      <w:r w:rsidRPr="006C22C3">
        <w:rPr>
          <w:rStyle w:val="StyleUnderline"/>
          <w:highlight w:val="cyan"/>
        </w:rPr>
        <w:t>the impact has</w:t>
      </w:r>
      <w:r w:rsidRPr="004F456F">
        <w:rPr>
          <w:rStyle w:val="StyleUnderline"/>
        </w:rPr>
        <w:t xml:space="preserve"> </w:t>
      </w:r>
      <w:r w:rsidRPr="006C22C3">
        <w:rPr>
          <w:rStyle w:val="StyleUnderline"/>
          <w:highlight w:val="cyan"/>
        </w:rPr>
        <w:t>reached</w:t>
      </w:r>
      <w:r w:rsidRPr="004F456F">
        <w:rPr>
          <w:rStyle w:val="StyleUnderline"/>
        </w:rPr>
        <w:t xml:space="preserve"> beyond that sector</w:t>
      </w:r>
      <w:r w:rsidRPr="004F456F">
        <w:rPr>
          <w:sz w:val="16"/>
        </w:rPr>
        <w:t xml:space="preserve">, the ITIF found. "Since then, it has become clear that </w:t>
      </w:r>
      <w:r w:rsidRPr="006C22C3">
        <w:rPr>
          <w:rStyle w:val="Emphasis"/>
          <w:highlight w:val="cyan"/>
        </w:rPr>
        <w:t>the U.S. tech industry as a whole</w:t>
      </w:r>
      <w:r w:rsidRPr="006C22C3">
        <w:rPr>
          <w:rStyle w:val="StyleUnderline"/>
          <w:highlight w:val="cyan"/>
        </w:rPr>
        <w:t>,</w:t>
      </w:r>
      <w:r w:rsidRPr="004F456F">
        <w:rPr>
          <w:rStyle w:val="StyleUnderline"/>
        </w:rPr>
        <w:t xml:space="preserve"> not just </w:t>
      </w:r>
      <w:r w:rsidRPr="006C22C3">
        <w:rPr>
          <w:rStyle w:val="StyleUnderline"/>
          <w:highlight w:val="cyan"/>
        </w:rPr>
        <w:t>the cloud computing sector,</w:t>
      </w:r>
      <w:r w:rsidRPr="006C22C3">
        <w:rPr>
          <w:sz w:val="16"/>
          <w:highlight w:val="cyan"/>
        </w:rPr>
        <w:t xml:space="preserve"> </w:t>
      </w:r>
      <w:r w:rsidRPr="006C22C3">
        <w:rPr>
          <w:rStyle w:val="Emphasis"/>
          <w:highlight w:val="cyan"/>
        </w:rPr>
        <w:t>has underperformed</w:t>
      </w:r>
      <w:r w:rsidRPr="004F456F">
        <w:rPr>
          <w:rStyle w:val="Emphasis"/>
        </w:rPr>
        <w:t xml:space="preserve"> as a result of the Snowden revelations,"</w:t>
      </w:r>
      <w:r w:rsidRPr="004F456F">
        <w:rPr>
          <w:sz w:val="16"/>
        </w:rPr>
        <w:t xml:space="preserve"> says the report. </w:t>
      </w:r>
      <w:r w:rsidRPr="004F456F">
        <w:rPr>
          <w:rStyle w:val="Emphasis"/>
        </w:rPr>
        <w:t xml:space="preserve">"Therefore, </w:t>
      </w:r>
      <w:r w:rsidRPr="006C22C3">
        <w:rPr>
          <w:rStyle w:val="Emphasis"/>
          <w:highlight w:val="cyan"/>
        </w:rPr>
        <w:t>the economic impact</w:t>
      </w:r>
      <w:r w:rsidRPr="004F456F">
        <w:rPr>
          <w:rStyle w:val="Emphasis"/>
        </w:rPr>
        <w:t xml:space="preserve"> of U.S. surveillance practices </w:t>
      </w:r>
      <w:r w:rsidRPr="006C22C3">
        <w:rPr>
          <w:rStyle w:val="Emphasis"/>
          <w:highlight w:val="cyan"/>
        </w:rPr>
        <w:t>will</w:t>
      </w:r>
      <w:r w:rsidRPr="004F456F">
        <w:rPr>
          <w:rStyle w:val="Emphasis"/>
        </w:rPr>
        <w:t xml:space="preserve"> likely </w:t>
      </w:r>
      <w:r w:rsidRPr="006C22C3">
        <w:rPr>
          <w:rStyle w:val="Emphasis"/>
          <w:highlight w:val="cyan"/>
        </w:rPr>
        <w:t>far exceed ITIF's initial</w:t>
      </w:r>
      <w:r w:rsidRPr="004F456F">
        <w:rPr>
          <w:rStyle w:val="Emphasis"/>
        </w:rPr>
        <w:t xml:space="preserve"> $35 billi</w:t>
      </w:r>
      <w:r w:rsidRPr="006C22C3">
        <w:rPr>
          <w:rStyle w:val="Emphasis"/>
        </w:rPr>
        <w:t>o</w:t>
      </w:r>
      <w:r w:rsidRPr="004F456F">
        <w:rPr>
          <w:rStyle w:val="Emphasis"/>
        </w:rPr>
        <w:t xml:space="preserve">n </w:t>
      </w:r>
      <w:r w:rsidRPr="006C22C3">
        <w:rPr>
          <w:rStyle w:val="Emphasis"/>
          <w:highlight w:val="cyan"/>
        </w:rPr>
        <w:t>estimate</w:t>
      </w:r>
      <w:r w:rsidRPr="004F456F">
        <w:rPr>
          <w:rStyle w:val="Emphasis"/>
        </w:rPr>
        <w:t>."</w:t>
      </w:r>
      <w:r>
        <w:rPr>
          <w:rStyle w:val="Emphasis"/>
        </w:rPr>
        <w:t xml:space="preserve"> </w:t>
      </w:r>
      <w:r w:rsidRPr="004F456F">
        <w:rPr>
          <w:sz w:val="16"/>
        </w:rPr>
        <w:t xml:space="preserve">Opportunity Strikes </w:t>
      </w:r>
      <w:r w:rsidRPr="004F456F">
        <w:rPr>
          <w:rStyle w:val="StyleUnderline"/>
        </w:rPr>
        <w:t>Surveillance concerns have been used in effective marketing campaigns in other countries to grab business from U.S. companies. Moreover, those concerns have been used as a pretext to put into place protectionist laws that put U.S. tech firms at a competitive disadvantage.</w:t>
      </w:r>
      <w:r>
        <w:rPr>
          <w:rStyle w:val="StyleUnderline"/>
        </w:rPr>
        <w:t xml:space="preserve"> </w:t>
      </w:r>
      <w:r w:rsidRPr="004F456F">
        <w:rPr>
          <w:sz w:val="16"/>
        </w:rPr>
        <w:t xml:space="preserve">"While some defenders of these policies have asserted that they are designed to increase the privacy or security of their citizens' data, it is clear that they are also motivated by misguided self-interest," says the ITIF report. </w:t>
      </w:r>
      <w:r w:rsidRPr="004F456F">
        <w:rPr>
          <w:rStyle w:val="StyleUnderline"/>
        </w:rPr>
        <w:t>"</w:t>
      </w:r>
      <w:r w:rsidRPr="006C22C3">
        <w:rPr>
          <w:rStyle w:val="StyleUnderline"/>
          <w:highlight w:val="cyan"/>
        </w:rPr>
        <w:t>By creating rules that advantage domestic firms</w:t>
      </w:r>
      <w:r w:rsidRPr="004F456F">
        <w:rPr>
          <w:rStyle w:val="StyleUnderline"/>
        </w:rPr>
        <w:t xml:space="preserve"> over foreign firms, many </w:t>
      </w:r>
      <w:r w:rsidRPr="006C22C3">
        <w:rPr>
          <w:rStyle w:val="StyleUnderline"/>
          <w:highlight w:val="cyan"/>
        </w:rPr>
        <w:t>countries</w:t>
      </w:r>
      <w:r w:rsidRPr="004F456F">
        <w:rPr>
          <w:rStyle w:val="StyleUnderline"/>
        </w:rPr>
        <w:t xml:space="preserve"> </w:t>
      </w:r>
      <w:r w:rsidRPr="006C22C3">
        <w:rPr>
          <w:rStyle w:val="StyleUnderline"/>
          <w:highlight w:val="cyan"/>
        </w:rPr>
        <w:t>believe they will build a stronger domestic tech industry</w:t>
      </w:r>
      <w:r w:rsidRPr="004F456F">
        <w:rPr>
          <w:rStyle w:val="StyleUnderline"/>
        </w:rPr>
        <w:t xml:space="preserve"> or gain short-term economic value</w:t>
      </w:r>
      <w:r w:rsidRPr="004F456F">
        <w:rPr>
          <w:sz w:val="16"/>
        </w:rPr>
        <w:t xml:space="preserve">, such as jobs in domestic data centers," it continues. "In reality, these policies unwittingly limit the ability of a country's own firms to innovate," the report maintains, "by shielding them from international competition." Head in the Sand </w:t>
      </w:r>
      <w:r w:rsidRPr="004F456F">
        <w:rPr>
          <w:rStyle w:val="StyleUnderline"/>
        </w:rPr>
        <w:t>Despite the harm the government's surveillance practices are having on the U.S. tech industry, federal officials seem unconcerned.</w:t>
      </w:r>
      <w:r>
        <w:rPr>
          <w:rStyle w:val="StyleUnderline"/>
        </w:rPr>
        <w:t xml:space="preserve"> </w:t>
      </w:r>
      <w:r w:rsidRPr="004F456F">
        <w:rPr>
          <w:rStyle w:val="Emphasis"/>
        </w:rPr>
        <w:t>"</w:t>
      </w:r>
      <w:r w:rsidRPr="006C22C3">
        <w:rPr>
          <w:rStyle w:val="Emphasis"/>
          <w:highlight w:val="cyan"/>
        </w:rPr>
        <w:t>Most of Washington has their head in the sand</w:t>
      </w:r>
      <w:r w:rsidRPr="004F456F">
        <w:rPr>
          <w:rStyle w:val="Emphasis"/>
        </w:rPr>
        <w:t>, and they're not addressing this issue head-on,"</w:t>
      </w:r>
      <w:r w:rsidRPr="004F456F">
        <w:rPr>
          <w:sz w:val="16"/>
        </w:rPr>
        <w:t xml:space="preserve"> said ITIF Senior Analyst Daniel Castro, coauthor of the report. </w:t>
      </w:r>
      <w:r w:rsidRPr="004F456F">
        <w:rPr>
          <w:rStyle w:val="StyleUnderline"/>
        </w:rPr>
        <w:t xml:space="preserve">American companies have taken some measures -- such as investing in data encryption and overseas data centers -- to build trust for their wares in foreign markets, </w:t>
      </w:r>
      <w:r w:rsidRPr="004F456F">
        <w:rPr>
          <w:rStyle w:val="Emphasis"/>
        </w:rPr>
        <w:t xml:space="preserve">but </w:t>
      </w:r>
      <w:r w:rsidRPr="006C22C3">
        <w:rPr>
          <w:rStyle w:val="Emphasis"/>
          <w:highlight w:val="cyan"/>
        </w:rPr>
        <w:t>more is needed from government</w:t>
      </w:r>
      <w:r w:rsidRPr="004F456F">
        <w:rPr>
          <w:rStyle w:val="StyleUnderline"/>
        </w:rPr>
        <w:t>, the report says.</w:t>
      </w:r>
      <w:r>
        <w:rPr>
          <w:rStyle w:val="StyleUnderline"/>
        </w:rPr>
        <w:t xml:space="preserve"> </w:t>
      </w:r>
      <w:r w:rsidRPr="004F456F">
        <w:rPr>
          <w:rStyle w:val="Emphasis"/>
        </w:rPr>
        <w:t xml:space="preserve">"We really need </w:t>
      </w:r>
      <w:r w:rsidRPr="006C22C3">
        <w:rPr>
          <w:rStyle w:val="Emphasis"/>
          <w:highlight w:val="cyan"/>
        </w:rPr>
        <w:t>to see top-level U.S. government leadership coming in</w:t>
      </w:r>
      <w:r w:rsidRPr="004F456F">
        <w:rPr>
          <w:rStyle w:val="Emphasis"/>
        </w:rPr>
        <w:t xml:space="preserve"> saying a balanced approach to this is needed</w:t>
      </w:r>
      <w:r w:rsidRPr="004F456F">
        <w:rPr>
          <w:sz w:val="16"/>
        </w:rPr>
        <w:t xml:space="preserve">. It's not just about surveillance and law enforcement. It's also about the economic consequences," Castro told the E-Commerce Times. </w:t>
      </w:r>
      <w:r w:rsidRPr="004F456F">
        <w:rPr>
          <w:rStyle w:val="Emphasis"/>
        </w:rPr>
        <w:t>"</w:t>
      </w:r>
      <w:r w:rsidRPr="006C22C3">
        <w:rPr>
          <w:rStyle w:val="Emphasis"/>
          <w:highlight w:val="cyan"/>
        </w:rPr>
        <w:t>Until that happens, industry</w:t>
      </w:r>
      <w:r w:rsidRPr="004F456F">
        <w:rPr>
          <w:rStyle w:val="Emphasis"/>
        </w:rPr>
        <w:t xml:space="preserve"> can do a lot, but they</w:t>
      </w:r>
      <w:r w:rsidRPr="006C22C3">
        <w:rPr>
          <w:rStyle w:val="Emphasis"/>
          <w:highlight w:val="cyan"/>
        </w:rPr>
        <w:t>'re</w:t>
      </w:r>
      <w:r w:rsidRPr="004F456F">
        <w:rPr>
          <w:rStyle w:val="Emphasis"/>
        </w:rPr>
        <w:t xml:space="preserve"> </w:t>
      </w:r>
      <w:r w:rsidRPr="006C22C3">
        <w:rPr>
          <w:rStyle w:val="Emphasis"/>
          <w:highlight w:val="cyan"/>
        </w:rPr>
        <w:t>not going to solve this</w:t>
      </w:r>
      <w:r w:rsidRPr="004F456F">
        <w:rPr>
          <w:rStyle w:val="Emphasis"/>
        </w:rPr>
        <w:t xml:space="preserve"> problem on their own,"</w:t>
      </w:r>
      <w:r w:rsidRPr="004F456F">
        <w:rPr>
          <w:sz w:val="16"/>
        </w:rPr>
        <w:t xml:space="preserve"> he added. A balanced approach to the issue may be elusive unless the tech industry learns to play the Washington game, noted IT Harvest Chief Research Analyst Richard </w:t>
      </w:r>
      <w:proofErr w:type="spellStart"/>
      <w:r w:rsidRPr="004F456F">
        <w:rPr>
          <w:sz w:val="16"/>
        </w:rPr>
        <w:t>Stiennon</w:t>
      </w:r>
      <w:proofErr w:type="spellEnd"/>
      <w:r w:rsidRPr="004F456F">
        <w:rPr>
          <w:sz w:val="16"/>
        </w:rPr>
        <w:t>, who was among the first to predict the economic consequences of Snowden's revelations. "It's pretty typical for government not to recognize players in the economy until they've got significant money in lobbying," he told the E-Commerce Times.</w:t>
      </w:r>
    </w:p>
    <w:p w:rsidR="00EB0397" w:rsidRDefault="00EB0397" w:rsidP="00EB0397"/>
    <w:p w:rsidR="00EB0397" w:rsidRPr="004F456F" w:rsidRDefault="00EB0397" w:rsidP="00EB0397"/>
    <w:p w:rsidR="00EB0397" w:rsidRDefault="00EB0397" w:rsidP="00EB0397"/>
    <w:p w:rsidR="00EB0397" w:rsidRPr="0039335C" w:rsidRDefault="00EB0397" w:rsidP="00EB0397"/>
    <w:p w:rsidR="00EB0397" w:rsidRDefault="00EB0397" w:rsidP="00EB0397"/>
    <w:p w:rsidR="006A737B" w:rsidRDefault="006A737B" w:rsidP="006A737B">
      <w:pPr>
        <w:pStyle w:val="Heading2"/>
      </w:pPr>
      <w:r>
        <w:t>Solvency</w:t>
      </w:r>
    </w:p>
    <w:p w:rsidR="006A737B" w:rsidRDefault="006A737B" w:rsidP="006A737B"/>
    <w:p w:rsidR="006A737B" w:rsidRDefault="006A737B" w:rsidP="006A737B">
      <w:pPr>
        <w:pStyle w:val="Heading3"/>
      </w:pPr>
      <w:r w:rsidRPr="00902DAF">
        <w:t>Solvency—General</w:t>
      </w:r>
    </w:p>
    <w:p w:rsidR="006A737B" w:rsidRPr="00902DAF" w:rsidRDefault="006A737B" w:rsidP="006A737B"/>
    <w:p w:rsidR="006A737B" w:rsidRPr="009B0094" w:rsidRDefault="006A737B" w:rsidP="006A737B">
      <w:pPr>
        <w:pStyle w:val="Heading4"/>
      </w:pPr>
      <w:r>
        <w:t>The Surveillance State Repeal Act would repeal the legal justifications for mass surveillance, prohibit the government from hacking encryption, while still allowing for targeted investigations</w:t>
      </w:r>
    </w:p>
    <w:p w:rsidR="006A737B" w:rsidRPr="009B0094" w:rsidRDefault="006A737B" w:rsidP="006A737B">
      <w:pPr>
        <w:rPr>
          <w:rStyle w:val="Style13ptBold"/>
        </w:rPr>
      </w:pPr>
      <w:proofErr w:type="spellStart"/>
      <w:r w:rsidRPr="009B0094">
        <w:rPr>
          <w:rStyle w:val="Style13ptBold"/>
        </w:rPr>
        <w:t>Buttar</w:t>
      </w:r>
      <w:proofErr w:type="spellEnd"/>
      <w:r w:rsidRPr="009B0094">
        <w:rPr>
          <w:rStyle w:val="Style13ptBold"/>
        </w:rPr>
        <w:t xml:space="preserve">, </w:t>
      </w:r>
      <w:r>
        <w:rPr>
          <w:rStyle w:val="Style13ptBold"/>
        </w:rPr>
        <w:t xml:space="preserve">executive director of the Bill of Rights Defense Committee, </w:t>
      </w:r>
      <w:r w:rsidRPr="009B0094">
        <w:rPr>
          <w:rStyle w:val="Style13ptBold"/>
        </w:rPr>
        <w:t xml:space="preserve">15 </w:t>
      </w:r>
    </w:p>
    <w:p w:rsidR="006A737B" w:rsidRPr="009B0094" w:rsidRDefault="006A737B" w:rsidP="006A737B">
      <w:proofErr w:type="spellStart"/>
      <w:r w:rsidRPr="004C095A">
        <w:t>Shahid</w:t>
      </w:r>
      <w:proofErr w:type="spellEnd"/>
      <w:r w:rsidRPr="004C095A">
        <w:t xml:space="preserve">, </w:t>
      </w:r>
      <w:r>
        <w:t>“Can the Surveillance State Repeal Act Shift the Course on Spying?</w:t>
      </w:r>
      <w:proofErr w:type="gramStart"/>
      <w:r>
        <w:t>”,</w:t>
      </w:r>
      <w:proofErr w:type="gramEnd"/>
      <w:r>
        <w:t xml:space="preserve"> April 8 2015, </w:t>
      </w:r>
      <w:r w:rsidRPr="004C095A">
        <w:t>http://www.occupy.com/article/can-surveillance-state-repeal-act-shift-course-spying)</w:t>
      </w:r>
    </w:p>
    <w:p w:rsidR="006A737B" w:rsidRPr="004C095A" w:rsidRDefault="006A737B" w:rsidP="006A737B">
      <w:pPr>
        <w:rPr>
          <w:rStyle w:val="StyleUnderline"/>
        </w:rPr>
      </w:pPr>
      <w:r w:rsidRPr="003335BD">
        <w:rPr>
          <w:sz w:val="16"/>
        </w:rPr>
        <w:t xml:space="preserve">Eager to reset the debate and anchor it in long overdue transparency, </w:t>
      </w:r>
      <w:r w:rsidRPr="004C095A">
        <w:rPr>
          <w:rStyle w:val="StyleUnderline"/>
        </w:rPr>
        <w:t xml:space="preserve">a bipartisan block of representatives have introduced a bill to restore civil liberties, privacy, and freedom of thought. </w:t>
      </w:r>
      <w:r w:rsidRPr="003335BD">
        <w:rPr>
          <w:rStyle w:val="Emphasis"/>
          <w:highlight w:val="cyan"/>
        </w:rPr>
        <w:t>The S</w:t>
      </w:r>
      <w:r w:rsidRPr="003335BD">
        <w:rPr>
          <w:rStyle w:val="Emphasis"/>
        </w:rPr>
        <w:t xml:space="preserve">urveillance </w:t>
      </w:r>
      <w:r w:rsidRPr="003335BD">
        <w:rPr>
          <w:rStyle w:val="Emphasis"/>
          <w:highlight w:val="cyan"/>
        </w:rPr>
        <w:t>S</w:t>
      </w:r>
      <w:r w:rsidRPr="003335BD">
        <w:rPr>
          <w:rStyle w:val="Emphasis"/>
        </w:rPr>
        <w:t xml:space="preserve">tate </w:t>
      </w:r>
      <w:r w:rsidRPr="003335BD">
        <w:rPr>
          <w:rStyle w:val="Emphasis"/>
          <w:highlight w:val="cyan"/>
        </w:rPr>
        <w:t>R</w:t>
      </w:r>
      <w:r w:rsidRPr="003335BD">
        <w:rPr>
          <w:rStyle w:val="Emphasis"/>
        </w:rPr>
        <w:t xml:space="preserve">epeal </w:t>
      </w:r>
      <w:r w:rsidRPr="003335BD">
        <w:rPr>
          <w:rStyle w:val="Emphasis"/>
          <w:highlight w:val="cyan"/>
        </w:rPr>
        <w:t>A</w:t>
      </w:r>
      <w:r w:rsidRPr="003335BD">
        <w:rPr>
          <w:rStyle w:val="Emphasis"/>
        </w:rPr>
        <w:t>ct</w:t>
      </w:r>
      <w:r w:rsidRPr="003335BD">
        <w:rPr>
          <w:sz w:val="16"/>
        </w:rPr>
        <w:t xml:space="preserve">, HR 1466, </w:t>
      </w:r>
      <w:r w:rsidRPr="003335BD">
        <w:rPr>
          <w:rStyle w:val="Emphasis"/>
          <w:highlight w:val="cyan"/>
        </w:rPr>
        <w:t>would</w:t>
      </w:r>
      <w:r w:rsidRPr="003335BD">
        <w:rPr>
          <w:sz w:val="16"/>
        </w:rPr>
        <w:t xml:space="preserve"> do this by </w:t>
      </w:r>
      <w:r w:rsidRPr="003335BD">
        <w:rPr>
          <w:rStyle w:val="Emphasis"/>
          <w:highlight w:val="cyan"/>
        </w:rPr>
        <w:t>repeal</w:t>
      </w:r>
      <w:r w:rsidRPr="003335BD">
        <w:rPr>
          <w:sz w:val="16"/>
        </w:rPr>
        <w:t xml:space="preserve">ing </w:t>
      </w:r>
      <w:r w:rsidRPr="003335BD">
        <w:rPr>
          <w:rStyle w:val="Emphasis"/>
        </w:rPr>
        <w:t xml:space="preserve">the twin pillars of the NSA dragnet: </w:t>
      </w:r>
      <w:r w:rsidRPr="003335BD">
        <w:rPr>
          <w:rStyle w:val="Emphasis"/>
          <w:highlight w:val="cyan"/>
        </w:rPr>
        <w:t>the PATRIOT Act</w:t>
      </w:r>
      <w:r w:rsidRPr="003335BD">
        <w:rPr>
          <w:sz w:val="16"/>
        </w:rPr>
        <w:t xml:space="preserve"> (not only the three expiring provisions) </w:t>
      </w:r>
      <w:r w:rsidRPr="003335BD">
        <w:rPr>
          <w:rStyle w:val="Emphasis"/>
          <w:highlight w:val="cyan"/>
        </w:rPr>
        <w:t>and the 2008 FISA amendments</w:t>
      </w:r>
      <w:r w:rsidRPr="003335BD">
        <w:rPr>
          <w:sz w:val="16"/>
        </w:rPr>
        <w:t>. On multiple occasions, executive officials have lied under oath to congressional oversight committees about the scope of domestic surveillance. Yet the very same officials still appear in oversight hearings as if they maintained any credibility. It took whistleblowers resigning their careers to prove that senior government officials’ blithe assurances to Congress were in fact self-serving lies. Some members of Congress paid attention: the authors of the PATRIOT Act moved to curtail their own legislative opus, and have encouraged their colleagues not to reauthorize the expiring provisions unless they are first curtailed. HR 1466 (</w:t>
      </w:r>
      <w:r w:rsidRPr="004C095A">
        <w:rPr>
          <w:rStyle w:val="StyleUnderline"/>
        </w:rPr>
        <w:t>the SSRA</w:t>
      </w:r>
      <w:r w:rsidRPr="003335BD">
        <w:rPr>
          <w:sz w:val="16"/>
        </w:rPr>
        <w:t xml:space="preserve">) </w:t>
      </w:r>
      <w:r w:rsidRPr="004C095A">
        <w:rPr>
          <w:rStyle w:val="StyleUnderline"/>
        </w:rPr>
        <w:t xml:space="preserve">represents a profound challenge by members of Congress from across the political spectrum fed up with the national security establishment and its continuing assault on our Constitution. By repealing the twin pillars of the surveillance dragnet, </w:t>
      </w:r>
      <w:r w:rsidRPr="003335BD">
        <w:rPr>
          <w:rStyle w:val="StyleUnderline"/>
          <w:highlight w:val="cyan"/>
        </w:rPr>
        <w:t>the SSRA would</w:t>
      </w:r>
      <w:r w:rsidRPr="004C095A">
        <w:rPr>
          <w:rStyle w:val="StyleUnderline"/>
        </w:rPr>
        <w:t xml:space="preserve"> essentially </w:t>
      </w:r>
      <w:r w:rsidRPr="003335BD">
        <w:rPr>
          <w:rStyle w:val="StyleUnderline"/>
          <w:highlight w:val="cyan"/>
        </w:rPr>
        <w:t>shift the burden of proof, forcing</w:t>
      </w:r>
      <w:r w:rsidRPr="004C095A">
        <w:rPr>
          <w:rStyle w:val="StyleUnderline"/>
        </w:rPr>
        <w:t xml:space="preserve"> intelligence </w:t>
      </w:r>
      <w:r w:rsidRPr="003335BD">
        <w:rPr>
          <w:rStyle w:val="StyleUnderline"/>
          <w:highlight w:val="cyan"/>
        </w:rPr>
        <w:t>agencies</w:t>
      </w:r>
      <w:r w:rsidRPr="004C095A">
        <w:rPr>
          <w:rStyle w:val="StyleUnderline"/>
        </w:rPr>
        <w:t xml:space="preserve"> like the NSA and FBI </w:t>
      </w:r>
      <w:r w:rsidRPr="003335BD">
        <w:rPr>
          <w:rStyle w:val="StyleUnderline"/>
          <w:highlight w:val="cyan"/>
        </w:rPr>
        <w:t>to justify</w:t>
      </w:r>
      <w:r w:rsidRPr="004C095A">
        <w:rPr>
          <w:rStyle w:val="StyleUnderline"/>
        </w:rPr>
        <w:t xml:space="preserve"> the expansion of </w:t>
      </w:r>
      <w:r w:rsidRPr="003335BD">
        <w:rPr>
          <w:rStyle w:val="StyleUnderline"/>
          <w:highlight w:val="cyan"/>
        </w:rPr>
        <w:t xml:space="preserve">their powers from a constitutional baseline, rather </w:t>
      </w:r>
      <w:proofErr w:type="spellStart"/>
      <w:r w:rsidRPr="003335BD">
        <w:rPr>
          <w:rStyle w:val="StyleUnderline"/>
          <w:highlight w:val="cyan"/>
        </w:rPr>
        <w:t>then</w:t>
      </w:r>
      <w:proofErr w:type="spellEnd"/>
      <w:r w:rsidRPr="003335BD">
        <w:rPr>
          <w:rStyle w:val="StyleUnderline"/>
          <w:highlight w:val="cyan"/>
        </w:rPr>
        <w:t xml:space="preserve"> the illegitimate status quo</w:t>
      </w:r>
      <w:r w:rsidRPr="004C095A">
        <w:rPr>
          <w:rStyle w:val="StyleUnderline"/>
        </w:rPr>
        <w:t xml:space="preserve">. </w:t>
      </w:r>
      <w:r w:rsidRPr="003335BD">
        <w:rPr>
          <w:sz w:val="16"/>
        </w:rPr>
        <w:t xml:space="preserve">Most policymakers forget the 9/11 commission’s most crucial finding: the intelligence community's failures that enabled the 9/11 attacks were not failures of limited data collection, but rather failures of data sharing and analysis. Over the last 15 years, Congress has allowed the agencies to expand their collection capacities, solving an imaginary problem while creating a host of real threats to U.S. national security far worse than any act of rogue violence: the specter of state omniscience, immune from oversight and accountability, and thus vulnerable to politicization. This was among the fears of which President Eisenhower warned us in his last speech as President. Meanwhile, </w:t>
      </w:r>
      <w:r w:rsidRPr="003335BD">
        <w:rPr>
          <w:rStyle w:val="Emphasis"/>
          <w:highlight w:val="cyan"/>
        </w:rPr>
        <w:t>the SSRA would preserve</w:t>
      </w:r>
      <w:r w:rsidRPr="004C095A">
        <w:rPr>
          <w:rStyle w:val="StyleUnderline"/>
        </w:rPr>
        <w:t xml:space="preserve"> what the PATRIOT Act’s authors have said they meant to authorize: </w:t>
      </w:r>
      <w:r w:rsidRPr="003335BD">
        <w:rPr>
          <w:rStyle w:val="Emphasis"/>
          <w:highlight w:val="cyan"/>
        </w:rPr>
        <w:t>targeted investigations</w:t>
      </w:r>
      <w:r w:rsidRPr="003335BD">
        <w:rPr>
          <w:rStyle w:val="StyleUnderline"/>
          <w:highlight w:val="cyan"/>
        </w:rPr>
        <w:t xml:space="preserve"> of particular people suspected</w:t>
      </w:r>
      <w:r w:rsidRPr="004C095A">
        <w:rPr>
          <w:rStyle w:val="StyleUnderline"/>
        </w:rPr>
        <w:t xml:space="preserve"> by authorities </w:t>
      </w:r>
      <w:r w:rsidRPr="003335BD">
        <w:rPr>
          <w:rStyle w:val="StyleUnderline"/>
          <w:highlight w:val="cyan"/>
        </w:rPr>
        <w:t>to present potential threats</w:t>
      </w:r>
      <w:r w:rsidRPr="003335BD">
        <w:rPr>
          <w:sz w:val="16"/>
        </w:rPr>
        <w:t xml:space="preserve">. HR 1466 would also advance transparency, both by protecting conscientious whistleblowers from the corrupt retaliation of agencies and careerists, and by giving judges on the secret FISA court access to technical expertise they have been denied. Finally, </w:t>
      </w:r>
      <w:r w:rsidRPr="003335BD">
        <w:rPr>
          <w:rStyle w:val="Emphasis"/>
          <w:highlight w:val="cyan"/>
        </w:rPr>
        <w:t>the bill would directly</w:t>
      </w:r>
      <w:r w:rsidRPr="003335BD">
        <w:rPr>
          <w:sz w:val="16"/>
        </w:rPr>
        <w:t xml:space="preserve"> address disturbing government duplicity, </w:t>
      </w:r>
      <w:r w:rsidRPr="003335BD">
        <w:rPr>
          <w:rStyle w:val="Emphasis"/>
          <w:highlight w:val="cyan"/>
        </w:rPr>
        <w:t>prohibit</w:t>
      </w:r>
      <w:r w:rsidRPr="003335BD">
        <w:rPr>
          <w:sz w:val="16"/>
        </w:rPr>
        <w:t xml:space="preserve">ing </w:t>
      </w:r>
      <w:r w:rsidRPr="003335BD">
        <w:rPr>
          <w:rStyle w:val="Emphasis"/>
          <w:highlight w:val="cyan"/>
        </w:rPr>
        <w:t>agencies from hacking encryption</w:t>
      </w:r>
      <w:r w:rsidRPr="004C095A">
        <w:rPr>
          <w:rStyle w:val="StyleUnderline"/>
        </w:rPr>
        <w:t xml:space="preserve"> hardware and software, </w:t>
      </w:r>
      <w:r w:rsidRPr="003335BD">
        <w:rPr>
          <w:rStyle w:val="StyleUnderline"/>
          <w:highlight w:val="cyan"/>
        </w:rPr>
        <w:t>and from using an executive order</w:t>
      </w:r>
      <w:r w:rsidRPr="004C095A">
        <w:rPr>
          <w:rStyle w:val="StyleUnderline"/>
        </w:rPr>
        <w:t xml:space="preserve"> authorizing foreign surveillance </w:t>
      </w:r>
      <w:r w:rsidRPr="003335BD">
        <w:rPr>
          <w:rStyle w:val="StyleUnderline"/>
          <w:highlight w:val="cyan"/>
        </w:rPr>
        <w:t>as a basis to monitor Americans</w:t>
      </w:r>
      <w:r w:rsidRPr="004C095A">
        <w:rPr>
          <w:rStyle w:val="StyleUnderline"/>
        </w:rPr>
        <w:t xml:space="preserve">. </w:t>
      </w:r>
    </w:p>
    <w:p w:rsidR="006A737B" w:rsidRPr="009B0094" w:rsidRDefault="006A737B" w:rsidP="006A737B"/>
    <w:p w:rsidR="006A737B" w:rsidRDefault="006A737B" w:rsidP="006A737B"/>
    <w:p w:rsidR="006A737B" w:rsidRDefault="006A737B" w:rsidP="006A737B">
      <w:pPr>
        <w:pStyle w:val="Heading3"/>
      </w:pPr>
      <w:r>
        <w:t>Solvency—Encryption</w:t>
      </w:r>
    </w:p>
    <w:p w:rsidR="006A737B" w:rsidRDefault="006A737B" w:rsidP="006A737B"/>
    <w:p w:rsidR="006A737B" w:rsidRDefault="006A737B" w:rsidP="006A737B">
      <w:pPr>
        <w:pStyle w:val="Heading4"/>
      </w:pPr>
      <w:r>
        <w:t xml:space="preserve">SSRA would prohibit the government from installing backdoors into encryption—eliminating internet vulnerabilities </w:t>
      </w:r>
    </w:p>
    <w:p w:rsidR="006A737B" w:rsidRPr="00641C24" w:rsidRDefault="006A737B" w:rsidP="006A737B">
      <w:pPr>
        <w:rPr>
          <w:rStyle w:val="Style13ptBold"/>
        </w:rPr>
      </w:pPr>
      <w:r w:rsidRPr="00641C24">
        <w:rPr>
          <w:rStyle w:val="Style13ptBold"/>
        </w:rPr>
        <w:t xml:space="preserve">Shane, reporter @ NYT, 13 </w:t>
      </w:r>
    </w:p>
    <w:p w:rsidR="006A737B" w:rsidRDefault="006A737B" w:rsidP="006A737B">
      <w:r>
        <w:t xml:space="preserve">Scott, and Nicole </w:t>
      </w:r>
      <w:proofErr w:type="spellStart"/>
      <w:r>
        <w:t>Perlroth</w:t>
      </w:r>
      <w:proofErr w:type="spellEnd"/>
      <w:r>
        <w:t>, "Legislation Seeks to Bar N.S.A. Tactic in Encryption", Sept 6 2013, www.nytimes.com/2013/09/07/us/politics/legislation-seeks-to-bar-nsa-tactic-in-encryption.html?_r=0</w:t>
      </w:r>
    </w:p>
    <w:p w:rsidR="006A737B" w:rsidRPr="0036666F" w:rsidRDefault="006A737B" w:rsidP="006A737B">
      <w:pPr>
        <w:rPr>
          <w:u w:val="single"/>
        </w:rPr>
      </w:pPr>
      <w:r w:rsidRPr="008B7E24">
        <w:rPr>
          <w:sz w:val="16"/>
        </w:rPr>
        <w:t>After disclosures about the National Security Agency’s stealth campaign to counter Internet privacy protections</w:t>
      </w:r>
      <w:r w:rsidRPr="008B7E24">
        <w:rPr>
          <w:rStyle w:val="StyleUnderline"/>
        </w:rPr>
        <w:t xml:space="preserve">, a congressman has proposed legislation that would </w:t>
      </w:r>
      <w:r w:rsidRPr="002009F9">
        <w:rPr>
          <w:rStyle w:val="Emphasis"/>
        </w:rPr>
        <w:t>prohibit the agency from installing “back doors” into encryption</w:t>
      </w:r>
      <w:r w:rsidRPr="008B7E24">
        <w:rPr>
          <w:rStyle w:val="StyleUnderline"/>
        </w:rPr>
        <w:t>, the electronic scrambling that protects e-mail, online transactions and other communications.</w:t>
      </w:r>
      <w:r>
        <w:rPr>
          <w:rStyle w:val="StyleUnderline"/>
        </w:rPr>
        <w:t xml:space="preserve"> </w:t>
      </w:r>
      <w:r w:rsidRPr="008B7E24">
        <w:rPr>
          <w:sz w:val="16"/>
        </w:rPr>
        <w:t xml:space="preserve">Representative Rush D. </w:t>
      </w:r>
      <w:r w:rsidRPr="008B7E24">
        <w:rPr>
          <w:rStyle w:val="StyleUnderline"/>
        </w:rPr>
        <w:t>Holt, a New Jersey Democrat</w:t>
      </w:r>
      <w:r w:rsidRPr="008B7E24">
        <w:rPr>
          <w:sz w:val="16"/>
        </w:rPr>
        <w:t xml:space="preserve"> who is also a physicist, </w:t>
      </w:r>
      <w:r w:rsidRPr="008B7E24">
        <w:rPr>
          <w:rStyle w:val="StyleUnderline"/>
        </w:rPr>
        <w:t>said</w:t>
      </w:r>
      <w:r w:rsidRPr="008B7E24">
        <w:rPr>
          <w:sz w:val="16"/>
        </w:rPr>
        <w:t xml:space="preserve"> Friday that </w:t>
      </w:r>
      <w:r w:rsidRPr="008B7E24">
        <w:rPr>
          <w:rStyle w:val="StyleUnderline"/>
        </w:rPr>
        <w:t>he believed the N.S.A. was overreaching and could hurt American interests</w:t>
      </w:r>
      <w:r w:rsidRPr="008B7E24">
        <w:rPr>
          <w:sz w:val="16"/>
        </w:rPr>
        <w:t xml:space="preserve">, including the reputations of American companies whose products the agency may have altered or influenced. </w:t>
      </w:r>
      <w:r w:rsidRPr="008B7E24">
        <w:rPr>
          <w:rStyle w:val="StyleUnderline"/>
        </w:rPr>
        <w:t xml:space="preserve">“We pay them to spy,” </w:t>
      </w:r>
      <w:r w:rsidRPr="008B7E24">
        <w:rPr>
          <w:sz w:val="16"/>
        </w:rPr>
        <w:t xml:space="preserve">Mr. Holt said. </w:t>
      </w:r>
      <w:r w:rsidRPr="008B7E24">
        <w:rPr>
          <w:rStyle w:val="StyleUnderline"/>
        </w:rPr>
        <w:t>“But if in the process they degrade the security of the encryption we all use, it’s a net national disservice.”</w:t>
      </w:r>
      <w:r w:rsidRPr="008B7E24">
        <w:rPr>
          <w:sz w:val="16"/>
        </w:rPr>
        <w:t xml:space="preserve"> Mr. Holt, whose</w:t>
      </w:r>
      <w:r w:rsidRPr="008B7E24">
        <w:rPr>
          <w:rStyle w:val="StyleUnderline"/>
        </w:rPr>
        <w:t xml:space="preserve"> </w:t>
      </w:r>
      <w:r w:rsidRPr="002009F9">
        <w:rPr>
          <w:rStyle w:val="Emphasis"/>
        </w:rPr>
        <w:t xml:space="preserve">Surveillance State Repeal Act would eliminate much of the escalation in the government’s spying powers </w:t>
      </w:r>
      <w:r w:rsidRPr="008B7E24">
        <w:rPr>
          <w:sz w:val="16"/>
        </w:rPr>
        <w:t xml:space="preserve">undertaken after the 2001 terrorist attacks, was responding to news reports about N.S.A. documents showing that the agency has spent billions of dollars over the last decade in an effort to defeat or bypass encryption. The reports, by The New York Times, </w:t>
      </w:r>
      <w:proofErr w:type="spellStart"/>
      <w:r w:rsidRPr="008B7E24">
        <w:rPr>
          <w:sz w:val="16"/>
        </w:rPr>
        <w:t>ProPublica</w:t>
      </w:r>
      <w:proofErr w:type="spellEnd"/>
      <w:r w:rsidRPr="008B7E24">
        <w:rPr>
          <w:sz w:val="16"/>
        </w:rPr>
        <w:t xml:space="preserve"> and The Guardian, were posted online on Thursday. </w:t>
      </w:r>
      <w:r w:rsidRPr="008B7E24">
        <w:rPr>
          <w:rStyle w:val="StyleUnderline"/>
        </w:rPr>
        <w:t>The agency has encouraged or coerced companies to install back doors in encryption software and hardware, worked to weaken international standards for encryption and employed custom-built supercomputers to break codes or find mathematical vulnerabilities to exploit, according to</w:t>
      </w:r>
      <w:r w:rsidRPr="008B7E24">
        <w:rPr>
          <w:sz w:val="16"/>
        </w:rPr>
        <w:t xml:space="preserve"> the documents, disclosed by Edward J. </w:t>
      </w:r>
      <w:r w:rsidRPr="008B7E24">
        <w:rPr>
          <w:rStyle w:val="StyleUnderline"/>
        </w:rPr>
        <w:t>Snowden</w:t>
      </w:r>
      <w:r w:rsidRPr="008B7E24">
        <w:rPr>
          <w:sz w:val="16"/>
        </w:rPr>
        <w:t xml:space="preserve">, the former N.S.A. contractor. The documents show that N.S.A. cryptographers have made major progress in breaking the encryption in common use for everyday transactions on the Web, like Secure Sockets Layer, or SSL, as well as the virtual private networks, or </w:t>
      </w:r>
      <w:proofErr w:type="gramStart"/>
      <w:r w:rsidRPr="008B7E24">
        <w:rPr>
          <w:sz w:val="16"/>
        </w:rPr>
        <w:t>VPNs, that</w:t>
      </w:r>
      <w:proofErr w:type="gramEnd"/>
      <w:r w:rsidRPr="008B7E24">
        <w:rPr>
          <w:sz w:val="16"/>
        </w:rPr>
        <w:t xml:space="preserve"> many businesses use for confidential communications among employees. Intelligence officials say that many of their most important targets, including terrorist groups, use the same Webmail and other Internet services that many Americans use, so it is crucial to be able to penetrate the encryption that protects them. In an intense competition with other sophisticated cyberespionage services, including those of China and Russia, the N.S.A. cannot rule large parts of the Internet off limits, the officials argue. A statement from the director of national intelligence, James R. Clapper Jr., criticized the reports, saying that it was “not news” that the N.S.A. works to break encryption, and that the articles would damage American intelligence collection. The reports, the statement said, “reveal specific and classified details about how we conduct this critical intelligence activity.” “Anything that yesterday’s disclosures add to the ongoing public debate,” it continued, “is outweighed by the road map they give to our adversaries about the specific techniques we are using to try to intercept their communications in our attempts to keep America and our allies safe and to provide our leaders with the information they need to make difficult and critical national security decisions.” But if intelligence officials felt a sense of betrayal by the disclosures, Internet security experts felt a similar letdown — at the N.S.A. actions. “There’s widespread disappointment,” said Dan </w:t>
      </w:r>
      <w:proofErr w:type="spellStart"/>
      <w:r w:rsidRPr="008B7E24">
        <w:rPr>
          <w:sz w:val="16"/>
        </w:rPr>
        <w:t>Kaminsky</w:t>
      </w:r>
      <w:proofErr w:type="spellEnd"/>
      <w:r w:rsidRPr="008B7E24">
        <w:rPr>
          <w:sz w:val="16"/>
        </w:rPr>
        <w:t xml:space="preserve">, a prominent security researcher. “This has been the stuff of wild-eyed accusations for years. A lot of people are heartbroken to find out it’s not just wild-eyed accusations.” </w:t>
      </w:r>
      <w:proofErr w:type="spellStart"/>
      <w:r w:rsidRPr="008B7E24">
        <w:rPr>
          <w:rStyle w:val="StyleUnderline"/>
        </w:rPr>
        <w:t>Sascha</w:t>
      </w:r>
      <w:proofErr w:type="spellEnd"/>
      <w:r w:rsidRPr="008B7E24">
        <w:rPr>
          <w:rStyle w:val="StyleUnderline"/>
        </w:rPr>
        <w:t xml:space="preserve"> </w:t>
      </w:r>
      <w:proofErr w:type="spellStart"/>
      <w:r w:rsidRPr="008B7E24">
        <w:rPr>
          <w:rStyle w:val="StyleUnderline"/>
        </w:rPr>
        <w:t>Meinrath</w:t>
      </w:r>
      <w:proofErr w:type="spellEnd"/>
      <w:r w:rsidRPr="008B7E24">
        <w:rPr>
          <w:rStyle w:val="StyleUnderline"/>
        </w:rPr>
        <w:t>, the director of the Open Technology Institute, a research group in Washington, said the reports were “a startling indication that the U.S. has been a remarkably irresponsible steward of the Internet,”</w:t>
      </w:r>
      <w:r w:rsidRPr="008B7E24">
        <w:rPr>
          <w:sz w:val="16"/>
        </w:rPr>
        <w:t xml:space="preserve"> which he said the N.S.A. was trying to turn into “a massive platform for detailed, intrusive and unrestrained surveillance.” </w:t>
      </w:r>
      <w:r w:rsidRPr="008B7E24">
        <w:rPr>
          <w:rStyle w:val="StyleUnderline"/>
        </w:rPr>
        <w:t>Companies like Google and Facebook have been moving to new systems that, in principle, would make government eavesdropping more difficult. Google is in the process of encrypting all data that travels via fiber-optic lines between its data centers. The company speeded up the process in June after the initial N.S.A. disclosures</w:t>
      </w:r>
      <w:r w:rsidRPr="008B7E24">
        <w:rPr>
          <w:sz w:val="16"/>
        </w:rPr>
        <w:t xml:space="preserve">, according to two people who were briefed on Google’s plans but were not authorized to speak publicly about them. The acceleration of the process was first reported Friday by The Washington Post. For services like Gmail, once data reaches a user’s computer it has been encrypted. But as messages and other data like search queries travel internally among Google’s data centers </w:t>
      </w:r>
      <w:proofErr w:type="gramStart"/>
      <w:r w:rsidRPr="008B7E24">
        <w:rPr>
          <w:sz w:val="16"/>
        </w:rPr>
        <w:t>they</w:t>
      </w:r>
      <w:proofErr w:type="gramEnd"/>
      <w:r w:rsidRPr="008B7E24">
        <w:rPr>
          <w:sz w:val="16"/>
        </w:rPr>
        <w:t xml:space="preserve"> are not encrypted, largely because it is technically complicated and expensive to do. </w:t>
      </w:r>
      <w:r w:rsidRPr="008B7E24">
        <w:rPr>
          <w:rStyle w:val="StyleUnderline"/>
        </w:rPr>
        <w:t xml:space="preserve">Facebook announced last month that it would also transition to a novel encryption method, called perfect forward </w:t>
      </w:r>
      <w:proofErr w:type="gramStart"/>
      <w:r w:rsidRPr="008B7E24">
        <w:rPr>
          <w:rStyle w:val="StyleUnderline"/>
        </w:rPr>
        <w:t>secrecy, that</w:t>
      </w:r>
      <w:proofErr w:type="gramEnd"/>
      <w:r w:rsidRPr="008B7E24">
        <w:rPr>
          <w:rStyle w:val="StyleUnderline"/>
        </w:rPr>
        <w:t xml:space="preserve"> makes eavesdropping far more difficult.</w:t>
      </w:r>
      <w:r>
        <w:rPr>
          <w:rStyle w:val="StyleUnderline"/>
        </w:rPr>
        <w:t xml:space="preserve"> </w:t>
      </w:r>
      <w:r w:rsidRPr="008B7E24">
        <w:rPr>
          <w:sz w:val="16"/>
        </w:rPr>
        <w:t xml:space="preserve">Marc </w:t>
      </w:r>
      <w:r w:rsidRPr="008B7E24">
        <w:rPr>
          <w:rStyle w:val="StyleUnderline"/>
        </w:rPr>
        <w:t>Rotenberg, the executive director of the Electronic Privacy Information Center, a civil liberties group in Washington, said the quandary posed by the N.S.A.’s efforts against encryption began with its dual role: eavesdropping on foreign communications while protecting American communications.</w:t>
      </w:r>
      <w:r>
        <w:rPr>
          <w:rStyle w:val="StyleUnderline"/>
        </w:rPr>
        <w:t xml:space="preserve"> </w:t>
      </w:r>
      <w:r w:rsidRPr="008B7E24">
        <w:rPr>
          <w:rStyle w:val="StyleUnderline"/>
        </w:rPr>
        <w:t>“Invariably the two missions collide,”</w:t>
      </w:r>
      <w:r w:rsidRPr="008B7E24">
        <w:rPr>
          <w:sz w:val="16"/>
        </w:rPr>
        <w:t xml:space="preserve"> he said. </w:t>
      </w:r>
      <w:r w:rsidRPr="008B7E24">
        <w:rPr>
          <w:rStyle w:val="StyleUnderline"/>
        </w:rPr>
        <w:t>“</w:t>
      </w:r>
      <w:r w:rsidRPr="00A847ED">
        <w:rPr>
          <w:rStyle w:val="Emphasis"/>
        </w:rPr>
        <w:t>We don’t dispute that their ability to capture foreign intelligence is quite important. The question is whether their pursuit of that mission threatens to undermine</w:t>
      </w:r>
      <w:r w:rsidRPr="008B7E24">
        <w:rPr>
          <w:rStyle w:val="StyleUnderline"/>
        </w:rPr>
        <w:t xml:space="preserve"> the </w:t>
      </w:r>
      <w:r w:rsidRPr="00A847ED">
        <w:rPr>
          <w:rStyle w:val="Emphasis"/>
        </w:rPr>
        <w:t>security</w:t>
      </w:r>
      <w:r w:rsidRPr="008B7E24">
        <w:rPr>
          <w:rStyle w:val="StyleUnderline"/>
        </w:rPr>
        <w:t xml:space="preserve"> and privacy of Internet communications.”</w:t>
      </w:r>
    </w:p>
    <w:p w:rsidR="006A737B" w:rsidRPr="002009F9" w:rsidRDefault="006A737B" w:rsidP="006A737B"/>
    <w:p w:rsidR="006A737B" w:rsidRDefault="006A737B" w:rsidP="006A737B"/>
    <w:p w:rsidR="006A737B" w:rsidRDefault="006A737B" w:rsidP="006A737B">
      <w:pPr>
        <w:pStyle w:val="Heading4"/>
      </w:pPr>
      <w:r>
        <w:t>The Surveillance State Repeal Act solves vulnerabilities by banning the fed from demanding “backdoors”</w:t>
      </w:r>
    </w:p>
    <w:p w:rsidR="006A737B" w:rsidRPr="00861B23" w:rsidRDefault="006A737B" w:rsidP="006A737B">
      <w:pPr>
        <w:rPr>
          <w:rStyle w:val="Style13ptBold"/>
        </w:rPr>
      </w:pPr>
      <w:r w:rsidRPr="00861B23">
        <w:rPr>
          <w:rStyle w:val="Style13ptBold"/>
        </w:rPr>
        <w:t xml:space="preserve">Kelly, reporter @ USA Today, 15 </w:t>
      </w:r>
    </w:p>
    <w:p w:rsidR="006A737B" w:rsidRDefault="006A737B" w:rsidP="006A737B">
      <w:r>
        <w:t>Erin, "Bill would stop feds from mandating 'backdoor' to data", April 2 2015, www.usatoday.com/story/news/politics/2015/04/02/encryption-bill-tech-companies-federal-law-enforcement/70734646/</w:t>
      </w:r>
    </w:p>
    <w:p w:rsidR="006A737B" w:rsidRDefault="006A737B" w:rsidP="006A737B">
      <w:pPr>
        <w:rPr>
          <w:sz w:val="16"/>
        </w:rPr>
      </w:pPr>
      <w:r w:rsidRPr="008B7E24">
        <w:rPr>
          <w:sz w:val="16"/>
        </w:rPr>
        <w:t xml:space="preserve">WASHINGTON — </w:t>
      </w:r>
      <w:proofErr w:type="gramStart"/>
      <w:r w:rsidRPr="008B7E24">
        <w:rPr>
          <w:rStyle w:val="StyleUnderline"/>
        </w:rPr>
        <w:t>A</w:t>
      </w:r>
      <w:proofErr w:type="gramEnd"/>
      <w:r w:rsidRPr="008B7E24">
        <w:rPr>
          <w:rStyle w:val="StyleUnderline"/>
        </w:rPr>
        <w:t xml:space="preserve"> bipartisan group of lawmakers is set to push for legislation that would bar federal agents from forcing tech companies to give them access to customers' emails, texts and photos.</w:t>
      </w:r>
      <w:r>
        <w:rPr>
          <w:rStyle w:val="StyleUnderline"/>
        </w:rPr>
        <w:t xml:space="preserve"> </w:t>
      </w:r>
      <w:r w:rsidRPr="008B7E24">
        <w:rPr>
          <w:sz w:val="16"/>
        </w:rPr>
        <w:t xml:space="preserve">"I think you have the right to go about your business without government — in a Big Brother way — listening to your phone calls or reading your emails," said Rep. Mark </w:t>
      </w:r>
      <w:proofErr w:type="spellStart"/>
      <w:r w:rsidRPr="008B7E24">
        <w:rPr>
          <w:sz w:val="16"/>
        </w:rPr>
        <w:t>Pocan</w:t>
      </w:r>
      <w:proofErr w:type="spellEnd"/>
      <w:r w:rsidRPr="008B7E24">
        <w:rPr>
          <w:sz w:val="16"/>
        </w:rPr>
        <w:t xml:space="preserve">, D-Wis. </w:t>
      </w:r>
      <w:proofErr w:type="spellStart"/>
      <w:r w:rsidRPr="008B7E24">
        <w:rPr>
          <w:sz w:val="16"/>
        </w:rPr>
        <w:t>Pocan</w:t>
      </w:r>
      <w:proofErr w:type="spellEnd"/>
      <w:r w:rsidRPr="008B7E24">
        <w:rPr>
          <w:sz w:val="16"/>
        </w:rPr>
        <w:t xml:space="preserve"> is sponsoring </w:t>
      </w:r>
      <w:r w:rsidRPr="002009F9">
        <w:rPr>
          <w:rStyle w:val="Emphasis"/>
        </w:rPr>
        <w:t>the Surveillance State Repeal Act</w:t>
      </w:r>
      <w:r w:rsidRPr="008B7E24">
        <w:rPr>
          <w:sz w:val="16"/>
        </w:rPr>
        <w:t xml:space="preserve"> with Rep. Thomas Massie, R-Ky. The bill </w:t>
      </w:r>
      <w:r w:rsidRPr="002009F9">
        <w:rPr>
          <w:rStyle w:val="Emphasis"/>
        </w:rPr>
        <w:t>includes a provision that the federal government cannot require electronics or software manufacturers to build in a mechanism to allow the government to bypass privacy technology.</w:t>
      </w:r>
      <w:r w:rsidRPr="008B7E24">
        <w:rPr>
          <w:sz w:val="16"/>
        </w:rPr>
        <w:t xml:space="preserve"> </w:t>
      </w:r>
      <w:r w:rsidRPr="008B7E24">
        <w:rPr>
          <w:rStyle w:val="StyleUnderline"/>
        </w:rPr>
        <w:t>The issue</w:t>
      </w:r>
      <w:r w:rsidRPr="008B7E24">
        <w:rPr>
          <w:sz w:val="16"/>
        </w:rPr>
        <w:t xml:space="preserve">, which will come up this spring as part of the debate over whether to reauthorize the Patriot Act, </w:t>
      </w:r>
      <w:r w:rsidRPr="008B7E24">
        <w:rPr>
          <w:rStyle w:val="StyleUnderline"/>
        </w:rPr>
        <w:t>underscores a growing struggle between federal law enforcement agencies and the tech industry over data encryption.</w:t>
      </w:r>
      <w:r>
        <w:rPr>
          <w:rStyle w:val="StyleUnderline"/>
        </w:rPr>
        <w:t xml:space="preserve"> </w:t>
      </w:r>
      <w:r w:rsidRPr="008B7E24">
        <w:rPr>
          <w:sz w:val="16"/>
        </w:rPr>
        <w:t xml:space="preserve">The bill's sponsors plan to push for the legislation after Congress returns from its two-week recess. </w:t>
      </w:r>
      <w:r w:rsidRPr="008B7E24">
        <w:rPr>
          <w:rStyle w:val="StyleUnderline"/>
        </w:rPr>
        <w:t>As consumers in the USA and overseas demand more privacy on their electronic devices, tech companies such as Apple and Google have strengthened their data encryption to protect personal information from cyber criminals and government surveillance</w:t>
      </w:r>
      <w:r w:rsidRPr="008B7E24">
        <w:rPr>
          <w:sz w:val="16"/>
        </w:rPr>
        <w:t xml:space="preserve">. Privacy concerns have risen in the wake of the 2013 revelations by former National Security Agency contractor Edward Snowden that the NSA was collecting the phone data of millions of Americans. </w:t>
      </w:r>
      <w:r w:rsidRPr="008B7E24">
        <w:rPr>
          <w:rStyle w:val="StyleUnderline"/>
        </w:rPr>
        <w:t>Top officials at the FBI and the Department of Justice have responded angrily, saying encryption</w:t>
      </w:r>
      <w:r w:rsidRPr="008B7E24">
        <w:rPr>
          <w:sz w:val="16"/>
        </w:rPr>
        <w:t xml:space="preserve"> — especially encryption that can only be turned off by users — </w:t>
      </w:r>
      <w:r w:rsidRPr="008B7E24">
        <w:rPr>
          <w:rStyle w:val="StyleUnderline"/>
        </w:rPr>
        <w:t>will hamper efforts to monitor criminal activity</w:t>
      </w:r>
      <w:r w:rsidRPr="008B7E24">
        <w:rPr>
          <w:sz w:val="16"/>
        </w:rPr>
        <w:t xml:space="preserve"> and catch bad guys. </w:t>
      </w:r>
      <w:r w:rsidRPr="002009F9">
        <w:rPr>
          <w:rStyle w:val="Emphasis"/>
        </w:rPr>
        <w:t>Federal law enforcement officials want tech companies to give them a "backdoor" into encrypted cellphones and other devices. "The problem,"</w:t>
      </w:r>
      <w:r w:rsidRPr="008B7E24">
        <w:rPr>
          <w:sz w:val="16"/>
        </w:rPr>
        <w:t xml:space="preserve"> Massie said, </w:t>
      </w:r>
      <w:r w:rsidRPr="008B7E24">
        <w:rPr>
          <w:rStyle w:val="StyleUnderline"/>
        </w:rPr>
        <w:t>"</w:t>
      </w:r>
      <w:r w:rsidRPr="002009F9">
        <w:rPr>
          <w:rStyle w:val="Emphasis"/>
        </w:rPr>
        <w:t xml:space="preserve">is that </w:t>
      </w:r>
      <w:proofErr w:type="gramStart"/>
      <w:r w:rsidRPr="002009F9">
        <w:rPr>
          <w:rStyle w:val="Emphasis"/>
        </w:rPr>
        <w:t>If</w:t>
      </w:r>
      <w:proofErr w:type="gramEnd"/>
      <w:r w:rsidRPr="002009F9">
        <w:rPr>
          <w:rStyle w:val="Emphasis"/>
        </w:rPr>
        <w:t xml:space="preserve"> we put in backdoors for the convenience of the government, those backdoors can be exploited by hackers as well." </w:t>
      </w:r>
      <w:r w:rsidRPr="008B7E24">
        <w:rPr>
          <w:rStyle w:val="StyleUnderline"/>
        </w:rPr>
        <w:t>The tech industry says there is no way to create a secure backdoor that cannot be exploited by cyber criminals.</w:t>
      </w:r>
      <w:r>
        <w:rPr>
          <w:rStyle w:val="StyleUnderline"/>
        </w:rPr>
        <w:t xml:space="preserve"> </w:t>
      </w:r>
      <w:r w:rsidRPr="008B7E24">
        <w:rPr>
          <w:rStyle w:val="StyleUnderline"/>
        </w:rPr>
        <w:t xml:space="preserve">"We feel quite confident that it is not technologically possible to only allow good guys to get in," said Josh </w:t>
      </w:r>
      <w:proofErr w:type="spellStart"/>
      <w:r w:rsidRPr="008B7E24">
        <w:rPr>
          <w:rStyle w:val="StyleUnderline"/>
        </w:rPr>
        <w:t>Kallmer</w:t>
      </w:r>
      <w:proofErr w:type="spellEnd"/>
      <w:r w:rsidRPr="008B7E24">
        <w:rPr>
          <w:rStyle w:val="StyleUnderline"/>
        </w:rPr>
        <w:t>, vice president for global policy at the Information Technology Industry Council.</w:t>
      </w:r>
      <w:r w:rsidRPr="008B7E24">
        <w:rPr>
          <w:sz w:val="16"/>
        </w:rPr>
        <w:t xml:space="preserve"> The council's members include Apple, Facebook, Google, Microsoft and Twitter.</w:t>
      </w:r>
    </w:p>
    <w:p w:rsidR="006A737B" w:rsidRDefault="006A737B" w:rsidP="006A737B">
      <w:pPr>
        <w:rPr>
          <w:sz w:val="16"/>
        </w:rPr>
      </w:pPr>
    </w:p>
    <w:p w:rsidR="006A737B" w:rsidRPr="0036666F" w:rsidRDefault="006A737B" w:rsidP="006A737B"/>
    <w:p w:rsidR="006A737B" w:rsidRDefault="006A737B" w:rsidP="006A737B">
      <w:pPr>
        <w:pStyle w:val="Heading3"/>
      </w:pPr>
      <w:r>
        <w:t>Solvency—AT: Reforms Fail</w:t>
      </w:r>
    </w:p>
    <w:p w:rsidR="006A737B" w:rsidRDefault="006A737B" w:rsidP="006A737B"/>
    <w:p w:rsidR="006A737B" w:rsidRDefault="006A737B" w:rsidP="006A737B"/>
    <w:p w:rsidR="006A737B" w:rsidRDefault="006A737B" w:rsidP="006A737B">
      <w:pPr>
        <w:pStyle w:val="Heading4"/>
      </w:pPr>
      <w:r>
        <w:t xml:space="preserve">The SSRA isn’t a “minor reform”—it takes a </w:t>
      </w:r>
      <w:r w:rsidRPr="0098176F">
        <w:rPr>
          <w:u w:val="single"/>
        </w:rPr>
        <w:t>scorched-earth</w:t>
      </w:r>
      <w:r>
        <w:t xml:space="preserve"> approach by dismantling the laws that make domestic surveillance possible while instituting new controls to protect privacy</w:t>
      </w:r>
    </w:p>
    <w:p w:rsidR="006A737B" w:rsidRPr="0098176F" w:rsidRDefault="006A737B" w:rsidP="006A737B">
      <w:pPr>
        <w:rPr>
          <w:rStyle w:val="Style13ptBold"/>
        </w:rPr>
      </w:pPr>
      <w:r w:rsidRPr="0098176F">
        <w:rPr>
          <w:rStyle w:val="Style13ptBold"/>
        </w:rPr>
        <w:t xml:space="preserve">Thomson, reporter @ The Register, 15 </w:t>
      </w:r>
    </w:p>
    <w:p w:rsidR="006A737B" w:rsidRPr="0098176F" w:rsidRDefault="006A737B" w:rsidP="006A737B">
      <w:r>
        <w:t>"PATRIOT Act axed, NSA spying halted ... wake up, Neo, it's just a dream in the US House of Reps", March 25 2015, The Register, www.theregister.co.uk/2015/03/25/bipartisan_bill_anti_spying/</w:t>
      </w:r>
    </w:p>
    <w:p w:rsidR="006A737B" w:rsidRPr="002009F9" w:rsidRDefault="006A737B" w:rsidP="006A737B">
      <w:pPr>
        <w:rPr>
          <w:rStyle w:val="StyleUnderline"/>
        </w:rPr>
      </w:pPr>
      <w:r w:rsidRPr="002009F9">
        <w:rPr>
          <w:rStyle w:val="StyleUnderline"/>
        </w:rPr>
        <w:t>A</w:t>
      </w:r>
      <w:r w:rsidRPr="002009F9">
        <w:rPr>
          <w:sz w:val="16"/>
        </w:rPr>
        <w:t xml:space="preserve"> law </w:t>
      </w:r>
      <w:r w:rsidRPr="002009F9">
        <w:rPr>
          <w:rStyle w:val="StyleUnderline"/>
        </w:rPr>
        <w:t>bill</w:t>
      </w:r>
      <w:r w:rsidRPr="002009F9">
        <w:rPr>
          <w:sz w:val="16"/>
        </w:rPr>
        <w:t xml:space="preserve"> introduced in the US House of Representatives on Tuesday </w:t>
      </w:r>
      <w:r w:rsidRPr="002009F9">
        <w:rPr>
          <w:rStyle w:val="StyleUnderline"/>
        </w:rPr>
        <w:t xml:space="preserve">seeks to abolish the Patriot Act, ban Uncle Sam from forcing backdoors into technology, and safeguard whistleblowers like </w:t>
      </w:r>
      <w:r w:rsidRPr="002009F9">
        <w:rPr>
          <w:sz w:val="16"/>
        </w:rPr>
        <w:t>Edward</w:t>
      </w:r>
      <w:r w:rsidRPr="002009F9">
        <w:rPr>
          <w:rStyle w:val="StyleUnderline"/>
        </w:rPr>
        <w:t xml:space="preserve"> Snowden.</w:t>
      </w:r>
      <w:r>
        <w:rPr>
          <w:rStyle w:val="StyleUnderline"/>
        </w:rPr>
        <w:t xml:space="preserve"> </w:t>
      </w:r>
      <w:r w:rsidRPr="002009F9">
        <w:rPr>
          <w:rStyle w:val="StyleUnderline"/>
        </w:rPr>
        <w:t>Ever since Snowden leaked top-secret files</w:t>
      </w:r>
      <w:r w:rsidRPr="002009F9">
        <w:rPr>
          <w:sz w:val="16"/>
        </w:rPr>
        <w:t xml:space="preserve"> detailing the NSA and GCHQ's global surveillance of innocent people, </w:t>
      </w:r>
      <w:r w:rsidRPr="002009F9">
        <w:rPr>
          <w:rStyle w:val="StyleUnderline"/>
        </w:rPr>
        <w:t>there have been calls for reforms – which have sparked little more than tinkering at the edges of the laws enabling the blanket snooping.</w:t>
      </w:r>
      <w:r>
        <w:rPr>
          <w:rStyle w:val="StyleUnderline"/>
        </w:rPr>
        <w:t xml:space="preserve"> </w:t>
      </w:r>
      <w:r w:rsidRPr="002009F9">
        <w:rPr>
          <w:rStyle w:val="StyleUnderline"/>
        </w:rPr>
        <w:t>This bipartisan bill</w:t>
      </w:r>
      <w:r w:rsidRPr="002009F9">
        <w:rPr>
          <w:sz w:val="16"/>
        </w:rPr>
        <w:t xml:space="preserve">, introduced today by Reps. Mark </w:t>
      </w:r>
      <w:proofErr w:type="spellStart"/>
      <w:r w:rsidRPr="002009F9">
        <w:rPr>
          <w:sz w:val="16"/>
        </w:rPr>
        <w:t>Pocan</w:t>
      </w:r>
      <w:proofErr w:type="spellEnd"/>
      <w:r w:rsidRPr="002009F9">
        <w:rPr>
          <w:sz w:val="16"/>
        </w:rPr>
        <w:t xml:space="preserve"> (D-WI) and Thomas Massie (R-KY), </w:t>
      </w:r>
      <w:r w:rsidRPr="002009F9">
        <w:rPr>
          <w:rStyle w:val="StyleUnderline"/>
        </w:rPr>
        <w:t xml:space="preserve">takes a </w:t>
      </w:r>
      <w:r w:rsidRPr="002009F9">
        <w:rPr>
          <w:rStyle w:val="Emphasis"/>
        </w:rPr>
        <w:t>scorched-earth approach</w:t>
      </w:r>
      <w:r w:rsidRPr="002009F9">
        <w:rPr>
          <w:rStyle w:val="StyleUnderline"/>
        </w:rPr>
        <w:t xml:space="preserve">, and will simply </w:t>
      </w:r>
      <w:r w:rsidRPr="002009F9">
        <w:rPr>
          <w:rStyle w:val="Emphasis"/>
        </w:rPr>
        <w:t>dismantle the laws that make bulk data collection possible</w:t>
      </w:r>
      <w:r w:rsidRPr="002009F9">
        <w:rPr>
          <w:rStyle w:val="StyleUnderline"/>
        </w:rPr>
        <w:t xml:space="preserve"> and institute new controls to protect privacy.</w:t>
      </w:r>
      <w:r>
        <w:rPr>
          <w:rStyle w:val="StyleUnderline"/>
        </w:rPr>
        <w:t xml:space="preserve"> </w:t>
      </w:r>
      <w:r w:rsidRPr="002009F9">
        <w:rPr>
          <w:sz w:val="16"/>
        </w:rPr>
        <w:t xml:space="preserve">"The Patriot Act contains many provisions that violate the Fourth Amendment and have led to a dramatic expansion of our domestic surveillance state," said Congressman Massie. "Our Founding Fathers fought and died to stop the kind of warrantless spying and searches that the Patriot Act and the FISA Amendments Act authorize. It is long past time to repeal the Patriot Act and reassert the constitutional rights of all Americans." </w:t>
      </w:r>
      <w:r w:rsidRPr="002009F9">
        <w:rPr>
          <w:rStyle w:val="StyleUnderline"/>
        </w:rPr>
        <w:t>The Surveillance State Repeal Act</w:t>
      </w:r>
      <w:r w:rsidRPr="002009F9">
        <w:rPr>
          <w:sz w:val="16"/>
        </w:rPr>
        <w:t xml:space="preserve">, H.R. 1466 [PDF], if somehow passed, </w:t>
      </w:r>
      <w:r w:rsidRPr="002009F9">
        <w:rPr>
          <w:rStyle w:val="StyleUnderline"/>
        </w:rPr>
        <w:t>will kill off the</w:t>
      </w:r>
      <w:r w:rsidRPr="002009F9">
        <w:rPr>
          <w:sz w:val="16"/>
        </w:rPr>
        <w:t xml:space="preserve"> Uniting and Strengthening America by Providing Appropriate Tools Required to Intercept and Obstruct Terrorism Act of 2001 (USA </w:t>
      </w:r>
      <w:r w:rsidRPr="002009F9">
        <w:rPr>
          <w:rStyle w:val="StyleUnderline"/>
        </w:rPr>
        <w:t>PATRIOT Act</w:t>
      </w:r>
      <w:r w:rsidRPr="002009F9">
        <w:rPr>
          <w:sz w:val="16"/>
        </w:rPr>
        <w:t xml:space="preserve">), which was passed in just three days in the panic following the September 11 attacks. </w:t>
      </w:r>
      <w:r w:rsidRPr="002009F9">
        <w:rPr>
          <w:rStyle w:val="StyleUnderline"/>
        </w:rPr>
        <w:t>It would also get rid of the 2008 FISA Amendments Act</w:t>
      </w:r>
      <w:r w:rsidRPr="002009F9">
        <w:rPr>
          <w:sz w:val="16"/>
        </w:rPr>
        <w:t xml:space="preserve">, signed in the dying days of the last Bush presidency, </w:t>
      </w:r>
      <w:r w:rsidRPr="002009F9">
        <w:rPr>
          <w:rStyle w:val="StyleUnderline"/>
        </w:rPr>
        <w:t>which the NSA has used to justify large-scale data collection and surveillance programs. If passed, any future spying on American citizens requires a warrant and probable cause and information collected without that authorization would have to be destroyed.</w:t>
      </w:r>
      <w:r>
        <w:rPr>
          <w:rStyle w:val="StyleUnderline"/>
        </w:rPr>
        <w:t xml:space="preserve"> </w:t>
      </w:r>
      <w:r w:rsidRPr="002009F9">
        <w:rPr>
          <w:sz w:val="16"/>
        </w:rPr>
        <w:t xml:space="preserve">"The warrantless collection of millions of personal communications from innocent Americans is a direct violation of our constitutional right to privacy," said Congressman </w:t>
      </w:r>
      <w:proofErr w:type="spellStart"/>
      <w:r w:rsidRPr="002009F9">
        <w:rPr>
          <w:sz w:val="16"/>
        </w:rPr>
        <w:t>Pocan</w:t>
      </w:r>
      <w:proofErr w:type="spellEnd"/>
      <w:r w:rsidRPr="002009F9">
        <w:rPr>
          <w:sz w:val="16"/>
        </w:rPr>
        <w:t xml:space="preserve">. "Revelations about the NSA's programs reveal the extraordinary extent to which the program has invaded Americans' privacy. I reject the notion that we must sacrifice liberty for security- we can live in a secure nation which also upholds a strong commitment to civil liberties." In addition </w:t>
      </w:r>
      <w:r w:rsidRPr="002009F9">
        <w:rPr>
          <w:rStyle w:val="StyleUnderline"/>
        </w:rPr>
        <w:t>the bill would bar the government from mandating that technology firms install backdoors to their encryption systems and products, something law enforcement has been pressing for but which the industry and security experts believe would be a disaster.</w:t>
      </w:r>
    </w:p>
    <w:p w:rsidR="006A737B" w:rsidRDefault="006A737B" w:rsidP="006A737B"/>
    <w:p w:rsidR="006A737B" w:rsidRPr="0098176F" w:rsidRDefault="006A737B" w:rsidP="006A737B"/>
    <w:p w:rsidR="006A737B" w:rsidRDefault="006A737B" w:rsidP="006A737B"/>
    <w:p w:rsidR="006A737B" w:rsidRPr="0098176F" w:rsidRDefault="006A737B" w:rsidP="006A737B">
      <w:pPr>
        <w:pStyle w:val="Heading4"/>
      </w:pPr>
      <w:r>
        <w:t>The SSRA would be the</w:t>
      </w:r>
      <w:r w:rsidRPr="0098176F">
        <w:t xml:space="preserve"> </w:t>
      </w:r>
      <w:r>
        <w:rPr>
          <w:u w:val="single"/>
        </w:rPr>
        <w:t>biggest legislative check</w:t>
      </w:r>
      <w:r>
        <w:t xml:space="preserve"> against domestic surveillance</w:t>
      </w:r>
    </w:p>
    <w:p w:rsidR="006A737B" w:rsidRPr="00471312" w:rsidRDefault="006A737B" w:rsidP="006A737B">
      <w:pPr>
        <w:rPr>
          <w:rStyle w:val="Style13ptBold"/>
        </w:rPr>
      </w:pPr>
      <w:proofErr w:type="spellStart"/>
      <w:r w:rsidRPr="00471312">
        <w:rPr>
          <w:rStyle w:val="Style13ptBold"/>
        </w:rPr>
        <w:t>Syrmopoulos</w:t>
      </w:r>
      <w:proofErr w:type="spellEnd"/>
      <w:r w:rsidRPr="00471312">
        <w:rPr>
          <w:rStyle w:val="Style13ptBold"/>
        </w:rPr>
        <w:t xml:space="preserve">, Investigative Journalist at TheFreeThoughtProject.com, 15 </w:t>
      </w:r>
    </w:p>
    <w:p w:rsidR="006A737B" w:rsidRDefault="006A737B" w:rsidP="006A737B">
      <w:r>
        <w:t>Jay, "Police State USA Finally Gains the Attention of Congress, Bipartisan Bill Will Kill PATRIOT Act", April 1 2015, thefreethoughtproject.com/patriot-act-killer-congress-surveillance-state-repeal-act/</w:t>
      </w:r>
    </w:p>
    <w:p w:rsidR="006A737B" w:rsidRDefault="006A737B" w:rsidP="006A737B">
      <w:pPr>
        <w:rPr>
          <w:sz w:val="16"/>
        </w:rPr>
      </w:pPr>
      <w:r w:rsidRPr="00902DAF">
        <w:rPr>
          <w:rStyle w:val="StyleUnderline"/>
        </w:rPr>
        <w:t>Last week, Reps</w:t>
      </w:r>
      <w:r w:rsidRPr="00902DAF">
        <w:rPr>
          <w:sz w:val="16"/>
        </w:rPr>
        <w:t xml:space="preserve">. Mark </w:t>
      </w:r>
      <w:proofErr w:type="spellStart"/>
      <w:r w:rsidRPr="00902DAF">
        <w:rPr>
          <w:rStyle w:val="StyleUnderline"/>
        </w:rPr>
        <w:t>Pocan</w:t>
      </w:r>
      <w:proofErr w:type="spellEnd"/>
      <w:r w:rsidRPr="00902DAF">
        <w:rPr>
          <w:sz w:val="16"/>
        </w:rPr>
        <w:t xml:space="preserve"> (D-Wis.) </w:t>
      </w:r>
      <w:r w:rsidRPr="00902DAF">
        <w:rPr>
          <w:rStyle w:val="StyleUnderline"/>
        </w:rPr>
        <w:t>and</w:t>
      </w:r>
      <w:r w:rsidRPr="00902DAF">
        <w:rPr>
          <w:sz w:val="16"/>
        </w:rPr>
        <w:t xml:space="preserve"> Thomas </w:t>
      </w:r>
      <w:r w:rsidRPr="00902DAF">
        <w:rPr>
          <w:rStyle w:val="StyleUnderline"/>
        </w:rPr>
        <w:t>Massie</w:t>
      </w:r>
      <w:r w:rsidRPr="00902DAF">
        <w:rPr>
          <w:sz w:val="16"/>
        </w:rPr>
        <w:t xml:space="preserve"> (R-Ky.), </w:t>
      </w:r>
      <w:r w:rsidRPr="00902DAF">
        <w:rPr>
          <w:rStyle w:val="StyleUnderline"/>
        </w:rPr>
        <w:t>introduced bipartisan legislation</w:t>
      </w:r>
      <w:r w:rsidRPr="00902DAF">
        <w:rPr>
          <w:sz w:val="16"/>
        </w:rPr>
        <w:t xml:space="preserve">, H.R. 1466, </w:t>
      </w:r>
      <w:r w:rsidRPr="00902DAF">
        <w:rPr>
          <w:rStyle w:val="StyleUnderline"/>
        </w:rPr>
        <w:t xml:space="preserve">to completely repeal the PATRIOT act. The bill would reform the </w:t>
      </w:r>
      <w:r w:rsidRPr="00902DAF">
        <w:rPr>
          <w:sz w:val="16"/>
        </w:rPr>
        <w:t>National Security Agency (</w:t>
      </w:r>
      <w:r w:rsidRPr="00902DAF">
        <w:rPr>
          <w:rStyle w:val="StyleUnderline"/>
        </w:rPr>
        <w:t>NSA</w:t>
      </w:r>
      <w:r w:rsidRPr="00902DAF">
        <w:rPr>
          <w:sz w:val="16"/>
        </w:rPr>
        <w:t xml:space="preserve">), </w:t>
      </w:r>
      <w:r w:rsidRPr="00902DAF">
        <w:rPr>
          <w:rStyle w:val="StyleUnderline"/>
        </w:rPr>
        <w:t>and dramatically revamp America’s overall espionage apparatus and posture.</w:t>
      </w:r>
      <w:r>
        <w:rPr>
          <w:rStyle w:val="StyleUnderline"/>
        </w:rPr>
        <w:t xml:space="preserve"> </w:t>
      </w:r>
      <w:r w:rsidRPr="00902DAF">
        <w:rPr>
          <w:sz w:val="16"/>
        </w:rPr>
        <w:t xml:space="preserve">Aptly named </w:t>
      </w:r>
      <w:r w:rsidRPr="00902DAF">
        <w:rPr>
          <w:rStyle w:val="Emphasis"/>
        </w:rPr>
        <w:t>the Surveillance State Repeal Act</w:t>
      </w:r>
      <w:r w:rsidRPr="00902DAF">
        <w:rPr>
          <w:sz w:val="16"/>
        </w:rPr>
        <w:t xml:space="preserve">, the bill, if enacted, </w:t>
      </w:r>
      <w:r w:rsidRPr="00902DAF">
        <w:rPr>
          <w:rStyle w:val="Emphasis"/>
        </w:rPr>
        <w:t>would be the single biggest legislative check</w:t>
      </w:r>
      <w:r w:rsidRPr="00902DAF">
        <w:rPr>
          <w:sz w:val="16"/>
        </w:rPr>
        <w:t xml:space="preserve"> </w:t>
      </w:r>
      <w:r w:rsidRPr="00902DAF">
        <w:rPr>
          <w:rStyle w:val="StyleUnderline"/>
        </w:rPr>
        <w:t>against the unwarranted government overreach and draconian surveillance of Americans</w:t>
      </w:r>
      <w:r w:rsidRPr="00902DAF">
        <w:rPr>
          <w:sz w:val="16"/>
        </w:rPr>
        <w:t xml:space="preserve"> that has transpired subsequent the events of 9/11, while at the same time restoring our civil liberties. The bill would also give whistleblowers like Edward Snowden, who exposed the National Security Agency’s mass surveillance in 2013, additional protections under the law. “Really, what we need are new whistleblower protections so that the next Edward Snowden doesn’t have to go to Russia or Hong Kong or whatever the case may be just for disclosing this,” Rep. Massie said. The PATRIOT Act was passed as a fear-based reaction to the events of 9/11 and gave the federal government an unprecedented amount of power to monitor the private communications of U.S. citizens without a warrant. This law is a clear violation of the 4th Amendment, yet it has been allowed to transform our republic into something almost unrecognizable. </w:t>
      </w:r>
      <w:r w:rsidRPr="00902DAF">
        <w:rPr>
          <w:rStyle w:val="Emphasis"/>
        </w:rPr>
        <w:t xml:space="preserve">The Surveillance State Repeal Act would prohibit the government from collecting information on U.S. citizens obtained through private communications without a warrant. </w:t>
      </w:r>
      <w:r w:rsidRPr="00902DAF">
        <w:rPr>
          <w:sz w:val="16"/>
        </w:rPr>
        <w:t xml:space="preserve">In addition, </w:t>
      </w:r>
      <w:r w:rsidRPr="00902DAF">
        <w:rPr>
          <w:rStyle w:val="StyleUnderline"/>
        </w:rPr>
        <w:t>it would also mandate that the</w:t>
      </w:r>
      <w:r w:rsidRPr="00902DAF">
        <w:rPr>
          <w:sz w:val="16"/>
        </w:rPr>
        <w:t xml:space="preserve"> Government Accountability Office (</w:t>
      </w:r>
      <w:r w:rsidRPr="00902DAF">
        <w:rPr>
          <w:rStyle w:val="StyleUnderline"/>
        </w:rPr>
        <w:t>GAO</w:t>
      </w:r>
      <w:r w:rsidRPr="00902DAF">
        <w:rPr>
          <w:sz w:val="16"/>
        </w:rPr>
        <w:t xml:space="preserve">) </w:t>
      </w:r>
      <w:r w:rsidRPr="00902DAF">
        <w:rPr>
          <w:rStyle w:val="StyleUnderline"/>
        </w:rPr>
        <w:t>provide monitoring of domestic surveillance programs to ensure compliance with the law.</w:t>
      </w:r>
      <w:r>
        <w:rPr>
          <w:rStyle w:val="StyleUnderline"/>
        </w:rPr>
        <w:t xml:space="preserve"> </w:t>
      </w:r>
      <w:r w:rsidRPr="00902DAF">
        <w:rPr>
          <w:rStyle w:val="Emphasis"/>
        </w:rPr>
        <w:t xml:space="preserve">“This isn’t just tinkering around the edges,” </w:t>
      </w:r>
      <w:r w:rsidRPr="00902DAF">
        <w:rPr>
          <w:sz w:val="16"/>
        </w:rPr>
        <w:t xml:space="preserve">Rep. </w:t>
      </w:r>
      <w:proofErr w:type="spellStart"/>
      <w:r w:rsidRPr="00902DAF">
        <w:rPr>
          <w:sz w:val="16"/>
        </w:rPr>
        <w:t>Pocan</w:t>
      </w:r>
      <w:proofErr w:type="spellEnd"/>
      <w:r w:rsidRPr="00902DAF">
        <w:rPr>
          <w:sz w:val="16"/>
        </w:rPr>
        <w:t xml:space="preserve"> said during a Capitol Hill briefing on the legislation. “</w:t>
      </w:r>
      <w:r w:rsidRPr="00902DAF">
        <w:rPr>
          <w:rStyle w:val="Emphasis"/>
        </w:rPr>
        <w:t>This is a meaningful overhaul of the system, getting rid of essentially all parameters of the Patriot Act.”</w:t>
      </w:r>
      <w:r>
        <w:rPr>
          <w:rStyle w:val="Emphasis"/>
        </w:rPr>
        <w:t xml:space="preserve"> </w:t>
      </w:r>
      <w:r w:rsidRPr="00902DAF">
        <w:rPr>
          <w:sz w:val="16"/>
        </w:rPr>
        <w:t xml:space="preserve">Another section of </w:t>
      </w:r>
      <w:r w:rsidRPr="00902DAF">
        <w:rPr>
          <w:rStyle w:val="StyleUnderline"/>
        </w:rPr>
        <w:t>the bill specifically disallows the government from mandating that electronic manufacturers install “back door” spy software into their products</w:t>
      </w:r>
      <w:r w:rsidRPr="00902DAF">
        <w:rPr>
          <w:sz w:val="16"/>
        </w:rPr>
        <w:t xml:space="preserve">. This is a legitimate concern due to recent comments by FBI Director James </w:t>
      </w:r>
      <w:proofErr w:type="spellStart"/>
      <w:r w:rsidRPr="00902DAF">
        <w:rPr>
          <w:sz w:val="16"/>
        </w:rPr>
        <w:t>Comey</w:t>
      </w:r>
      <w:proofErr w:type="spellEnd"/>
      <w:r w:rsidRPr="00902DAF">
        <w:rPr>
          <w:sz w:val="16"/>
        </w:rPr>
        <w:t xml:space="preserve"> regarding legally forcing companies to provide “back doors” to products so the government could potentially access customer data.</w:t>
      </w:r>
    </w:p>
    <w:p w:rsidR="006A737B" w:rsidRDefault="006A737B" w:rsidP="006A737B">
      <w:pPr>
        <w:rPr>
          <w:sz w:val="16"/>
        </w:rPr>
      </w:pPr>
    </w:p>
    <w:p w:rsidR="00B157C9" w:rsidRDefault="00B157C9" w:rsidP="002064F9">
      <w:pPr>
        <w:pStyle w:val="Heading1"/>
      </w:pPr>
      <w:r>
        <w:t>AT: Politics DA</w:t>
      </w:r>
    </w:p>
    <w:p w:rsidR="00B157C9" w:rsidRPr="00B157C9" w:rsidRDefault="00B157C9" w:rsidP="00B157C9">
      <w:pPr>
        <w:pStyle w:val="Heading2"/>
      </w:pPr>
      <w:r>
        <w:t>Link Turns</w:t>
      </w:r>
    </w:p>
    <w:p w:rsidR="00B157C9" w:rsidRDefault="00B157C9" w:rsidP="00B157C9">
      <w:pPr>
        <w:pStyle w:val="Heading3"/>
      </w:pPr>
      <w:r>
        <w:t xml:space="preserve">SSRA Popular – Coalition </w:t>
      </w:r>
    </w:p>
    <w:p w:rsidR="00B157C9" w:rsidRDefault="00B157C9" w:rsidP="00B157C9">
      <w:pPr>
        <w:pStyle w:val="Heading4"/>
      </w:pPr>
      <w:r>
        <w:t xml:space="preserve">Plan is popular – Massey and Holt can capitalize on a broad spectrum of electorally active supporters and the current surveillance climate—Obama doesn’t lose capital </w:t>
      </w:r>
    </w:p>
    <w:p w:rsidR="00B157C9" w:rsidRPr="00E6549F" w:rsidRDefault="00B157C9" w:rsidP="00B157C9">
      <w:r w:rsidRPr="00E6549F">
        <w:rPr>
          <w:rStyle w:val="Style13ptBold"/>
        </w:rPr>
        <w:t>Eddington 15</w:t>
      </w:r>
      <w:r>
        <w:t>, former CIA analyst, analyst at the CATO Institute, Patrick G. Eddington, 3/24/2015, Legislators move against mass surveillance, http://thehill.com/blogs/congress-blog/civil-rights/236641-legislate-against-big-brother</w:t>
      </w:r>
    </w:p>
    <w:p w:rsidR="00B157C9" w:rsidRDefault="00B157C9" w:rsidP="00B157C9">
      <w:pPr>
        <w:pStyle w:val="Heading4"/>
        <w:rPr>
          <w:b w:val="0"/>
          <w:sz w:val="16"/>
        </w:rPr>
      </w:pPr>
      <w:r w:rsidRPr="008121BA">
        <w:rPr>
          <w:rStyle w:val="StyleUnderline"/>
          <w:highlight w:val="yellow"/>
        </w:rPr>
        <w:t>The SSRA</w:t>
      </w:r>
      <w:r w:rsidRPr="001F2F80">
        <w:rPr>
          <w:b w:val="0"/>
          <w:sz w:val="16"/>
        </w:rPr>
        <w:t xml:space="preserve"> would also improve congressional oversight of surveillance activities by mandating Government Accountability Office compliance audits to ensure that previously collected data on Americans is destroyed unless an American is the subject of an ongoing federal investigation.</w:t>
      </w:r>
      <w:r w:rsidRPr="001F2F80">
        <w:rPr>
          <w:b w:val="0"/>
          <w:sz w:val="12"/>
        </w:rPr>
        <w:t>¶</w:t>
      </w:r>
      <w:r w:rsidRPr="001F2F80">
        <w:rPr>
          <w:b w:val="0"/>
          <w:sz w:val="16"/>
        </w:rPr>
        <w:t xml:space="preserve"> </w:t>
      </w:r>
      <w:r w:rsidRPr="001F2F80">
        <w:rPr>
          <w:b w:val="0"/>
          <w:sz w:val="12"/>
        </w:rPr>
        <w:t>¶</w:t>
      </w:r>
      <w:r w:rsidRPr="001F2F80">
        <w:rPr>
          <w:b w:val="0"/>
          <w:sz w:val="16"/>
        </w:rPr>
        <w:t xml:space="preserve"> The bill </w:t>
      </w:r>
      <w:r w:rsidRPr="008121BA">
        <w:rPr>
          <w:rStyle w:val="StyleUnderline"/>
          <w:highlight w:val="yellow"/>
        </w:rPr>
        <w:t>has</w:t>
      </w:r>
      <w:r w:rsidRPr="008121BA">
        <w:rPr>
          <w:rStyle w:val="StyleUnderline"/>
        </w:rPr>
        <w:t xml:space="preserve"> the </w:t>
      </w:r>
      <w:r w:rsidRPr="008121BA">
        <w:rPr>
          <w:rStyle w:val="StyleUnderline"/>
          <w:highlight w:val="yellow"/>
        </w:rPr>
        <w:t>support of groups from across the political spectrum</w:t>
      </w:r>
      <w:r w:rsidRPr="008121BA">
        <w:rPr>
          <w:rStyle w:val="StyleUnderline"/>
        </w:rPr>
        <w:t>–from</w:t>
      </w:r>
      <w:r w:rsidRPr="001F2F80">
        <w:rPr>
          <w:b w:val="0"/>
          <w:sz w:val="16"/>
        </w:rPr>
        <w:t xml:space="preserve"> the </w:t>
      </w:r>
      <w:r w:rsidRPr="008121BA">
        <w:rPr>
          <w:rStyle w:val="StyleUnderline"/>
        </w:rPr>
        <w:t>libertarian-leaning</w:t>
      </w:r>
      <w:r w:rsidRPr="001F2F80">
        <w:rPr>
          <w:b w:val="0"/>
          <w:sz w:val="16"/>
        </w:rPr>
        <w:t xml:space="preserve"> </w:t>
      </w:r>
      <w:proofErr w:type="spellStart"/>
      <w:r w:rsidRPr="001F2F80">
        <w:rPr>
          <w:b w:val="0"/>
          <w:sz w:val="16"/>
        </w:rPr>
        <w:t>FreedomWorks</w:t>
      </w:r>
      <w:proofErr w:type="spellEnd"/>
      <w:r w:rsidRPr="001F2F80">
        <w:rPr>
          <w:b w:val="0"/>
          <w:sz w:val="16"/>
        </w:rPr>
        <w:t xml:space="preserve"> and Campaign for Liberty </w:t>
      </w:r>
      <w:r w:rsidRPr="008121BA">
        <w:rPr>
          <w:rStyle w:val="StyleUnderline"/>
        </w:rPr>
        <w:t>to progressive</w:t>
      </w:r>
      <w:r w:rsidRPr="001F2F80">
        <w:rPr>
          <w:b w:val="0"/>
          <w:sz w:val="16"/>
        </w:rPr>
        <w:t xml:space="preserve"> groups like CREDO Action, Demand Progress, and the Bill of Rights Defense Committee.</w:t>
      </w:r>
      <w:r w:rsidRPr="001F2F80">
        <w:rPr>
          <w:b w:val="0"/>
          <w:sz w:val="12"/>
        </w:rPr>
        <w:t>¶</w:t>
      </w:r>
      <w:r w:rsidRPr="001F2F80">
        <w:rPr>
          <w:b w:val="0"/>
          <w:sz w:val="16"/>
        </w:rPr>
        <w:t xml:space="preserve"> </w:t>
      </w:r>
      <w:r w:rsidRPr="001F2F80">
        <w:rPr>
          <w:b w:val="0"/>
          <w:sz w:val="12"/>
        </w:rPr>
        <w:t>¶</w:t>
      </w:r>
      <w:r w:rsidRPr="001F2F80">
        <w:rPr>
          <w:b w:val="0"/>
          <w:sz w:val="16"/>
        </w:rPr>
        <w:t xml:space="preserve"> In June 2014, </w:t>
      </w:r>
      <w:r w:rsidRPr="008121BA">
        <w:rPr>
          <w:rStyle w:val="StyleUnderline"/>
        </w:rPr>
        <w:t xml:space="preserve">portions of </w:t>
      </w:r>
      <w:r w:rsidRPr="008121BA">
        <w:rPr>
          <w:rStyle w:val="StyleUnderline"/>
          <w:highlight w:val="yellow"/>
        </w:rPr>
        <w:t>an earlier version</w:t>
      </w:r>
      <w:r w:rsidRPr="008121BA">
        <w:rPr>
          <w:rStyle w:val="StyleUnderline"/>
        </w:rPr>
        <w:t xml:space="preserve"> of the SSRA</w:t>
      </w:r>
      <w:r w:rsidRPr="001F2F80">
        <w:rPr>
          <w:b w:val="0"/>
          <w:sz w:val="16"/>
        </w:rPr>
        <w:t xml:space="preserve"> were added as an amendment to the House version of the Fiscal Year 2015 Defense Department appropriations bill. The amendment, offered by Massie and Rep. Zoe Lofgren (D-Calif.) A), included a prohibition on searching the stored communications of Americans under Sec. 702 of the FISA Amendments Act, as well as a prohibition on government-mandated “back doors” in tech products. That amendment </w:t>
      </w:r>
      <w:r w:rsidRPr="008121BA">
        <w:rPr>
          <w:rStyle w:val="StyleUnderline"/>
          <w:highlight w:val="yellow"/>
        </w:rPr>
        <w:t>passed</w:t>
      </w:r>
      <w:r w:rsidRPr="00A25F0E">
        <w:rPr>
          <w:b w:val="0"/>
          <w:sz w:val="16"/>
          <w:highlight w:val="yellow"/>
        </w:rPr>
        <w:t xml:space="preserve"> </w:t>
      </w:r>
      <w:r w:rsidRPr="008121BA">
        <w:rPr>
          <w:rStyle w:val="StyleUnderline"/>
          <w:highlight w:val="yellow"/>
        </w:rPr>
        <w:t>by a bipartisan, veto-override majority</w:t>
      </w:r>
      <w:r w:rsidRPr="008121BA">
        <w:rPr>
          <w:rStyle w:val="StyleUnderline"/>
        </w:rPr>
        <w:t xml:space="preserve"> of 293–123, a </w:t>
      </w:r>
      <w:r w:rsidRPr="008121BA">
        <w:rPr>
          <w:rStyle w:val="StyleUnderline"/>
          <w:highlight w:val="yellow"/>
        </w:rPr>
        <w:t>victory made possible</w:t>
      </w:r>
      <w:r w:rsidRPr="008121BA">
        <w:rPr>
          <w:rStyle w:val="StyleUnderline"/>
        </w:rPr>
        <w:t xml:space="preserve"> in part </w:t>
      </w:r>
      <w:r w:rsidRPr="008121BA">
        <w:rPr>
          <w:rStyle w:val="StyleUnderline"/>
          <w:highlight w:val="yellow"/>
        </w:rPr>
        <w:t>because of</w:t>
      </w:r>
      <w:r w:rsidRPr="008121BA">
        <w:rPr>
          <w:rStyle w:val="StyleUnderline"/>
        </w:rPr>
        <w:t xml:space="preserve"> the announcement by </w:t>
      </w:r>
      <w:proofErr w:type="spellStart"/>
      <w:r w:rsidRPr="008121BA">
        <w:rPr>
          <w:rStyle w:val="StyleUnderline"/>
          <w:highlight w:val="yellow"/>
        </w:rPr>
        <w:t>FreedomWorks</w:t>
      </w:r>
      <w:proofErr w:type="spellEnd"/>
      <w:r w:rsidRPr="008121BA">
        <w:rPr>
          <w:rStyle w:val="StyleUnderline"/>
        </w:rPr>
        <w:t xml:space="preserve"> that it was scoring the amendment vote as a “key vote YES.”</w:t>
      </w:r>
      <w:r w:rsidRPr="001F2F80">
        <w:rPr>
          <w:b w:val="0"/>
          <w:sz w:val="16"/>
        </w:rPr>
        <w:t xml:space="preserve"> It was the first time that </w:t>
      </w:r>
      <w:r w:rsidRPr="008121BA">
        <w:rPr>
          <w:rStyle w:val="StyleUnderline"/>
          <w:highlight w:val="yellow"/>
        </w:rPr>
        <w:t>an</w:t>
      </w:r>
      <w:r w:rsidRPr="00A25F0E">
        <w:rPr>
          <w:b w:val="0"/>
          <w:sz w:val="16"/>
          <w:highlight w:val="yellow"/>
        </w:rPr>
        <w:t xml:space="preserve"> </w:t>
      </w:r>
      <w:r w:rsidRPr="008121BA">
        <w:rPr>
          <w:rStyle w:val="StyleUnderline"/>
          <w:highlight w:val="yellow"/>
        </w:rPr>
        <w:t>electorally active interest group</w:t>
      </w:r>
      <w:r w:rsidRPr="00A25F0E">
        <w:rPr>
          <w:b w:val="0"/>
          <w:sz w:val="16"/>
          <w:highlight w:val="yellow"/>
        </w:rPr>
        <w:t xml:space="preserve"> had</w:t>
      </w:r>
      <w:r w:rsidRPr="001F2F80">
        <w:rPr>
          <w:b w:val="0"/>
          <w:sz w:val="16"/>
        </w:rPr>
        <w:t xml:space="preserve"> weighed in on a vote over NSA mass surveillance and the threat it represents to basic Fourth Amendment protections. </w:t>
      </w:r>
      <w:proofErr w:type="spellStart"/>
      <w:r w:rsidRPr="001F2F80">
        <w:rPr>
          <w:b w:val="0"/>
          <w:sz w:val="16"/>
        </w:rPr>
        <w:t>FreedomWorks</w:t>
      </w:r>
      <w:proofErr w:type="spellEnd"/>
      <w:r w:rsidRPr="001F2F80">
        <w:rPr>
          <w:b w:val="0"/>
          <w:sz w:val="16"/>
        </w:rPr>
        <w:t>’ support for a full repeal of the mass surveillance apparatus in place for nearly 14 years is a major political development.</w:t>
      </w:r>
      <w:r w:rsidRPr="001F2F80">
        <w:rPr>
          <w:b w:val="0"/>
          <w:sz w:val="12"/>
        </w:rPr>
        <w:t>¶</w:t>
      </w:r>
      <w:r w:rsidRPr="001F2F80">
        <w:rPr>
          <w:b w:val="0"/>
          <w:sz w:val="16"/>
        </w:rPr>
        <w:t xml:space="preserve"> </w:t>
      </w:r>
      <w:r w:rsidRPr="001F2F80">
        <w:rPr>
          <w:b w:val="0"/>
          <w:sz w:val="12"/>
        </w:rPr>
        <w:t>¶</w:t>
      </w:r>
      <w:r w:rsidRPr="001F2F80">
        <w:rPr>
          <w:b w:val="0"/>
          <w:sz w:val="16"/>
        </w:rPr>
        <w:t xml:space="preserve"> </w:t>
      </w:r>
      <w:proofErr w:type="gramStart"/>
      <w:r w:rsidRPr="008121BA">
        <w:rPr>
          <w:rStyle w:val="StyleUnderline"/>
        </w:rPr>
        <w:t>In</w:t>
      </w:r>
      <w:proofErr w:type="gramEnd"/>
      <w:r w:rsidRPr="008121BA">
        <w:rPr>
          <w:rStyle w:val="StyleUnderline"/>
        </w:rPr>
        <w:t xml:space="preserve"> renewing the fight to reform America’s surveillance practices, Massie and </w:t>
      </w:r>
      <w:proofErr w:type="spellStart"/>
      <w:r w:rsidRPr="008121BA">
        <w:rPr>
          <w:rStyle w:val="StyleUnderline"/>
        </w:rPr>
        <w:t>Pocan</w:t>
      </w:r>
      <w:proofErr w:type="spellEnd"/>
      <w:r w:rsidRPr="008121BA">
        <w:rPr>
          <w:rStyle w:val="StyleUnderline"/>
        </w:rPr>
        <w:t xml:space="preserve"> have the clock on their side</w:t>
      </w:r>
      <w:r w:rsidRPr="001F2F80">
        <w:rPr>
          <w:b w:val="0"/>
          <w:sz w:val="16"/>
        </w:rPr>
        <w:t>. Three existing provisions of the PATRIOT Act are due to expire on June 1st, and executive branch officials are once again fear mongering about the prospect, especially since Congress will adjourn on May 22 for a long Memorial Day recess that will run beyond the provisions’ expiration date. Civil liberties advocates argue that all three provisions should be allowed to expire, especially Sec. 215 of the PATRIOT Act, which was the source of the metadata mass surveillance program exposed by Snowden.</w:t>
      </w:r>
      <w:r w:rsidRPr="001F2F80">
        <w:rPr>
          <w:b w:val="0"/>
          <w:sz w:val="12"/>
        </w:rPr>
        <w:t>¶</w:t>
      </w:r>
      <w:r w:rsidRPr="001F2F80">
        <w:rPr>
          <w:b w:val="0"/>
          <w:sz w:val="16"/>
        </w:rPr>
        <w:t xml:space="preserve"> </w:t>
      </w:r>
      <w:r w:rsidRPr="001F2F80">
        <w:rPr>
          <w:b w:val="0"/>
          <w:sz w:val="12"/>
        </w:rPr>
        <w:t>¶</w:t>
      </w:r>
      <w:r w:rsidRPr="001F2F80">
        <w:rPr>
          <w:b w:val="0"/>
          <w:sz w:val="16"/>
        </w:rPr>
        <w:t xml:space="preserve"> </w:t>
      </w:r>
      <w:r w:rsidRPr="008121BA">
        <w:rPr>
          <w:rStyle w:val="StyleUnderline"/>
        </w:rPr>
        <w:t>The pressure of</w:t>
      </w:r>
      <w:r w:rsidRPr="001F2F80">
        <w:rPr>
          <w:b w:val="0"/>
          <w:sz w:val="16"/>
        </w:rPr>
        <w:t xml:space="preserve"> that </w:t>
      </w:r>
      <w:r w:rsidRPr="008121BA">
        <w:rPr>
          <w:rStyle w:val="StyleUnderline"/>
        </w:rPr>
        <w:t xml:space="preserve">looming </w:t>
      </w:r>
      <w:r w:rsidRPr="008121BA">
        <w:rPr>
          <w:rStyle w:val="StyleUnderline"/>
          <w:highlight w:val="yellow"/>
        </w:rPr>
        <w:t>expiration</w:t>
      </w:r>
      <w:r w:rsidRPr="008121BA">
        <w:rPr>
          <w:rStyle w:val="StyleUnderline"/>
        </w:rPr>
        <w:t xml:space="preserve"> date </w:t>
      </w:r>
      <w:r w:rsidRPr="008121BA">
        <w:rPr>
          <w:rStyle w:val="StyleUnderline"/>
          <w:highlight w:val="yellow"/>
        </w:rPr>
        <w:t>provides an opening for</w:t>
      </w:r>
      <w:r w:rsidRPr="008121BA">
        <w:rPr>
          <w:rStyle w:val="StyleUnderline"/>
        </w:rPr>
        <w:t xml:space="preserve"> Massie, </w:t>
      </w:r>
      <w:proofErr w:type="spellStart"/>
      <w:r w:rsidRPr="008121BA">
        <w:rPr>
          <w:rStyle w:val="StyleUnderline"/>
        </w:rPr>
        <w:t>Pocan</w:t>
      </w:r>
      <w:proofErr w:type="spellEnd"/>
      <w:r w:rsidRPr="008121BA">
        <w:rPr>
          <w:rStyle w:val="StyleUnderline"/>
        </w:rPr>
        <w:t xml:space="preserve"> and other </w:t>
      </w:r>
      <w:r w:rsidRPr="008121BA">
        <w:rPr>
          <w:rStyle w:val="StyleUnderline"/>
          <w:highlight w:val="yellow"/>
        </w:rPr>
        <w:t>surveillance reformers</w:t>
      </w:r>
      <w:r w:rsidRPr="008121BA">
        <w:rPr>
          <w:rStyle w:val="StyleUnderline"/>
        </w:rPr>
        <w:t xml:space="preserve"> to force real changes</w:t>
      </w:r>
      <w:r w:rsidRPr="001F2F80">
        <w:rPr>
          <w:b w:val="0"/>
          <w:sz w:val="16"/>
        </w:rPr>
        <w:t xml:space="preserve"> in surveillance law </w:t>
      </w:r>
      <w:r w:rsidRPr="008121BA">
        <w:rPr>
          <w:rStyle w:val="StyleUnderline"/>
        </w:rPr>
        <w:t>through Congress.</w:t>
      </w:r>
      <w:r w:rsidRPr="001F2F80">
        <w:rPr>
          <w:b w:val="0"/>
          <w:sz w:val="16"/>
        </w:rPr>
        <w:t xml:space="preserve"> In making the attempt, they will not only have to deal with reluctant colleagues in both chambers, but a U.S. intelligence community and federal law enforcement leadership that is even now still seeking to weaken basic internet security standards in the name of “national security”. One of the most important public battles over the issue of security versus surveillance is about to begin. </w:t>
      </w:r>
    </w:p>
    <w:p w:rsidR="00B157C9" w:rsidRDefault="00B157C9" w:rsidP="00B157C9">
      <w:pPr>
        <w:pStyle w:val="Heading3"/>
      </w:pPr>
      <w:r>
        <w:t xml:space="preserve">SSRA Popular – Bipartisanship </w:t>
      </w:r>
    </w:p>
    <w:p w:rsidR="00B157C9" w:rsidRPr="00B16A99" w:rsidRDefault="00B157C9" w:rsidP="00B157C9">
      <w:pPr>
        <w:pStyle w:val="Heading4"/>
        <w:rPr>
          <w:rStyle w:val="Style13ptBold"/>
          <w:b/>
        </w:rPr>
      </w:pPr>
      <w:r w:rsidRPr="00B16A99">
        <w:rPr>
          <w:rStyle w:val="Style13ptBold"/>
          <w:b/>
        </w:rPr>
        <w:t xml:space="preserve">SSRA is popular – bipartisan support in both the House and the Senate </w:t>
      </w:r>
    </w:p>
    <w:p w:rsidR="00B157C9" w:rsidRPr="00202446" w:rsidRDefault="00B157C9" w:rsidP="00B157C9">
      <w:proofErr w:type="spellStart"/>
      <w:r w:rsidRPr="00B16A99">
        <w:rPr>
          <w:rStyle w:val="Style13ptBold"/>
        </w:rPr>
        <w:t>Morpus</w:t>
      </w:r>
      <w:proofErr w:type="spellEnd"/>
      <w:r w:rsidRPr="00B16A99">
        <w:rPr>
          <w:rStyle w:val="Style13ptBold"/>
        </w:rPr>
        <w:t xml:space="preserve"> 2015</w:t>
      </w:r>
      <w:r>
        <w:t xml:space="preserve">, Contributor at IJ Review, Nick </w:t>
      </w:r>
      <w:proofErr w:type="spellStart"/>
      <w:r>
        <w:t>Morpus</w:t>
      </w:r>
      <w:proofErr w:type="spellEnd"/>
      <w:r>
        <w:t>, 3/25/2015, Bipartisan bill would repeal the Patriot Act and protect whistleblowers, http://rare.us/story/bipartisan-bill-would-repeal-the-patriot-act-and-protect-whistleblowers/</w:t>
      </w:r>
    </w:p>
    <w:p w:rsidR="00B157C9" w:rsidRPr="00B157C9" w:rsidRDefault="00B157C9" w:rsidP="00B157C9">
      <w:pPr>
        <w:rPr>
          <w:sz w:val="16"/>
        </w:rPr>
      </w:pPr>
      <w:r w:rsidRPr="00B16A99">
        <w:rPr>
          <w:sz w:val="16"/>
        </w:rPr>
        <w:t xml:space="preserve">One frequent complaint of former Congressman Ron Paul was that there was too much bipartisanship in Washington D.C. for the wrong reasons rather than the right ones. However, </w:t>
      </w:r>
      <w:r w:rsidRPr="008121BA">
        <w:rPr>
          <w:rStyle w:val="StyleUnderline"/>
        </w:rPr>
        <w:t xml:space="preserve">a newly introduced bill just may be </w:t>
      </w:r>
      <w:r w:rsidRPr="008121BA">
        <w:rPr>
          <w:rStyle w:val="StyleUnderline"/>
          <w:highlight w:val="yellow"/>
        </w:rPr>
        <w:t>an example of good bipartisanship</w:t>
      </w:r>
      <w:r w:rsidRPr="008121BA">
        <w:rPr>
          <w:rStyle w:val="StyleUnderline"/>
        </w:rPr>
        <w:t>.</w:t>
      </w:r>
      <w:r w:rsidRPr="00B16A99">
        <w:rPr>
          <w:sz w:val="12"/>
        </w:rPr>
        <w:t>¶</w:t>
      </w:r>
      <w:r w:rsidRPr="00B16A99">
        <w:rPr>
          <w:sz w:val="16"/>
        </w:rPr>
        <w:t xml:space="preserve"> Representatives Thomas </w:t>
      </w:r>
      <w:r w:rsidRPr="008121BA">
        <w:rPr>
          <w:rStyle w:val="StyleUnderline"/>
        </w:rPr>
        <w:t xml:space="preserve">Massie (R-KY.) and Mark </w:t>
      </w:r>
      <w:proofErr w:type="spellStart"/>
      <w:r w:rsidRPr="008121BA">
        <w:rPr>
          <w:rStyle w:val="StyleUnderline"/>
        </w:rPr>
        <w:t>Pocan</w:t>
      </w:r>
      <w:proofErr w:type="spellEnd"/>
      <w:r w:rsidRPr="008121BA">
        <w:rPr>
          <w:rStyle w:val="StyleUnderline"/>
        </w:rPr>
        <w:t xml:space="preserve"> (D-WI.) are co-sponsoring </w:t>
      </w:r>
      <w:r w:rsidRPr="008121BA">
        <w:rPr>
          <w:rStyle w:val="StyleUnderline"/>
          <w:highlight w:val="yellow"/>
        </w:rPr>
        <w:t>the Surveillance State Repeal Act</w:t>
      </w:r>
      <w:r w:rsidRPr="008121BA">
        <w:rPr>
          <w:rStyle w:val="StyleUnderline"/>
        </w:rPr>
        <w:t xml:space="preserve"> (H.R. 1466)</w:t>
      </w:r>
      <w:r w:rsidRPr="00B16A99">
        <w:rPr>
          <w:sz w:val="16"/>
        </w:rPr>
        <w:t xml:space="preserve"> which </w:t>
      </w:r>
      <w:r w:rsidRPr="008121BA">
        <w:rPr>
          <w:rStyle w:val="StyleUnderline"/>
          <w:highlight w:val="yellow"/>
        </w:rPr>
        <w:t>would</w:t>
      </w:r>
      <w:r w:rsidRPr="00B16A99">
        <w:rPr>
          <w:sz w:val="16"/>
        </w:rPr>
        <w:t xml:space="preserve"> effectively </w:t>
      </w:r>
      <w:r w:rsidRPr="008121BA">
        <w:rPr>
          <w:rStyle w:val="StyleUnderline"/>
          <w:highlight w:val="yellow"/>
        </w:rPr>
        <w:t>repeal the</w:t>
      </w:r>
      <w:r w:rsidRPr="00B16A99">
        <w:rPr>
          <w:sz w:val="16"/>
        </w:rPr>
        <w:t xml:space="preserve"> USA </w:t>
      </w:r>
      <w:r w:rsidRPr="008121BA">
        <w:rPr>
          <w:rStyle w:val="StyleUnderline"/>
          <w:highlight w:val="yellow"/>
        </w:rPr>
        <w:t>PATRIOT Act</w:t>
      </w:r>
      <w:r w:rsidRPr="00B16A99">
        <w:rPr>
          <w:sz w:val="16"/>
        </w:rPr>
        <w:t xml:space="preserve"> passed 14 years ago by the Bush Administration.</w:t>
      </w:r>
      <w:r w:rsidRPr="00B16A99">
        <w:rPr>
          <w:sz w:val="12"/>
        </w:rPr>
        <w:t>¶</w:t>
      </w:r>
      <w:r w:rsidRPr="00B16A99">
        <w:rPr>
          <w:sz w:val="16"/>
        </w:rPr>
        <w:t xml:space="preserve"> In a press release on Rep. Mark </w:t>
      </w:r>
      <w:proofErr w:type="spellStart"/>
      <w:r w:rsidRPr="00B16A99">
        <w:rPr>
          <w:sz w:val="16"/>
        </w:rPr>
        <w:t>Pocan’s</w:t>
      </w:r>
      <w:proofErr w:type="spellEnd"/>
      <w:r w:rsidRPr="00B16A99">
        <w:rPr>
          <w:sz w:val="16"/>
        </w:rPr>
        <w:t xml:space="preserve"> congressional website, Massie explained the importance of this bill.</w:t>
      </w:r>
      <w:r w:rsidRPr="00B16A99">
        <w:rPr>
          <w:sz w:val="12"/>
        </w:rPr>
        <w:t>¶</w:t>
      </w:r>
      <w:r w:rsidRPr="00B16A99">
        <w:rPr>
          <w:sz w:val="16"/>
        </w:rPr>
        <w:t xml:space="preserve"> “The Patriot Act contains many provisions that violate the Fourth Amendment and have led to a dramatic expansion of our domestic surveillance state,” said Rep. Massie. “Our Founding Fathers fought and died to stop the kind of warrantless spying and searches that the Patriot Act and the FISA Amendments Act authorize. It is long past time to repeal the Patriot Act and reassert the constitutional rights of all Americans. I am proud to co-sponsor Congressman </w:t>
      </w:r>
      <w:proofErr w:type="spellStart"/>
      <w:r w:rsidRPr="00B16A99">
        <w:rPr>
          <w:sz w:val="16"/>
        </w:rPr>
        <w:t>Pocan’s</w:t>
      </w:r>
      <w:proofErr w:type="spellEnd"/>
      <w:r w:rsidRPr="00B16A99">
        <w:rPr>
          <w:sz w:val="16"/>
        </w:rPr>
        <w:t xml:space="preserve"> bill and look forward to working with him on this issue.”</w:t>
      </w:r>
      <w:r w:rsidRPr="00B16A99">
        <w:rPr>
          <w:sz w:val="12"/>
        </w:rPr>
        <w:t>¶</w:t>
      </w:r>
      <w:r w:rsidRPr="00B16A99">
        <w:rPr>
          <w:sz w:val="16"/>
        </w:rPr>
        <w:t xml:space="preserve"> Massie and </w:t>
      </w:r>
      <w:proofErr w:type="spellStart"/>
      <w:r w:rsidRPr="00B16A99">
        <w:rPr>
          <w:sz w:val="16"/>
        </w:rPr>
        <w:t>Pocan</w:t>
      </w:r>
      <w:proofErr w:type="spellEnd"/>
      <w:r w:rsidRPr="00B16A99">
        <w:rPr>
          <w:sz w:val="16"/>
        </w:rPr>
        <w:t xml:space="preserve"> offered their vision for just how far this piece of legislation would go to upend the massive power and reach of the post-9/11 surveillance state reports The Hill.</w:t>
      </w:r>
      <w:r w:rsidRPr="00B16A99">
        <w:rPr>
          <w:sz w:val="12"/>
        </w:rPr>
        <w:t>¶</w:t>
      </w:r>
      <w:r w:rsidRPr="00B16A99">
        <w:rPr>
          <w:sz w:val="16"/>
        </w:rPr>
        <w:t xml:space="preserve"> “This isn’t just tinkering around the edges,” </w:t>
      </w:r>
      <w:proofErr w:type="spellStart"/>
      <w:r w:rsidRPr="00B16A99">
        <w:rPr>
          <w:sz w:val="16"/>
        </w:rPr>
        <w:t>Pocan</w:t>
      </w:r>
      <w:proofErr w:type="spellEnd"/>
      <w:r w:rsidRPr="00B16A99">
        <w:rPr>
          <w:sz w:val="16"/>
        </w:rPr>
        <w:t xml:space="preserve"> said during a Capitol Hill briefing on the legislation. “This is a meaningful overhaul of the system, getting rid of essentially all parameters of the Patriot Act.”</w:t>
      </w:r>
      <w:r w:rsidRPr="00B16A99">
        <w:rPr>
          <w:sz w:val="12"/>
        </w:rPr>
        <w:t>¶</w:t>
      </w:r>
      <w:r w:rsidRPr="00B16A99">
        <w:rPr>
          <w:sz w:val="16"/>
        </w:rPr>
        <w:t xml:space="preserve"> Not only would it uproot the PATRIOT Act, but also according to Thomas Massie, this bill would provide further protections to whistleblowers such as NSA whistleblower Edward Snowden.</w:t>
      </w:r>
      <w:r w:rsidRPr="00B16A99">
        <w:rPr>
          <w:sz w:val="12"/>
        </w:rPr>
        <w:t>¶</w:t>
      </w:r>
      <w:r w:rsidRPr="00B16A99">
        <w:rPr>
          <w:sz w:val="16"/>
        </w:rPr>
        <w:t xml:space="preserve"> “Really, what we need are new whistleblower protections so that the next Edward Snowden doesn’t have to go to Russia or Hong Kong or whatever the case may be just for disclosing this,” Massie said.</w:t>
      </w:r>
      <w:r w:rsidRPr="00B16A99">
        <w:rPr>
          <w:sz w:val="12"/>
        </w:rPr>
        <w:t>¶</w:t>
      </w:r>
      <w:r w:rsidRPr="00B16A99">
        <w:rPr>
          <w:sz w:val="16"/>
        </w:rPr>
        <w:t xml:space="preserve"> The Surveillance State Repeal Act however goes even further than the USA Freedom Act had by revoking all powers of the PATRIOT Act, ordering the destruction of all collected information for persons not under current investigation, as well as prohibit the government from ordering manufacturers from creating encryption runarounds for state surveillance.</w:t>
      </w:r>
      <w:r w:rsidRPr="00B16A99">
        <w:rPr>
          <w:sz w:val="12"/>
        </w:rPr>
        <w:t>¶</w:t>
      </w:r>
      <w:r w:rsidRPr="00B16A99">
        <w:rPr>
          <w:sz w:val="16"/>
        </w:rPr>
        <w:t xml:space="preserve"> </w:t>
      </w:r>
      <w:r w:rsidRPr="008121BA">
        <w:rPr>
          <w:rStyle w:val="StyleUnderline"/>
          <w:highlight w:val="yellow"/>
        </w:rPr>
        <w:t>Other House members</w:t>
      </w:r>
      <w:r w:rsidRPr="00B16A99">
        <w:rPr>
          <w:sz w:val="16"/>
        </w:rPr>
        <w:t xml:space="preserve">, such as Rep. Justin </w:t>
      </w:r>
      <w:proofErr w:type="spellStart"/>
      <w:r w:rsidRPr="00B16A99">
        <w:rPr>
          <w:sz w:val="16"/>
        </w:rPr>
        <w:t>Amash</w:t>
      </w:r>
      <w:proofErr w:type="spellEnd"/>
      <w:r w:rsidRPr="00B16A99">
        <w:rPr>
          <w:sz w:val="16"/>
        </w:rPr>
        <w:t xml:space="preserve"> (R-MI.), </w:t>
      </w:r>
      <w:r w:rsidRPr="008121BA">
        <w:rPr>
          <w:rStyle w:val="StyleUnderline"/>
          <w:highlight w:val="yellow"/>
        </w:rPr>
        <w:t>have made similar efforts</w:t>
      </w:r>
      <w:r w:rsidRPr="008121BA">
        <w:rPr>
          <w:rStyle w:val="StyleUnderline"/>
        </w:rPr>
        <w:t xml:space="preserve"> to curb the powers of the surveillance state</w:t>
      </w:r>
      <w:r w:rsidRPr="00B16A99">
        <w:rPr>
          <w:sz w:val="16"/>
        </w:rPr>
        <w:t xml:space="preserve"> with his “</w:t>
      </w:r>
      <w:proofErr w:type="spellStart"/>
      <w:r w:rsidRPr="00B16A99">
        <w:rPr>
          <w:sz w:val="16"/>
        </w:rPr>
        <w:t>Amash</w:t>
      </w:r>
      <w:proofErr w:type="spellEnd"/>
      <w:r w:rsidRPr="00B16A99">
        <w:rPr>
          <w:sz w:val="16"/>
        </w:rPr>
        <w:t xml:space="preserve"> Amendment” and the legislation inspired by the amendment known as the USA Freedom Act. The Michigan Congressman eventually had to vote against this particular bill (which he had been the original co-sponsor for) due to how watered down it had become before being put up to a vote.</w:t>
      </w:r>
      <w:r w:rsidRPr="00B16A99">
        <w:rPr>
          <w:sz w:val="12"/>
        </w:rPr>
        <w:t>¶</w:t>
      </w:r>
      <w:r w:rsidRPr="00B16A99">
        <w:rPr>
          <w:sz w:val="16"/>
        </w:rPr>
        <w:t xml:space="preserve"> </w:t>
      </w:r>
      <w:r w:rsidRPr="008121BA">
        <w:rPr>
          <w:rStyle w:val="StyleUnderline"/>
          <w:highlight w:val="yellow"/>
        </w:rPr>
        <w:t xml:space="preserve">Luckily for Massie, </w:t>
      </w:r>
      <w:proofErr w:type="spellStart"/>
      <w:r w:rsidRPr="008121BA">
        <w:rPr>
          <w:rStyle w:val="StyleUnderline"/>
          <w:highlight w:val="yellow"/>
        </w:rPr>
        <w:t>Pocan</w:t>
      </w:r>
      <w:proofErr w:type="spellEnd"/>
      <w:r w:rsidRPr="00B16A99">
        <w:rPr>
          <w:sz w:val="16"/>
        </w:rPr>
        <w:t xml:space="preserve">, and </w:t>
      </w:r>
      <w:proofErr w:type="spellStart"/>
      <w:r w:rsidRPr="00B16A99">
        <w:rPr>
          <w:sz w:val="16"/>
        </w:rPr>
        <w:t>Amash</w:t>
      </w:r>
      <w:proofErr w:type="spellEnd"/>
      <w:r w:rsidRPr="00B16A99">
        <w:rPr>
          <w:sz w:val="16"/>
        </w:rPr>
        <w:t xml:space="preserve">, </w:t>
      </w:r>
      <w:r w:rsidRPr="008121BA">
        <w:rPr>
          <w:rStyle w:val="StyleUnderline"/>
          <w:highlight w:val="yellow"/>
        </w:rPr>
        <w:t>their efforts have support in the Senate as well</w:t>
      </w:r>
      <w:r w:rsidRPr="008121BA">
        <w:rPr>
          <w:rStyle w:val="StyleUnderline"/>
        </w:rPr>
        <w:t xml:space="preserve"> with fellow liberty-minded Republican Sen. Rand Paul who has recently reaffirmed his commitment to opposing warrantless surveillance.</w:t>
      </w:r>
      <w:r w:rsidRPr="00B16A99">
        <w:rPr>
          <w:sz w:val="16"/>
        </w:rPr>
        <w:t xml:space="preserve"> While at the South by Southwest Festival told U.S. News that he would vote for the USA Freedom Act as long as it did not reauthorize the PATRIOT Act.</w:t>
      </w:r>
    </w:p>
    <w:p w:rsidR="002064F9" w:rsidRPr="009E50B9" w:rsidRDefault="002064F9" w:rsidP="002064F9">
      <w:pPr>
        <w:pStyle w:val="Heading1"/>
      </w:pPr>
      <w:r w:rsidRPr="009E50B9">
        <w:t>AT: Terror DA</w:t>
      </w:r>
    </w:p>
    <w:p w:rsidR="002064F9" w:rsidRPr="009E50B9" w:rsidRDefault="002064F9" w:rsidP="002064F9">
      <w:pPr>
        <w:pStyle w:val="Heading2"/>
      </w:pPr>
      <w:r w:rsidRPr="009E50B9">
        <w:t>2AC</w:t>
      </w:r>
    </w:p>
    <w:p w:rsidR="002064F9" w:rsidRPr="009E50B9" w:rsidRDefault="002064F9" w:rsidP="002064F9">
      <w:pPr>
        <w:pStyle w:val="Heading3"/>
      </w:pPr>
      <w:r w:rsidRPr="009E50B9">
        <w:t>UQ – CT Failing</w:t>
      </w:r>
    </w:p>
    <w:p w:rsidR="002064F9" w:rsidRPr="009E50B9" w:rsidRDefault="002064F9" w:rsidP="002064F9">
      <w:pPr>
        <w:pStyle w:val="Heading4"/>
      </w:pPr>
      <w:r w:rsidRPr="009E50B9">
        <w:t>Counter-terrorism ineffective now</w:t>
      </w:r>
    </w:p>
    <w:p w:rsidR="002064F9" w:rsidRPr="009E50B9" w:rsidRDefault="002064F9" w:rsidP="002064F9">
      <w:r w:rsidRPr="009E50B9">
        <w:t xml:space="preserve">David </w:t>
      </w:r>
      <w:proofErr w:type="spellStart"/>
      <w:r w:rsidRPr="009E50B9">
        <w:rPr>
          <w:rStyle w:val="Style13ptBold"/>
        </w:rPr>
        <w:t>Fidler</w:t>
      </w:r>
      <w:proofErr w:type="spellEnd"/>
      <w:r w:rsidRPr="009E50B9">
        <w:rPr>
          <w:rStyle w:val="Style13ptBold"/>
        </w:rPr>
        <w:t xml:space="preserve"> 6/18</w:t>
      </w:r>
      <w:r w:rsidRPr="009E50B9">
        <w:t xml:space="preserve">, James Louis </w:t>
      </w:r>
      <w:proofErr w:type="spellStart"/>
      <w:r w:rsidRPr="009E50B9">
        <w:t>Calamaras</w:t>
      </w:r>
      <w:proofErr w:type="spellEnd"/>
      <w:r w:rsidRPr="009E50B9">
        <w:t xml:space="preserve"> Professor of Law at Indiana University Maurer School of Law, "ISIL’s Online Offensive: Challenges in Countering ISIL in Cyberspace," 6/18/15, justsecurity.org/24017/isils-online-offensive-challenges-countering-isil-cyberspace/?print</w:t>
      </w:r>
    </w:p>
    <w:p w:rsidR="002064F9" w:rsidRPr="009E50B9" w:rsidRDefault="002064F9" w:rsidP="002064F9">
      <w:pPr>
        <w:rPr>
          <w:sz w:val="16"/>
        </w:rPr>
      </w:pPr>
      <w:r w:rsidRPr="009E50B9">
        <w:rPr>
          <w:rStyle w:val="StyleUnderline"/>
          <w:highlight w:val="yellow"/>
        </w:rPr>
        <w:t>The</w:t>
      </w:r>
      <w:r w:rsidRPr="009E50B9">
        <w:rPr>
          <w:rStyle w:val="StyleUnderline"/>
        </w:rPr>
        <w:t xml:space="preserve"> US-led </w:t>
      </w:r>
      <w:r w:rsidRPr="009E50B9">
        <w:rPr>
          <w:rStyle w:val="StyleUnderline"/>
          <w:highlight w:val="yellow"/>
        </w:rPr>
        <w:t>campaign against ISIL is going well in neither the terrestrial nor cyber realms</w:t>
      </w:r>
      <w:r w:rsidRPr="009E50B9">
        <w:rPr>
          <w:sz w:val="16"/>
        </w:rPr>
        <w:t xml:space="preserve">. ISIL’s </w:t>
      </w:r>
      <w:r w:rsidRPr="009E50B9">
        <w:rPr>
          <w:rStyle w:val="StyleUnderline"/>
          <w:highlight w:val="yellow"/>
        </w:rPr>
        <w:t>successful offensives against</w:t>
      </w:r>
      <w:r w:rsidRPr="009E50B9">
        <w:rPr>
          <w:sz w:val="16"/>
        </w:rPr>
        <w:t xml:space="preserve"> Ramadi in </w:t>
      </w:r>
      <w:r w:rsidRPr="009E50B9">
        <w:rPr>
          <w:rStyle w:val="StyleUnderline"/>
          <w:highlight w:val="yellow"/>
        </w:rPr>
        <w:t>Iraq and</w:t>
      </w:r>
      <w:r w:rsidRPr="009E50B9">
        <w:rPr>
          <w:sz w:val="16"/>
        </w:rPr>
        <w:t xml:space="preserve"> Palmyra in </w:t>
      </w:r>
      <w:r w:rsidRPr="009E50B9">
        <w:rPr>
          <w:rStyle w:val="StyleUnderline"/>
          <w:highlight w:val="yellow"/>
        </w:rPr>
        <w:t>Syria</w:t>
      </w:r>
      <w:r w:rsidRPr="009E50B9">
        <w:rPr>
          <w:sz w:val="16"/>
        </w:rPr>
        <w:t xml:space="preserve"> in late May triggered controversies that the Paris meeting of the anti-ISIL coalition in early June did little to resolve. The State Department </w:t>
      </w:r>
      <w:r w:rsidRPr="009E50B9">
        <w:rPr>
          <w:rStyle w:val="StyleUnderline"/>
          <w:highlight w:val="yellow"/>
        </w:rPr>
        <w:t>followed</w:t>
      </w:r>
      <w:r w:rsidRPr="009E50B9">
        <w:rPr>
          <w:sz w:val="16"/>
        </w:rPr>
        <w:t xml:space="preserve"> this bad news </w:t>
      </w:r>
      <w:r w:rsidRPr="009E50B9">
        <w:rPr>
          <w:rStyle w:val="StyleUnderline"/>
          <w:highlight w:val="yellow"/>
        </w:rPr>
        <w:t>with an unflattering</w:t>
      </w:r>
      <w:r w:rsidRPr="009E50B9">
        <w:rPr>
          <w:rStyle w:val="StyleUnderline"/>
        </w:rPr>
        <w:t xml:space="preserve"> post-Paris </w:t>
      </w:r>
      <w:r w:rsidRPr="009E50B9">
        <w:rPr>
          <w:rStyle w:val="StyleUnderline"/>
          <w:highlight w:val="yellow"/>
        </w:rPr>
        <w:t>assessment of US</w:t>
      </w:r>
      <w:r w:rsidRPr="009E50B9">
        <w:rPr>
          <w:rStyle w:val="StyleUnderline"/>
        </w:rPr>
        <w:t xml:space="preserve"> and coalition </w:t>
      </w:r>
      <w:r w:rsidRPr="009E50B9">
        <w:rPr>
          <w:rStyle w:val="StyleUnderline"/>
          <w:highlight w:val="yellow"/>
        </w:rPr>
        <w:t>efforts</w:t>
      </w:r>
      <w:r w:rsidRPr="009E50B9">
        <w:rPr>
          <w:rStyle w:val="StyleUnderline"/>
        </w:rPr>
        <w:t xml:space="preserve"> against ISIL’s online offensive</w:t>
      </w:r>
      <w:r w:rsidRPr="009E50B9">
        <w:rPr>
          <w:sz w:val="16"/>
        </w:rPr>
        <w:t xml:space="preserve">. The New York Times described this document as </w:t>
      </w:r>
      <w:r w:rsidRPr="009E50B9">
        <w:rPr>
          <w:rStyle w:val="StyleUnderline"/>
        </w:rPr>
        <w:t>painting a “dismal picture of the efforts by</w:t>
      </w:r>
      <w:r w:rsidRPr="009E50B9">
        <w:rPr>
          <w:sz w:val="16"/>
        </w:rPr>
        <w:t xml:space="preserve"> the </w:t>
      </w:r>
      <w:r w:rsidRPr="009E50B9">
        <w:rPr>
          <w:rStyle w:val="StyleUnderline"/>
        </w:rPr>
        <w:t>Obama</w:t>
      </w:r>
      <w:r w:rsidRPr="009E50B9">
        <w:rPr>
          <w:sz w:val="16"/>
        </w:rPr>
        <w:t xml:space="preserve"> administration and its foreign allies </w:t>
      </w:r>
      <w:r w:rsidRPr="009E50B9">
        <w:rPr>
          <w:rStyle w:val="StyleUnderline"/>
          <w:highlight w:val="yellow"/>
        </w:rPr>
        <w:t>to combat the Islamic State’s message</w:t>
      </w:r>
      <w:r w:rsidRPr="009E50B9">
        <w:rPr>
          <w:rStyle w:val="StyleUnderline"/>
        </w:rPr>
        <w:t xml:space="preserve"> machine, </w:t>
      </w:r>
      <w:r w:rsidRPr="009E50B9">
        <w:rPr>
          <w:rStyle w:val="StyleUnderline"/>
          <w:highlight w:val="yellow"/>
        </w:rPr>
        <w:t xml:space="preserve">portraying a </w:t>
      </w:r>
      <w:r w:rsidRPr="009E50B9">
        <w:rPr>
          <w:rStyle w:val="Emphasis"/>
          <w:highlight w:val="yellow"/>
        </w:rPr>
        <w:t xml:space="preserve">fractured coalition </w:t>
      </w:r>
      <w:r w:rsidRPr="009E50B9">
        <w:rPr>
          <w:rStyle w:val="Emphasis"/>
        </w:rPr>
        <w:t>that cannot get its own message straight</w:t>
      </w:r>
      <w:r w:rsidRPr="009E50B9">
        <w:rPr>
          <w:sz w:val="16"/>
        </w:rPr>
        <w:t xml:space="preserve">.” </w:t>
      </w:r>
      <w:r w:rsidRPr="009E50B9">
        <w:rPr>
          <w:rStyle w:val="StyleUnderline"/>
          <w:highlight w:val="yellow"/>
        </w:rPr>
        <w:t>This perspective reinforced</w:t>
      </w:r>
      <w:r w:rsidRPr="009E50B9">
        <w:rPr>
          <w:sz w:val="16"/>
        </w:rPr>
        <w:t xml:space="preserve"> a Washington Post article from early May about </w:t>
      </w:r>
      <w:r w:rsidRPr="009E50B9">
        <w:rPr>
          <w:rStyle w:val="StyleUnderline"/>
          <w:highlight w:val="yellow"/>
        </w:rPr>
        <w:t>problems with US counter-militant messaging</w:t>
      </w:r>
      <w:r w:rsidRPr="009E50B9">
        <w:rPr>
          <w:rStyle w:val="StyleUnderline"/>
        </w:rPr>
        <w:t xml:space="preserve"> in the Bush and Obama administrations</w:t>
      </w:r>
      <w:r w:rsidRPr="009E50B9">
        <w:rPr>
          <w:sz w:val="16"/>
        </w:rPr>
        <w:t>.</w:t>
      </w:r>
    </w:p>
    <w:p w:rsidR="00B87993" w:rsidRDefault="00B87993" w:rsidP="00B87993">
      <w:pPr>
        <w:pStyle w:val="Heading3"/>
      </w:pPr>
      <w:r>
        <w:t>No Link – SSRA</w:t>
      </w:r>
    </w:p>
    <w:p w:rsidR="00B87993" w:rsidRDefault="00B87993" w:rsidP="00B87993">
      <w:pPr>
        <w:pStyle w:val="Heading4"/>
      </w:pPr>
      <w:r>
        <w:t>SSRA actions don’t meaningfully impact counter-terrorism</w:t>
      </w:r>
    </w:p>
    <w:p w:rsidR="00B87993" w:rsidRDefault="00B87993" w:rsidP="00B87993">
      <w:r>
        <w:t xml:space="preserve">Alex </w:t>
      </w:r>
      <w:proofErr w:type="spellStart"/>
      <w:r w:rsidRPr="00055256">
        <w:rPr>
          <w:rStyle w:val="Style13ptBold"/>
        </w:rPr>
        <w:t>Marthews</w:t>
      </w:r>
      <w:proofErr w:type="spellEnd"/>
      <w:r w:rsidRPr="00055256">
        <w:rPr>
          <w:rStyle w:val="Style13ptBold"/>
        </w:rPr>
        <w:t xml:space="preserve"> 15</w:t>
      </w:r>
      <w:r>
        <w:t>, MPP in Public Policy from UC Berkeley, "Go Big or Go Home: Pass the New Surveillance State Repeal Act," Mar 2015, restorethe4th.com/blog/go-big-or-go-home-pass-the-new-surveillance-state-repeal-act/</w:t>
      </w:r>
    </w:p>
    <w:p w:rsidR="00B87993" w:rsidRDefault="00B87993" w:rsidP="00B87993">
      <w:pPr>
        <w:rPr>
          <w:sz w:val="16"/>
        </w:rPr>
      </w:pPr>
      <w:r w:rsidRPr="00E47FB0">
        <w:rPr>
          <w:rStyle w:val="StyleUnderline"/>
          <w:highlight w:val="yellow"/>
        </w:rPr>
        <w:t>The SSRA</w:t>
      </w:r>
      <w:r w:rsidRPr="00055256">
        <w:rPr>
          <w:sz w:val="16"/>
        </w:rPr>
        <w:t>...</w:t>
      </w:r>
      <w:r w:rsidRPr="00055256">
        <w:rPr>
          <w:sz w:val="12"/>
        </w:rPr>
        <w:t>¶</w:t>
      </w:r>
      <w:r w:rsidRPr="00055256">
        <w:rPr>
          <w:sz w:val="16"/>
        </w:rPr>
        <w:t xml:space="preserve"> 1. </w:t>
      </w:r>
      <w:r w:rsidRPr="00E47FB0">
        <w:rPr>
          <w:rStyle w:val="StyleUnderline"/>
          <w:highlight w:val="yellow"/>
        </w:rPr>
        <w:t>Repeals the PATRIOT</w:t>
      </w:r>
      <w:r w:rsidRPr="00055256">
        <w:rPr>
          <w:rStyle w:val="StyleUnderline"/>
        </w:rPr>
        <w:t xml:space="preserve"> Act </w:t>
      </w:r>
      <w:r w:rsidRPr="00E47FB0">
        <w:rPr>
          <w:rStyle w:val="StyleUnderline"/>
          <w:highlight w:val="yellow"/>
        </w:rPr>
        <w:t>and</w:t>
      </w:r>
      <w:r w:rsidRPr="00055256">
        <w:rPr>
          <w:rStyle w:val="StyleUnderline"/>
        </w:rPr>
        <w:t xml:space="preserve"> the </w:t>
      </w:r>
      <w:r w:rsidRPr="00E47FB0">
        <w:rPr>
          <w:rStyle w:val="StyleUnderline"/>
          <w:highlight w:val="yellow"/>
        </w:rPr>
        <w:t>FISA Amendments Act</w:t>
      </w:r>
      <w:r w:rsidRPr="00055256">
        <w:rPr>
          <w:sz w:val="16"/>
        </w:rPr>
        <w:t>.</w:t>
      </w:r>
      <w:r w:rsidRPr="00055256">
        <w:rPr>
          <w:sz w:val="12"/>
        </w:rPr>
        <w:t>¶</w:t>
      </w:r>
      <w:r w:rsidRPr="00055256">
        <w:rPr>
          <w:sz w:val="16"/>
        </w:rPr>
        <w:t xml:space="preserve"> </w:t>
      </w:r>
      <w:proofErr w:type="gramStart"/>
      <w:r w:rsidRPr="00055256">
        <w:rPr>
          <w:rStyle w:val="StyleUnderline"/>
        </w:rPr>
        <w:t>The</w:t>
      </w:r>
      <w:proofErr w:type="gramEnd"/>
      <w:r w:rsidRPr="00055256">
        <w:rPr>
          <w:rStyle w:val="StyleUnderline"/>
        </w:rPr>
        <w:t xml:space="preserve"> PATRIOT Act was passed</w:t>
      </w:r>
      <w:r w:rsidRPr="00055256">
        <w:rPr>
          <w:sz w:val="16"/>
        </w:rPr>
        <w:t xml:space="preserve"> by a panicked Congress in the weeks </w:t>
      </w:r>
      <w:r w:rsidRPr="00055256">
        <w:rPr>
          <w:rStyle w:val="StyleUnderline"/>
        </w:rPr>
        <w:t>following the 9/11 attacks</w:t>
      </w:r>
      <w:r w:rsidRPr="00055256">
        <w:rPr>
          <w:sz w:val="16"/>
        </w:rPr>
        <w:t xml:space="preserve">. At the time, it was a wet dream for law enforcement. Since then, </w:t>
      </w:r>
      <w:r w:rsidRPr="00055256">
        <w:rPr>
          <w:rStyle w:val="StyleUnderline"/>
        </w:rPr>
        <w:t xml:space="preserve">it’s become clear that </w:t>
      </w:r>
      <w:r w:rsidRPr="00F94DDC">
        <w:rPr>
          <w:rStyle w:val="Emphasis"/>
          <w:highlight w:val="yellow"/>
        </w:rPr>
        <w:t>it doesn’t meaningfully help</w:t>
      </w:r>
      <w:r w:rsidRPr="00055256">
        <w:rPr>
          <w:rStyle w:val="Emphasis"/>
        </w:rPr>
        <w:t xml:space="preserve"> with </w:t>
      </w:r>
      <w:r w:rsidRPr="00F94DDC">
        <w:rPr>
          <w:rStyle w:val="Emphasis"/>
          <w:highlight w:val="yellow"/>
        </w:rPr>
        <w:t>thwart</w:t>
      </w:r>
      <w:r w:rsidRPr="00055256">
        <w:rPr>
          <w:rStyle w:val="Emphasis"/>
        </w:rPr>
        <w:t xml:space="preserve">ing </w:t>
      </w:r>
      <w:r w:rsidRPr="00F94DDC">
        <w:rPr>
          <w:rStyle w:val="Emphasis"/>
          <w:highlight w:val="yellow"/>
        </w:rPr>
        <w:t>terrorist attacks</w:t>
      </w:r>
      <w:r w:rsidRPr="00055256">
        <w:rPr>
          <w:sz w:val="16"/>
        </w:rPr>
        <w:t xml:space="preserve">. What </w:t>
      </w:r>
      <w:r w:rsidRPr="00F94DDC">
        <w:rPr>
          <w:rStyle w:val="StyleUnderline"/>
          <w:highlight w:val="yellow"/>
        </w:rPr>
        <w:t>it is</w:t>
      </w:r>
      <w:r w:rsidRPr="00055256">
        <w:rPr>
          <w:rStyle w:val="StyleUnderline"/>
        </w:rPr>
        <w:t xml:space="preserve"> very good at</w:t>
      </w:r>
      <w:r w:rsidRPr="00055256">
        <w:rPr>
          <w:sz w:val="16"/>
        </w:rPr>
        <w:t xml:space="preserve"> is </w:t>
      </w:r>
      <w:r w:rsidRPr="00F94DDC">
        <w:rPr>
          <w:rStyle w:val="StyleUnderline"/>
          <w:highlight w:val="yellow"/>
        </w:rPr>
        <w:t>legitimating</w:t>
      </w:r>
      <w:r w:rsidRPr="00055256">
        <w:rPr>
          <w:sz w:val="16"/>
        </w:rPr>
        <w:t xml:space="preserve"> activities more appropriate for the East German secret police than for a free republic. </w:t>
      </w:r>
      <w:r w:rsidRPr="00055256">
        <w:rPr>
          <w:rStyle w:val="StyleUnderline"/>
        </w:rPr>
        <w:t>Secret national security letters</w:t>
      </w:r>
      <w:r w:rsidRPr="00055256">
        <w:rPr>
          <w:sz w:val="16"/>
        </w:rPr>
        <w:t xml:space="preserve"> that recipients can’t talk about or challenge. </w:t>
      </w:r>
      <w:r w:rsidRPr="00F94DDC">
        <w:rPr>
          <w:rStyle w:val="StyleUnderline"/>
          <w:highlight w:val="yellow"/>
        </w:rPr>
        <w:t>Phone metadata dragnets</w:t>
      </w:r>
      <w:r w:rsidRPr="00055256">
        <w:rPr>
          <w:sz w:val="16"/>
        </w:rPr>
        <w:t xml:space="preserve"> sweeping up calls from Pawtucket to Peoria. So-called </w:t>
      </w:r>
      <w:r w:rsidRPr="00055256">
        <w:rPr>
          <w:rStyle w:val="StyleUnderline"/>
        </w:rPr>
        <w:t>“</w:t>
      </w:r>
      <w:r w:rsidRPr="00F94DDC">
        <w:rPr>
          <w:rStyle w:val="StyleUnderline"/>
          <w:highlight w:val="yellow"/>
        </w:rPr>
        <w:t>roving wiretaps</w:t>
      </w:r>
      <w:r w:rsidRPr="00055256">
        <w:rPr>
          <w:rStyle w:val="StyleUnderline"/>
        </w:rPr>
        <w:t>”</w:t>
      </w:r>
      <w:r w:rsidRPr="00055256">
        <w:rPr>
          <w:sz w:val="16"/>
        </w:rPr>
        <w:t xml:space="preserve"> that deeply violate the Fourth Amendment requirement for particularized probable cause. This </w:t>
      </w:r>
      <w:r w:rsidRPr="00055256">
        <w:rPr>
          <w:sz w:val="16"/>
          <w:szCs w:val="16"/>
        </w:rPr>
        <w:t xml:space="preserve">was </w:t>
      </w:r>
      <w:r w:rsidRPr="00F94DDC">
        <w:rPr>
          <w:rStyle w:val="StyleUnderline"/>
          <w:highlight w:val="yellow"/>
        </w:rPr>
        <w:t>all meant to be “emergency” legislation</w:t>
      </w:r>
      <w:r w:rsidRPr="00055256">
        <w:rPr>
          <w:rStyle w:val="StyleUnderline"/>
        </w:rPr>
        <w:t>. The emergency is long past</w:t>
      </w:r>
      <w:r w:rsidRPr="00055256">
        <w:rPr>
          <w:sz w:val="16"/>
        </w:rPr>
        <w:t>, and it’s time to bury the PATRIOT Act in the unhallowed ground it deserves.</w:t>
      </w:r>
      <w:r w:rsidRPr="00055256">
        <w:rPr>
          <w:sz w:val="12"/>
        </w:rPr>
        <w:t>¶</w:t>
      </w:r>
      <w:r w:rsidRPr="00055256">
        <w:rPr>
          <w:sz w:val="16"/>
        </w:rPr>
        <w:t xml:space="preserve"> The FISA Amendments Act was passed after the Bush administration’s illegal mass surveillance became public. Its purpose was to give a vague color of law to their intentional violations, prevent their prosecution, and also give immunity to the criminals running our telecommunications companies who went along with administration requests rather than protecting their users. It also turned the Fourth Amendment on its head, by approving warrants connected to a “program” rather than a person. Not only would SSRA repeal the FISA Amendments Act, but it would require the destruction of any information gathered under it.</w:t>
      </w:r>
      <w:r w:rsidRPr="00055256">
        <w:rPr>
          <w:sz w:val="12"/>
        </w:rPr>
        <w:t>¶</w:t>
      </w:r>
      <w:r w:rsidRPr="00055256">
        <w:rPr>
          <w:sz w:val="16"/>
        </w:rPr>
        <w:t xml:space="preserve"> 2. Reforms the Foreign Intelligence Surveillance Court set up after the surveillance scandals of the 1970s.</w:t>
      </w:r>
      <w:r w:rsidRPr="00055256">
        <w:rPr>
          <w:sz w:val="12"/>
        </w:rPr>
        <w:t>¶</w:t>
      </w:r>
      <w:r w:rsidRPr="00055256">
        <w:rPr>
          <w:sz w:val="16"/>
        </w:rPr>
        <w:t xml:space="preserve"> </w:t>
      </w:r>
      <w:proofErr w:type="gramStart"/>
      <w:r w:rsidRPr="00055256">
        <w:rPr>
          <w:sz w:val="16"/>
        </w:rPr>
        <w:t>It</w:t>
      </w:r>
      <w:proofErr w:type="gramEnd"/>
      <w:r w:rsidRPr="00055256">
        <w:rPr>
          <w:sz w:val="16"/>
        </w:rPr>
        <w:t xml:space="preserve"> increases the independence of judges by extending their terms from seven to ten years and allowing them to have multiple terms on the Court. It allows technical experts to be appointed to assist the judges in forming a more critical and independent view of administration demands.</w:t>
      </w:r>
      <w:r w:rsidRPr="00055256">
        <w:rPr>
          <w:sz w:val="12"/>
        </w:rPr>
        <w:t>¶</w:t>
      </w:r>
      <w:r w:rsidRPr="00055256">
        <w:rPr>
          <w:sz w:val="16"/>
        </w:rPr>
        <w:t xml:space="preserve"> 3. </w:t>
      </w:r>
      <w:r w:rsidRPr="00F94DDC">
        <w:rPr>
          <w:rStyle w:val="StyleUnderline"/>
          <w:highlight w:val="yellow"/>
        </w:rPr>
        <w:t>Bans</w:t>
      </w:r>
      <w:r w:rsidRPr="00055256">
        <w:rPr>
          <w:sz w:val="16"/>
        </w:rPr>
        <w:t xml:space="preserve"> the farcical practice of </w:t>
      </w:r>
      <w:r w:rsidRPr="00F94DDC">
        <w:rPr>
          <w:rStyle w:val="StyleUnderline"/>
          <w:highlight w:val="yellow"/>
        </w:rPr>
        <w:t>mandating “back door</w:t>
      </w:r>
      <w:r w:rsidRPr="00F94DDC">
        <w:rPr>
          <w:rStyle w:val="StyleUnderline"/>
        </w:rPr>
        <w:t xml:space="preserve">s” for government </w:t>
      </w:r>
      <w:r w:rsidRPr="00F94DDC">
        <w:rPr>
          <w:rStyle w:val="StyleUnderline"/>
          <w:highlight w:val="yellow"/>
        </w:rPr>
        <w:t>access to hardware and software</w:t>
      </w:r>
      <w:r w:rsidRPr="00055256">
        <w:rPr>
          <w:sz w:val="16"/>
        </w:rPr>
        <w:t>.</w:t>
      </w:r>
      <w:r w:rsidRPr="00055256">
        <w:rPr>
          <w:sz w:val="12"/>
        </w:rPr>
        <w:t>¶</w:t>
      </w:r>
      <w:r w:rsidRPr="00055256">
        <w:rPr>
          <w:sz w:val="16"/>
        </w:rPr>
        <w:t xml:space="preserve"> </w:t>
      </w:r>
      <w:r w:rsidRPr="00055256">
        <w:rPr>
          <w:rStyle w:val="StyleUnderline"/>
        </w:rPr>
        <w:t>Computer security can’t be designed to provide a “magic golden key” to the US government (</w:t>
      </w:r>
      <w:r w:rsidRPr="00F94DDC">
        <w:rPr>
          <w:rStyle w:val="StyleUnderline"/>
          <w:highlight w:val="yellow"/>
        </w:rPr>
        <w:t>while</w:t>
      </w:r>
      <w:r w:rsidRPr="00055256">
        <w:rPr>
          <w:sz w:val="16"/>
        </w:rPr>
        <w:t xml:space="preserve"> also </w:t>
      </w:r>
      <w:r w:rsidRPr="00F94DDC">
        <w:rPr>
          <w:rStyle w:val="Emphasis"/>
          <w:highlight w:val="yellow"/>
        </w:rPr>
        <w:t>making systems vulnerable to foreign governments and</w:t>
      </w:r>
      <w:r w:rsidRPr="00055256">
        <w:rPr>
          <w:rStyle w:val="Emphasis"/>
        </w:rPr>
        <w:t xml:space="preserve"> black-hat </w:t>
      </w:r>
      <w:r w:rsidRPr="00F94DDC">
        <w:rPr>
          <w:rStyle w:val="Emphasis"/>
          <w:highlight w:val="yellow"/>
        </w:rPr>
        <w:t>hackers</w:t>
      </w:r>
      <w:r w:rsidRPr="00055256">
        <w:rPr>
          <w:sz w:val="16"/>
        </w:rPr>
        <w:t xml:space="preserve">). You’re either vulnerable or you’re not. </w:t>
      </w:r>
      <w:r w:rsidRPr="00F94DDC">
        <w:rPr>
          <w:rStyle w:val="StyleUnderline"/>
          <w:highlight w:val="yellow"/>
        </w:rPr>
        <w:t>The US</w:t>
      </w:r>
      <w:r w:rsidRPr="00055256">
        <w:rPr>
          <w:sz w:val="16"/>
        </w:rPr>
        <w:t xml:space="preserve"> government </w:t>
      </w:r>
      <w:r w:rsidRPr="00F94DDC">
        <w:rPr>
          <w:rStyle w:val="StyleUnderline"/>
          <w:highlight w:val="yellow"/>
        </w:rPr>
        <w:t>should be promoting secure cyber-infrastructure</w:t>
      </w:r>
      <w:r w:rsidRPr="00055256">
        <w:rPr>
          <w:rStyle w:val="StyleUnderline"/>
        </w:rPr>
        <w:t>, not holding conferences on how to weaken it</w:t>
      </w:r>
      <w:r w:rsidRPr="00055256">
        <w:rPr>
          <w:sz w:val="16"/>
        </w:rPr>
        <w:t>.</w:t>
      </w:r>
      <w:r w:rsidRPr="00055256">
        <w:rPr>
          <w:sz w:val="12"/>
        </w:rPr>
        <w:t>¶</w:t>
      </w:r>
      <w:r w:rsidRPr="00055256">
        <w:rPr>
          <w:sz w:val="16"/>
        </w:rPr>
        <w:t xml:space="preserve"> 4. Improves transparency by requiring the GAO to audit domestic surveillance annually.</w:t>
      </w:r>
      <w:r w:rsidRPr="00055256">
        <w:rPr>
          <w:sz w:val="12"/>
        </w:rPr>
        <w:t>¶</w:t>
      </w:r>
      <w:r w:rsidRPr="00055256">
        <w:rPr>
          <w:sz w:val="16"/>
        </w:rPr>
        <w:t xml:space="preserve"> </w:t>
      </w:r>
      <w:proofErr w:type="gramStart"/>
      <w:r w:rsidRPr="00055256">
        <w:rPr>
          <w:sz w:val="16"/>
        </w:rPr>
        <w:t>Famously</w:t>
      </w:r>
      <w:proofErr w:type="gramEnd"/>
      <w:r w:rsidRPr="00055256">
        <w:rPr>
          <w:sz w:val="16"/>
        </w:rPr>
        <w:t>, there’s a GAO room at the NSA that is empty, because too many members of Congress don’t want to appear unpatriotic by calling on GAO to investigate a surveillance agency. Required annual audits would overcome that problem.</w:t>
      </w:r>
      <w:r w:rsidRPr="00055256">
        <w:rPr>
          <w:sz w:val="12"/>
        </w:rPr>
        <w:t>¶</w:t>
      </w:r>
      <w:r w:rsidRPr="00055256">
        <w:rPr>
          <w:sz w:val="16"/>
        </w:rPr>
        <w:t xml:space="preserve"> 5. Sets out whistleblower procedures for employees of or contractors to intelligence agencies, requires the Comptroller General to investigate and report on their complaints, and prohibits retaliation against them.</w:t>
      </w:r>
      <w:r w:rsidRPr="00055256">
        <w:rPr>
          <w:sz w:val="12"/>
        </w:rPr>
        <w:t>¶</w:t>
      </w:r>
      <w:r w:rsidRPr="00055256">
        <w:rPr>
          <w:sz w:val="16"/>
        </w:rPr>
        <w:t xml:space="preserve"> 6. For the first time, meaningfully limits collection under Executive Order 12333, requiring (for US persons) a valid warrant based on probable cause.</w:t>
      </w:r>
      <w:r w:rsidRPr="00055256">
        <w:rPr>
          <w:sz w:val="12"/>
        </w:rPr>
        <w:t>¶</w:t>
      </w:r>
      <w:r w:rsidRPr="00055256">
        <w:rPr>
          <w:sz w:val="16"/>
        </w:rPr>
        <w:t xml:space="preserve"> In short, </w:t>
      </w:r>
      <w:r w:rsidRPr="00055256">
        <w:rPr>
          <w:rStyle w:val="StyleUnderline"/>
        </w:rPr>
        <w:t xml:space="preserve">this is a blockbuster bill. </w:t>
      </w:r>
      <w:r w:rsidRPr="00F94DDC">
        <w:rPr>
          <w:rStyle w:val="StyleUnderline"/>
          <w:highlight w:val="yellow"/>
        </w:rPr>
        <w:t>If passed</w:t>
      </w:r>
      <w:r w:rsidRPr="00055256">
        <w:rPr>
          <w:sz w:val="16"/>
        </w:rPr>
        <w:t xml:space="preserve">, it would undo much of the enormous damage done to the Bill of Rights after the September 11 attacks. It would return us to a path we should never have left, where we investigate Americans only when we have reason to. At the same time, we believe </w:t>
      </w:r>
      <w:r w:rsidRPr="00F94DDC">
        <w:rPr>
          <w:rStyle w:val="StyleUnderline"/>
          <w:highlight w:val="yellow"/>
        </w:rPr>
        <w:t xml:space="preserve">it will </w:t>
      </w:r>
      <w:r w:rsidRPr="00F94DDC">
        <w:rPr>
          <w:rStyle w:val="Emphasis"/>
          <w:highlight w:val="yellow"/>
        </w:rPr>
        <w:t>increase our</w:t>
      </w:r>
      <w:r w:rsidRPr="00055256">
        <w:rPr>
          <w:rStyle w:val="Emphasis"/>
        </w:rPr>
        <w:t xml:space="preserve"> actual </w:t>
      </w:r>
      <w:r w:rsidRPr="00F94DDC">
        <w:rPr>
          <w:rStyle w:val="Emphasis"/>
          <w:highlight w:val="yellow"/>
        </w:rPr>
        <w:t>security</w:t>
      </w:r>
      <w:r w:rsidRPr="00F94DDC">
        <w:rPr>
          <w:rStyle w:val="StyleUnderline"/>
          <w:highlight w:val="yellow"/>
        </w:rPr>
        <w:t>. We</w:t>
      </w:r>
      <w:r w:rsidRPr="00F94DDC">
        <w:rPr>
          <w:rStyle w:val="StyleUnderline"/>
        </w:rPr>
        <w:t xml:space="preserve"> have been trying</w:t>
      </w:r>
      <w:r w:rsidRPr="00055256">
        <w:rPr>
          <w:sz w:val="16"/>
        </w:rPr>
        <w:t xml:space="preserve"> too much </w:t>
      </w:r>
      <w:r w:rsidRPr="00F94DDC">
        <w:rPr>
          <w:rStyle w:val="StyleUnderline"/>
        </w:rPr>
        <w:t xml:space="preserve">to </w:t>
      </w:r>
      <w:r w:rsidRPr="00F94DDC">
        <w:rPr>
          <w:rStyle w:val="StyleUnderline"/>
          <w:highlight w:val="yellow"/>
        </w:rPr>
        <w:t>control our own citizens</w:t>
      </w:r>
      <w:r w:rsidRPr="00055256">
        <w:rPr>
          <w:rStyle w:val="StyleUnderline"/>
        </w:rPr>
        <w:t xml:space="preserve"> and the world </w:t>
      </w:r>
      <w:r w:rsidRPr="00F94DDC">
        <w:rPr>
          <w:rStyle w:val="StyleUnderline"/>
          <w:highlight w:val="yellow"/>
        </w:rPr>
        <w:t>by surveilling them into</w:t>
      </w:r>
      <w:r w:rsidRPr="00055256">
        <w:rPr>
          <w:sz w:val="16"/>
        </w:rPr>
        <w:t xml:space="preserve"> sullen and resentful </w:t>
      </w:r>
      <w:r w:rsidRPr="00F94DDC">
        <w:rPr>
          <w:rStyle w:val="StyleUnderline"/>
          <w:highlight w:val="yellow"/>
        </w:rPr>
        <w:t>silence</w:t>
      </w:r>
      <w:r w:rsidRPr="00055256">
        <w:rPr>
          <w:rStyle w:val="StyleUnderline"/>
        </w:rPr>
        <w:t xml:space="preserve">; we make a desolation, and call it peace. </w:t>
      </w:r>
      <w:r w:rsidRPr="00F94DDC">
        <w:rPr>
          <w:rStyle w:val="StyleUnderline"/>
          <w:highlight w:val="yellow"/>
        </w:rPr>
        <w:t xml:space="preserve">If </w:t>
      </w:r>
      <w:r w:rsidRPr="00F94DDC">
        <w:rPr>
          <w:rStyle w:val="StyleUnderline"/>
        </w:rPr>
        <w:t xml:space="preserve">instead </w:t>
      </w:r>
      <w:r w:rsidRPr="00F94DDC">
        <w:rPr>
          <w:rStyle w:val="StyleUnderline"/>
          <w:highlight w:val="yellow"/>
        </w:rPr>
        <w:t>we practice justice</w:t>
      </w:r>
      <w:r w:rsidRPr="00055256">
        <w:rPr>
          <w:sz w:val="16"/>
        </w:rPr>
        <w:t xml:space="preserve">, promote peace, and let people pursue their ideas and aspirations freely, </w:t>
      </w:r>
      <w:r w:rsidRPr="00F94DDC">
        <w:rPr>
          <w:rStyle w:val="Emphasis"/>
          <w:highlight w:val="yellow"/>
        </w:rPr>
        <w:t>we will be far more secure</w:t>
      </w:r>
      <w:r w:rsidRPr="00F94DDC">
        <w:rPr>
          <w:rStyle w:val="Emphasis"/>
        </w:rPr>
        <w:t xml:space="preserve"> in the long run</w:t>
      </w:r>
      <w:r w:rsidRPr="00055256">
        <w:rPr>
          <w:sz w:val="16"/>
        </w:rPr>
        <w:t>.</w:t>
      </w:r>
    </w:p>
    <w:p w:rsidR="00B87993" w:rsidRDefault="00B87993" w:rsidP="00B87993">
      <w:pPr>
        <w:pStyle w:val="Heading4"/>
      </w:pPr>
      <w:r>
        <w:t>SSRA reforms don’t impact counter-terrorism – info-sharing is more important</w:t>
      </w:r>
    </w:p>
    <w:p w:rsidR="00B87993" w:rsidRDefault="00B87993" w:rsidP="00B87993">
      <w:r>
        <w:t xml:space="preserve">Steven </w:t>
      </w:r>
      <w:r w:rsidRPr="00C67765">
        <w:rPr>
          <w:rStyle w:val="Style13ptBold"/>
        </w:rPr>
        <w:t>Nelson 3/24</w:t>
      </w:r>
      <w:r>
        <w:t>, reporter at U.S. News &amp; World Report, "'Surveillance State Repeal' Push Resumes on Capitol Hill," 3/24/15, www.usnews.com/news/articles/2015/03/24/surveillance-state-repeal-push-resumes-on-capitol-hill</w:t>
      </w:r>
    </w:p>
    <w:p w:rsidR="00B87993" w:rsidRPr="00F84393" w:rsidRDefault="00B87993" w:rsidP="00B87993">
      <w:r w:rsidRPr="00C67765">
        <w:rPr>
          <w:sz w:val="16"/>
        </w:rPr>
        <w:t xml:space="preserve">The bill, </w:t>
      </w:r>
      <w:r w:rsidRPr="00A1446E">
        <w:rPr>
          <w:rStyle w:val="StyleUnderline"/>
          <w:highlight w:val="yellow"/>
        </w:rPr>
        <w:t>the S</w:t>
      </w:r>
      <w:r w:rsidRPr="00C67765">
        <w:rPr>
          <w:rStyle w:val="StyleUnderline"/>
        </w:rPr>
        <w:t xml:space="preserve">urveillance </w:t>
      </w:r>
      <w:r w:rsidRPr="00A1446E">
        <w:rPr>
          <w:rStyle w:val="StyleUnderline"/>
          <w:highlight w:val="yellow"/>
        </w:rPr>
        <w:t>S</w:t>
      </w:r>
      <w:r w:rsidRPr="00C67765">
        <w:rPr>
          <w:rStyle w:val="StyleUnderline"/>
        </w:rPr>
        <w:t xml:space="preserve">tate </w:t>
      </w:r>
      <w:r w:rsidRPr="00A1446E">
        <w:rPr>
          <w:rStyle w:val="StyleUnderline"/>
          <w:highlight w:val="yellow"/>
        </w:rPr>
        <w:t>R</w:t>
      </w:r>
      <w:r w:rsidRPr="00C67765">
        <w:rPr>
          <w:rStyle w:val="StyleUnderline"/>
        </w:rPr>
        <w:t xml:space="preserve">epeal </w:t>
      </w:r>
      <w:r w:rsidRPr="00A1446E">
        <w:rPr>
          <w:rStyle w:val="StyleUnderline"/>
          <w:highlight w:val="yellow"/>
        </w:rPr>
        <w:t>A</w:t>
      </w:r>
      <w:r w:rsidRPr="00C67765">
        <w:rPr>
          <w:rStyle w:val="StyleUnderline"/>
        </w:rPr>
        <w:t xml:space="preserve">ct, </w:t>
      </w:r>
      <w:r w:rsidRPr="00A1446E">
        <w:rPr>
          <w:rStyle w:val="StyleUnderline"/>
          <w:highlight w:val="yellow"/>
        </w:rPr>
        <w:t>would abolish the</w:t>
      </w:r>
      <w:r w:rsidRPr="00C67765">
        <w:rPr>
          <w:sz w:val="16"/>
        </w:rPr>
        <w:t xml:space="preserve"> entire </w:t>
      </w:r>
      <w:r w:rsidRPr="00A1446E">
        <w:rPr>
          <w:rStyle w:val="StyleUnderline"/>
          <w:highlight w:val="yellow"/>
        </w:rPr>
        <w:t>Patriot</w:t>
      </w:r>
      <w:r w:rsidRPr="00C67765">
        <w:rPr>
          <w:rStyle w:val="StyleUnderline"/>
        </w:rPr>
        <w:t xml:space="preserve"> Act </w:t>
      </w:r>
      <w:r w:rsidRPr="00A1446E">
        <w:rPr>
          <w:rStyle w:val="StyleUnderline"/>
          <w:highlight w:val="yellow"/>
        </w:rPr>
        <w:t>and the FISA Amendment Act</w:t>
      </w:r>
      <w:r w:rsidRPr="00C67765">
        <w:rPr>
          <w:sz w:val="16"/>
        </w:rPr>
        <w:t xml:space="preserve"> of 2008, which gave legal footing to more ambitious Bush administration surveillance programs.</w:t>
      </w:r>
      <w:r w:rsidRPr="00C67765">
        <w:rPr>
          <w:sz w:val="12"/>
        </w:rPr>
        <w:t>¶</w:t>
      </w:r>
      <w:r w:rsidRPr="00C67765">
        <w:rPr>
          <w:sz w:val="16"/>
        </w:rPr>
        <w:t xml:space="preserve"> “This isn’t just tinkering around the edges," </w:t>
      </w:r>
      <w:proofErr w:type="spellStart"/>
      <w:r w:rsidRPr="00C67765">
        <w:rPr>
          <w:sz w:val="16"/>
        </w:rPr>
        <w:t>Pocan</w:t>
      </w:r>
      <w:proofErr w:type="spellEnd"/>
      <w:r w:rsidRPr="00C67765">
        <w:rPr>
          <w:sz w:val="16"/>
        </w:rPr>
        <w:t xml:space="preserve"> told about two dozen event attendees.</w:t>
      </w:r>
      <w:r w:rsidRPr="00C67765">
        <w:rPr>
          <w:sz w:val="12"/>
        </w:rPr>
        <w:t>¶</w:t>
      </w:r>
      <w:r w:rsidRPr="00C67765">
        <w:rPr>
          <w:sz w:val="16"/>
        </w:rPr>
        <w:t xml:space="preserve"> </w:t>
      </w:r>
      <w:r w:rsidRPr="00C67765">
        <w:rPr>
          <w:rStyle w:val="StyleUnderline"/>
        </w:rPr>
        <w:t>The bill would require warrants for collecting Americans’ communications</w:t>
      </w:r>
      <w:r w:rsidRPr="00C67765">
        <w:rPr>
          <w:sz w:val="16"/>
        </w:rPr>
        <w:t xml:space="preserve">, attempt to restrain mass surveillance of Americans under Executive Order 12333 </w:t>
      </w:r>
      <w:r w:rsidRPr="00C67765">
        <w:rPr>
          <w:rStyle w:val="StyleUnderline"/>
        </w:rPr>
        <w:t>and ban spy agencies from foisting surveillance-enabling product redesigns on tech companies</w:t>
      </w:r>
      <w:r w:rsidRPr="00C67765">
        <w:rPr>
          <w:sz w:val="16"/>
        </w:rPr>
        <w:t>, a reform that passed the House 293-123 last year before being cut from a large spending bill by congressional leaders.</w:t>
      </w:r>
      <w:r w:rsidRPr="00C67765">
        <w:rPr>
          <w:sz w:val="12"/>
        </w:rPr>
        <w:t>¶</w:t>
      </w:r>
      <w:r w:rsidRPr="00C67765">
        <w:rPr>
          <w:sz w:val="16"/>
        </w:rPr>
        <w:t xml:space="preserve"> Massie said the bill would significantly enhance whistleblower protections, meaning “the next Edward Snowden doesn’t need to go to Russia or Hong Kong.”</w:t>
      </w:r>
      <w:r w:rsidRPr="00C67765">
        <w:rPr>
          <w:sz w:val="12"/>
        </w:rPr>
        <w:t>¶</w:t>
      </w:r>
      <w:r w:rsidRPr="00C67765">
        <w:rPr>
          <w:sz w:val="16"/>
        </w:rPr>
        <w:t xml:space="preserve"> Snowden, a former contractor who exposed vast U.S. phone and Internet surveillance beginning in June 2013, “couldn’t have come to me legally and exposed it to me," Massie said. His only option would have been to speak with intelligence committee members sympathetic to the programs, he said, “[and] they’d probably take him right to jail.” </w:t>
      </w:r>
      <w:r w:rsidRPr="00C67765">
        <w:rPr>
          <w:sz w:val="12"/>
        </w:rPr>
        <w:t>¶</w:t>
      </w:r>
      <w:r w:rsidRPr="00C67765">
        <w:rPr>
          <w:sz w:val="16"/>
        </w:rPr>
        <w:t xml:space="preserve"> Massie scoffed at what he sees as fear-mongering from executive branch officials who, he says, actually hold up photos of the twin towers burning while lobbying against mass surveillance reform in closed congressional hearings.</w:t>
      </w:r>
      <w:r w:rsidRPr="00C67765">
        <w:rPr>
          <w:sz w:val="12"/>
        </w:rPr>
        <w:t>¶</w:t>
      </w:r>
      <w:r w:rsidRPr="00C67765">
        <w:rPr>
          <w:sz w:val="16"/>
        </w:rPr>
        <w:t xml:space="preserve"> An earlier version of the surveillance-repealing package was introduced in 2013 by Rep. Rush Holt, D-N.J., who has since left Congress.</w:t>
      </w:r>
      <w:r w:rsidRPr="00C67765">
        <w:rPr>
          <w:sz w:val="12"/>
        </w:rPr>
        <w:t>¶</w:t>
      </w:r>
      <w:r w:rsidRPr="00C67765">
        <w:rPr>
          <w:sz w:val="16"/>
        </w:rPr>
        <w:t xml:space="preserve"> On hand to sell the bill Tuesday were policy advocates who promised pressure on members and who attempted to make staffers comfortable with the idea of wholesale repeals.</w:t>
      </w:r>
      <w:r w:rsidRPr="00C67765">
        <w:rPr>
          <w:sz w:val="12"/>
        </w:rPr>
        <w:t>¶</w:t>
      </w:r>
      <w:r w:rsidRPr="00C67765">
        <w:rPr>
          <w:sz w:val="16"/>
        </w:rPr>
        <w:t xml:space="preserve"> Cato Institute policy analyst Patrick Eddington, a former Holt aide, said it was time to “raise the bar on what constitutes reform.”</w:t>
      </w:r>
      <w:r w:rsidRPr="00C67765">
        <w:rPr>
          <w:sz w:val="12"/>
        </w:rPr>
        <w:t>¶</w:t>
      </w:r>
      <w:r w:rsidRPr="00C67765">
        <w:rPr>
          <w:sz w:val="16"/>
        </w:rPr>
        <w:t xml:space="preserve"> Eddington said it was “very disturbing” that </w:t>
      </w:r>
      <w:r w:rsidRPr="00A1446E">
        <w:rPr>
          <w:rStyle w:val="StyleUnderline"/>
          <w:highlight w:val="yellow"/>
        </w:rPr>
        <w:t xml:space="preserve">NSA officials </w:t>
      </w:r>
      <w:r w:rsidRPr="00A1446E">
        <w:rPr>
          <w:rStyle w:val="Emphasis"/>
          <w:highlight w:val="yellow"/>
        </w:rPr>
        <w:t>exaggerated the usefulness</w:t>
      </w:r>
      <w:r w:rsidRPr="00A1446E">
        <w:rPr>
          <w:rStyle w:val="StyleUnderline"/>
          <w:highlight w:val="yellow"/>
        </w:rPr>
        <w:t xml:space="preserve"> of</w:t>
      </w:r>
      <w:r w:rsidRPr="00C67765">
        <w:rPr>
          <w:rStyle w:val="StyleUnderline"/>
        </w:rPr>
        <w:t xml:space="preserve"> programs such as the </w:t>
      </w:r>
      <w:r w:rsidRPr="00A1446E">
        <w:rPr>
          <w:rStyle w:val="Emphasis"/>
          <w:highlight w:val="yellow"/>
        </w:rPr>
        <w:t>dragnet collection</w:t>
      </w:r>
      <w:r w:rsidRPr="00C67765">
        <w:rPr>
          <w:rStyle w:val="Emphasis"/>
        </w:rPr>
        <w:t xml:space="preserve"> of U.S. phone records</w:t>
      </w:r>
      <w:r w:rsidRPr="00C67765">
        <w:rPr>
          <w:sz w:val="16"/>
        </w:rPr>
        <w:t xml:space="preserve"> immediately after Snowden’s first leaks, </w:t>
      </w:r>
      <w:r w:rsidRPr="00C67765">
        <w:rPr>
          <w:rStyle w:val="StyleUnderline"/>
        </w:rPr>
        <w:t xml:space="preserve">and </w:t>
      </w:r>
      <w:r w:rsidRPr="00A1446E">
        <w:rPr>
          <w:rStyle w:val="StyleUnderline"/>
          <w:highlight w:val="yellow"/>
        </w:rPr>
        <w:t>he questioned whether</w:t>
      </w:r>
      <w:r w:rsidRPr="00C67765">
        <w:rPr>
          <w:rStyle w:val="StyleUnderline"/>
        </w:rPr>
        <w:t xml:space="preserve"> </w:t>
      </w:r>
      <w:r w:rsidRPr="00C67765">
        <w:rPr>
          <w:rStyle w:val="Emphasis"/>
        </w:rPr>
        <w:t xml:space="preserve">anything in </w:t>
      </w:r>
      <w:r w:rsidRPr="00A1446E">
        <w:rPr>
          <w:rStyle w:val="Emphasis"/>
          <w:highlight w:val="yellow"/>
        </w:rPr>
        <w:t>the Patriot Act prevented a terror attack</w:t>
      </w:r>
      <w:r w:rsidRPr="00C67765">
        <w:rPr>
          <w:sz w:val="16"/>
        </w:rPr>
        <w:t>.</w:t>
      </w:r>
      <w:r w:rsidRPr="00C67765">
        <w:rPr>
          <w:sz w:val="12"/>
        </w:rPr>
        <w:t>¶</w:t>
      </w:r>
      <w:r w:rsidRPr="00C67765">
        <w:rPr>
          <w:sz w:val="16"/>
        </w:rPr>
        <w:t xml:space="preserve"> </w:t>
      </w:r>
      <w:r w:rsidRPr="00A1446E">
        <w:rPr>
          <w:rStyle w:val="StyleUnderline"/>
          <w:highlight w:val="yellow"/>
        </w:rPr>
        <w:t>Panels</w:t>
      </w:r>
      <w:r w:rsidRPr="00C67765">
        <w:rPr>
          <w:rStyle w:val="StyleUnderline"/>
        </w:rPr>
        <w:t xml:space="preserve"> probing 9/11 </w:t>
      </w:r>
      <w:r w:rsidRPr="00A1446E">
        <w:rPr>
          <w:rStyle w:val="StyleUnderline"/>
          <w:highlight w:val="yellow"/>
        </w:rPr>
        <w:t xml:space="preserve">found </w:t>
      </w:r>
      <w:r w:rsidRPr="00A1446E">
        <w:rPr>
          <w:rStyle w:val="Emphasis"/>
          <w:highlight w:val="yellow"/>
        </w:rPr>
        <w:t>a lack of information-sharing, not info</w:t>
      </w:r>
      <w:r w:rsidRPr="00C67765">
        <w:rPr>
          <w:rStyle w:val="Emphasis"/>
        </w:rPr>
        <w:t xml:space="preserve">rmation </w:t>
      </w:r>
      <w:r w:rsidRPr="00A1446E">
        <w:rPr>
          <w:rStyle w:val="Emphasis"/>
          <w:highlight w:val="yellow"/>
        </w:rPr>
        <w:t>itself</w:t>
      </w:r>
      <w:r w:rsidRPr="00C67765">
        <w:rPr>
          <w:sz w:val="16"/>
        </w:rPr>
        <w:t xml:space="preserve">, he said. </w:t>
      </w:r>
      <w:r w:rsidRPr="00C07C23">
        <w:rPr>
          <w:rStyle w:val="StyleUnderline"/>
          <w:highlight w:val="yellow"/>
        </w:rPr>
        <w:t>NSA</w:t>
      </w:r>
      <w:r w:rsidRPr="00C67765">
        <w:rPr>
          <w:rStyle w:val="StyleUnderline"/>
        </w:rPr>
        <w:t xml:space="preserve"> spy </w:t>
      </w:r>
      <w:r w:rsidRPr="00C07C23">
        <w:rPr>
          <w:rStyle w:val="StyleUnderline"/>
          <w:highlight w:val="yellow"/>
        </w:rPr>
        <w:t>programs</w:t>
      </w:r>
      <w:r w:rsidRPr="00C67765">
        <w:rPr>
          <w:sz w:val="16"/>
        </w:rPr>
        <w:t xml:space="preserve">, Eddington reminded staffers, </w:t>
      </w:r>
      <w:r w:rsidRPr="00C07C23">
        <w:rPr>
          <w:rStyle w:val="StyleUnderline"/>
          <w:highlight w:val="yellow"/>
        </w:rPr>
        <w:t>did not prevent</w:t>
      </w:r>
      <w:r w:rsidRPr="00C67765">
        <w:rPr>
          <w:rStyle w:val="StyleUnderline"/>
        </w:rPr>
        <w:t xml:space="preserve"> </w:t>
      </w:r>
      <w:proofErr w:type="spellStart"/>
      <w:r w:rsidRPr="00C67765">
        <w:rPr>
          <w:rStyle w:val="StyleUnderline"/>
        </w:rPr>
        <w:t>jihadis</w:t>
      </w:r>
      <w:proofErr w:type="spellEnd"/>
      <w:r w:rsidRPr="00C67765">
        <w:rPr>
          <w:rStyle w:val="StyleUnderline"/>
        </w:rPr>
        <w:t xml:space="preserve"> from </w:t>
      </w:r>
      <w:r w:rsidRPr="00C07C23">
        <w:rPr>
          <w:rStyle w:val="StyleUnderline"/>
          <w:highlight w:val="yellow"/>
        </w:rPr>
        <w:t>bombing the</w:t>
      </w:r>
      <w:r w:rsidRPr="00C67765">
        <w:rPr>
          <w:rStyle w:val="StyleUnderline"/>
        </w:rPr>
        <w:t xml:space="preserve"> 2013 </w:t>
      </w:r>
      <w:r w:rsidRPr="00C07C23">
        <w:rPr>
          <w:rStyle w:val="StyleUnderline"/>
          <w:highlight w:val="yellow"/>
        </w:rPr>
        <w:t>Boston Marathon</w:t>
      </w:r>
      <w:r w:rsidRPr="00C67765">
        <w:rPr>
          <w:rStyle w:val="StyleUnderline"/>
        </w:rPr>
        <w:t xml:space="preserve">, murdering 13 troops at </w:t>
      </w:r>
      <w:r w:rsidRPr="00C07C23">
        <w:rPr>
          <w:rStyle w:val="StyleUnderline"/>
          <w:highlight w:val="yellow"/>
        </w:rPr>
        <w:t>Fort Hood</w:t>
      </w:r>
      <w:r w:rsidRPr="00C67765">
        <w:rPr>
          <w:rStyle w:val="StyleUnderline"/>
        </w:rPr>
        <w:t xml:space="preserve"> in 2009 or from boarding </w:t>
      </w:r>
      <w:r w:rsidRPr="00C07C23">
        <w:rPr>
          <w:rStyle w:val="StyleUnderline"/>
          <w:highlight w:val="yellow"/>
        </w:rPr>
        <w:t>and attempting to bomb aircraft</w:t>
      </w:r>
      <w:r w:rsidRPr="00C67765">
        <w:rPr>
          <w:rStyle w:val="StyleUnderline"/>
        </w:rPr>
        <w:t xml:space="preserve"> with explosives</w:t>
      </w:r>
      <w:r w:rsidRPr="00C67765">
        <w:rPr>
          <w:sz w:val="16"/>
        </w:rPr>
        <w:t xml:space="preserve"> hidden in underwear and shoes. </w:t>
      </w:r>
    </w:p>
    <w:p w:rsidR="00B87993" w:rsidRDefault="00B87993" w:rsidP="00B87993">
      <w:pPr>
        <w:pStyle w:val="Heading4"/>
      </w:pPr>
      <w:r>
        <w:t xml:space="preserve">Repealing the Patriot Act retains lone wolf surveillance powers – bulk collection isn’t key  </w:t>
      </w:r>
    </w:p>
    <w:p w:rsidR="00B87993" w:rsidRDefault="00B87993" w:rsidP="00B87993">
      <w:proofErr w:type="spellStart"/>
      <w:r>
        <w:t>Jameel</w:t>
      </w:r>
      <w:proofErr w:type="spellEnd"/>
      <w:r>
        <w:t xml:space="preserve"> </w:t>
      </w:r>
      <w:r w:rsidRPr="00BA483C">
        <w:rPr>
          <w:rStyle w:val="Style13ptBold"/>
        </w:rPr>
        <w:t>Jaffer 5/5</w:t>
      </w:r>
      <w:r>
        <w:t xml:space="preserve">, ACLU Deputy Legal Director, Patrick Toomey, "Flip the Patriot Act's Kill Switch," 5/5/15, </w:t>
      </w:r>
      <w:hyperlink r:id="rId19" w:history="1">
        <w:r w:rsidRPr="002B0815">
          <w:rPr>
            <w:rStyle w:val="Hyperlink"/>
          </w:rPr>
          <w:t>https://www.aclu.org/blog/speak-freely/flip-patriot-acts-kill-switch</w:t>
        </w:r>
      </w:hyperlink>
    </w:p>
    <w:p w:rsidR="00B87993" w:rsidRPr="00C67765" w:rsidRDefault="00B87993" w:rsidP="00B87993">
      <w:pPr>
        <w:rPr>
          <w:sz w:val="16"/>
        </w:rPr>
      </w:pPr>
      <w:r w:rsidRPr="00C67765">
        <w:rPr>
          <w:sz w:val="16"/>
        </w:rPr>
        <w:t xml:space="preserve">The call-records program is just another manifestation of the same mindset. </w:t>
      </w:r>
      <w:r w:rsidRPr="00C67765">
        <w:rPr>
          <w:rStyle w:val="StyleUnderline"/>
        </w:rPr>
        <w:t xml:space="preserve">Since 2006, the NSA has been using </w:t>
      </w:r>
      <w:r w:rsidRPr="00C67765">
        <w:rPr>
          <w:rStyle w:val="StyleUnderline"/>
          <w:highlight w:val="yellow"/>
        </w:rPr>
        <w:t>Section 215</w:t>
      </w:r>
      <w:r w:rsidRPr="00C67765">
        <w:rPr>
          <w:rStyle w:val="StyleUnderline"/>
        </w:rPr>
        <w:t xml:space="preserve"> to collect Americans' call records </w:t>
      </w:r>
      <w:proofErr w:type="spellStart"/>
      <w:r w:rsidRPr="00C67765">
        <w:rPr>
          <w:rStyle w:val="StyleUnderline"/>
        </w:rPr>
        <w:t>en</w:t>
      </w:r>
      <w:proofErr w:type="spellEnd"/>
      <w:r w:rsidRPr="00C67765">
        <w:rPr>
          <w:rStyle w:val="StyleUnderline"/>
        </w:rPr>
        <w:t xml:space="preserve"> masse</w:t>
      </w:r>
      <w:r w:rsidRPr="00C67765">
        <w:rPr>
          <w:sz w:val="16"/>
        </w:rPr>
        <w:t xml:space="preserve">. At the close of business each day, the major telecommunications companies provide the NSA with a record of who called whom, when, and for how long. The resulting database is an account of Americans' most sensitive associations—of calls between husbands and wives, doctors and patients, lawyers and clients. </w:t>
      </w:r>
      <w:r w:rsidRPr="00C67765">
        <w:rPr>
          <w:rStyle w:val="StyleUnderline"/>
        </w:rPr>
        <w:t xml:space="preserve">The program </w:t>
      </w:r>
      <w:r w:rsidRPr="00C67765">
        <w:rPr>
          <w:rStyle w:val="StyleUnderline"/>
          <w:highlight w:val="yellow"/>
        </w:rPr>
        <w:t>is an immense intrusion</w:t>
      </w:r>
      <w:r w:rsidRPr="00C67765">
        <w:rPr>
          <w:sz w:val="16"/>
        </w:rPr>
        <w:t xml:space="preserve"> into the privacy of millions of people, </w:t>
      </w:r>
      <w:r w:rsidRPr="00C67765">
        <w:rPr>
          <w:rStyle w:val="StyleUnderline"/>
          <w:highlight w:val="yellow"/>
        </w:rPr>
        <w:t>but there is no evidence</w:t>
      </w:r>
      <w:r w:rsidRPr="00C67765">
        <w:rPr>
          <w:rStyle w:val="StyleUnderline"/>
        </w:rPr>
        <w:t xml:space="preserve"> that </w:t>
      </w:r>
      <w:r w:rsidRPr="00C67765">
        <w:rPr>
          <w:rStyle w:val="StyleUnderline"/>
          <w:highlight w:val="yellow"/>
        </w:rPr>
        <w:t>it has made us more secure</w:t>
      </w:r>
      <w:r w:rsidRPr="00C67765">
        <w:rPr>
          <w:sz w:val="16"/>
        </w:rPr>
        <w:t xml:space="preserve">. To the contrary, </w:t>
      </w:r>
      <w:r w:rsidRPr="00C67765">
        <w:rPr>
          <w:rStyle w:val="StyleUnderline"/>
          <w:highlight w:val="yellow"/>
        </w:rPr>
        <w:t>two</w:t>
      </w:r>
      <w:r w:rsidRPr="00C67765">
        <w:rPr>
          <w:rStyle w:val="StyleUnderline"/>
        </w:rPr>
        <w:t xml:space="preserve"> official </w:t>
      </w:r>
      <w:r w:rsidRPr="00C67765">
        <w:rPr>
          <w:rStyle w:val="StyleUnderline"/>
          <w:highlight w:val="yellow"/>
        </w:rPr>
        <w:t>review groups have concluded</w:t>
      </w:r>
      <w:r w:rsidRPr="00C67765">
        <w:rPr>
          <w:rStyle w:val="StyleUnderline"/>
        </w:rPr>
        <w:t xml:space="preserve"> that </w:t>
      </w:r>
      <w:r w:rsidRPr="00C67765">
        <w:rPr>
          <w:rStyle w:val="StyleUnderline"/>
          <w:highlight w:val="yellow"/>
        </w:rPr>
        <w:t xml:space="preserve">the program </w:t>
      </w:r>
      <w:r w:rsidRPr="00C67765">
        <w:rPr>
          <w:rStyle w:val="Emphasis"/>
          <w:highlight w:val="yellow"/>
        </w:rPr>
        <w:t>hasn't been crucial in any terrorism investigation</w:t>
      </w:r>
      <w:r w:rsidRPr="00C67765">
        <w:rPr>
          <w:sz w:val="16"/>
        </w:rPr>
        <w:t xml:space="preserve">. And </w:t>
      </w:r>
      <w:r w:rsidRPr="00C67765">
        <w:rPr>
          <w:rStyle w:val="StyleUnderline"/>
        </w:rPr>
        <w:t>the president</w:t>
      </w:r>
      <w:r w:rsidRPr="00C67765">
        <w:rPr>
          <w:sz w:val="16"/>
        </w:rPr>
        <w:t xml:space="preserve"> himself </w:t>
      </w:r>
      <w:r w:rsidRPr="00C67765">
        <w:rPr>
          <w:rStyle w:val="StyleUnderline"/>
        </w:rPr>
        <w:t xml:space="preserve">has acknowledged that </w:t>
      </w:r>
      <w:r w:rsidRPr="00C67765">
        <w:rPr>
          <w:rStyle w:val="Emphasis"/>
          <w:highlight w:val="yellow"/>
        </w:rPr>
        <w:t>the government can track</w:t>
      </w:r>
      <w:r w:rsidRPr="00C67765">
        <w:rPr>
          <w:rStyle w:val="Emphasis"/>
        </w:rPr>
        <w:t xml:space="preserve"> the phone calls of </w:t>
      </w:r>
      <w:r w:rsidRPr="00C67765">
        <w:rPr>
          <w:rStyle w:val="Emphasis"/>
          <w:highlight w:val="yellow"/>
        </w:rPr>
        <w:t>suspected terrorists without wholesale collection</w:t>
      </w:r>
      <w:r w:rsidRPr="00C67765">
        <w:rPr>
          <w:rStyle w:val="StyleUnderline"/>
        </w:rPr>
        <w:t xml:space="preserve"> of innocent Americans' call records</w:t>
      </w:r>
      <w:r w:rsidRPr="00C67765">
        <w:rPr>
          <w:sz w:val="16"/>
        </w:rPr>
        <w:t>.</w:t>
      </w:r>
      <w:r w:rsidRPr="00C67765">
        <w:rPr>
          <w:sz w:val="12"/>
        </w:rPr>
        <w:t xml:space="preserve">¶ </w:t>
      </w:r>
      <w:proofErr w:type="gramStart"/>
      <w:r w:rsidRPr="00C67765">
        <w:rPr>
          <w:sz w:val="16"/>
        </w:rPr>
        <w:t>Some</w:t>
      </w:r>
      <w:proofErr w:type="gramEnd"/>
      <w:r w:rsidRPr="00C67765">
        <w:rPr>
          <w:sz w:val="16"/>
        </w:rPr>
        <w:t xml:space="preserve"> government </w:t>
      </w:r>
      <w:r w:rsidRPr="00C67765">
        <w:rPr>
          <w:rStyle w:val="StyleUnderline"/>
        </w:rPr>
        <w:t>officials have suggested that allowing Section 215 to expire would require the government to abandon</w:t>
      </w:r>
      <w:r w:rsidRPr="00C67765">
        <w:rPr>
          <w:sz w:val="16"/>
        </w:rPr>
        <w:t xml:space="preserve"> not just the call-records program but </w:t>
      </w:r>
      <w:r w:rsidRPr="00C67765">
        <w:rPr>
          <w:rStyle w:val="StyleUnderline"/>
          <w:highlight w:val="yellow"/>
        </w:rPr>
        <w:t>other investigative activities</w:t>
      </w:r>
      <w:r w:rsidRPr="00C67765">
        <w:rPr>
          <w:sz w:val="16"/>
        </w:rPr>
        <w:t xml:space="preserve"> whose legitimacy no one would question. </w:t>
      </w:r>
      <w:r w:rsidRPr="00C67765">
        <w:rPr>
          <w:rStyle w:val="StyleUnderline"/>
        </w:rPr>
        <w:t>But the government has never identified these purportedly legitimate activities, even in general terms</w:t>
      </w:r>
      <w:r w:rsidRPr="00C67765">
        <w:rPr>
          <w:sz w:val="16"/>
        </w:rPr>
        <w:t xml:space="preserve">, and its </w:t>
      </w:r>
      <w:r w:rsidRPr="00C67765">
        <w:rPr>
          <w:rStyle w:val="StyleUnderline"/>
        </w:rPr>
        <w:t>vague warnings</w:t>
      </w:r>
      <w:r w:rsidRPr="00C67765">
        <w:rPr>
          <w:sz w:val="16"/>
        </w:rPr>
        <w:t xml:space="preserve">, made for the most part in not-for-attribution statements to the media, </w:t>
      </w:r>
      <w:r w:rsidRPr="00C67765">
        <w:rPr>
          <w:rStyle w:val="StyleUnderline"/>
        </w:rPr>
        <w:t>are not sufficient to justify the extension of a surveillance power</w:t>
      </w:r>
      <w:r w:rsidRPr="00C67765">
        <w:rPr>
          <w:sz w:val="16"/>
        </w:rPr>
        <w:t xml:space="preserve"> that has already been so grossly abused. Moreover, many of </w:t>
      </w:r>
      <w:r w:rsidRPr="00C67765">
        <w:rPr>
          <w:rStyle w:val="StyleUnderline"/>
        </w:rPr>
        <w:t>the legitimate things the government can do</w:t>
      </w:r>
      <w:r w:rsidRPr="00C67765">
        <w:rPr>
          <w:sz w:val="16"/>
        </w:rPr>
        <w:t xml:space="preserve"> with Section 215 </w:t>
      </w:r>
      <w:r w:rsidRPr="00C67765">
        <w:rPr>
          <w:rStyle w:val="Emphasis"/>
          <w:highlight w:val="yellow"/>
        </w:rPr>
        <w:t>can be accomplished</w:t>
      </w:r>
      <w:r w:rsidRPr="00C67765">
        <w:rPr>
          <w:rStyle w:val="Emphasis"/>
        </w:rPr>
        <w:t xml:space="preserve"> in other ways—</w:t>
      </w:r>
      <w:r w:rsidRPr="00C67765">
        <w:rPr>
          <w:rStyle w:val="Emphasis"/>
          <w:highlight w:val="yellow"/>
        </w:rPr>
        <w:t>with grand jury subpoenas or</w:t>
      </w:r>
      <w:r w:rsidRPr="00C67765">
        <w:rPr>
          <w:rStyle w:val="Emphasis"/>
        </w:rPr>
        <w:t xml:space="preserve"> with </w:t>
      </w:r>
      <w:r w:rsidRPr="00C67765">
        <w:rPr>
          <w:rStyle w:val="Emphasis"/>
          <w:highlight w:val="yellow"/>
        </w:rPr>
        <w:t>pen registers</w:t>
      </w:r>
      <w:r w:rsidRPr="00C67765">
        <w:rPr>
          <w:sz w:val="16"/>
        </w:rPr>
        <w:t xml:space="preserve">, for example. Allowing Section 215 to expire wouldn't force the government to stop doing those things; </w:t>
      </w:r>
      <w:r w:rsidRPr="00C67765">
        <w:rPr>
          <w:rStyle w:val="StyleUnderline"/>
        </w:rPr>
        <w:t>it would simply force the government to use other legal means</w:t>
      </w:r>
      <w:r w:rsidRPr="00C67765">
        <w:rPr>
          <w:sz w:val="16"/>
        </w:rPr>
        <w:t xml:space="preserve"> where it was previously using Section 215.</w:t>
      </w:r>
    </w:p>
    <w:p w:rsidR="002064F9" w:rsidRPr="009E50B9" w:rsidRDefault="002064F9" w:rsidP="002064F9">
      <w:pPr>
        <w:pStyle w:val="Heading3"/>
      </w:pPr>
      <w:r w:rsidRPr="009E50B9">
        <w:t xml:space="preserve">Link Turn – </w:t>
      </w:r>
      <w:proofErr w:type="spellStart"/>
      <w:r w:rsidRPr="009E50B9">
        <w:t>Cyberterror</w:t>
      </w:r>
      <w:proofErr w:type="spellEnd"/>
    </w:p>
    <w:p w:rsidR="002064F9" w:rsidRPr="009E50B9" w:rsidRDefault="002064F9" w:rsidP="002064F9">
      <w:pPr>
        <w:pStyle w:val="Heading4"/>
      </w:pPr>
      <w:proofErr w:type="spellStart"/>
      <w:r w:rsidRPr="009E50B9">
        <w:t>Cyberterror</w:t>
      </w:r>
      <w:proofErr w:type="spellEnd"/>
      <w:r w:rsidRPr="009E50B9">
        <w:t xml:space="preserve"> turns the DA – makes conventional attacks </w:t>
      </w:r>
      <w:r w:rsidRPr="009E50B9">
        <w:rPr>
          <w:sz w:val="28"/>
          <w:u w:val="single"/>
        </w:rPr>
        <w:t>worse</w:t>
      </w:r>
      <w:r w:rsidRPr="009E50B9">
        <w:t xml:space="preserve"> </w:t>
      </w:r>
    </w:p>
    <w:p w:rsidR="002064F9" w:rsidRPr="009E50B9" w:rsidRDefault="002064F9" w:rsidP="002064F9">
      <w:r w:rsidRPr="009E50B9">
        <w:t xml:space="preserve">Gabriel </w:t>
      </w:r>
      <w:proofErr w:type="spellStart"/>
      <w:r w:rsidRPr="009E50B9">
        <w:rPr>
          <w:rStyle w:val="Style13ptBold"/>
        </w:rPr>
        <w:t>Weimann</w:t>
      </w:r>
      <w:proofErr w:type="spellEnd"/>
      <w:r w:rsidRPr="009E50B9">
        <w:rPr>
          <w:rStyle w:val="Style13ptBold"/>
        </w:rPr>
        <w:t xml:space="preserve"> 4</w:t>
      </w:r>
      <w:r w:rsidRPr="009E50B9">
        <w:t>, senior fellow at the United States Institute of Peace and professor of communication at the University of Haifa, "Cyberterrorism How Real Is the Threat</w:t>
      </w:r>
      <w:proofErr w:type="gramStart"/>
      <w:r w:rsidRPr="009E50B9">
        <w:t>?,</w:t>
      </w:r>
      <w:proofErr w:type="gramEnd"/>
      <w:r w:rsidRPr="009E50B9">
        <w:t xml:space="preserve">" Dec 2004, </w:t>
      </w:r>
      <w:hyperlink r:id="rId20" w:history="1">
        <w:r w:rsidRPr="009E50B9">
          <w:rPr>
            <w:rStyle w:val="Hyperlink"/>
          </w:rPr>
          <w:t>www.usip.org/sites/default/files/sr119.pdf</w:t>
        </w:r>
      </w:hyperlink>
    </w:p>
    <w:p w:rsidR="002064F9" w:rsidRPr="009E50B9" w:rsidRDefault="002064F9" w:rsidP="002064F9">
      <w:pPr>
        <w:rPr>
          <w:sz w:val="16"/>
        </w:rPr>
      </w:pPr>
      <w:proofErr w:type="spellStart"/>
      <w:r w:rsidRPr="009E50B9">
        <w:rPr>
          <w:sz w:val="16"/>
        </w:rPr>
        <w:t>Verton</w:t>
      </w:r>
      <w:proofErr w:type="spellEnd"/>
      <w:r w:rsidRPr="009E50B9">
        <w:rPr>
          <w:sz w:val="16"/>
        </w:rPr>
        <w:t xml:space="preserve"> argues that “</w:t>
      </w:r>
      <w:r w:rsidRPr="009E50B9">
        <w:rPr>
          <w:rStyle w:val="StyleUnderline"/>
          <w:highlight w:val="yellow"/>
        </w:rPr>
        <w:t>al Qaeda [has] shown</w:t>
      </w:r>
      <w:r w:rsidRPr="009E50B9">
        <w:rPr>
          <w:sz w:val="16"/>
        </w:rPr>
        <w:t xml:space="preserve"> itself to have </w:t>
      </w:r>
      <w:r w:rsidRPr="009E50B9">
        <w:rPr>
          <w:rStyle w:val="StyleUnderline"/>
          <w:highlight w:val="yellow"/>
        </w:rPr>
        <w:t>an incessant appetite for modern tech</w:t>
      </w:r>
      <w:r w:rsidRPr="009E50B9">
        <w:rPr>
          <w:rStyle w:val="StyleUnderline"/>
        </w:rPr>
        <w:t>nology</w:t>
      </w:r>
      <w:r w:rsidRPr="009E50B9">
        <w:rPr>
          <w:sz w:val="16"/>
        </w:rPr>
        <w:t xml:space="preserve">” and provides numerous citations from bin Laden and other al Qaeda leaders to show their recognition of this new </w:t>
      </w:r>
      <w:proofErr w:type="spellStart"/>
      <w:r w:rsidRPr="009E50B9">
        <w:rPr>
          <w:sz w:val="16"/>
        </w:rPr>
        <w:t>cyberweapon</w:t>
      </w:r>
      <w:proofErr w:type="spellEnd"/>
      <w:r w:rsidRPr="009E50B9">
        <w:rPr>
          <w:sz w:val="16"/>
        </w:rPr>
        <w:t xml:space="preserve">. </w:t>
      </w:r>
      <w:r w:rsidRPr="009E50B9">
        <w:rPr>
          <w:rStyle w:val="StyleUnderline"/>
          <w:highlight w:val="yellow"/>
        </w:rPr>
        <w:t>In the wake of</w:t>
      </w:r>
      <w:r w:rsidRPr="009E50B9">
        <w:rPr>
          <w:rStyle w:val="StyleUnderline"/>
        </w:rPr>
        <w:t xml:space="preserve"> the </w:t>
      </w:r>
      <w:r w:rsidRPr="009E50B9">
        <w:rPr>
          <w:rStyle w:val="StyleUnderline"/>
          <w:highlight w:val="yellow"/>
        </w:rPr>
        <w:t>9/11</w:t>
      </w:r>
      <w:r w:rsidRPr="009E50B9">
        <w:rPr>
          <w:sz w:val="16"/>
        </w:rPr>
        <w:t xml:space="preserve"> attacks, </w:t>
      </w:r>
      <w:r w:rsidRPr="009E50B9">
        <w:rPr>
          <w:rStyle w:val="StyleUnderline"/>
        </w:rPr>
        <w:t>bin Laden reportedly gave a statement</w:t>
      </w:r>
      <w:r w:rsidRPr="009E50B9">
        <w:rPr>
          <w:sz w:val="16"/>
        </w:rPr>
        <w:t xml:space="preserve"> to an editor of an Arab newspaper </w:t>
      </w:r>
      <w:r w:rsidRPr="009E50B9">
        <w:rPr>
          <w:rStyle w:val="StyleUnderline"/>
        </w:rPr>
        <w:t>claiming that “hundreds of Muslim scientists were with him who would use their knowledge . . . ranging from computers to electronics</w:t>
      </w:r>
      <w:r w:rsidRPr="009E50B9">
        <w:rPr>
          <w:sz w:val="16"/>
        </w:rPr>
        <w:t xml:space="preserve"> against the infidels.” Sheikh Omar Bakri Muhammad, </w:t>
      </w:r>
      <w:r w:rsidRPr="009E50B9">
        <w:rPr>
          <w:rStyle w:val="StyleUnderline"/>
          <w:highlight w:val="yellow"/>
        </w:rPr>
        <w:t>a supporter of bin Laden</w:t>
      </w:r>
      <w:r w:rsidRPr="009E50B9">
        <w:rPr>
          <w:sz w:val="16"/>
        </w:rPr>
        <w:t xml:space="preserve"> and often the conduit for his messages to the Western world, </w:t>
      </w:r>
      <w:r w:rsidRPr="009E50B9">
        <w:rPr>
          <w:rStyle w:val="StyleUnderline"/>
          <w:highlight w:val="yellow"/>
        </w:rPr>
        <w:t>declared</w:t>
      </w:r>
      <w:r w:rsidRPr="009E50B9">
        <w:rPr>
          <w:sz w:val="16"/>
        </w:rPr>
        <w:t xml:space="preserve"> in an interview with </w:t>
      </w:r>
      <w:proofErr w:type="spellStart"/>
      <w:r w:rsidRPr="009E50B9">
        <w:rPr>
          <w:sz w:val="16"/>
        </w:rPr>
        <w:t>Verton</w:t>
      </w:r>
      <w:proofErr w:type="spellEnd"/>
      <w:r w:rsidRPr="009E50B9">
        <w:rPr>
          <w:sz w:val="16"/>
        </w:rPr>
        <w:t>, “</w:t>
      </w:r>
      <w:r w:rsidRPr="009E50B9">
        <w:rPr>
          <w:rStyle w:val="StyleUnderline"/>
        </w:rPr>
        <w:t xml:space="preserve">I would advise those who doubt </w:t>
      </w:r>
      <w:r w:rsidRPr="009E50B9">
        <w:rPr>
          <w:rStyle w:val="Emphasis"/>
          <w:highlight w:val="yellow"/>
        </w:rPr>
        <w:t>al Qaeda’s interest in cyber-weapons</w:t>
      </w:r>
      <w:r w:rsidRPr="009E50B9">
        <w:rPr>
          <w:rStyle w:val="StyleUnderline"/>
        </w:rPr>
        <w:t xml:space="preserve"> to take Osama bin Laden very seriously. The third letter</w:t>
      </w:r>
      <w:r w:rsidRPr="009E50B9">
        <w:rPr>
          <w:sz w:val="16"/>
        </w:rPr>
        <w:t xml:space="preserve"> from Osama bin Laden . . . </w:t>
      </w:r>
      <w:r w:rsidRPr="009E50B9">
        <w:rPr>
          <w:rStyle w:val="StyleUnderline"/>
        </w:rPr>
        <w:t xml:space="preserve">was clearly addressing </w:t>
      </w:r>
      <w:r w:rsidRPr="009E50B9">
        <w:rPr>
          <w:rStyle w:val="Emphasis"/>
        </w:rPr>
        <w:t xml:space="preserve">using the technology in order </w:t>
      </w:r>
      <w:r w:rsidRPr="009E50B9">
        <w:rPr>
          <w:rStyle w:val="Emphasis"/>
          <w:highlight w:val="yellow"/>
        </w:rPr>
        <w:t>to destroy the economy of the capitalist states</w:t>
      </w:r>
      <w:r w:rsidRPr="009E50B9">
        <w:rPr>
          <w:sz w:val="16"/>
        </w:rPr>
        <w:t>.”</w:t>
      </w:r>
      <w:r w:rsidRPr="009E50B9">
        <w:rPr>
          <w:sz w:val="12"/>
        </w:rPr>
        <w:t xml:space="preserve">¶ </w:t>
      </w:r>
      <w:r w:rsidRPr="009E50B9">
        <w:rPr>
          <w:sz w:val="16"/>
        </w:rPr>
        <w:t>“</w:t>
      </w:r>
      <w:r w:rsidRPr="009E50B9">
        <w:rPr>
          <w:rStyle w:val="StyleUnderline"/>
        </w:rPr>
        <w:t xml:space="preserve">While bin Laden may have his finger on the trigger, </w:t>
      </w:r>
      <w:r w:rsidRPr="009E50B9">
        <w:rPr>
          <w:rStyle w:val="Emphasis"/>
        </w:rPr>
        <w:t>his grandchildren may have their fingers on the computer mouse</w:t>
      </w:r>
      <w:r w:rsidRPr="009E50B9">
        <w:rPr>
          <w:sz w:val="16"/>
        </w:rPr>
        <w:t xml:space="preserve">,” remarked Frank </w:t>
      </w:r>
      <w:proofErr w:type="spellStart"/>
      <w:r w:rsidRPr="009E50B9">
        <w:rPr>
          <w:sz w:val="16"/>
        </w:rPr>
        <w:t>Cilluffo</w:t>
      </w:r>
      <w:proofErr w:type="spellEnd"/>
      <w:r w:rsidRPr="009E50B9">
        <w:rPr>
          <w:sz w:val="16"/>
        </w:rPr>
        <w:t xml:space="preserve"> of the Office of Homeland Security in a statement that has been widely cited. </w:t>
      </w:r>
      <w:r w:rsidRPr="009E50B9">
        <w:rPr>
          <w:rStyle w:val="StyleUnderline"/>
          <w:highlight w:val="yellow"/>
        </w:rPr>
        <w:t>Future terrorists may</w:t>
      </w:r>
      <w:r w:rsidRPr="009E50B9">
        <w:rPr>
          <w:sz w:val="16"/>
        </w:rPr>
        <w:t xml:space="preserve"> indeed </w:t>
      </w:r>
      <w:r w:rsidRPr="009E50B9">
        <w:rPr>
          <w:rStyle w:val="StyleUnderline"/>
          <w:highlight w:val="yellow"/>
        </w:rPr>
        <w:t>see greater potential for cyberterrorism</w:t>
      </w:r>
      <w:r w:rsidRPr="009E50B9">
        <w:rPr>
          <w:sz w:val="16"/>
        </w:rPr>
        <w:t xml:space="preserve"> than do the terrorists of today. Furthermore, as Denning argues, the next generation of terrorists is now growing up in a digital world, one in which </w:t>
      </w:r>
      <w:r w:rsidRPr="009E50B9">
        <w:rPr>
          <w:rStyle w:val="StyleUnderline"/>
        </w:rPr>
        <w:t xml:space="preserve">hacking </w:t>
      </w:r>
      <w:r w:rsidRPr="009E50B9">
        <w:rPr>
          <w:rStyle w:val="StyleUnderline"/>
          <w:highlight w:val="yellow"/>
        </w:rPr>
        <w:t>tools are sure to become more powerful</w:t>
      </w:r>
      <w:r w:rsidRPr="009E50B9">
        <w:rPr>
          <w:rStyle w:val="StyleUnderline"/>
        </w:rPr>
        <w:t xml:space="preserve">, simpler to use, </w:t>
      </w:r>
      <w:r w:rsidRPr="009E50B9">
        <w:rPr>
          <w:rStyle w:val="StyleUnderline"/>
          <w:highlight w:val="yellow"/>
        </w:rPr>
        <w:t>and easier to access</w:t>
      </w:r>
      <w:r w:rsidRPr="009E50B9">
        <w:rPr>
          <w:rStyle w:val="StyleUnderline"/>
        </w:rPr>
        <w:t>. Cyberterrorism may</w:t>
      </w:r>
      <w:r w:rsidRPr="009E50B9">
        <w:rPr>
          <w:sz w:val="16"/>
        </w:rPr>
        <w:t xml:space="preserve"> also </w:t>
      </w:r>
      <w:r w:rsidRPr="009E50B9">
        <w:rPr>
          <w:rStyle w:val="StyleUnderline"/>
        </w:rPr>
        <w:t>become more attractive as the real and virtual worlds become more closely coupled</w:t>
      </w:r>
      <w:r w:rsidRPr="009E50B9">
        <w:rPr>
          <w:sz w:val="16"/>
        </w:rPr>
        <w:t xml:space="preserve">. For instance, </w:t>
      </w:r>
      <w:r w:rsidRPr="009E50B9">
        <w:rPr>
          <w:rStyle w:val="StyleUnderline"/>
          <w:highlight w:val="yellow"/>
        </w:rPr>
        <w:t>a terrorist</w:t>
      </w:r>
      <w:r w:rsidRPr="009E50B9">
        <w:rPr>
          <w:rStyle w:val="StyleUnderline"/>
        </w:rPr>
        <w:t xml:space="preserve"> group </w:t>
      </w:r>
      <w:r w:rsidRPr="009E50B9">
        <w:rPr>
          <w:rStyle w:val="StyleUnderline"/>
          <w:highlight w:val="yellow"/>
        </w:rPr>
        <w:t xml:space="preserve">might </w:t>
      </w:r>
      <w:r w:rsidRPr="009E50B9">
        <w:rPr>
          <w:rStyle w:val="Emphasis"/>
          <w:highlight w:val="yellow"/>
        </w:rPr>
        <w:t>simultaneously explode a bomb</w:t>
      </w:r>
      <w:r w:rsidRPr="009E50B9">
        <w:rPr>
          <w:rStyle w:val="Emphasis"/>
        </w:rPr>
        <w:t xml:space="preserve"> at a train station </w:t>
      </w:r>
      <w:r w:rsidRPr="009E50B9">
        <w:rPr>
          <w:rStyle w:val="Emphasis"/>
          <w:highlight w:val="yellow"/>
        </w:rPr>
        <w:t>and launch a cyberattack on the communications infrastructure</w:t>
      </w:r>
      <w:r w:rsidRPr="009E50B9">
        <w:rPr>
          <w:rStyle w:val="Emphasis"/>
        </w:rPr>
        <w:t xml:space="preserve">, thus </w:t>
      </w:r>
      <w:r w:rsidRPr="009E50B9">
        <w:rPr>
          <w:rStyle w:val="Emphasis"/>
          <w:highlight w:val="yellow"/>
        </w:rPr>
        <w:t>magnifying the impact of the event</w:t>
      </w:r>
      <w:r w:rsidRPr="009E50B9">
        <w:rPr>
          <w:sz w:val="16"/>
          <w:highlight w:val="yellow"/>
        </w:rPr>
        <w:t xml:space="preserve">. </w:t>
      </w:r>
      <w:r w:rsidRPr="009E50B9">
        <w:rPr>
          <w:rStyle w:val="StyleUnderline"/>
          <w:highlight w:val="yellow"/>
        </w:rPr>
        <w:t>Unless</w:t>
      </w:r>
      <w:r w:rsidRPr="009E50B9">
        <w:rPr>
          <w:sz w:val="16"/>
        </w:rPr>
        <w:t xml:space="preserve"> these </w:t>
      </w:r>
      <w:r w:rsidRPr="009E50B9">
        <w:rPr>
          <w:rStyle w:val="StyleUnderline"/>
          <w:highlight w:val="yellow"/>
        </w:rPr>
        <w:t>systems are</w:t>
      </w:r>
      <w:r w:rsidRPr="009E50B9">
        <w:rPr>
          <w:rStyle w:val="StyleUnderline"/>
        </w:rPr>
        <w:t xml:space="preserve"> carefully </w:t>
      </w:r>
      <w:r w:rsidRPr="009E50B9">
        <w:rPr>
          <w:rStyle w:val="StyleUnderline"/>
          <w:highlight w:val="yellow"/>
        </w:rPr>
        <w:t>secured</w:t>
      </w:r>
      <w:r w:rsidRPr="009E50B9">
        <w:rPr>
          <w:sz w:val="16"/>
        </w:rPr>
        <w:t xml:space="preserve">, conducting </w:t>
      </w:r>
      <w:r w:rsidRPr="009E50B9">
        <w:rPr>
          <w:rStyle w:val="StyleUnderline"/>
          <w:highlight w:val="yellow"/>
        </w:rPr>
        <w:t>an online operation that physically harms someone may be as easy</w:t>
      </w:r>
      <w:r w:rsidRPr="009E50B9">
        <w:rPr>
          <w:rStyle w:val="StyleUnderline"/>
        </w:rPr>
        <w:t xml:space="preserve"> tomorrow </w:t>
      </w:r>
      <w:r w:rsidRPr="009E50B9">
        <w:rPr>
          <w:rStyle w:val="StyleUnderline"/>
          <w:highlight w:val="yellow"/>
        </w:rPr>
        <w:t>as penetrating a website</w:t>
      </w:r>
      <w:r w:rsidRPr="009E50B9">
        <w:rPr>
          <w:rStyle w:val="StyleUnderline"/>
        </w:rPr>
        <w:t xml:space="preserve"> is today</w:t>
      </w:r>
      <w:r w:rsidRPr="009E50B9">
        <w:rPr>
          <w:sz w:val="16"/>
        </w:rPr>
        <w:t>.</w:t>
      </w:r>
    </w:p>
    <w:p w:rsidR="002064F9" w:rsidRPr="009E50B9" w:rsidRDefault="002064F9" w:rsidP="002064F9">
      <w:pPr>
        <w:pStyle w:val="Heading3"/>
      </w:pPr>
      <w:proofErr w:type="spellStart"/>
      <w:r w:rsidRPr="009E50B9">
        <w:t>Surv</w:t>
      </w:r>
      <w:proofErr w:type="spellEnd"/>
      <w:r w:rsidRPr="009E50B9">
        <w:t xml:space="preserve"> Fails – General</w:t>
      </w:r>
    </w:p>
    <w:p w:rsidR="002064F9" w:rsidRPr="009E50B9" w:rsidRDefault="002064F9" w:rsidP="002064F9">
      <w:pPr>
        <w:pStyle w:val="Heading4"/>
      </w:pPr>
      <w:r w:rsidRPr="009E50B9">
        <w:t>Bulk surveillance isn’t key – broad consensus among external agencies</w:t>
      </w:r>
    </w:p>
    <w:p w:rsidR="002064F9" w:rsidRPr="009E50B9" w:rsidRDefault="002064F9" w:rsidP="002064F9">
      <w:pPr>
        <w:rPr>
          <w:rStyle w:val="Hyperlink"/>
        </w:rPr>
      </w:pPr>
      <w:proofErr w:type="spellStart"/>
      <w:r w:rsidRPr="009E50B9">
        <w:t>Yochai</w:t>
      </w:r>
      <w:proofErr w:type="spellEnd"/>
      <w:r w:rsidRPr="009E50B9">
        <w:t xml:space="preserve"> </w:t>
      </w:r>
      <w:proofErr w:type="spellStart"/>
      <w:r w:rsidRPr="009E50B9">
        <w:rPr>
          <w:rStyle w:val="Style13ptBold"/>
        </w:rPr>
        <w:t>Benkler</w:t>
      </w:r>
      <w:proofErr w:type="spellEnd"/>
      <w:r w:rsidRPr="009E50B9">
        <w:rPr>
          <w:rStyle w:val="Style13ptBold"/>
        </w:rPr>
        <w:t xml:space="preserve"> 13</w:t>
      </w:r>
      <w:r w:rsidRPr="009E50B9">
        <w:t xml:space="preserve">, staff writer for The Guardian, "Fact: the NSA gets negligible </w:t>
      </w:r>
      <w:proofErr w:type="gramStart"/>
      <w:r w:rsidRPr="009E50B9">
        <w:t>intel</w:t>
      </w:r>
      <w:proofErr w:type="gramEnd"/>
      <w:r w:rsidRPr="009E50B9">
        <w:t xml:space="preserve"> from Americans' metadata. So end collection," 10/8/13, </w:t>
      </w:r>
      <w:hyperlink r:id="rId21" w:history="1">
        <w:r w:rsidRPr="009E50B9">
          <w:rPr>
            <w:rStyle w:val="Hyperlink"/>
          </w:rPr>
          <w:t>www.theguardian.com/commentisfree/2013/oct/08/nsa-bulk-metadata-surveillance-intelligence</w:t>
        </w:r>
      </w:hyperlink>
    </w:p>
    <w:p w:rsidR="002064F9" w:rsidRPr="009E50B9" w:rsidRDefault="002064F9" w:rsidP="002064F9">
      <w:r w:rsidRPr="009E50B9">
        <w:t>***PSP = President’s Surveillance Program, the original bulk surveillance initiative</w:t>
      </w:r>
    </w:p>
    <w:p w:rsidR="002064F9" w:rsidRPr="009E50B9" w:rsidRDefault="002064F9" w:rsidP="002064F9">
      <w:pPr>
        <w:rPr>
          <w:sz w:val="16"/>
        </w:rPr>
      </w:pPr>
      <w:r w:rsidRPr="009E50B9">
        <w:rPr>
          <w:sz w:val="16"/>
        </w:rPr>
        <w:t xml:space="preserve">The admissions Leahy forced out of the </w:t>
      </w:r>
      <w:r w:rsidRPr="009E50B9">
        <w:rPr>
          <w:rStyle w:val="StyleUnderline"/>
          <w:highlight w:val="yellow"/>
        </w:rPr>
        <w:t>NSA heads</w:t>
      </w:r>
      <w:r w:rsidRPr="009E50B9">
        <w:rPr>
          <w:rStyle w:val="StyleUnderline"/>
        </w:rPr>
        <w:t xml:space="preserve"> and DNI Clapper</w:t>
      </w:r>
      <w:r w:rsidRPr="009E50B9">
        <w:rPr>
          <w:sz w:val="16"/>
        </w:rPr>
        <w:t xml:space="preserve"> that they </w:t>
      </w:r>
      <w:r w:rsidRPr="009E50B9">
        <w:rPr>
          <w:rStyle w:val="StyleUnderline"/>
          <w:highlight w:val="yellow"/>
        </w:rPr>
        <w:t xml:space="preserve">have been </w:t>
      </w:r>
      <w:r w:rsidRPr="009E50B9">
        <w:rPr>
          <w:rStyle w:val="StyleUnderline"/>
        </w:rPr>
        <w:t xml:space="preserve">systematically </w:t>
      </w:r>
      <w:r w:rsidRPr="009E50B9">
        <w:rPr>
          <w:rStyle w:val="StyleUnderline"/>
          <w:highlight w:val="yellow"/>
        </w:rPr>
        <w:t>overstating the effectiveness of bulk collection</w:t>
      </w:r>
      <w:r w:rsidRPr="009E50B9">
        <w:rPr>
          <w:sz w:val="16"/>
        </w:rPr>
        <w:t xml:space="preserve"> are consistent with the only other official assessments of bulk collection. The sole publicly available FISC opinion (pdf) that assesses the impact of bulk collection from 2006 to 2009 was unimpressed that:</w:t>
      </w:r>
      <w:r w:rsidRPr="009E50B9">
        <w:rPr>
          <w:sz w:val="12"/>
        </w:rPr>
        <w:t xml:space="preserve">¶ </w:t>
      </w:r>
      <w:r w:rsidRPr="009E50B9">
        <w:rPr>
          <w:sz w:val="16"/>
        </w:rPr>
        <w:t>[T]he government's submission cites three examples in which the FBI opened three new preliminary investigations of persons in the US based on tips from the BR metadata program.</w:t>
      </w:r>
      <w:r w:rsidRPr="009E50B9">
        <w:rPr>
          <w:sz w:val="12"/>
        </w:rPr>
        <w:t xml:space="preserve">¶ </w:t>
      </w:r>
      <w:r w:rsidRPr="009E50B9">
        <w:rPr>
          <w:sz w:val="16"/>
        </w:rPr>
        <w:t>Judge Walton wrote that this achievement "does not seem particularly significant".</w:t>
      </w:r>
      <w:r w:rsidRPr="009E50B9">
        <w:rPr>
          <w:sz w:val="12"/>
        </w:rPr>
        <w:t xml:space="preserve">¶ </w:t>
      </w:r>
      <w:r w:rsidRPr="009E50B9">
        <w:rPr>
          <w:sz w:val="16"/>
        </w:rPr>
        <w:t xml:space="preserve">Perhaps most damning are the results of </w:t>
      </w:r>
      <w:r w:rsidRPr="009E50B9">
        <w:rPr>
          <w:rStyle w:val="StyleUnderline"/>
          <w:highlight w:val="yellow"/>
        </w:rPr>
        <w:t>the consensus</w:t>
      </w:r>
      <w:r w:rsidRPr="009E50B9">
        <w:rPr>
          <w:rStyle w:val="StyleUnderline"/>
        </w:rPr>
        <w:t xml:space="preserve"> report authored </w:t>
      </w:r>
      <w:r w:rsidRPr="009E50B9">
        <w:rPr>
          <w:rStyle w:val="StyleUnderline"/>
          <w:highlight w:val="yellow"/>
        </w:rPr>
        <w:t>by the five inspectors general</w:t>
      </w:r>
      <w:r w:rsidRPr="009E50B9">
        <w:rPr>
          <w:sz w:val="16"/>
        </w:rPr>
        <w:t xml:space="preserve"> of the Departments of Defense and Justice and the CIA, NSA, and Office of DNI, mandated by Congress as part of the </w:t>
      </w:r>
      <w:proofErr w:type="spellStart"/>
      <w:r w:rsidRPr="009E50B9">
        <w:rPr>
          <w:sz w:val="16"/>
        </w:rPr>
        <w:t>Fisa</w:t>
      </w:r>
      <w:proofErr w:type="spellEnd"/>
      <w:r w:rsidRPr="009E50B9">
        <w:rPr>
          <w:sz w:val="16"/>
        </w:rPr>
        <w:t xml:space="preserve"> Amendments Act of 2008. That report </w:t>
      </w:r>
      <w:r w:rsidRPr="009E50B9">
        <w:rPr>
          <w:rStyle w:val="StyleUnderline"/>
        </w:rPr>
        <w:t>provides the most detailed official assessment of the effectiveness of bulk collection</w:t>
      </w:r>
      <w:r w:rsidRPr="009E50B9">
        <w:rPr>
          <w:sz w:val="16"/>
        </w:rPr>
        <w:t>, from inception as the President's Surveillance Program (PSP) in the fall of 2001 until 2007.</w:t>
      </w:r>
      <w:r w:rsidRPr="009E50B9">
        <w:rPr>
          <w:sz w:val="12"/>
        </w:rPr>
        <w:t xml:space="preserve">¶ </w:t>
      </w:r>
      <w:proofErr w:type="gramStart"/>
      <w:r w:rsidRPr="009E50B9">
        <w:rPr>
          <w:sz w:val="16"/>
        </w:rPr>
        <w:t>It</w:t>
      </w:r>
      <w:proofErr w:type="gramEnd"/>
      <w:r w:rsidRPr="009E50B9">
        <w:rPr>
          <w:sz w:val="16"/>
        </w:rPr>
        <w:t xml:space="preserve"> is revealing about both the NSA and its bulk collection program. The NSA's inspector general only reported the agency's top brass beliefs; his report merely quoted then NSA Director Michael Hayden in his view that there were "no communications more important to NSA efforts to defend the nation". Other inspectors general were more skeptical. </w:t>
      </w:r>
      <w:r w:rsidRPr="009E50B9">
        <w:rPr>
          <w:rStyle w:val="StyleUnderline"/>
        </w:rPr>
        <w:t xml:space="preserve">The </w:t>
      </w:r>
      <w:r w:rsidRPr="009E50B9">
        <w:rPr>
          <w:rStyle w:val="Emphasis"/>
        </w:rPr>
        <w:t>D</w:t>
      </w:r>
      <w:r w:rsidRPr="009E50B9">
        <w:rPr>
          <w:rStyle w:val="StyleUnderline"/>
        </w:rPr>
        <w:t xml:space="preserve">epartment </w:t>
      </w:r>
      <w:r w:rsidRPr="009E50B9">
        <w:rPr>
          <w:rStyle w:val="Emphasis"/>
        </w:rPr>
        <w:t>o</w:t>
      </w:r>
      <w:r w:rsidRPr="009E50B9">
        <w:rPr>
          <w:rStyle w:val="StyleUnderline"/>
        </w:rPr>
        <w:t xml:space="preserve">f </w:t>
      </w:r>
      <w:r w:rsidRPr="009E50B9">
        <w:rPr>
          <w:rStyle w:val="Emphasis"/>
        </w:rPr>
        <w:t>J</w:t>
      </w:r>
      <w:r w:rsidRPr="009E50B9">
        <w:rPr>
          <w:rStyle w:val="StyleUnderline"/>
        </w:rPr>
        <w:t>ustice "</w:t>
      </w:r>
      <w:r w:rsidRPr="009E50B9">
        <w:rPr>
          <w:rStyle w:val="StyleUnderline"/>
          <w:highlight w:val="yellow"/>
        </w:rPr>
        <w:t>concluded that</w:t>
      </w:r>
      <w:r w:rsidRPr="009E50B9">
        <w:rPr>
          <w:sz w:val="16"/>
        </w:rPr>
        <w:t xml:space="preserve"> although </w:t>
      </w:r>
      <w:r w:rsidRPr="009E50B9">
        <w:rPr>
          <w:rStyle w:val="StyleUnderline"/>
          <w:highlight w:val="yellow"/>
        </w:rPr>
        <w:t>PSP</w:t>
      </w:r>
      <w:r w:rsidRPr="009E50B9">
        <w:rPr>
          <w:rStyle w:val="StyleUnderline"/>
        </w:rPr>
        <w:t xml:space="preserve">-derived </w:t>
      </w:r>
      <w:r w:rsidRPr="009E50B9">
        <w:rPr>
          <w:rStyle w:val="StyleUnderline"/>
          <w:highlight w:val="yellow"/>
        </w:rPr>
        <w:t>info</w:t>
      </w:r>
      <w:r w:rsidRPr="009E50B9">
        <w:rPr>
          <w:rStyle w:val="StyleUnderline"/>
        </w:rPr>
        <w:t>rmation</w:t>
      </w:r>
      <w:r w:rsidRPr="009E50B9">
        <w:rPr>
          <w:sz w:val="16"/>
        </w:rPr>
        <w:t xml:space="preserve"> had value in some counterterrorism investigations, it </w:t>
      </w:r>
      <w:r w:rsidRPr="009E50B9">
        <w:rPr>
          <w:rStyle w:val="StyleUnderline"/>
        </w:rPr>
        <w:t xml:space="preserve">generally </w:t>
      </w:r>
      <w:r w:rsidRPr="009E50B9">
        <w:rPr>
          <w:rStyle w:val="StyleUnderline"/>
          <w:highlight w:val="yellow"/>
        </w:rPr>
        <w:t xml:space="preserve">played a </w:t>
      </w:r>
      <w:r w:rsidRPr="009E50B9">
        <w:rPr>
          <w:rStyle w:val="Emphasis"/>
          <w:highlight w:val="yellow"/>
        </w:rPr>
        <w:t>limited role in</w:t>
      </w:r>
      <w:r w:rsidRPr="009E50B9">
        <w:rPr>
          <w:rStyle w:val="Emphasis"/>
        </w:rPr>
        <w:t xml:space="preserve"> the FBI's </w:t>
      </w:r>
      <w:r w:rsidRPr="009E50B9">
        <w:rPr>
          <w:rStyle w:val="Emphasis"/>
          <w:highlight w:val="yellow"/>
        </w:rPr>
        <w:t>overall counterterrorism</w:t>
      </w:r>
      <w:r w:rsidRPr="009E50B9">
        <w:rPr>
          <w:rStyle w:val="Emphasis"/>
        </w:rPr>
        <w:t xml:space="preserve"> efforts</w:t>
      </w:r>
      <w:r w:rsidRPr="009E50B9">
        <w:rPr>
          <w:sz w:val="16"/>
        </w:rPr>
        <w:t>". The CIA reported</w:t>
      </w:r>
      <w:proofErr w:type="gramStart"/>
      <w:r w:rsidRPr="009E50B9">
        <w:rPr>
          <w:sz w:val="16"/>
        </w:rPr>
        <w:t>:</w:t>
      </w:r>
      <w:r w:rsidRPr="009E50B9">
        <w:rPr>
          <w:sz w:val="12"/>
        </w:rPr>
        <w:t>¶</w:t>
      </w:r>
      <w:proofErr w:type="gramEnd"/>
      <w:r w:rsidRPr="009E50B9">
        <w:rPr>
          <w:sz w:val="12"/>
        </w:rPr>
        <w:t xml:space="preserve"> </w:t>
      </w:r>
      <w:r w:rsidRPr="009E50B9">
        <w:rPr>
          <w:sz w:val="16"/>
        </w:rPr>
        <w:t>[W]</w:t>
      </w:r>
      <w:proofErr w:type="spellStart"/>
      <w:r w:rsidRPr="009E50B9">
        <w:rPr>
          <w:sz w:val="16"/>
        </w:rPr>
        <w:t>orking</w:t>
      </w:r>
      <w:proofErr w:type="spellEnd"/>
      <w:r w:rsidRPr="009E50B9">
        <w:rPr>
          <w:sz w:val="16"/>
        </w:rPr>
        <w:t xml:space="preserve">-level CIA </w:t>
      </w:r>
      <w:r w:rsidRPr="009E50B9">
        <w:rPr>
          <w:rStyle w:val="StyleUnderline"/>
        </w:rPr>
        <w:t xml:space="preserve">analysts and </w:t>
      </w:r>
      <w:r w:rsidRPr="009E50B9">
        <w:rPr>
          <w:rStyle w:val="StyleUnderline"/>
          <w:highlight w:val="yellow"/>
        </w:rPr>
        <w:t>targeting officers</w:t>
      </w:r>
      <w:r w:rsidRPr="009E50B9">
        <w:rPr>
          <w:sz w:val="16"/>
        </w:rPr>
        <w:t xml:space="preserve"> who were read into the PSP </w:t>
      </w:r>
      <w:r w:rsidRPr="009E50B9">
        <w:rPr>
          <w:rStyle w:val="StyleUnderline"/>
          <w:highlight w:val="yellow"/>
        </w:rPr>
        <w:t>had too many competing priorities, and</w:t>
      </w:r>
      <w:r w:rsidRPr="009E50B9">
        <w:rPr>
          <w:rStyle w:val="StyleUnderline"/>
        </w:rPr>
        <w:t xml:space="preserve"> too many </w:t>
      </w:r>
      <w:r w:rsidRPr="009E50B9">
        <w:rPr>
          <w:rStyle w:val="StyleUnderline"/>
          <w:highlight w:val="yellow"/>
        </w:rPr>
        <w:t>other</w:t>
      </w:r>
      <w:r w:rsidRPr="009E50B9">
        <w:rPr>
          <w:rStyle w:val="StyleUnderline"/>
        </w:rPr>
        <w:t xml:space="preserve"> information </w:t>
      </w:r>
      <w:r w:rsidRPr="009E50B9">
        <w:rPr>
          <w:rStyle w:val="StyleUnderline"/>
          <w:highlight w:val="yellow"/>
        </w:rPr>
        <w:t>sources</w:t>
      </w:r>
      <w:r w:rsidRPr="009E50B9">
        <w:rPr>
          <w:rStyle w:val="StyleUnderline"/>
        </w:rPr>
        <w:t xml:space="preserve"> and analytic tools available to them</w:t>
      </w:r>
      <w:r w:rsidRPr="009E50B9">
        <w:rPr>
          <w:sz w:val="16"/>
        </w:rPr>
        <w:t xml:space="preserve">, to fully utilize PSP reporting. Officials also stated that </w:t>
      </w:r>
      <w:r w:rsidRPr="009E50B9">
        <w:rPr>
          <w:rStyle w:val="StyleUnderline"/>
        </w:rPr>
        <w:t xml:space="preserve">much of the PSP reporting was vague or without context, which led analysts and targeting </w:t>
      </w:r>
      <w:r w:rsidRPr="009E50B9">
        <w:rPr>
          <w:rStyle w:val="StyleUnderline"/>
          <w:highlight w:val="yellow"/>
        </w:rPr>
        <w:t>officers</w:t>
      </w:r>
      <w:r w:rsidRPr="009E50B9">
        <w:rPr>
          <w:rStyle w:val="StyleUnderline"/>
        </w:rPr>
        <w:t xml:space="preserve"> to </w:t>
      </w:r>
      <w:r w:rsidRPr="009E50B9">
        <w:rPr>
          <w:rStyle w:val="StyleUnderline"/>
          <w:highlight w:val="yellow"/>
        </w:rPr>
        <w:t>rely more</w:t>
      </w:r>
      <w:r w:rsidRPr="009E50B9">
        <w:rPr>
          <w:rStyle w:val="StyleUnderline"/>
        </w:rPr>
        <w:t xml:space="preserve"> heavily </w:t>
      </w:r>
      <w:r w:rsidRPr="009E50B9">
        <w:rPr>
          <w:rStyle w:val="StyleUnderline"/>
          <w:highlight w:val="yellow"/>
        </w:rPr>
        <w:t>on</w:t>
      </w:r>
      <w:r w:rsidRPr="009E50B9">
        <w:rPr>
          <w:rStyle w:val="StyleUnderline"/>
        </w:rPr>
        <w:t xml:space="preserve"> other information </w:t>
      </w:r>
      <w:r w:rsidRPr="009E50B9">
        <w:rPr>
          <w:rStyle w:val="StyleUnderline"/>
          <w:highlight w:val="yellow"/>
        </w:rPr>
        <w:t>sources</w:t>
      </w:r>
      <w:r w:rsidRPr="009E50B9">
        <w:rPr>
          <w:sz w:val="16"/>
        </w:rPr>
        <w:t xml:space="preserve"> and analytic tools, </w:t>
      </w:r>
      <w:r w:rsidRPr="009E50B9">
        <w:rPr>
          <w:rStyle w:val="StyleUnderline"/>
          <w:highlight w:val="yellow"/>
        </w:rPr>
        <w:t xml:space="preserve">which were </w:t>
      </w:r>
      <w:r w:rsidRPr="009E50B9">
        <w:rPr>
          <w:rStyle w:val="Emphasis"/>
          <w:highlight w:val="yellow"/>
        </w:rPr>
        <w:t>more easily accessed and timely</w:t>
      </w:r>
      <w:r w:rsidRPr="009E50B9">
        <w:rPr>
          <w:sz w:val="16"/>
        </w:rPr>
        <w:t xml:space="preserve"> than the PSP.</w:t>
      </w:r>
      <w:r w:rsidRPr="009E50B9">
        <w:rPr>
          <w:sz w:val="12"/>
        </w:rPr>
        <w:t xml:space="preserve">¶ </w:t>
      </w:r>
      <w:r w:rsidRPr="009E50B9">
        <w:rPr>
          <w:sz w:val="16"/>
        </w:rPr>
        <w:t>The inspector general of the DNI reported that "</w:t>
      </w:r>
      <w:r w:rsidRPr="009E50B9">
        <w:rPr>
          <w:rStyle w:val="StyleUnderline"/>
          <w:highlight w:val="yellow"/>
        </w:rPr>
        <w:t>N</w:t>
      </w:r>
      <w:r w:rsidRPr="009E50B9">
        <w:rPr>
          <w:rStyle w:val="StyleUnderline"/>
        </w:rPr>
        <w:t xml:space="preserve">ational </w:t>
      </w:r>
      <w:r w:rsidRPr="009E50B9">
        <w:rPr>
          <w:rStyle w:val="StyleUnderline"/>
          <w:highlight w:val="yellow"/>
        </w:rPr>
        <w:t>C</w:t>
      </w:r>
      <w:r w:rsidRPr="009E50B9">
        <w:rPr>
          <w:rStyle w:val="StyleUnderline"/>
        </w:rPr>
        <w:t xml:space="preserve">ounterterrorism </w:t>
      </w:r>
      <w:r w:rsidRPr="009E50B9">
        <w:rPr>
          <w:rStyle w:val="StyleUnderline"/>
          <w:highlight w:val="yellow"/>
        </w:rPr>
        <w:t>C</w:t>
      </w:r>
      <w:r w:rsidRPr="009E50B9">
        <w:rPr>
          <w:rStyle w:val="StyleUnderline"/>
        </w:rPr>
        <w:t xml:space="preserve">enter </w:t>
      </w:r>
      <w:r w:rsidRPr="009E50B9">
        <w:rPr>
          <w:rStyle w:val="StyleUnderline"/>
          <w:highlight w:val="yellow"/>
        </w:rPr>
        <w:t>analysts characterized</w:t>
      </w:r>
      <w:r w:rsidRPr="009E50B9">
        <w:rPr>
          <w:rStyle w:val="StyleUnderline"/>
        </w:rPr>
        <w:t xml:space="preserve"> the </w:t>
      </w:r>
      <w:r w:rsidRPr="009E50B9">
        <w:rPr>
          <w:rStyle w:val="StyleUnderline"/>
          <w:highlight w:val="yellow"/>
        </w:rPr>
        <w:t>PSP info</w:t>
      </w:r>
      <w:r w:rsidRPr="009E50B9">
        <w:rPr>
          <w:rStyle w:val="StyleUnderline"/>
        </w:rPr>
        <w:t xml:space="preserve">rmation </w:t>
      </w:r>
      <w:r w:rsidRPr="009E50B9">
        <w:rPr>
          <w:rStyle w:val="StyleUnderline"/>
          <w:highlight w:val="yellow"/>
        </w:rPr>
        <w:t>as</w:t>
      </w:r>
      <w:r w:rsidRPr="009E50B9">
        <w:rPr>
          <w:sz w:val="16"/>
        </w:rPr>
        <w:t xml:space="preserve"> being a useful tool, but noted that the information was only one of several valuable sources of information available to them", and "</w:t>
      </w:r>
      <w:r w:rsidRPr="009E50B9">
        <w:rPr>
          <w:rStyle w:val="Emphasis"/>
          <w:highlight w:val="yellow"/>
        </w:rPr>
        <w:t>not of greater value than other sources</w:t>
      </w:r>
      <w:r w:rsidRPr="009E50B9">
        <w:rPr>
          <w:rStyle w:val="Emphasis"/>
        </w:rPr>
        <w:t xml:space="preserve"> of intelligence</w:t>
      </w:r>
      <w:r w:rsidRPr="009E50B9">
        <w:rPr>
          <w:sz w:val="16"/>
        </w:rPr>
        <w:t>".</w:t>
      </w:r>
      <w:r w:rsidRPr="009E50B9">
        <w:rPr>
          <w:sz w:val="12"/>
        </w:rPr>
        <w:t xml:space="preserve">¶ </w:t>
      </w:r>
      <w:r w:rsidRPr="009E50B9">
        <w:rPr>
          <w:sz w:val="16"/>
        </w:rPr>
        <w:t xml:space="preserve">It is hardly surprising that supporters of </w:t>
      </w:r>
      <w:r w:rsidRPr="009E50B9">
        <w:rPr>
          <w:rStyle w:val="StyleUnderline"/>
        </w:rPr>
        <w:t>bulk collection</w:t>
      </w:r>
      <w:r w:rsidRPr="009E50B9">
        <w:rPr>
          <w:sz w:val="16"/>
        </w:rPr>
        <w:t xml:space="preserve"> fervently believe it is critical to national security. No psychologically well-balanced person could permit herself to support a program that compromises the privacy of tens of millions of Americans, costs billions of dollars, and </w:t>
      </w:r>
      <w:r w:rsidRPr="009E50B9">
        <w:rPr>
          <w:rStyle w:val="StyleUnderline"/>
        </w:rPr>
        <w:t xml:space="preserve">imposes </w:t>
      </w:r>
      <w:r w:rsidRPr="009E50B9">
        <w:rPr>
          <w:rStyle w:val="Emphasis"/>
        </w:rPr>
        <w:t>direct and articulable harm to cyber security</w:t>
      </w:r>
      <w:r w:rsidRPr="009E50B9">
        <w:rPr>
          <w:rStyle w:val="StyleUnderline"/>
        </w:rPr>
        <w:t xml:space="preserve"> by undermining the security of commercial products and public standards</w:t>
      </w:r>
      <w:r w:rsidRPr="009E50B9">
        <w:rPr>
          <w:sz w:val="16"/>
        </w:rPr>
        <w:t xml:space="preserve"> without holding such a belief truly and honestly.</w:t>
      </w:r>
      <w:r w:rsidRPr="009E50B9">
        <w:rPr>
          <w:sz w:val="12"/>
        </w:rPr>
        <w:t xml:space="preserve">¶ </w:t>
      </w:r>
      <w:r w:rsidRPr="009E50B9">
        <w:rPr>
          <w:sz w:val="16"/>
        </w:rPr>
        <w:t xml:space="preserve">But </w:t>
      </w:r>
      <w:r w:rsidRPr="009E50B9">
        <w:rPr>
          <w:rStyle w:val="StyleUnderline"/>
        </w:rPr>
        <w:t xml:space="preserve">the honest </w:t>
      </w:r>
      <w:r w:rsidRPr="009E50B9">
        <w:rPr>
          <w:rStyle w:val="StyleUnderline"/>
          <w:highlight w:val="yellow"/>
        </w:rPr>
        <w:t>faith of insiders</w:t>
      </w:r>
      <w:r w:rsidRPr="009E50B9">
        <w:rPr>
          <w:sz w:val="16"/>
        </w:rPr>
        <w:t xml:space="preserve"> that their bureaucratic mission is true and critical </w:t>
      </w:r>
      <w:r w:rsidRPr="009E50B9">
        <w:rPr>
          <w:rStyle w:val="StyleUnderline"/>
          <w:highlight w:val="yellow"/>
        </w:rPr>
        <w:t xml:space="preserve">is </w:t>
      </w:r>
      <w:r w:rsidRPr="009E50B9">
        <w:rPr>
          <w:rStyle w:val="Emphasis"/>
          <w:highlight w:val="yellow"/>
        </w:rPr>
        <w:t>no substitute for credible evidence</w:t>
      </w:r>
      <w:r w:rsidRPr="009E50B9">
        <w:rPr>
          <w:rStyle w:val="StyleUnderline"/>
        </w:rPr>
        <w:t>. A dozen years</w:t>
      </w:r>
      <w:r w:rsidRPr="009E50B9">
        <w:rPr>
          <w:sz w:val="16"/>
        </w:rPr>
        <w:t xml:space="preserve"> of experience </w:t>
      </w:r>
      <w:r w:rsidRPr="009E50B9">
        <w:rPr>
          <w:rStyle w:val="StyleUnderline"/>
        </w:rPr>
        <w:t>has produced many public overstatements</w:t>
      </w:r>
      <w:r w:rsidRPr="009E50B9">
        <w:rPr>
          <w:sz w:val="16"/>
        </w:rPr>
        <w:t xml:space="preserve"> and much hype from insiders, </w:t>
      </w:r>
      <w:r w:rsidRPr="009E50B9">
        <w:rPr>
          <w:rStyle w:val="StyleUnderline"/>
        </w:rPr>
        <w:t>but nothing to support the proposition that the program works at all, much less that its marginal contribution is significant enough to justify its enormous costs in</w:t>
      </w:r>
      <w:r w:rsidRPr="009E50B9">
        <w:rPr>
          <w:sz w:val="16"/>
        </w:rPr>
        <w:t xml:space="preserve"> money, freedom, and </w:t>
      </w:r>
      <w:r w:rsidRPr="009E50B9">
        <w:rPr>
          <w:rStyle w:val="StyleUnderline"/>
        </w:rPr>
        <w:t xml:space="preserve">destabilization of internet security. </w:t>
      </w:r>
      <w:r w:rsidRPr="009E50B9">
        <w:rPr>
          <w:rStyle w:val="Emphasis"/>
          <w:highlight w:val="yellow"/>
        </w:rPr>
        <w:t>No rational cost-benefit analysis could justify such a leap</w:t>
      </w:r>
      <w:r w:rsidRPr="009E50B9">
        <w:rPr>
          <w:rStyle w:val="Emphasis"/>
        </w:rPr>
        <w:t xml:space="preserve"> of faith</w:t>
      </w:r>
      <w:r w:rsidRPr="009E50B9">
        <w:rPr>
          <w:sz w:val="16"/>
        </w:rPr>
        <w:t>.</w:t>
      </w:r>
    </w:p>
    <w:p w:rsidR="002064F9" w:rsidRPr="009E50B9" w:rsidRDefault="002064F9" w:rsidP="002064F9">
      <w:pPr>
        <w:pStyle w:val="Heading3"/>
      </w:pPr>
      <w:proofErr w:type="spellStart"/>
      <w:r w:rsidRPr="009E50B9">
        <w:t>Surv</w:t>
      </w:r>
      <w:proofErr w:type="spellEnd"/>
      <w:r w:rsidRPr="009E50B9">
        <w:t xml:space="preserve"> Fails – Empirics</w:t>
      </w:r>
    </w:p>
    <w:p w:rsidR="002064F9" w:rsidRPr="009E50B9" w:rsidRDefault="002064F9" w:rsidP="002064F9">
      <w:pPr>
        <w:pStyle w:val="Heading4"/>
      </w:pPr>
      <w:r w:rsidRPr="009E50B9">
        <w:t>Zero empirical successes with any connection to the US</w:t>
      </w:r>
    </w:p>
    <w:p w:rsidR="002064F9" w:rsidRPr="009E50B9" w:rsidRDefault="002064F9" w:rsidP="002064F9">
      <w:proofErr w:type="spellStart"/>
      <w:r w:rsidRPr="009E50B9">
        <w:t>Yochai</w:t>
      </w:r>
      <w:proofErr w:type="spellEnd"/>
      <w:r w:rsidRPr="009E50B9">
        <w:t xml:space="preserve"> </w:t>
      </w:r>
      <w:proofErr w:type="spellStart"/>
      <w:r w:rsidRPr="009E50B9">
        <w:rPr>
          <w:rStyle w:val="Style13ptBold"/>
        </w:rPr>
        <w:t>Benkler</w:t>
      </w:r>
      <w:proofErr w:type="spellEnd"/>
      <w:r w:rsidRPr="009E50B9">
        <w:rPr>
          <w:rStyle w:val="Style13ptBold"/>
        </w:rPr>
        <w:t xml:space="preserve"> 13</w:t>
      </w:r>
      <w:r w:rsidRPr="009E50B9">
        <w:t xml:space="preserve">, staff writer for The Guardian, "Fact: the NSA gets negligible </w:t>
      </w:r>
      <w:proofErr w:type="gramStart"/>
      <w:r w:rsidRPr="009E50B9">
        <w:t>intel</w:t>
      </w:r>
      <w:proofErr w:type="gramEnd"/>
      <w:r w:rsidRPr="009E50B9">
        <w:t xml:space="preserve"> from Americans' metadata. So end collection," 10/8/13, </w:t>
      </w:r>
      <w:hyperlink r:id="rId22" w:history="1">
        <w:r w:rsidRPr="009E50B9">
          <w:rPr>
            <w:rStyle w:val="Hyperlink"/>
          </w:rPr>
          <w:t>www.theguardian.com/commentisfree/2013/oct/08/nsa-bulk-metadata-surveillance-intelligence</w:t>
        </w:r>
      </w:hyperlink>
    </w:p>
    <w:p w:rsidR="002064F9" w:rsidRPr="009E50B9" w:rsidRDefault="002064F9" w:rsidP="002064F9">
      <w:pPr>
        <w:rPr>
          <w:sz w:val="16"/>
        </w:rPr>
      </w:pPr>
      <w:r w:rsidRPr="009E50B9">
        <w:rPr>
          <w:sz w:val="16"/>
        </w:rPr>
        <w:t xml:space="preserve">It's a prohibition whose time has come. </w:t>
      </w:r>
      <w:r w:rsidRPr="009E50B9">
        <w:rPr>
          <w:rStyle w:val="StyleUnderline"/>
        </w:rPr>
        <w:t>Dragnet surveillance</w:t>
      </w:r>
      <w:r w:rsidRPr="009E50B9">
        <w:rPr>
          <w:sz w:val="16"/>
        </w:rPr>
        <w:t xml:space="preserve">, or bulk collection, goes to the heart of what is wrong with the turn the NSA has taken since 2001. It </w:t>
      </w:r>
      <w:r w:rsidRPr="009E50B9">
        <w:rPr>
          <w:rStyle w:val="StyleUnderline"/>
        </w:rPr>
        <w:t>implements a perpetual "state of emergency" mentality</w:t>
      </w:r>
      <w:r w:rsidRPr="009E50B9">
        <w:rPr>
          <w:sz w:val="16"/>
        </w:rPr>
        <w:t xml:space="preserve"> that inverts the basic model outlined by the fourth amendment: that there are vast domains of private action about which the state should remain ignorant unless it provides clear prior justification. And all public evidence suggests that, from its inception in 2001 to this day, </w:t>
      </w:r>
      <w:r w:rsidRPr="009E50B9">
        <w:rPr>
          <w:rStyle w:val="Emphasis"/>
          <w:highlight w:val="yellow"/>
        </w:rPr>
        <w:t xml:space="preserve">bulk collection has </w:t>
      </w:r>
      <w:r w:rsidRPr="009E50B9">
        <w:rPr>
          <w:rStyle w:val="Emphasis"/>
        </w:rPr>
        <w:t xml:space="preserve">never </w:t>
      </w:r>
      <w:r w:rsidRPr="009E50B9">
        <w:rPr>
          <w:rStyle w:val="Emphasis"/>
          <w:highlight w:val="yellow"/>
        </w:rPr>
        <w:t>made</w:t>
      </w:r>
      <w:r w:rsidRPr="009E50B9">
        <w:rPr>
          <w:rStyle w:val="Emphasis"/>
        </w:rPr>
        <w:t xml:space="preserve"> more than </w:t>
      </w:r>
      <w:r w:rsidRPr="009E50B9">
        <w:rPr>
          <w:rStyle w:val="Emphasis"/>
          <w:highlight w:val="yellow"/>
        </w:rPr>
        <w:t xml:space="preserve">a marginal contribution to securing </w:t>
      </w:r>
      <w:r w:rsidRPr="009E50B9">
        <w:rPr>
          <w:rStyle w:val="Emphasis"/>
        </w:rPr>
        <w:t xml:space="preserve">Americans </w:t>
      </w:r>
      <w:r w:rsidRPr="009E50B9">
        <w:rPr>
          <w:rStyle w:val="Emphasis"/>
          <w:highlight w:val="yellow"/>
        </w:rPr>
        <w:t>from terrorism</w:t>
      </w:r>
      <w:r w:rsidRPr="009E50B9">
        <w:rPr>
          <w:rStyle w:val="StyleUnderline"/>
        </w:rPr>
        <w:t>, despite its costs</w:t>
      </w:r>
      <w:r w:rsidRPr="009E50B9">
        <w:rPr>
          <w:sz w:val="16"/>
        </w:rPr>
        <w:t>.</w:t>
      </w:r>
      <w:r w:rsidRPr="009E50B9">
        <w:rPr>
          <w:sz w:val="12"/>
        </w:rPr>
        <w:t xml:space="preserve">¶ </w:t>
      </w:r>
      <w:r w:rsidRPr="009E50B9">
        <w:rPr>
          <w:sz w:val="16"/>
        </w:rPr>
        <w:t>In a 2 October hearing of the Senate judiciary committee, Senator Leahy challenged the NSA chief, General Keith Alexander</w:t>
      </w:r>
      <w:proofErr w:type="gramStart"/>
      <w:r w:rsidRPr="009E50B9">
        <w:rPr>
          <w:sz w:val="16"/>
        </w:rPr>
        <w:t>:</w:t>
      </w:r>
      <w:r w:rsidRPr="009E50B9">
        <w:rPr>
          <w:sz w:val="12"/>
        </w:rPr>
        <w:t>¶</w:t>
      </w:r>
      <w:proofErr w:type="gramEnd"/>
      <w:r w:rsidRPr="009E50B9">
        <w:rPr>
          <w:sz w:val="12"/>
        </w:rPr>
        <w:t xml:space="preserve"> </w:t>
      </w:r>
      <w:r w:rsidRPr="009E50B9">
        <w:rPr>
          <w:sz w:val="16"/>
        </w:rPr>
        <w:t xml:space="preserve">Would you agree that </w:t>
      </w:r>
      <w:r w:rsidRPr="009E50B9">
        <w:rPr>
          <w:rStyle w:val="StyleUnderline"/>
          <w:highlight w:val="yellow"/>
        </w:rPr>
        <w:t>the 54 cases</w:t>
      </w:r>
      <w:r w:rsidRPr="009E50B9">
        <w:rPr>
          <w:sz w:val="16"/>
        </w:rPr>
        <w:t xml:space="preserve"> that keep getting </w:t>
      </w:r>
      <w:r w:rsidRPr="009E50B9">
        <w:rPr>
          <w:rStyle w:val="StyleUnderline"/>
          <w:highlight w:val="yellow"/>
        </w:rPr>
        <w:t>cited</w:t>
      </w:r>
      <w:r w:rsidRPr="009E50B9">
        <w:rPr>
          <w:rStyle w:val="StyleUnderline"/>
        </w:rPr>
        <w:t xml:space="preserve"> by the administration </w:t>
      </w:r>
      <w:r w:rsidRPr="009E50B9">
        <w:rPr>
          <w:rStyle w:val="StyleUnderline"/>
          <w:highlight w:val="yellow"/>
        </w:rPr>
        <w:t>were not all plots</w:t>
      </w:r>
      <w:r w:rsidRPr="009E50B9">
        <w:rPr>
          <w:rStyle w:val="StyleUnderline"/>
        </w:rPr>
        <w:t>, and</w:t>
      </w:r>
      <w:r w:rsidRPr="009E50B9">
        <w:rPr>
          <w:sz w:val="16"/>
        </w:rPr>
        <w:t xml:space="preserve"> that of the 54 </w:t>
      </w:r>
      <w:r w:rsidRPr="009E50B9">
        <w:rPr>
          <w:rStyle w:val="StyleUnderline"/>
        </w:rPr>
        <w:t>only 13 had some nexus to the US</w:t>
      </w:r>
      <w:r w:rsidRPr="009E50B9">
        <w:rPr>
          <w:sz w:val="16"/>
        </w:rPr>
        <w:t>? Would you agree with that, yes or no?</w:t>
      </w:r>
      <w:r w:rsidRPr="009E50B9">
        <w:rPr>
          <w:sz w:val="12"/>
        </w:rPr>
        <w:t xml:space="preserve">¶ </w:t>
      </w:r>
      <w:r w:rsidRPr="009E50B9">
        <w:rPr>
          <w:sz w:val="16"/>
        </w:rPr>
        <w:t>Alexander responded:</w:t>
      </w:r>
      <w:r w:rsidRPr="009E50B9">
        <w:rPr>
          <w:sz w:val="12"/>
        </w:rPr>
        <w:t xml:space="preserve">¶ </w:t>
      </w:r>
      <w:r w:rsidRPr="009E50B9">
        <w:rPr>
          <w:sz w:val="16"/>
        </w:rPr>
        <w:t>Yes.</w:t>
      </w:r>
      <w:r w:rsidRPr="009E50B9">
        <w:rPr>
          <w:sz w:val="12"/>
        </w:rPr>
        <w:t xml:space="preserve">¶ </w:t>
      </w:r>
      <w:r w:rsidRPr="009E50B9">
        <w:rPr>
          <w:sz w:val="16"/>
        </w:rPr>
        <w:t xml:space="preserve">Leahy then demanded that Alexander confirm what his </w:t>
      </w:r>
      <w:r w:rsidRPr="009E50B9">
        <w:rPr>
          <w:rStyle w:val="StyleUnderline"/>
        </w:rPr>
        <w:t xml:space="preserve">deputy, Christopher </w:t>
      </w:r>
      <w:proofErr w:type="spellStart"/>
      <w:r w:rsidRPr="009E50B9">
        <w:rPr>
          <w:rStyle w:val="StyleUnderline"/>
        </w:rPr>
        <w:t>Inglis</w:t>
      </w:r>
      <w:proofErr w:type="spellEnd"/>
      <w:r w:rsidRPr="009E50B9">
        <w:rPr>
          <w:rStyle w:val="StyleUnderline"/>
        </w:rPr>
        <w:t>, had said</w:t>
      </w:r>
      <w:r w:rsidRPr="009E50B9">
        <w:rPr>
          <w:sz w:val="16"/>
        </w:rPr>
        <w:t xml:space="preserve"> in the prior week's testimony: that </w:t>
      </w:r>
      <w:r w:rsidRPr="009E50B9">
        <w:rPr>
          <w:rStyle w:val="StyleUnderline"/>
        </w:rPr>
        <w:t>there is only one example where collection of bulk data</w:t>
      </w:r>
      <w:r w:rsidRPr="009E50B9">
        <w:rPr>
          <w:sz w:val="16"/>
        </w:rPr>
        <w:t xml:space="preserve"> is what </w:t>
      </w:r>
      <w:r w:rsidRPr="009E50B9">
        <w:rPr>
          <w:rStyle w:val="StyleUnderline"/>
        </w:rPr>
        <w:t>stopped a terrorist activity</w:t>
      </w:r>
      <w:r w:rsidRPr="009E50B9">
        <w:rPr>
          <w:sz w:val="16"/>
        </w:rPr>
        <w:t xml:space="preserve">. Alexander responded that </w:t>
      </w:r>
      <w:proofErr w:type="spellStart"/>
      <w:r w:rsidRPr="009E50B9">
        <w:rPr>
          <w:sz w:val="16"/>
        </w:rPr>
        <w:t>Inglis</w:t>
      </w:r>
      <w:proofErr w:type="spellEnd"/>
      <w:r w:rsidRPr="009E50B9">
        <w:rPr>
          <w:sz w:val="16"/>
        </w:rPr>
        <w:t xml:space="preserve"> might have said two, not one.</w:t>
      </w:r>
      <w:r w:rsidRPr="009E50B9">
        <w:rPr>
          <w:sz w:val="12"/>
        </w:rPr>
        <w:t xml:space="preserve">¶ </w:t>
      </w:r>
      <w:r w:rsidRPr="009E50B9">
        <w:rPr>
          <w:rStyle w:val="StyleUnderline"/>
        </w:rPr>
        <w:t>In fact</w:t>
      </w:r>
      <w:r w:rsidRPr="009E50B9">
        <w:rPr>
          <w:sz w:val="16"/>
        </w:rPr>
        <w:t xml:space="preserve">, what </w:t>
      </w:r>
      <w:proofErr w:type="spellStart"/>
      <w:r w:rsidRPr="009E50B9">
        <w:rPr>
          <w:sz w:val="16"/>
        </w:rPr>
        <w:t>Inglis</w:t>
      </w:r>
      <w:proofErr w:type="spellEnd"/>
      <w:r w:rsidRPr="009E50B9">
        <w:rPr>
          <w:sz w:val="16"/>
        </w:rPr>
        <w:t xml:space="preserve"> had said the week before was that </w:t>
      </w:r>
      <w:r w:rsidRPr="009E50B9">
        <w:rPr>
          <w:rStyle w:val="StyleUnderline"/>
        </w:rPr>
        <w:t xml:space="preserve">there was </w:t>
      </w:r>
      <w:r w:rsidRPr="009E50B9">
        <w:rPr>
          <w:rStyle w:val="Emphasis"/>
          <w:highlight w:val="yellow"/>
        </w:rPr>
        <w:t>one case "that comes close</w:t>
      </w:r>
      <w:r w:rsidRPr="009E50B9">
        <w:rPr>
          <w:rStyle w:val="StyleUnderline"/>
        </w:rPr>
        <w:t xml:space="preserve"> to a but-for example</w:t>
      </w:r>
      <w:r w:rsidRPr="009E50B9">
        <w:rPr>
          <w:sz w:val="16"/>
        </w:rPr>
        <w:t xml:space="preserve"> and that's </w:t>
      </w:r>
      <w:r w:rsidRPr="009E50B9">
        <w:rPr>
          <w:rStyle w:val="StyleUnderline"/>
        </w:rPr>
        <w:t xml:space="preserve">the case of </w:t>
      </w:r>
      <w:proofErr w:type="spellStart"/>
      <w:r w:rsidRPr="009E50B9">
        <w:rPr>
          <w:rStyle w:val="StyleUnderline"/>
          <w:highlight w:val="yellow"/>
        </w:rPr>
        <w:t>Basaaly</w:t>
      </w:r>
      <w:proofErr w:type="spellEnd"/>
      <w:r w:rsidRPr="009E50B9">
        <w:rPr>
          <w:rStyle w:val="StyleUnderline"/>
          <w:highlight w:val="yellow"/>
        </w:rPr>
        <w:t xml:space="preserve"> </w:t>
      </w:r>
      <w:proofErr w:type="spellStart"/>
      <w:r w:rsidRPr="009E50B9">
        <w:rPr>
          <w:rStyle w:val="StyleUnderline"/>
          <w:highlight w:val="yellow"/>
        </w:rPr>
        <w:t>Moalin</w:t>
      </w:r>
      <w:proofErr w:type="spellEnd"/>
      <w:r w:rsidRPr="009E50B9">
        <w:rPr>
          <w:sz w:val="16"/>
        </w:rPr>
        <w:t xml:space="preserve">". So, who is </w:t>
      </w:r>
      <w:proofErr w:type="spellStart"/>
      <w:r w:rsidRPr="009E50B9">
        <w:rPr>
          <w:sz w:val="16"/>
        </w:rPr>
        <w:t>Moalin</w:t>
      </w:r>
      <w:proofErr w:type="spellEnd"/>
      <w:r w:rsidRPr="009E50B9">
        <w:rPr>
          <w:sz w:val="16"/>
        </w:rPr>
        <w:t xml:space="preserve">, on whose fate the NSA places the entire burden of justifying its metadata collection </w:t>
      </w:r>
      <w:r w:rsidRPr="009E50B9">
        <w:rPr>
          <w:rStyle w:val="StyleUnderline"/>
        </w:rPr>
        <w:t>program</w:t>
      </w:r>
      <w:r w:rsidRPr="009E50B9">
        <w:rPr>
          <w:sz w:val="16"/>
        </w:rPr>
        <w:t>? Did his capture foil a second 9/11</w:t>
      </w:r>
      <w:proofErr w:type="gramStart"/>
      <w:r w:rsidRPr="009E50B9">
        <w:rPr>
          <w:sz w:val="16"/>
        </w:rPr>
        <w:t>?</w:t>
      </w:r>
      <w:r w:rsidRPr="009E50B9">
        <w:rPr>
          <w:sz w:val="12"/>
        </w:rPr>
        <w:t>¶</w:t>
      </w:r>
      <w:proofErr w:type="gramEnd"/>
      <w:r w:rsidRPr="009E50B9">
        <w:rPr>
          <w:sz w:val="12"/>
        </w:rPr>
        <w:t xml:space="preserve"> </w:t>
      </w:r>
      <w:r w:rsidRPr="009E50B9">
        <w:rPr>
          <w:sz w:val="16"/>
        </w:rPr>
        <w:t xml:space="preserve">A cabby from San Diego, </w:t>
      </w:r>
      <w:proofErr w:type="spellStart"/>
      <w:r w:rsidRPr="009E50B9">
        <w:rPr>
          <w:sz w:val="16"/>
        </w:rPr>
        <w:t>Moalin</w:t>
      </w:r>
      <w:proofErr w:type="spellEnd"/>
      <w:r w:rsidRPr="009E50B9">
        <w:rPr>
          <w:sz w:val="16"/>
        </w:rPr>
        <w:t xml:space="preserve"> had immigrated as a teenager from Somalia. In February, he </w:t>
      </w:r>
      <w:r w:rsidRPr="009E50B9">
        <w:rPr>
          <w:rStyle w:val="StyleUnderline"/>
          <w:highlight w:val="yellow"/>
        </w:rPr>
        <w:t>was convicted of providing</w:t>
      </w:r>
      <w:r w:rsidRPr="009E50B9">
        <w:rPr>
          <w:rStyle w:val="StyleUnderline"/>
        </w:rPr>
        <w:t xml:space="preserve"> material </w:t>
      </w:r>
      <w:r w:rsidRPr="009E50B9">
        <w:rPr>
          <w:rStyle w:val="StyleUnderline"/>
          <w:highlight w:val="yellow"/>
        </w:rPr>
        <w:t>assistance to a terrorist organization</w:t>
      </w:r>
      <w:r w:rsidRPr="009E50B9">
        <w:rPr>
          <w:sz w:val="16"/>
        </w:rPr>
        <w:t>: he had transferred $8,500 to al-Shabaab in Somalia.</w:t>
      </w:r>
      <w:r w:rsidRPr="009E50B9">
        <w:rPr>
          <w:sz w:val="12"/>
        </w:rPr>
        <w:t xml:space="preserve">¶ </w:t>
      </w:r>
      <w:proofErr w:type="gramStart"/>
      <w:r w:rsidRPr="009E50B9">
        <w:rPr>
          <w:sz w:val="16"/>
        </w:rPr>
        <w:t>After</w:t>
      </w:r>
      <w:proofErr w:type="gramEnd"/>
      <w:r w:rsidRPr="009E50B9">
        <w:rPr>
          <w:sz w:val="16"/>
        </w:rPr>
        <w:t xml:space="preserve"> the Westgate Mall attack in Nairobi, few would argue that al-Shabaab is not a terrorist organization. </w:t>
      </w:r>
      <w:r w:rsidRPr="009E50B9">
        <w:rPr>
          <w:rStyle w:val="StyleUnderline"/>
        </w:rPr>
        <w:t xml:space="preserve">But al-Shabaab is </w:t>
      </w:r>
      <w:r w:rsidRPr="009E50B9">
        <w:rPr>
          <w:rStyle w:val="StyleUnderline"/>
          <w:highlight w:val="yellow"/>
        </w:rPr>
        <w:t>involved in a local war, and</w:t>
      </w:r>
      <w:r w:rsidRPr="009E50B9">
        <w:rPr>
          <w:rStyle w:val="StyleUnderline"/>
        </w:rPr>
        <w:t xml:space="preserve"> is </w:t>
      </w:r>
      <w:r w:rsidRPr="009E50B9">
        <w:rPr>
          <w:rStyle w:val="Emphasis"/>
          <w:highlight w:val="yellow"/>
        </w:rPr>
        <w:t>not invested in attacking the US</w:t>
      </w:r>
      <w:r w:rsidRPr="009E50B9">
        <w:rPr>
          <w:rStyle w:val="StyleUnderline"/>
        </w:rPr>
        <w:t xml:space="preserve"> homeland</w:t>
      </w:r>
      <w:r w:rsidRPr="009E50B9">
        <w:rPr>
          <w:sz w:val="16"/>
        </w:rPr>
        <w:t xml:space="preserve">. The indictment against </w:t>
      </w:r>
      <w:proofErr w:type="spellStart"/>
      <w:r w:rsidRPr="009E50B9">
        <w:rPr>
          <w:sz w:val="16"/>
        </w:rPr>
        <w:t>Moalin</w:t>
      </w:r>
      <w:proofErr w:type="spellEnd"/>
      <w:r w:rsidRPr="009E50B9">
        <w:rPr>
          <w:sz w:val="16"/>
        </w:rPr>
        <w:t xml:space="preserve"> explicitly stated that </w:t>
      </w:r>
      <w:r w:rsidRPr="009E50B9">
        <w:rPr>
          <w:rStyle w:val="StyleUnderline"/>
        </w:rPr>
        <w:t>al-Shabaab's enemies were the present Somali government and "its Ethiopian and African Union supporters</w:t>
      </w:r>
      <w:r w:rsidRPr="009E50B9">
        <w:rPr>
          <w:sz w:val="16"/>
        </w:rPr>
        <w:t xml:space="preserve">". Perhaps, it makes sense for prosecutors to pursue Somali Americans for doing essentially what some Irish Americans did to help the IRA; perhaps not. But </w:t>
      </w:r>
      <w:r w:rsidRPr="009E50B9">
        <w:rPr>
          <w:rStyle w:val="StyleUnderline"/>
          <w:highlight w:val="yellow"/>
        </w:rPr>
        <w:t xml:space="preserve">this single </w:t>
      </w:r>
      <w:r w:rsidRPr="009E50B9">
        <w:rPr>
          <w:rStyle w:val="StyleUnderline"/>
        </w:rPr>
        <w:t xml:space="preserve">successful </w:t>
      </w:r>
      <w:r w:rsidRPr="009E50B9">
        <w:rPr>
          <w:rStyle w:val="StyleUnderline"/>
          <w:highlight w:val="yellow"/>
        </w:rPr>
        <w:t>prosecution</w:t>
      </w:r>
      <w:r w:rsidRPr="009E50B9">
        <w:rPr>
          <w:rStyle w:val="StyleUnderline"/>
        </w:rPr>
        <w:t xml:space="preserve">, under a vague criminal statute, which </w:t>
      </w:r>
      <w:r w:rsidRPr="009E50B9">
        <w:rPr>
          <w:rStyle w:val="StyleUnderline"/>
          <w:highlight w:val="yellow"/>
        </w:rPr>
        <w:t>stopped a few thousand dollars from reaching</w:t>
      </w:r>
      <w:r w:rsidRPr="009E50B9">
        <w:rPr>
          <w:rStyle w:val="StyleUnderline"/>
        </w:rPr>
        <w:t xml:space="preserve"> one side in </w:t>
      </w:r>
      <w:r w:rsidRPr="009E50B9">
        <w:rPr>
          <w:rStyle w:val="StyleUnderline"/>
          <w:highlight w:val="yellow"/>
        </w:rPr>
        <w:t>a local conflict in the Horn of Africa</w:t>
      </w:r>
      <w:r w:rsidRPr="009E50B9">
        <w:rPr>
          <w:rStyle w:val="StyleUnderline"/>
        </w:rPr>
        <w:t xml:space="preserve">, is the </w:t>
      </w:r>
      <w:r w:rsidRPr="009E50B9">
        <w:rPr>
          <w:rStyle w:val="Emphasis"/>
        </w:rPr>
        <w:t>sole success story</w:t>
      </w:r>
      <w:r w:rsidRPr="009E50B9">
        <w:rPr>
          <w:rStyle w:val="StyleUnderline"/>
        </w:rPr>
        <w:t xml:space="preserve"> for the NSA bulk domestic surveillance program</w:t>
      </w:r>
      <w:r w:rsidRPr="009E50B9">
        <w:rPr>
          <w:sz w:val="16"/>
        </w:rPr>
        <w:t>.</w:t>
      </w:r>
    </w:p>
    <w:p w:rsidR="002064F9" w:rsidRPr="009E50B9" w:rsidRDefault="002064F9" w:rsidP="002064F9">
      <w:pPr>
        <w:pStyle w:val="Heading3"/>
      </w:pPr>
      <w:r w:rsidRPr="009E50B9">
        <w:t>AT: Peace of Mind</w:t>
      </w:r>
    </w:p>
    <w:p w:rsidR="002064F9" w:rsidRPr="009E50B9" w:rsidRDefault="002064F9" w:rsidP="002064F9">
      <w:pPr>
        <w:pStyle w:val="Heading4"/>
      </w:pPr>
      <w:r w:rsidRPr="009E50B9">
        <w:t>Peace of mind isn’t quantifiable, and it’s empirically ineffective</w:t>
      </w:r>
    </w:p>
    <w:p w:rsidR="002064F9" w:rsidRPr="009E50B9" w:rsidRDefault="002064F9" w:rsidP="002064F9">
      <w:proofErr w:type="spellStart"/>
      <w:r w:rsidRPr="009E50B9">
        <w:t>Yochai</w:t>
      </w:r>
      <w:proofErr w:type="spellEnd"/>
      <w:r w:rsidRPr="009E50B9">
        <w:t xml:space="preserve"> </w:t>
      </w:r>
      <w:proofErr w:type="spellStart"/>
      <w:r w:rsidRPr="009E50B9">
        <w:rPr>
          <w:rStyle w:val="Style13ptBold"/>
        </w:rPr>
        <w:t>Benkler</w:t>
      </w:r>
      <w:proofErr w:type="spellEnd"/>
      <w:r w:rsidRPr="009E50B9">
        <w:rPr>
          <w:rStyle w:val="Style13ptBold"/>
        </w:rPr>
        <w:t xml:space="preserve"> 13</w:t>
      </w:r>
      <w:r w:rsidRPr="009E50B9">
        <w:t xml:space="preserve">, staff writer for The Guardian, "Fact: the NSA gets negligible </w:t>
      </w:r>
      <w:proofErr w:type="gramStart"/>
      <w:r w:rsidRPr="009E50B9">
        <w:t>intel</w:t>
      </w:r>
      <w:proofErr w:type="gramEnd"/>
      <w:r w:rsidRPr="009E50B9">
        <w:t xml:space="preserve"> from Americans' metadata. So end collection," 10/8/13, </w:t>
      </w:r>
      <w:hyperlink r:id="rId23" w:history="1">
        <w:r w:rsidRPr="009E50B9">
          <w:rPr>
            <w:rStyle w:val="Hyperlink"/>
          </w:rPr>
          <w:t>www.theguardian.com/commentisfree/2013/oct/08/nsa-bulk-metadata-surveillance-intelligence</w:t>
        </w:r>
      </w:hyperlink>
    </w:p>
    <w:p w:rsidR="002064F9" w:rsidRPr="009E50B9" w:rsidRDefault="002064F9" w:rsidP="002064F9">
      <w:pPr>
        <w:rPr>
          <w:sz w:val="16"/>
        </w:rPr>
      </w:pPr>
      <w:r w:rsidRPr="009E50B9">
        <w:rPr>
          <w:sz w:val="16"/>
        </w:rPr>
        <w:t xml:space="preserve">At the hearing, perhaps trying to bolster Alexander's feeble defense of the program's effectiveness, </w:t>
      </w:r>
      <w:r w:rsidRPr="009E50B9">
        <w:rPr>
          <w:rStyle w:val="StyleUnderline"/>
        </w:rPr>
        <w:t>Director of National Intelligence James Clapper complained that "plots foiled" should not be the metric. He said</w:t>
      </w:r>
      <w:proofErr w:type="gramStart"/>
      <w:r w:rsidRPr="009E50B9">
        <w:rPr>
          <w:sz w:val="16"/>
        </w:rPr>
        <w:t>:</w:t>
      </w:r>
      <w:r w:rsidRPr="009E50B9">
        <w:rPr>
          <w:sz w:val="12"/>
        </w:rPr>
        <w:t>¶</w:t>
      </w:r>
      <w:proofErr w:type="gramEnd"/>
      <w:r w:rsidRPr="009E50B9">
        <w:rPr>
          <w:sz w:val="12"/>
        </w:rPr>
        <w:t xml:space="preserve"> </w:t>
      </w:r>
      <w:r w:rsidRPr="009E50B9">
        <w:rPr>
          <w:sz w:val="16"/>
        </w:rPr>
        <w:t xml:space="preserve">There's another metric </w:t>
      </w:r>
      <w:r w:rsidRPr="009E50B9">
        <w:rPr>
          <w:rStyle w:val="StyleUnderline"/>
        </w:rPr>
        <w:t>I would use</w:t>
      </w:r>
      <w:r w:rsidRPr="009E50B9">
        <w:rPr>
          <w:sz w:val="16"/>
        </w:rPr>
        <w:t xml:space="preserve">; let's call it </w:t>
      </w:r>
      <w:r w:rsidRPr="009E50B9">
        <w:rPr>
          <w:rStyle w:val="StyleUnderline"/>
        </w:rPr>
        <w:t>the "</w:t>
      </w:r>
      <w:r w:rsidRPr="009E50B9">
        <w:rPr>
          <w:rStyle w:val="Emphasis"/>
        </w:rPr>
        <w:t>peace of mind metric</w:t>
      </w:r>
      <w:r w:rsidRPr="009E50B9">
        <w:rPr>
          <w:rStyle w:val="StyleUnderline"/>
        </w:rPr>
        <w:t>". In the case of the Boston Marathon bomber, we were able to</w:t>
      </w:r>
      <w:r w:rsidRPr="009E50B9">
        <w:rPr>
          <w:sz w:val="16"/>
        </w:rPr>
        <w:t xml:space="preserve"> use these tools to </w:t>
      </w:r>
      <w:r w:rsidRPr="009E50B9">
        <w:rPr>
          <w:rStyle w:val="StyleUnderline"/>
        </w:rPr>
        <w:t>determine whether there was, or was not, a subsequent plot in NYC</w:t>
      </w:r>
      <w:r w:rsidRPr="009E50B9">
        <w:rPr>
          <w:sz w:val="16"/>
        </w:rPr>
        <w:t>.</w:t>
      </w:r>
      <w:r w:rsidRPr="009E50B9">
        <w:rPr>
          <w:sz w:val="12"/>
        </w:rPr>
        <w:t xml:space="preserve">¶ </w:t>
      </w:r>
      <w:r w:rsidRPr="009E50B9">
        <w:rPr>
          <w:rStyle w:val="StyleUnderline"/>
          <w:highlight w:val="yellow"/>
        </w:rPr>
        <w:t>Clapper</w:t>
      </w:r>
      <w:r w:rsidRPr="009E50B9">
        <w:rPr>
          <w:sz w:val="16"/>
        </w:rPr>
        <w:t xml:space="preserve"> actually </w:t>
      </w:r>
      <w:r w:rsidRPr="009E50B9">
        <w:rPr>
          <w:rStyle w:val="StyleUnderline"/>
          <w:highlight w:val="yellow"/>
        </w:rPr>
        <w:t>used the</w:t>
      </w:r>
      <w:r w:rsidRPr="009E50B9">
        <w:rPr>
          <w:rStyle w:val="StyleUnderline"/>
        </w:rPr>
        <w:t xml:space="preserve"> clearest </w:t>
      </w:r>
      <w:r w:rsidRPr="009E50B9">
        <w:rPr>
          <w:rStyle w:val="StyleUnderline"/>
          <w:highlight w:val="yellow"/>
        </w:rPr>
        <w:t>example that his program offers</w:t>
      </w:r>
      <w:r w:rsidRPr="009E50B9">
        <w:rPr>
          <w:sz w:val="16"/>
        </w:rPr>
        <w:t xml:space="preserve"> Americans </w:t>
      </w:r>
      <w:r w:rsidRPr="009E50B9">
        <w:rPr>
          <w:rStyle w:val="StyleUnderline"/>
          <w:highlight w:val="yellow"/>
        </w:rPr>
        <w:t>little</w:t>
      </w:r>
      <w:r w:rsidRPr="009E50B9">
        <w:rPr>
          <w:rStyle w:val="StyleUnderline"/>
        </w:rPr>
        <w:t xml:space="preserve"> real </w:t>
      </w:r>
      <w:r w:rsidRPr="009E50B9">
        <w:rPr>
          <w:rStyle w:val="StyleUnderline"/>
          <w:highlight w:val="yellow"/>
        </w:rPr>
        <w:t>security</w:t>
      </w:r>
      <w:r w:rsidRPr="009E50B9">
        <w:rPr>
          <w:rStyle w:val="StyleUnderline"/>
        </w:rPr>
        <w:t xml:space="preserve"> – its </w:t>
      </w:r>
      <w:r w:rsidRPr="009E50B9">
        <w:rPr>
          <w:rStyle w:val="Emphasis"/>
          <w:highlight w:val="yellow"/>
        </w:rPr>
        <w:t xml:space="preserve">failure to pick up the </w:t>
      </w:r>
      <w:proofErr w:type="spellStart"/>
      <w:r w:rsidRPr="009E50B9">
        <w:rPr>
          <w:rStyle w:val="Emphasis"/>
          <w:highlight w:val="yellow"/>
        </w:rPr>
        <w:t>Tsarnaev</w:t>
      </w:r>
      <w:proofErr w:type="spellEnd"/>
      <w:r w:rsidRPr="009E50B9">
        <w:rPr>
          <w:rStyle w:val="Emphasis"/>
        </w:rPr>
        <w:t xml:space="preserve"> brother</w:t>
      </w:r>
      <w:r w:rsidRPr="009E50B9">
        <w:rPr>
          <w:rStyle w:val="Emphasis"/>
          <w:highlight w:val="yellow"/>
        </w:rPr>
        <w:t>s before they attacked</w:t>
      </w:r>
      <w:r w:rsidRPr="009E50B9">
        <w:rPr>
          <w:sz w:val="16"/>
        </w:rPr>
        <w:t xml:space="preserve"> – </w:t>
      </w:r>
      <w:r w:rsidRPr="009E50B9">
        <w:rPr>
          <w:rStyle w:val="StyleUnderline"/>
        </w:rPr>
        <w:t xml:space="preserve">as a way of persuading us that </w:t>
      </w:r>
      <w:r w:rsidRPr="009E50B9">
        <w:rPr>
          <w:rStyle w:val="StyleUnderline"/>
          <w:highlight w:val="yellow"/>
        </w:rPr>
        <w:t>we should use an</w:t>
      </w:r>
      <w:r w:rsidRPr="009E50B9">
        <w:rPr>
          <w:rStyle w:val="StyleUnderline"/>
        </w:rPr>
        <w:t xml:space="preserve"> amorphous and </w:t>
      </w:r>
      <w:r w:rsidRPr="009E50B9">
        <w:rPr>
          <w:rStyle w:val="StyleUnderline"/>
          <w:highlight w:val="yellow"/>
        </w:rPr>
        <w:t>unmeasurable "peace of mind" metric</w:t>
      </w:r>
      <w:r w:rsidRPr="009E50B9">
        <w:rPr>
          <w:sz w:val="16"/>
        </w:rPr>
        <w:t xml:space="preserve">; peace of mind we should gain </w:t>
      </w:r>
      <w:r w:rsidRPr="009E50B9">
        <w:rPr>
          <w:rStyle w:val="StyleUnderline"/>
          <w:highlight w:val="yellow"/>
        </w:rPr>
        <w:t>from knowing</w:t>
      </w:r>
      <w:r w:rsidRPr="009E50B9">
        <w:rPr>
          <w:rStyle w:val="StyleUnderline"/>
        </w:rPr>
        <w:t xml:space="preserve"> that </w:t>
      </w:r>
      <w:r w:rsidRPr="009E50B9">
        <w:rPr>
          <w:rStyle w:val="StyleUnderline"/>
          <w:highlight w:val="yellow"/>
        </w:rPr>
        <w:t xml:space="preserve">the </w:t>
      </w:r>
      <w:r w:rsidRPr="009E50B9">
        <w:rPr>
          <w:rStyle w:val="StyleUnderline"/>
        </w:rPr>
        <w:t xml:space="preserve">same </w:t>
      </w:r>
      <w:r w:rsidRPr="009E50B9">
        <w:rPr>
          <w:rStyle w:val="StyleUnderline"/>
          <w:highlight w:val="yellow"/>
        </w:rPr>
        <w:t>system that failed to detect</w:t>
      </w:r>
      <w:r w:rsidRPr="009E50B9">
        <w:rPr>
          <w:rStyle w:val="StyleUnderline"/>
        </w:rPr>
        <w:t xml:space="preserve"> the </w:t>
      </w:r>
      <w:r w:rsidRPr="009E50B9">
        <w:rPr>
          <w:rStyle w:val="StyleUnderline"/>
          <w:highlight w:val="yellow"/>
        </w:rPr>
        <w:t xml:space="preserve">Boston </w:t>
      </w:r>
      <w:r w:rsidRPr="009E50B9">
        <w:rPr>
          <w:rStyle w:val="StyleUnderline"/>
        </w:rPr>
        <w:t xml:space="preserve">bombers also </w:t>
      </w:r>
      <w:r w:rsidRPr="009E50B9">
        <w:rPr>
          <w:rStyle w:val="StyleUnderline"/>
          <w:highlight w:val="yellow"/>
        </w:rPr>
        <w:t>detected no bombers in New York</w:t>
      </w:r>
      <w:r w:rsidRPr="009E50B9">
        <w:rPr>
          <w:sz w:val="16"/>
        </w:rPr>
        <w:t xml:space="preserve">. One is left picturing Inspector </w:t>
      </w:r>
      <w:proofErr w:type="spellStart"/>
      <w:r w:rsidRPr="009E50B9">
        <w:rPr>
          <w:sz w:val="16"/>
        </w:rPr>
        <w:t>Clouseau</w:t>
      </w:r>
      <w:proofErr w:type="spellEnd"/>
      <w:proofErr w:type="gramStart"/>
      <w:r w:rsidRPr="009E50B9">
        <w:rPr>
          <w:sz w:val="16"/>
        </w:rPr>
        <w:t>:</w:t>
      </w:r>
      <w:r w:rsidRPr="009E50B9">
        <w:rPr>
          <w:sz w:val="12"/>
        </w:rPr>
        <w:t>¶</w:t>
      </w:r>
      <w:proofErr w:type="gramEnd"/>
      <w:r w:rsidRPr="009E50B9">
        <w:rPr>
          <w:sz w:val="12"/>
        </w:rPr>
        <w:t xml:space="preserve"> </w:t>
      </w:r>
      <w:r w:rsidRPr="009E50B9">
        <w:rPr>
          <w:sz w:val="16"/>
        </w:rPr>
        <w:t>I did not know the bank was being robbed because I was engaged in my sworn duty as a police officer.</w:t>
      </w:r>
    </w:p>
    <w:p w:rsidR="002064F9" w:rsidRPr="009E50B9" w:rsidRDefault="002064F9" w:rsidP="002064F9">
      <w:pPr>
        <w:pStyle w:val="Heading3"/>
      </w:pPr>
      <w:r w:rsidRPr="009E50B9">
        <w:t>CT Bad</w:t>
      </w:r>
    </w:p>
    <w:p w:rsidR="002064F9" w:rsidRPr="009E50B9" w:rsidRDefault="002064F9" w:rsidP="002064F9">
      <w:pPr>
        <w:pStyle w:val="Heading4"/>
      </w:pPr>
      <w:r w:rsidRPr="009E50B9">
        <w:t xml:space="preserve">Counter-terrorism </w:t>
      </w:r>
      <w:r w:rsidRPr="009E50B9">
        <w:rPr>
          <w:sz w:val="28"/>
          <w:u w:val="single"/>
        </w:rPr>
        <w:t>bolsters homegrown terrorism</w:t>
      </w:r>
      <w:r w:rsidRPr="009E50B9">
        <w:t xml:space="preserve"> and devastates international credibility</w:t>
      </w:r>
    </w:p>
    <w:p w:rsidR="002064F9" w:rsidRPr="009E50B9" w:rsidRDefault="002064F9" w:rsidP="002064F9">
      <w:r w:rsidRPr="009E50B9">
        <w:t xml:space="preserve">Alice </w:t>
      </w:r>
      <w:proofErr w:type="spellStart"/>
      <w:r w:rsidRPr="009E50B9">
        <w:rPr>
          <w:rStyle w:val="Style13ptBold"/>
        </w:rPr>
        <w:t>LoCicero</w:t>
      </w:r>
      <w:proofErr w:type="spellEnd"/>
      <w:r w:rsidRPr="009E50B9">
        <w:rPr>
          <w:rStyle w:val="Style13ptBold"/>
        </w:rPr>
        <w:t xml:space="preserve"> 15</w:t>
      </w:r>
      <w:r w:rsidRPr="009E50B9">
        <w:t>, faculty member at Center for Multicultural Training in Psychology at the Boston Medical Center and adjunct professor at Lesley University, "Domestic Consequences of US Counter-Terrorism Efforts: Making it Harder to Prevent Homegrown Terrorism," The Open Psychology Journal 8(32-37), benthamopen.com/contents/pdf/TOPSYJ/TOPSYJ-8-32.pdf</w:t>
      </w:r>
    </w:p>
    <w:p w:rsidR="002064F9" w:rsidRPr="009E50B9" w:rsidRDefault="002064F9" w:rsidP="002064F9">
      <w:pPr>
        <w:rPr>
          <w:sz w:val="12"/>
        </w:rPr>
      </w:pPr>
      <w:r w:rsidRPr="009E50B9">
        <w:rPr>
          <w:sz w:val="12"/>
        </w:rPr>
        <w:t xml:space="preserve">The </w:t>
      </w:r>
      <w:r w:rsidRPr="009E50B9">
        <w:rPr>
          <w:rStyle w:val="StyleUnderline"/>
        </w:rPr>
        <w:t xml:space="preserve">effects of </w:t>
      </w:r>
      <w:r w:rsidRPr="009E50B9">
        <w:rPr>
          <w:rStyle w:val="Emphasis"/>
          <w:highlight w:val="yellow"/>
        </w:rPr>
        <w:t>counterterrorism policies</w:t>
      </w:r>
      <w:r w:rsidRPr="009E50B9">
        <w:rPr>
          <w:sz w:val="12"/>
        </w:rPr>
        <w:t xml:space="preserve">, especially taken¶ together, appear to </w:t>
      </w:r>
      <w:r w:rsidRPr="009E50B9">
        <w:rPr>
          <w:rStyle w:val="Emphasis"/>
          <w:highlight w:val="yellow"/>
        </w:rPr>
        <w:t>have</w:t>
      </w:r>
      <w:r w:rsidRPr="009E50B9">
        <w:rPr>
          <w:rStyle w:val="Emphasis"/>
        </w:rPr>
        <w:t xml:space="preserve"> deeply </w:t>
      </w:r>
      <w:r w:rsidRPr="009E50B9">
        <w:rPr>
          <w:rStyle w:val="Emphasis"/>
          <w:highlight w:val="yellow"/>
        </w:rPr>
        <w:t>scarred the American</w:t>
      </w:r>
      <w:r w:rsidRPr="009E50B9">
        <w:rPr>
          <w:rStyle w:val="Emphasis"/>
          <w:sz w:val="12"/>
          <w:highlight w:val="yellow"/>
        </w:rPr>
        <w:t xml:space="preserve">¶ </w:t>
      </w:r>
      <w:r w:rsidRPr="009E50B9">
        <w:rPr>
          <w:rStyle w:val="Emphasis"/>
          <w:highlight w:val="yellow"/>
        </w:rPr>
        <w:t>reputation</w:t>
      </w:r>
      <w:r w:rsidRPr="009E50B9">
        <w:rPr>
          <w:rStyle w:val="Emphasis"/>
        </w:rPr>
        <w:t xml:space="preserve"> and psyche</w:t>
      </w:r>
      <w:r w:rsidRPr="009E50B9">
        <w:rPr>
          <w:sz w:val="12"/>
        </w:rPr>
        <w:t>. Prisoners of war--who were, in a¶ transparent and ultimately unsuccessful attempt to skirt¶ international treaties—called “enemy combatants,” were¶ detained, often with little or no evidence, and with no¶ charges placed against them. Many “</w:t>
      </w:r>
      <w:r w:rsidRPr="009E50B9">
        <w:rPr>
          <w:rStyle w:val="StyleUnderline"/>
        </w:rPr>
        <w:t>enemy combatants”</w:t>
      </w:r>
      <w:r w:rsidRPr="009E50B9">
        <w:rPr>
          <w:rStyle w:val="StyleUnderline"/>
          <w:sz w:val="12"/>
        </w:rPr>
        <w:t xml:space="preserve">¶ </w:t>
      </w:r>
      <w:r w:rsidRPr="009E50B9">
        <w:rPr>
          <w:rStyle w:val="StyleUnderline"/>
        </w:rPr>
        <w:t>were detained for years, tortured, and</w:t>
      </w:r>
      <w:r w:rsidRPr="009E50B9">
        <w:rPr>
          <w:sz w:val="12"/>
        </w:rPr>
        <w:t xml:space="preserve"> then, when they went¶ on hunger strikes, were </w:t>
      </w:r>
      <w:r w:rsidRPr="009E50B9">
        <w:rPr>
          <w:rStyle w:val="StyleUnderline"/>
        </w:rPr>
        <w:t>force-fed in inhuman ways, further</w:t>
      </w:r>
      <w:r w:rsidRPr="009E50B9">
        <w:rPr>
          <w:rStyle w:val="StyleUnderline"/>
          <w:sz w:val="12"/>
        </w:rPr>
        <w:t xml:space="preserve">¶ </w:t>
      </w:r>
      <w:r w:rsidRPr="009E50B9">
        <w:rPr>
          <w:rStyle w:val="StyleUnderline"/>
        </w:rPr>
        <w:t>violating international conventions</w:t>
      </w:r>
      <w:r w:rsidRPr="009E50B9">
        <w:rPr>
          <w:sz w:val="12"/>
        </w:rPr>
        <w:t xml:space="preserve"> [14].¶ The highly respected former Four Star American General and later CIA Director David </w:t>
      </w:r>
      <w:proofErr w:type="spellStart"/>
      <w:r w:rsidRPr="009E50B9">
        <w:rPr>
          <w:sz w:val="12"/>
          <w:szCs w:val="16"/>
        </w:rPr>
        <w:t>Petraus</w:t>
      </w:r>
      <w:proofErr w:type="spellEnd"/>
      <w:r w:rsidRPr="009E50B9">
        <w:rPr>
          <w:sz w:val="12"/>
          <w:szCs w:val="16"/>
        </w:rPr>
        <w:t xml:space="preserve"> had stated clearly in 2009 that he believed it likely that the military had violated the Geneva Conventions in the post 9/11 era.</w:t>
      </w:r>
      <w:r w:rsidRPr="009E50B9">
        <w:rPr>
          <w:sz w:val="12"/>
        </w:rPr>
        <w:t xml:space="preserve"> (Soon thereafter, revelations about his personal life caused a scandal that led to his resignation in 2012) [15]. </w:t>
      </w:r>
      <w:r w:rsidRPr="009E50B9">
        <w:rPr>
          <w:rStyle w:val="StyleUnderline"/>
        </w:rPr>
        <w:t>Such violations</w:t>
      </w:r>
      <w:r w:rsidRPr="009E50B9">
        <w:rPr>
          <w:sz w:val="12"/>
        </w:rPr>
        <w:t xml:space="preserve"> of the Geneva Conventions </w:t>
      </w:r>
      <w:r w:rsidRPr="009E50B9">
        <w:rPr>
          <w:rStyle w:val="StyleUnderline"/>
        </w:rPr>
        <w:t>continue to take place at so called Black Box facilities, such as</w:t>
      </w:r>
      <w:r w:rsidRPr="009E50B9">
        <w:rPr>
          <w:sz w:val="12"/>
        </w:rPr>
        <w:t xml:space="preserve"> the prison at </w:t>
      </w:r>
      <w:r w:rsidRPr="009E50B9">
        <w:rPr>
          <w:rStyle w:val="StyleUnderline"/>
        </w:rPr>
        <w:t>Guantanamo Bay</w:t>
      </w:r>
      <w:r w:rsidRPr="009E50B9">
        <w:rPr>
          <w:sz w:val="12"/>
        </w:rPr>
        <w:t xml:space="preserve">, where a Navy nurse, earlier this year, refused to force feed detainees in the inhuman way that has become standard there. He is now at risk of having his Navy career terminated resulting from his refusal to obey orders that he was convinced were unlawful [16]. This risk is </w:t>
      </w:r>
      <w:r w:rsidRPr="009E50B9">
        <w:rPr>
          <w:sz w:val="12"/>
          <w:szCs w:val="16"/>
        </w:rPr>
        <w:t xml:space="preserve">despite the ratified international principle that following orders is not an acceptable defense for engaging in unlawful behavior, such as cruel and inhuman treatment [17]. ¶ </w:t>
      </w:r>
      <w:proofErr w:type="gramStart"/>
      <w:r w:rsidRPr="009E50B9">
        <w:rPr>
          <w:sz w:val="12"/>
        </w:rPr>
        <w:t>It</w:t>
      </w:r>
      <w:proofErr w:type="gramEnd"/>
      <w:r w:rsidRPr="009E50B9">
        <w:rPr>
          <w:sz w:val="12"/>
        </w:rPr>
        <w:t xml:space="preserve"> is worrisome to </w:t>
      </w:r>
      <w:r w:rsidRPr="009E50B9">
        <w:rPr>
          <w:rStyle w:val="StyleUnderline"/>
        </w:rPr>
        <w:t>imagine the long-term impact</w:t>
      </w:r>
      <w:r w:rsidRPr="009E50B9">
        <w:rPr>
          <w:sz w:val="12"/>
        </w:rPr>
        <w:t xml:space="preserve"> on Americans </w:t>
      </w:r>
      <w:r w:rsidRPr="009E50B9">
        <w:rPr>
          <w:rStyle w:val="StyleUnderline"/>
        </w:rPr>
        <w:t xml:space="preserve">of seeing authorities endorse a long list of </w:t>
      </w:r>
      <w:r w:rsidRPr="009E50B9">
        <w:rPr>
          <w:rStyle w:val="Emphasis"/>
        </w:rPr>
        <w:t>violations of international treaties</w:t>
      </w:r>
      <w:r w:rsidRPr="009E50B9">
        <w:rPr>
          <w:rStyle w:val="StyleUnderline"/>
        </w:rPr>
        <w:t>, engage in torture, and punish those who refuse to violate international treaties to which the US is a signatory</w:t>
      </w:r>
      <w:r w:rsidRPr="009E50B9">
        <w:rPr>
          <w:sz w:val="12"/>
        </w:rPr>
        <w:t xml:space="preserve">. It remains to be seen whether awareness of such violations, without direct experience of terror, will have a brutalizing effect similar to that seen in communities that have experienced trauma and violence firsthand [18]. Considering the media’s focus and sometimes idealization of government-sanctioned violence, such as war and brutal treatment of detainees, </w:t>
      </w:r>
      <w:r w:rsidRPr="009E50B9">
        <w:rPr>
          <w:rStyle w:val="StyleUnderline"/>
          <w:highlight w:val="yellow"/>
        </w:rPr>
        <w:t>one cannot avoid</w:t>
      </w:r>
      <w:r w:rsidRPr="009E50B9">
        <w:rPr>
          <w:rStyle w:val="StyleUnderline"/>
        </w:rPr>
        <w:t xml:space="preserve"> being </w:t>
      </w:r>
      <w:r w:rsidRPr="009E50B9">
        <w:rPr>
          <w:rStyle w:val="StyleUnderline"/>
          <w:highlight w:val="yellow"/>
        </w:rPr>
        <w:t>concern</w:t>
      </w:r>
      <w:r w:rsidRPr="009E50B9">
        <w:rPr>
          <w:rStyle w:val="StyleUnderline"/>
        </w:rPr>
        <w:t xml:space="preserve">ed </w:t>
      </w:r>
      <w:r w:rsidRPr="009E50B9">
        <w:rPr>
          <w:rStyle w:val="StyleUnderline"/>
          <w:highlight w:val="yellow"/>
        </w:rPr>
        <w:t xml:space="preserve">about the potential </w:t>
      </w:r>
      <w:r w:rsidRPr="009E50B9">
        <w:rPr>
          <w:rStyle w:val="Emphasis"/>
          <w:highlight w:val="yellow"/>
        </w:rPr>
        <w:t>emergence of new values</w:t>
      </w:r>
      <w:r w:rsidRPr="009E50B9">
        <w:rPr>
          <w:rStyle w:val="StyleUnderline"/>
          <w:highlight w:val="yellow"/>
        </w:rPr>
        <w:t xml:space="preserve"> and</w:t>
      </w:r>
      <w:r w:rsidRPr="009E50B9">
        <w:rPr>
          <w:rStyle w:val="StyleUnderline"/>
        </w:rPr>
        <w:t xml:space="preserve"> new </w:t>
      </w:r>
      <w:r w:rsidRPr="009E50B9">
        <w:rPr>
          <w:rStyle w:val="StyleUnderline"/>
          <w:highlight w:val="yellow"/>
        </w:rPr>
        <w:t>norms</w:t>
      </w:r>
      <w:r w:rsidRPr="009E50B9">
        <w:rPr>
          <w:sz w:val="12"/>
        </w:rPr>
        <w:t xml:space="preserve">. Such new norms are </w:t>
      </w:r>
      <w:r w:rsidRPr="009E50B9">
        <w:rPr>
          <w:rStyle w:val="Emphasis"/>
        </w:rPr>
        <w:t xml:space="preserve">likely to be </w:t>
      </w:r>
      <w:r w:rsidRPr="009E50B9">
        <w:rPr>
          <w:rStyle w:val="Emphasis"/>
          <w:highlight w:val="yellow"/>
        </w:rPr>
        <w:t>driven</w:t>
      </w:r>
      <w:r w:rsidRPr="009E50B9">
        <w:rPr>
          <w:sz w:val="12"/>
        </w:rPr>
        <w:t xml:space="preserve"> less by civility and egalitarianism and more </w:t>
      </w:r>
      <w:r w:rsidRPr="009E50B9">
        <w:rPr>
          <w:rStyle w:val="Emphasis"/>
          <w:highlight w:val="yellow"/>
        </w:rPr>
        <w:t>by fear and power dynamics</w:t>
      </w:r>
      <w:r w:rsidRPr="009E50B9">
        <w:rPr>
          <w:sz w:val="12"/>
        </w:rPr>
        <w:t xml:space="preserve">.¶ </w:t>
      </w:r>
      <w:r w:rsidRPr="009E50B9">
        <w:rPr>
          <w:rStyle w:val="StyleUnderline"/>
        </w:rPr>
        <w:t>Beyond the effects on</w:t>
      </w:r>
      <w:r w:rsidRPr="009E50B9">
        <w:rPr>
          <w:sz w:val="12"/>
        </w:rPr>
        <w:t xml:space="preserve"> ordinary </w:t>
      </w:r>
      <w:r w:rsidRPr="009E50B9">
        <w:rPr>
          <w:rStyle w:val="StyleUnderline"/>
        </w:rPr>
        <w:t>Americans, it is worrisome to imagine the way that these actions in violation of international treaties are perceived outside the US, or by</w:t>
      </w:r>
      <w:r w:rsidRPr="009E50B9">
        <w:rPr>
          <w:sz w:val="12"/>
        </w:rPr>
        <w:t xml:space="preserve"> those who may be </w:t>
      </w:r>
      <w:r w:rsidRPr="009E50B9">
        <w:rPr>
          <w:rStyle w:val="StyleUnderline"/>
        </w:rPr>
        <w:t>immigrants</w:t>
      </w:r>
      <w:r w:rsidRPr="009E50B9">
        <w:rPr>
          <w:sz w:val="12"/>
        </w:rPr>
        <w:t xml:space="preserve"> to the US, but </w:t>
      </w:r>
      <w:r w:rsidRPr="009E50B9">
        <w:rPr>
          <w:rStyle w:val="StyleUnderline"/>
        </w:rPr>
        <w:t>who have dual allegiances</w:t>
      </w:r>
      <w:r w:rsidRPr="009E50B9">
        <w:rPr>
          <w:sz w:val="12"/>
        </w:rPr>
        <w:t xml:space="preserve">, one of them being to a group that the US has targeted. </w:t>
      </w:r>
      <w:r w:rsidRPr="009E50B9">
        <w:rPr>
          <w:rStyle w:val="StyleUnderline"/>
          <w:highlight w:val="yellow"/>
        </w:rPr>
        <w:t xml:space="preserve">It seems </w:t>
      </w:r>
      <w:r w:rsidRPr="009E50B9">
        <w:rPr>
          <w:rStyle w:val="Emphasis"/>
          <w:highlight w:val="yellow"/>
        </w:rPr>
        <w:t>highly likely</w:t>
      </w:r>
      <w:r w:rsidRPr="009E50B9">
        <w:rPr>
          <w:rStyle w:val="StyleUnderline"/>
          <w:highlight w:val="yellow"/>
        </w:rPr>
        <w:t xml:space="preserve"> that</w:t>
      </w:r>
      <w:r w:rsidRPr="009E50B9">
        <w:rPr>
          <w:sz w:val="12"/>
        </w:rPr>
        <w:t xml:space="preserve"> these actions, taken in </w:t>
      </w:r>
      <w:r w:rsidRPr="009E50B9">
        <w:rPr>
          <w:rStyle w:val="Emphasis"/>
          <w:highlight w:val="yellow"/>
        </w:rPr>
        <w:t>violation of international treaties, will be used</w:t>
      </w:r>
      <w:r w:rsidRPr="009E50B9">
        <w:rPr>
          <w:rStyle w:val="Emphasis"/>
        </w:rPr>
        <w:t xml:space="preserve"> by groups seeking </w:t>
      </w:r>
      <w:r w:rsidRPr="009E50B9">
        <w:rPr>
          <w:rStyle w:val="Emphasis"/>
          <w:highlight w:val="yellow"/>
        </w:rPr>
        <w:t>to recruit youth to engage in anti-western terrorist actions</w:t>
      </w:r>
      <w:r w:rsidRPr="009E50B9">
        <w:rPr>
          <w:rStyle w:val="StyleUnderline"/>
        </w:rPr>
        <w:t xml:space="preserve">. Such </w:t>
      </w:r>
      <w:r w:rsidRPr="009E50B9">
        <w:rPr>
          <w:rStyle w:val="StyleUnderline"/>
          <w:highlight w:val="yellow"/>
        </w:rPr>
        <w:t xml:space="preserve">recruitment will </w:t>
      </w:r>
      <w:r w:rsidRPr="009E50B9">
        <w:rPr>
          <w:rStyle w:val="Emphasis"/>
          <w:highlight w:val="yellow"/>
        </w:rPr>
        <w:t>increase</w:t>
      </w:r>
      <w:r w:rsidRPr="009E50B9">
        <w:rPr>
          <w:rStyle w:val="Emphasis"/>
        </w:rPr>
        <w:t xml:space="preserve"> the likelihood of </w:t>
      </w:r>
      <w:r w:rsidRPr="009E50B9">
        <w:rPr>
          <w:rStyle w:val="Emphasis"/>
          <w:highlight w:val="yellow"/>
        </w:rPr>
        <w:t>homegrown terrorism</w:t>
      </w:r>
      <w:r w:rsidRPr="009E50B9">
        <w:rPr>
          <w:sz w:val="12"/>
        </w:rPr>
        <w:t>.</w:t>
      </w:r>
    </w:p>
    <w:p w:rsidR="002064F9" w:rsidRPr="009E50B9" w:rsidRDefault="002064F9" w:rsidP="002064F9">
      <w:pPr>
        <w:pStyle w:val="Heading3"/>
      </w:pPr>
      <w:r w:rsidRPr="009E50B9">
        <w:t>No Terror Impact</w:t>
      </w:r>
    </w:p>
    <w:p w:rsidR="002064F9" w:rsidRPr="009E50B9" w:rsidRDefault="002064F9" w:rsidP="002064F9">
      <w:pPr>
        <w:pStyle w:val="Heading4"/>
      </w:pPr>
      <w:r w:rsidRPr="009E50B9">
        <w:t>No impact – the magnitude is empirically tiny</w:t>
      </w:r>
    </w:p>
    <w:p w:rsidR="002064F9" w:rsidRPr="009E50B9" w:rsidRDefault="002064F9" w:rsidP="002064F9">
      <w:r w:rsidRPr="009E50B9">
        <w:t xml:space="preserve">Micah </w:t>
      </w:r>
      <w:proofErr w:type="spellStart"/>
      <w:r w:rsidRPr="009E50B9">
        <w:rPr>
          <w:rStyle w:val="Style13ptBold"/>
        </w:rPr>
        <w:t>Zenko</w:t>
      </w:r>
      <w:proofErr w:type="spellEnd"/>
      <w:r w:rsidRPr="009E50B9">
        <w:rPr>
          <w:rStyle w:val="Style13ptBold"/>
        </w:rPr>
        <w:t xml:space="preserve"> 6/19</w:t>
      </w:r>
      <w:r w:rsidRPr="009E50B9">
        <w:t xml:space="preserve">, Douglas Dillon fellow in the Center for Preventive Action at the Council on Foreign Relations, "Terrorism Is Booming Almost Everywhere But in the United States," 6/19/15, </w:t>
      </w:r>
      <w:hyperlink r:id="rId24" w:history="1">
        <w:r w:rsidRPr="009E50B9">
          <w:rPr>
            <w:rStyle w:val="Hyperlink"/>
          </w:rPr>
          <w:t>https://foreignpolicy.com/2015/06/19/terrorism-is-booming-almost-everywhere-but-in-the-united-states-state-department-report/</w:t>
        </w:r>
      </w:hyperlink>
      <w:r w:rsidRPr="009E50B9">
        <w:t xml:space="preserve"> </w:t>
      </w:r>
    </w:p>
    <w:p w:rsidR="002064F9" w:rsidRPr="009E50B9" w:rsidRDefault="002064F9" w:rsidP="002064F9">
      <w:pPr>
        <w:rPr>
          <w:sz w:val="16"/>
        </w:rPr>
      </w:pPr>
      <w:r w:rsidRPr="009E50B9">
        <w:rPr>
          <w:sz w:val="16"/>
        </w:rPr>
        <w:t xml:space="preserve">Third, </w:t>
      </w:r>
      <w:r w:rsidRPr="009E50B9">
        <w:rPr>
          <w:rStyle w:val="StyleUnderline"/>
          <w:highlight w:val="yellow"/>
        </w:rPr>
        <w:t>even with</w:t>
      </w:r>
      <w:r w:rsidRPr="009E50B9">
        <w:rPr>
          <w:sz w:val="16"/>
        </w:rPr>
        <w:t xml:space="preserve"> these </w:t>
      </w:r>
      <w:r w:rsidRPr="009E50B9">
        <w:rPr>
          <w:rStyle w:val="StyleUnderline"/>
          <w:highlight w:val="yellow"/>
        </w:rPr>
        <w:t xml:space="preserve">worsening trends, </w:t>
      </w:r>
      <w:r w:rsidRPr="009E50B9">
        <w:rPr>
          <w:rStyle w:val="Emphasis"/>
          <w:highlight w:val="yellow"/>
        </w:rPr>
        <w:t>terrorism</w:t>
      </w:r>
      <w:r w:rsidRPr="009E50B9">
        <w:rPr>
          <w:rStyle w:val="Emphasis"/>
        </w:rPr>
        <w:t xml:space="preserve"> still </w:t>
      </w:r>
      <w:r w:rsidRPr="009E50B9">
        <w:rPr>
          <w:rStyle w:val="Emphasis"/>
          <w:highlight w:val="yellow"/>
        </w:rPr>
        <w:t>represents</w:t>
      </w:r>
      <w:r w:rsidRPr="009E50B9">
        <w:rPr>
          <w:rStyle w:val="Emphasis"/>
        </w:rPr>
        <w:t xml:space="preserve"> only a small fraction of overall violent deaths</w:t>
      </w:r>
      <w:r w:rsidRPr="009E50B9">
        <w:rPr>
          <w:sz w:val="16"/>
        </w:rPr>
        <w:t xml:space="preserve">. The annual number of violent deaths worldwide is 508,000, according to the Global Burden of Armed Violence 2015: Every Body Counts report. In other words, </w:t>
      </w:r>
      <w:r w:rsidRPr="009E50B9">
        <w:rPr>
          <w:rStyle w:val="Emphasis"/>
          <w:highlight w:val="yellow"/>
        </w:rPr>
        <w:t>less than 7 percent of violent deaths</w:t>
      </w:r>
      <w:r w:rsidRPr="009E50B9">
        <w:rPr>
          <w:rStyle w:val="StyleUnderline"/>
        </w:rPr>
        <w:t xml:space="preserve"> are a result of</w:t>
      </w:r>
      <w:r w:rsidRPr="009E50B9">
        <w:rPr>
          <w:sz w:val="16"/>
        </w:rPr>
        <w:t xml:space="preserve"> acts of </w:t>
      </w:r>
      <w:r w:rsidRPr="009E50B9">
        <w:rPr>
          <w:rStyle w:val="StyleUnderline"/>
        </w:rPr>
        <w:t xml:space="preserve">terrorism. </w:t>
      </w:r>
      <w:r w:rsidRPr="009E50B9">
        <w:rPr>
          <w:rStyle w:val="StyleUnderline"/>
          <w:highlight w:val="yellow"/>
        </w:rPr>
        <w:t>Compare</w:t>
      </w:r>
      <w:r w:rsidRPr="009E50B9">
        <w:rPr>
          <w:sz w:val="16"/>
        </w:rPr>
        <w:t xml:space="preserve"> the </w:t>
      </w:r>
      <w:r w:rsidRPr="009E50B9">
        <w:rPr>
          <w:rStyle w:val="StyleUnderline"/>
          <w:highlight w:val="yellow"/>
        </w:rPr>
        <w:t>32,</w:t>
      </w:r>
      <w:r w:rsidRPr="009E50B9">
        <w:rPr>
          <w:sz w:val="16"/>
        </w:rPr>
        <w:t xml:space="preserve">727 </w:t>
      </w:r>
      <w:r w:rsidRPr="009E50B9">
        <w:rPr>
          <w:rStyle w:val="StyleUnderline"/>
          <w:highlight w:val="yellow"/>
        </w:rPr>
        <w:t>terrorist fatalities to</w:t>
      </w:r>
      <w:r w:rsidRPr="009E50B9">
        <w:rPr>
          <w:sz w:val="16"/>
        </w:rPr>
        <w:t xml:space="preserve"> the estimated </w:t>
      </w:r>
      <w:r w:rsidRPr="009E50B9">
        <w:rPr>
          <w:rStyle w:val="StyleUnderline"/>
          <w:highlight w:val="yellow"/>
        </w:rPr>
        <w:t>377,</w:t>
      </w:r>
      <w:r w:rsidRPr="009E50B9">
        <w:rPr>
          <w:sz w:val="16"/>
        </w:rPr>
        <w:t xml:space="preserve">000 </w:t>
      </w:r>
      <w:r w:rsidRPr="009E50B9">
        <w:rPr>
          <w:rStyle w:val="StyleUnderline"/>
          <w:highlight w:val="yellow"/>
        </w:rPr>
        <w:t>people</w:t>
      </w:r>
      <w:r w:rsidRPr="009E50B9">
        <w:rPr>
          <w:sz w:val="16"/>
        </w:rPr>
        <w:t xml:space="preserve"> who were </w:t>
      </w:r>
      <w:r w:rsidRPr="009E50B9">
        <w:rPr>
          <w:rStyle w:val="StyleUnderline"/>
          <w:highlight w:val="yellow"/>
        </w:rPr>
        <w:t>killed</w:t>
      </w:r>
      <w:r w:rsidRPr="009E50B9">
        <w:rPr>
          <w:sz w:val="16"/>
        </w:rPr>
        <w:t xml:space="preserve">, collectively, </w:t>
      </w:r>
      <w:r w:rsidRPr="009E50B9">
        <w:rPr>
          <w:rStyle w:val="StyleUnderline"/>
          <w:highlight w:val="yellow"/>
        </w:rPr>
        <w:t>in interpersonal</w:t>
      </w:r>
      <w:r w:rsidRPr="009E50B9">
        <w:rPr>
          <w:rStyle w:val="StyleUnderline"/>
        </w:rPr>
        <w:t xml:space="preserve"> violence, </w:t>
      </w:r>
      <w:r w:rsidRPr="009E50B9">
        <w:rPr>
          <w:rStyle w:val="StyleUnderline"/>
          <w:highlight w:val="yellow"/>
        </w:rPr>
        <w:t>gang</w:t>
      </w:r>
      <w:r w:rsidRPr="009E50B9">
        <w:rPr>
          <w:rStyle w:val="StyleUnderline"/>
        </w:rPr>
        <w:t xml:space="preserve"> violence, </w:t>
      </w:r>
      <w:r w:rsidRPr="009E50B9">
        <w:rPr>
          <w:rStyle w:val="StyleUnderline"/>
          <w:highlight w:val="yellow"/>
        </w:rPr>
        <w:t>or economically motived crimes</w:t>
      </w:r>
      <w:r w:rsidRPr="009E50B9">
        <w:rPr>
          <w:sz w:val="16"/>
        </w:rPr>
        <w:t>. Citizens of several Central American and Caribbean countries are still more likely to be the victim of homicide than Iraqis or Syrians are from terrorism.</w:t>
      </w:r>
      <w:r w:rsidRPr="009E50B9">
        <w:rPr>
          <w:sz w:val="12"/>
        </w:rPr>
        <w:t xml:space="preserve">¶ </w:t>
      </w:r>
      <w:r w:rsidRPr="009E50B9">
        <w:rPr>
          <w:sz w:val="16"/>
        </w:rPr>
        <w:t xml:space="preserve">Fourth, readers of the State Department report should know that </w:t>
      </w:r>
      <w:r w:rsidRPr="009E50B9">
        <w:rPr>
          <w:rStyle w:val="StyleUnderline"/>
          <w:highlight w:val="yellow"/>
        </w:rPr>
        <w:t>there have</w:t>
      </w:r>
      <w:r w:rsidRPr="009E50B9">
        <w:rPr>
          <w:rStyle w:val="StyleUnderline"/>
        </w:rPr>
        <w:t xml:space="preserve"> always </w:t>
      </w:r>
      <w:r w:rsidRPr="009E50B9">
        <w:rPr>
          <w:rStyle w:val="StyleUnderline"/>
          <w:highlight w:val="yellow"/>
        </w:rPr>
        <w:t>been disagreements with the methodologies employed</w:t>
      </w:r>
      <w:r w:rsidRPr="009E50B9">
        <w:rPr>
          <w:rStyle w:val="StyleUnderline"/>
        </w:rPr>
        <w:t>. In</w:t>
      </w:r>
      <w:r w:rsidRPr="009E50B9">
        <w:rPr>
          <w:sz w:val="16"/>
        </w:rPr>
        <w:t xml:space="preserve"> 20</w:t>
      </w:r>
      <w:r w:rsidRPr="009E50B9">
        <w:rPr>
          <w:rStyle w:val="StyleUnderline"/>
        </w:rPr>
        <w:t>03</w:t>
      </w:r>
      <w:r w:rsidRPr="009E50B9">
        <w:rPr>
          <w:sz w:val="16"/>
        </w:rPr>
        <w:t xml:space="preserve">, under the leadership of its then-director John Brennan, </w:t>
      </w:r>
      <w:r w:rsidRPr="009E50B9">
        <w:rPr>
          <w:rStyle w:val="StyleUnderline"/>
        </w:rPr>
        <w:t>the Terrorist Threat Integration Center (</w:t>
      </w:r>
      <w:r w:rsidRPr="009E50B9">
        <w:rPr>
          <w:rStyle w:val="StyleUnderline"/>
          <w:highlight w:val="yellow"/>
        </w:rPr>
        <w:t xml:space="preserve">TTIC) provided </w:t>
      </w:r>
      <w:r w:rsidRPr="009E50B9">
        <w:rPr>
          <w:rStyle w:val="Emphasis"/>
          <w:highlight w:val="yellow"/>
        </w:rPr>
        <w:t>wildly inaccurate data</w:t>
      </w:r>
      <w:r w:rsidRPr="009E50B9">
        <w:rPr>
          <w:rStyle w:val="StyleUnderline"/>
          <w:highlight w:val="yellow"/>
        </w:rPr>
        <w:t xml:space="preserve"> to the</w:t>
      </w:r>
      <w:r w:rsidRPr="009E50B9">
        <w:rPr>
          <w:rStyle w:val="StyleUnderline"/>
        </w:rPr>
        <w:t xml:space="preserve"> CIA, which was then incorporated into the </w:t>
      </w:r>
      <w:r w:rsidRPr="009E50B9">
        <w:rPr>
          <w:rStyle w:val="StyleUnderline"/>
          <w:highlight w:val="yellow"/>
        </w:rPr>
        <w:t>State Department report</w:t>
      </w:r>
      <w:r w:rsidRPr="009E50B9">
        <w:rPr>
          <w:sz w:val="16"/>
        </w:rPr>
        <w:t>. The TTIC found there had been 307 fatalities, but after Secretary of State Colin Powell directed an exhaustive re-examination of the evidence, the total amount grew by 104 percent to 725. More recently, the Chicago Project on Security and Terrorism charged that the current compilers of the State Department’s statistics, the University of Maryland’s National Consortium for the Study of Terrorism and Responses to Terrorism, undercounted the violence during the Iraq war, which subsequently makes the recent increase in violence “more extreme than it really is.”</w:t>
      </w:r>
      <w:r w:rsidRPr="009E50B9">
        <w:rPr>
          <w:sz w:val="12"/>
        </w:rPr>
        <w:t xml:space="preserve">¶ </w:t>
      </w:r>
      <w:proofErr w:type="gramStart"/>
      <w:r w:rsidRPr="009E50B9">
        <w:rPr>
          <w:sz w:val="16"/>
        </w:rPr>
        <w:t>Finally</w:t>
      </w:r>
      <w:proofErr w:type="gramEnd"/>
      <w:r w:rsidRPr="009E50B9">
        <w:rPr>
          <w:sz w:val="16"/>
        </w:rPr>
        <w:t xml:space="preserve">, </w:t>
      </w:r>
      <w:r w:rsidRPr="009E50B9">
        <w:rPr>
          <w:rStyle w:val="StyleUnderline"/>
          <w:highlight w:val="yellow"/>
        </w:rPr>
        <w:t xml:space="preserve">terrorism continues to pose an </w:t>
      </w:r>
      <w:r w:rsidRPr="009E50B9">
        <w:rPr>
          <w:rStyle w:val="Emphasis"/>
          <w:highlight w:val="yellow"/>
        </w:rPr>
        <w:t>extremely small threat</w:t>
      </w:r>
      <w:r w:rsidRPr="009E50B9">
        <w:rPr>
          <w:rStyle w:val="Emphasis"/>
        </w:rPr>
        <w:t xml:space="preserve"> to the United States</w:t>
      </w:r>
      <w:r w:rsidRPr="009E50B9">
        <w:rPr>
          <w:sz w:val="16"/>
        </w:rPr>
        <w:t xml:space="preserve"> and its citizens. The </w:t>
      </w:r>
      <w:r w:rsidRPr="009E50B9">
        <w:rPr>
          <w:rStyle w:val="StyleUnderline"/>
        </w:rPr>
        <w:t xml:space="preserve">number of </w:t>
      </w:r>
      <w:r w:rsidRPr="009E50B9">
        <w:rPr>
          <w:rStyle w:val="StyleUnderline"/>
          <w:highlight w:val="yellow"/>
        </w:rPr>
        <w:t>Americans killed by international terrorism</w:t>
      </w:r>
      <w:r w:rsidRPr="009E50B9">
        <w:rPr>
          <w:rStyle w:val="StyleUnderline"/>
        </w:rPr>
        <w:t xml:space="preserve"> grew</w:t>
      </w:r>
      <w:r w:rsidRPr="009E50B9">
        <w:rPr>
          <w:sz w:val="16"/>
        </w:rPr>
        <w:t xml:space="preserve"> over the past year from 16 </w:t>
      </w:r>
      <w:r w:rsidRPr="009E50B9">
        <w:rPr>
          <w:rStyle w:val="StyleUnderline"/>
        </w:rPr>
        <w:t>to 24</w:t>
      </w:r>
      <w:r w:rsidRPr="009E50B9">
        <w:rPr>
          <w:sz w:val="16"/>
        </w:rPr>
        <w:t xml:space="preserve">. However, </w:t>
      </w:r>
      <w:r w:rsidRPr="009E50B9">
        <w:rPr>
          <w:rStyle w:val="StyleUnderline"/>
        </w:rPr>
        <w:t xml:space="preserve">this </w:t>
      </w:r>
      <w:r w:rsidRPr="009E50B9">
        <w:rPr>
          <w:rStyle w:val="StyleUnderline"/>
          <w:highlight w:val="yellow"/>
        </w:rPr>
        <w:t>is still fewer than the average</w:t>
      </w:r>
      <w:r w:rsidRPr="009E50B9">
        <w:rPr>
          <w:rStyle w:val="StyleUnderline"/>
        </w:rPr>
        <w:t xml:space="preserve"> number</w:t>
      </w:r>
      <w:r w:rsidRPr="009E50B9">
        <w:rPr>
          <w:sz w:val="16"/>
        </w:rPr>
        <w:t xml:space="preserve"> that has tragically been </w:t>
      </w:r>
      <w:r w:rsidRPr="009E50B9">
        <w:rPr>
          <w:rStyle w:val="StyleUnderline"/>
          <w:highlight w:val="yellow"/>
        </w:rPr>
        <w:t>killed</w:t>
      </w:r>
      <w:r w:rsidRPr="009E50B9">
        <w:rPr>
          <w:rStyle w:val="StyleUnderline"/>
        </w:rPr>
        <w:t xml:space="preserve"> each year </w:t>
      </w:r>
      <w:r w:rsidRPr="009E50B9">
        <w:rPr>
          <w:rStyle w:val="StyleUnderline"/>
          <w:highlight w:val="yellow"/>
        </w:rPr>
        <w:t>since 9/11</w:t>
      </w:r>
      <w:r w:rsidRPr="009E50B9">
        <w:rPr>
          <w:sz w:val="16"/>
        </w:rPr>
        <w:t xml:space="preserve">, which is 28. Moreover, </w:t>
      </w:r>
      <w:r w:rsidRPr="009E50B9">
        <w:rPr>
          <w:rStyle w:val="StyleUnderline"/>
        </w:rPr>
        <w:t>not one U.S. citizen died from terrorism within the United States last year</w:t>
      </w:r>
      <w:r w:rsidRPr="009E50B9">
        <w:rPr>
          <w:sz w:val="16"/>
        </w:rPr>
        <w:t xml:space="preserve">. Rather, as has been consistent with previous years, </w:t>
      </w:r>
      <w:r w:rsidRPr="009E50B9">
        <w:rPr>
          <w:rStyle w:val="StyleUnderline"/>
          <w:highlight w:val="yellow"/>
        </w:rPr>
        <w:t>Americans die</w:t>
      </w:r>
      <w:r w:rsidRPr="009E50B9">
        <w:rPr>
          <w:rStyle w:val="StyleUnderline"/>
        </w:rPr>
        <w:t xml:space="preserve"> from terrorism </w:t>
      </w:r>
      <w:r w:rsidRPr="009E50B9">
        <w:rPr>
          <w:rStyle w:val="StyleUnderline"/>
          <w:highlight w:val="yellow"/>
        </w:rPr>
        <w:t>when they travel to war zones</w:t>
      </w:r>
      <w:r w:rsidRPr="009E50B9">
        <w:rPr>
          <w:sz w:val="16"/>
        </w:rPr>
        <w:t xml:space="preserve">, or areas marked by violent instability: of the 24 deaths last year, 10 were in Afghanistan, 5 in Israel or the Occupied Territories, 3 in Somali, 3 in Syria, and 1 a piece in Egypt and the United Arab Emirates. See the chart below to visualize how relatively safe Americans are from terrorism when compared to the rest of the world. At today’s press briefing on the findings of the report, Ambassador-at-Large and Coordinator for Counterterrorism at the State Department Tina </w:t>
      </w:r>
      <w:proofErr w:type="spellStart"/>
      <w:r w:rsidRPr="009E50B9">
        <w:rPr>
          <w:sz w:val="16"/>
        </w:rPr>
        <w:t>Kaidanow</w:t>
      </w:r>
      <w:proofErr w:type="spellEnd"/>
      <w:r w:rsidRPr="009E50B9">
        <w:rPr>
          <w:sz w:val="16"/>
        </w:rPr>
        <w:t xml:space="preserve"> pointed out that “</w:t>
      </w:r>
      <w:r w:rsidRPr="009E50B9">
        <w:rPr>
          <w:rStyle w:val="StyleUnderline"/>
        </w:rPr>
        <w:t>numbers don’t tell the whole story</w:t>
      </w:r>
      <w:r w:rsidRPr="009E50B9">
        <w:rPr>
          <w:sz w:val="16"/>
        </w:rPr>
        <w:t xml:space="preserve">.” Truly numbers never do, and they are always contested, </w:t>
      </w:r>
      <w:r w:rsidRPr="009E50B9">
        <w:rPr>
          <w:rStyle w:val="StyleUnderline"/>
        </w:rPr>
        <w:t>but they should be understood</w:t>
      </w:r>
      <w:r w:rsidRPr="009E50B9">
        <w:rPr>
          <w:sz w:val="16"/>
        </w:rPr>
        <w:t xml:space="preserve"> by the interested public, and ideally serve </w:t>
      </w:r>
      <w:r w:rsidRPr="009E50B9">
        <w:rPr>
          <w:rStyle w:val="StyleUnderline"/>
        </w:rPr>
        <w:t>as the basis for public policy responses to this ever worsening global challenge</w:t>
      </w:r>
      <w:r w:rsidRPr="009E50B9">
        <w:rPr>
          <w:sz w:val="16"/>
        </w:rPr>
        <w:t>.</w:t>
      </w:r>
    </w:p>
    <w:p w:rsidR="002064F9" w:rsidRPr="009E50B9" w:rsidRDefault="002064F9" w:rsidP="002064F9">
      <w:pPr>
        <w:pStyle w:val="Heading3"/>
      </w:pPr>
      <w:r w:rsidRPr="009E50B9">
        <w:t>No Nuke Terror</w:t>
      </w:r>
    </w:p>
    <w:p w:rsidR="002064F9" w:rsidRPr="009E50B9" w:rsidRDefault="002064F9" w:rsidP="002064F9">
      <w:pPr>
        <w:pStyle w:val="Heading4"/>
      </w:pPr>
      <w:r w:rsidRPr="009E50B9">
        <w:t>No nuclear terror</w:t>
      </w:r>
    </w:p>
    <w:p w:rsidR="002064F9" w:rsidRPr="009E50B9" w:rsidRDefault="002064F9" w:rsidP="002064F9">
      <w:r w:rsidRPr="009E50B9">
        <w:t xml:space="preserve">John J. </w:t>
      </w:r>
      <w:proofErr w:type="spellStart"/>
      <w:r w:rsidRPr="009E50B9">
        <w:rPr>
          <w:rStyle w:val="Style13ptBold"/>
        </w:rPr>
        <w:t>Mearsheimer</w:t>
      </w:r>
      <w:proofErr w:type="spellEnd"/>
      <w:r w:rsidRPr="009E50B9">
        <w:rPr>
          <w:rStyle w:val="Style13ptBold"/>
        </w:rPr>
        <w:t xml:space="preserve"> 14</w:t>
      </w:r>
      <w:r w:rsidRPr="009E50B9">
        <w:t>, R. Wendell Harrison Distinguished Service Professor of Political Science at the University of Chicago, “America Unhinged”, January 2, nationalinterest.org/article/america-unhinged-9639?page=show</w:t>
      </w:r>
    </w:p>
    <w:p w:rsidR="002064F9" w:rsidRPr="009E50B9" w:rsidRDefault="002064F9" w:rsidP="002064F9">
      <w:pPr>
        <w:rPr>
          <w:sz w:val="14"/>
        </w:rPr>
      </w:pPr>
      <w:r w:rsidRPr="009E50B9">
        <w:rPr>
          <w:rStyle w:val="StyleUnderline"/>
        </w:rPr>
        <w:t xml:space="preserve">Am I overlooking </w:t>
      </w:r>
      <w:r w:rsidRPr="009E50B9">
        <w:rPr>
          <w:sz w:val="14"/>
        </w:rPr>
        <w:t xml:space="preserve">the obvious threat that strikes fear into the hearts of so many Americans, which is </w:t>
      </w:r>
      <w:r w:rsidRPr="009E50B9">
        <w:rPr>
          <w:rStyle w:val="StyleUnderline"/>
        </w:rPr>
        <w:t>terrorism? No</w:t>
      </w:r>
      <w:r w:rsidRPr="009E50B9">
        <w:rPr>
          <w:sz w:val="14"/>
        </w:rPr>
        <w:t xml:space="preserve">t at all. </w:t>
      </w:r>
      <w:r w:rsidRPr="009E50B9">
        <w:rPr>
          <w:rStyle w:val="StyleUnderline"/>
        </w:rPr>
        <w:t>Sure, the U</w:t>
      </w:r>
      <w:r w:rsidRPr="009E50B9">
        <w:rPr>
          <w:sz w:val="14"/>
        </w:rPr>
        <w:t xml:space="preserve">nited </w:t>
      </w:r>
      <w:r w:rsidRPr="009E50B9">
        <w:rPr>
          <w:rStyle w:val="StyleUnderline"/>
        </w:rPr>
        <w:t>S</w:t>
      </w:r>
      <w:r w:rsidRPr="009E50B9">
        <w:rPr>
          <w:sz w:val="14"/>
        </w:rPr>
        <w:t xml:space="preserve">tates </w:t>
      </w:r>
      <w:r w:rsidRPr="009E50B9">
        <w:rPr>
          <w:rStyle w:val="StyleUnderline"/>
        </w:rPr>
        <w:t xml:space="preserve">has a </w:t>
      </w:r>
      <w:r w:rsidRPr="009E50B9">
        <w:rPr>
          <w:rStyle w:val="StyleUnderline"/>
          <w:highlight w:val="yellow"/>
        </w:rPr>
        <w:t xml:space="preserve">terrorism </w:t>
      </w:r>
      <w:r w:rsidRPr="009E50B9">
        <w:rPr>
          <w:rStyle w:val="StyleUnderline"/>
        </w:rPr>
        <w:t>problem</w:t>
      </w:r>
      <w:r w:rsidRPr="009E50B9">
        <w:rPr>
          <w:rStyle w:val="Emphasis"/>
        </w:rPr>
        <w:t xml:space="preserve">. But it </w:t>
      </w:r>
      <w:r w:rsidRPr="009E50B9">
        <w:rPr>
          <w:rStyle w:val="Emphasis"/>
          <w:highlight w:val="yellow"/>
        </w:rPr>
        <w:t>is a minor threat</w:t>
      </w:r>
      <w:r w:rsidRPr="009E50B9">
        <w:rPr>
          <w:sz w:val="14"/>
        </w:rPr>
        <w:t xml:space="preserve">. There is no question we fell victim to a spectacular attack on </w:t>
      </w:r>
      <w:r w:rsidRPr="009E50B9">
        <w:rPr>
          <w:rStyle w:val="StyleUnderline"/>
        </w:rPr>
        <w:t>September 11</w:t>
      </w:r>
      <w:r w:rsidRPr="009E50B9">
        <w:rPr>
          <w:sz w:val="14"/>
        </w:rPr>
        <w:t xml:space="preserve">, but it </w:t>
      </w:r>
      <w:r w:rsidRPr="009E50B9">
        <w:rPr>
          <w:rStyle w:val="StyleUnderline"/>
        </w:rPr>
        <w:t>did not cripple the U</w:t>
      </w:r>
      <w:r w:rsidRPr="009E50B9">
        <w:rPr>
          <w:sz w:val="14"/>
        </w:rPr>
        <w:t xml:space="preserve">nited </w:t>
      </w:r>
      <w:r w:rsidRPr="009E50B9">
        <w:rPr>
          <w:rStyle w:val="StyleUnderline"/>
        </w:rPr>
        <w:t>S</w:t>
      </w:r>
      <w:r w:rsidRPr="009E50B9">
        <w:rPr>
          <w:sz w:val="14"/>
        </w:rPr>
        <w:t xml:space="preserve">tates </w:t>
      </w:r>
      <w:r w:rsidRPr="009E50B9">
        <w:rPr>
          <w:rStyle w:val="StyleUnderline"/>
        </w:rPr>
        <w:t xml:space="preserve">in any meaningful way and </w:t>
      </w:r>
      <w:r w:rsidRPr="009E50B9">
        <w:rPr>
          <w:rStyle w:val="StyleUnderline"/>
          <w:highlight w:val="yellow"/>
        </w:rPr>
        <w:t>another attack</w:t>
      </w:r>
      <w:r w:rsidRPr="009E50B9">
        <w:rPr>
          <w:rStyle w:val="StyleUnderline"/>
        </w:rPr>
        <w:t xml:space="preserve"> of that magnitude </w:t>
      </w:r>
      <w:r w:rsidRPr="009E50B9">
        <w:rPr>
          <w:rStyle w:val="StyleUnderline"/>
          <w:highlight w:val="yellow"/>
        </w:rPr>
        <w:t xml:space="preserve">is </w:t>
      </w:r>
      <w:r w:rsidRPr="009E50B9">
        <w:rPr>
          <w:rStyle w:val="Emphasis"/>
          <w:highlight w:val="yellow"/>
        </w:rPr>
        <w:t>highly unlikely</w:t>
      </w:r>
      <w:r w:rsidRPr="009E50B9">
        <w:rPr>
          <w:sz w:val="14"/>
        </w:rPr>
        <w:t xml:space="preserve"> in the foreseeable future. Indeed, </w:t>
      </w:r>
      <w:r w:rsidRPr="009E50B9">
        <w:rPr>
          <w:rStyle w:val="StyleUnderline"/>
          <w:highlight w:val="yellow"/>
        </w:rPr>
        <w:t xml:space="preserve">there has not been </w:t>
      </w:r>
      <w:r w:rsidRPr="009E50B9">
        <w:rPr>
          <w:rStyle w:val="Emphasis"/>
          <w:highlight w:val="yellow"/>
        </w:rPr>
        <w:t>a single instance</w:t>
      </w:r>
      <w:r w:rsidRPr="009E50B9">
        <w:rPr>
          <w:rStyle w:val="StyleUnderline"/>
          <w:highlight w:val="yellow"/>
        </w:rPr>
        <w:t xml:space="preserve"> over </w:t>
      </w:r>
      <w:r w:rsidRPr="009E50B9">
        <w:rPr>
          <w:rStyle w:val="StyleUnderline"/>
        </w:rPr>
        <w:t xml:space="preserve">the past </w:t>
      </w:r>
      <w:r w:rsidRPr="009E50B9">
        <w:rPr>
          <w:rStyle w:val="StyleUnderline"/>
          <w:highlight w:val="yellow"/>
        </w:rPr>
        <w:t>twelve years</w:t>
      </w:r>
      <w:r w:rsidRPr="009E50B9">
        <w:rPr>
          <w:rStyle w:val="StyleUnderline"/>
        </w:rPr>
        <w:t xml:space="preserve"> of a terrorist organization exploding a</w:t>
      </w:r>
      <w:r w:rsidRPr="009E50B9">
        <w:rPr>
          <w:sz w:val="14"/>
        </w:rPr>
        <w:t xml:space="preserve"> primitive </w:t>
      </w:r>
      <w:r w:rsidRPr="009E50B9">
        <w:rPr>
          <w:rStyle w:val="StyleUnderline"/>
        </w:rPr>
        <w:t>bomb on American soil</w:t>
      </w:r>
      <w:r w:rsidRPr="009E50B9">
        <w:rPr>
          <w:sz w:val="14"/>
        </w:rPr>
        <w:t xml:space="preserve">, much less striking a major blow. </w:t>
      </w:r>
      <w:r w:rsidRPr="009E50B9">
        <w:rPr>
          <w:rStyle w:val="StyleUnderline"/>
        </w:rPr>
        <w:t>Terrorism</w:t>
      </w:r>
      <w:r w:rsidRPr="009E50B9">
        <w:rPr>
          <w:sz w:val="14"/>
        </w:rPr>
        <w:t>—most of it arising from domestic groups—</w:t>
      </w:r>
      <w:r w:rsidRPr="009E50B9">
        <w:rPr>
          <w:rStyle w:val="StyleUnderline"/>
        </w:rPr>
        <w:t>was a much bigger problem</w:t>
      </w:r>
      <w:r w:rsidRPr="009E50B9">
        <w:rPr>
          <w:sz w:val="14"/>
        </w:rPr>
        <w:t xml:space="preserve"> in the United States </w:t>
      </w:r>
      <w:r w:rsidRPr="009E50B9">
        <w:rPr>
          <w:rStyle w:val="StyleUnderline"/>
        </w:rPr>
        <w:t>during the 1970s</w:t>
      </w:r>
      <w:r w:rsidRPr="009E50B9">
        <w:rPr>
          <w:sz w:val="14"/>
        </w:rPr>
        <w:t xml:space="preserve"> than it has been since the Twin Towers were toppled.</w:t>
      </w:r>
      <w:r w:rsidRPr="009E50B9">
        <w:rPr>
          <w:sz w:val="12"/>
        </w:rPr>
        <w:t>¶</w:t>
      </w:r>
      <w:r w:rsidRPr="009E50B9">
        <w:rPr>
          <w:sz w:val="14"/>
        </w:rPr>
        <w:t xml:space="preserve"> </w:t>
      </w:r>
      <w:r w:rsidRPr="009E50B9">
        <w:rPr>
          <w:rStyle w:val="StyleUnderline"/>
        </w:rPr>
        <w:t xml:space="preserve">What about </w:t>
      </w:r>
      <w:r w:rsidRPr="009E50B9">
        <w:rPr>
          <w:rStyle w:val="StyleUnderline"/>
          <w:highlight w:val="yellow"/>
        </w:rPr>
        <w:t>the possibility that a terrorist</w:t>
      </w:r>
      <w:r w:rsidRPr="009E50B9">
        <w:rPr>
          <w:rStyle w:val="StyleUnderline"/>
        </w:rPr>
        <w:t xml:space="preserve"> group </w:t>
      </w:r>
      <w:r w:rsidRPr="009E50B9">
        <w:rPr>
          <w:rStyle w:val="StyleUnderline"/>
          <w:highlight w:val="yellow"/>
        </w:rPr>
        <w:t>might obtain a nuc</w:t>
      </w:r>
      <w:r w:rsidRPr="009E50B9">
        <w:rPr>
          <w:rStyle w:val="StyleUnderline"/>
        </w:rPr>
        <w:t>lear weapon?</w:t>
      </w:r>
      <w:r w:rsidRPr="009E50B9">
        <w:rPr>
          <w:sz w:val="14"/>
        </w:rPr>
        <w:t xml:space="preserve"> Such an occurrence would be a game changer, but </w:t>
      </w:r>
      <w:r w:rsidRPr="009E50B9">
        <w:rPr>
          <w:rStyle w:val="Emphasis"/>
        </w:rPr>
        <w:t xml:space="preserve">the chances of that happening </w:t>
      </w:r>
      <w:r w:rsidRPr="009E50B9">
        <w:rPr>
          <w:rStyle w:val="Emphasis"/>
          <w:highlight w:val="yellow"/>
        </w:rPr>
        <w:t>are</w:t>
      </w:r>
      <w:r w:rsidRPr="009E50B9">
        <w:rPr>
          <w:rStyle w:val="Emphasis"/>
        </w:rPr>
        <w:t xml:space="preserve"> virtually </w:t>
      </w:r>
      <w:r w:rsidRPr="009E50B9">
        <w:rPr>
          <w:rStyle w:val="Emphasis"/>
          <w:highlight w:val="yellow"/>
        </w:rPr>
        <w:t>nil</w:t>
      </w:r>
      <w:r w:rsidRPr="009E50B9">
        <w:rPr>
          <w:rStyle w:val="StyleUnderline"/>
          <w:highlight w:val="yellow"/>
        </w:rPr>
        <w:t>. No</w:t>
      </w:r>
      <w:r w:rsidRPr="009E50B9">
        <w:rPr>
          <w:rStyle w:val="StyleUnderline"/>
        </w:rPr>
        <w:t xml:space="preserve"> nuclear-armed </w:t>
      </w:r>
      <w:r w:rsidRPr="009E50B9">
        <w:rPr>
          <w:rStyle w:val="StyleUnderline"/>
          <w:highlight w:val="yellow"/>
        </w:rPr>
        <w:t>state is going to supply</w:t>
      </w:r>
      <w:r w:rsidRPr="009E50B9">
        <w:rPr>
          <w:rStyle w:val="StyleUnderline"/>
        </w:rPr>
        <w:t xml:space="preserve"> terrorists</w:t>
      </w:r>
      <w:r w:rsidRPr="009E50B9">
        <w:rPr>
          <w:sz w:val="14"/>
        </w:rPr>
        <w:t xml:space="preserve"> with a nuclear weapon </w:t>
      </w:r>
      <w:r w:rsidRPr="009E50B9">
        <w:rPr>
          <w:rStyle w:val="StyleUnderline"/>
          <w:highlight w:val="yellow"/>
        </w:rPr>
        <w:t>because it would have no control</w:t>
      </w:r>
      <w:r w:rsidRPr="009E50B9">
        <w:rPr>
          <w:rStyle w:val="StyleUnderline"/>
        </w:rPr>
        <w:t xml:space="preserve"> over how the recipients might use that</w:t>
      </w:r>
      <w:r w:rsidRPr="009E50B9">
        <w:rPr>
          <w:sz w:val="14"/>
        </w:rPr>
        <w:t xml:space="preserve"> weapon. </w:t>
      </w:r>
      <w:r w:rsidRPr="009E50B9">
        <w:rPr>
          <w:rStyle w:val="StyleUnderline"/>
        </w:rPr>
        <w:t xml:space="preserve">Political </w:t>
      </w:r>
      <w:r w:rsidRPr="009E50B9">
        <w:rPr>
          <w:rStyle w:val="StyleUnderline"/>
          <w:highlight w:val="yellow"/>
        </w:rPr>
        <w:t>turmoil</w:t>
      </w:r>
      <w:r w:rsidRPr="009E50B9">
        <w:rPr>
          <w:sz w:val="14"/>
        </w:rPr>
        <w:t xml:space="preserve"> in a nuclear-armed state </w:t>
      </w:r>
      <w:r w:rsidRPr="009E50B9">
        <w:rPr>
          <w:rStyle w:val="StyleUnderline"/>
          <w:highlight w:val="yellow"/>
        </w:rPr>
        <w:t>could</w:t>
      </w:r>
      <w:r w:rsidRPr="009E50B9">
        <w:rPr>
          <w:rStyle w:val="StyleUnderline"/>
        </w:rPr>
        <w:t xml:space="preserve"> in theory </w:t>
      </w:r>
      <w:r w:rsidRPr="009E50B9">
        <w:rPr>
          <w:rStyle w:val="StyleUnderline"/>
          <w:highlight w:val="yellow"/>
        </w:rPr>
        <w:t>allow terrorists to grab a loose</w:t>
      </w:r>
      <w:r w:rsidRPr="009E50B9">
        <w:rPr>
          <w:sz w:val="14"/>
        </w:rPr>
        <w:t xml:space="preserve"> nuclear </w:t>
      </w:r>
      <w:r w:rsidRPr="009E50B9">
        <w:rPr>
          <w:rStyle w:val="StyleUnderline"/>
          <w:highlight w:val="yellow"/>
        </w:rPr>
        <w:t>weapon, but the U</w:t>
      </w:r>
      <w:r w:rsidRPr="009E50B9">
        <w:rPr>
          <w:sz w:val="14"/>
        </w:rPr>
        <w:t xml:space="preserve">nited </w:t>
      </w:r>
      <w:r w:rsidRPr="009E50B9">
        <w:rPr>
          <w:rStyle w:val="StyleUnderline"/>
          <w:highlight w:val="yellow"/>
        </w:rPr>
        <w:t>S</w:t>
      </w:r>
      <w:r w:rsidRPr="009E50B9">
        <w:rPr>
          <w:sz w:val="14"/>
        </w:rPr>
        <w:t xml:space="preserve">tates </w:t>
      </w:r>
      <w:r w:rsidRPr="009E50B9">
        <w:rPr>
          <w:rStyle w:val="StyleUnderline"/>
          <w:highlight w:val="yellow"/>
        </w:rPr>
        <w:t xml:space="preserve">already has </w:t>
      </w:r>
      <w:r w:rsidRPr="009E50B9">
        <w:rPr>
          <w:rStyle w:val="Emphasis"/>
          <w:highlight w:val="yellow"/>
        </w:rPr>
        <w:t>detailed plans</w:t>
      </w:r>
      <w:r w:rsidRPr="009E50B9">
        <w:rPr>
          <w:rStyle w:val="StyleUnderline"/>
          <w:highlight w:val="yellow"/>
        </w:rPr>
        <w:t xml:space="preserve"> to deal with that</w:t>
      </w:r>
      <w:r w:rsidRPr="009E50B9">
        <w:rPr>
          <w:sz w:val="14"/>
        </w:rPr>
        <w:t xml:space="preserve"> highly </w:t>
      </w:r>
      <w:r w:rsidRPr="009E50B9">
        <w:rPr>
          <w:rStyle w:val="StyleUnderline"/>
        </w:rPr>
        <w:t>unlikely contingency</w:t>
      </w:r>
      <w:r w:rsidRPr="009E50B9">
        <w:rPr>
          <w:sz w:val="14"/>
        </w:rPr>
        <w:t>.</w:t>
      </w:r>
      <w:r w:rsidRPr="009E50B9">
        <w:rPr>
          <w:sz w:val="12"/>
        </w:rPr>
        <w:t>¶</w:t>
      </w:r>
      <w:r w:rsidRPr="009E50B9">
        <w:rPr>
          <w:sz w:val="14"/>
        </w:rPr>
        <w:t xml:space="preserve"> </w:t>
      </w:r>
      <w:r w:rsidRPr="009E50B9">
        <w:rPr>
          <w:rStyle w:val="StyleUnderline"/>
        </w:rPr>
        <w:t>Terrorists might</w:t>
      </w:r>
      <w:r w:rsidRPr="009E50B9">
        <w:rPr>
          <w:sz w:val="14"/>
        </w:rPr>
        <w:t xml:space="preserve"> also </w:t>
      </w:r>
      <w:r w:rsidRPr="009E50B9">
        <w:rPr>
          <w:rStyle w:val="StyleUnderline"/>
        </w:rPr>
        <w:t xml:space="preserve">try </w:t>
      </w:r>
      <w:r w:rsidRPr="009E50B9">
        <w:rPr>
          <w:rStyle w:val="StyleUnderline"/>
          <w:highlight w:val="yellow"/>
        </w:rPr>
        <w:t xml:space="preserve">to </w:t>
      </w:r>
      <w:r w:rsidRPr="009E50B9">
        <w:rPr>
          <w:rStyle w:val="StyleUnderline"/>
        </w:rPr>
        <w:t>acquire</w:t>
      </w:r>
      <w:r w:rsidRPr="009E50B9">
        <w:rPr>
          <w:sz w:val="14"/>
        </w:rPr>
        <w:t xml:space="preserve"> fissile </w:t>
      </w:r>
      <w:r w:rsidRPr="009E50B9">
        <w:rPr>
          <w:rStyle w:val="StyleUnderline"/>
        </w:rPr>
        <w:t xml:space="preserve">material and </w:t>
      </w:r>
      <w:r w:rsidRPr="009E50B9">
        <w:rPr>
          <w:rStyle w:val="StyleUnderline"/>
          <w:highlight w:val="yellow"/>
        </w:rPr>
        <w:t>build their own</w:t>
      </w:r>
      <w:r w:rsidRPr="009E50B9">
        <w:rPr>
          <w:rStyle w:val="StyleUnderline"/>
        </w:rPr>
        <w:t xml:space="preserve"> bomb. But that scenario </w:t>
      </w:r>
      <w:r w:rsidRPr="009E50B9">
        <w:rPr>
          <w:rStyle w:val="StyleUnderline"/>
          <w:highlight w:val="yellow"/>
        </w:rPr>
        <w:t>is extremely unlikely</w:t>
      </w:r>
      <w:r w:rsidRPr="009E50B9">
        <w:rPr>
          <w:rStyle w:val="StyleUnderline"/>
        </w:rPr>
        <w:t xml:space="preserve"> as well</w:t>
      </w:r>
      <w:r w:rsidRPr="009E50B9">
        <w:rPr>
          <w:rStyle w:val="Emphasis"/>
        </w:rPr>
        <w:t xml:space="preserve">: </w:t>
      </w:r>
      <w:r w:rsidRPr="009E50B9">
        <w:rPr>
          <w:rStyle w:val="Emphasis"/>
          <w:highlight w:val="yellow"/>
        </w:rPr>
        <w:t>there are significant obstacles to getting</w:t>
      </w:r>
      <w:r w:rsidRPr="009E50B9">
        <w:rPr>
          <w:rStyle w:val="Emphasis"/>
        </w:rPr>
        <w:t xml:space="preserve"> enough </w:t>
      </w:r>
      <w:r w:rsidRPr="009E50B9">
        <w:rPr>
          <w:rStyle w:val="Emphasis"/>
          <w:highlight w:val="yellow"/>
        </w:rPr>
        <w:t>material and even bigger obstacles to building</w:t>
      </w:r>
      <w:r w:rsidRPr="009E50B9">
        <w:rPr>
          <w:rStyle w:val="Emphasis"/>
        </w:rPr>
        <w:t xml:space="preserve"> a bomb </w:t>
      </w:r>
      <w:r w:rsidRPr="009E50B9">
        <w:rPr>
          <w:rStyle w:val="Emphasis"/>
          <w:highlight w:val="yellow"/>
        </w:rPr>
        <w:t>and</w:t>
      </w:r>
      <w:r w:rsidRPr="009E50B9">
        <w:rPr>
          <w:sz w:val="14"/>
        </w:rPr>
        <w:t xml:space="preserve"> then </w:t>
      </w:r>
      <w:r w:rsidRPr="009E50B9">
        <w:rPr>
          <w:rStyle w:val="Emphasis"/>
          <w:highlight w:val="yellow"/>
        </w:rPr>
        <w:t>delivering</w:t>
      </w:r>
      <w:r w:rsidRPr="009E50B9">
        <w:rPr>
          <w:rStyle w:val="Emphasis"/>
        </w:rPr>
        <w:t xml:space="preserve"> it.</w:t>
      </w:r>
      <w:r w:rsidRPr="009E50B9">
        <w:rPr>
          <w:sz w:val="14"/>
        </w:rPr>
        <w:t xml:space="preserve"> More generally, virtually </w:t>
      </w:r>
      <w:r w:rsidRPr="009E50B9">
        <w:rPr>
          <w:rStyle w:val="StyleUnderline"/>
        </w:rPr>
        <w:t>every country has a profound interest in making sure no terrorist group acquires a</w:t>
      </w:r>
      <w:r w:rsidRPr="009E50B9">
        <w:rPr>
          <w:sz w:val="14"/>
        </w:rPr>
        <w:t xml:space="preserve"> nuclear </w:t>
      </w:r>
      <w:r w:rsidRPr="009E50B9">
        <w:rPr>
          <w:rStyle w:val="StyleUnderline"/>
        </w:rPr>
        <w:t>weapon, because they cannot be sure they will not be the target</w:t>
      </w:r>
      <w:r w:rsidRPr="009E50B9">
        <w:rPr>
          <w:sz w:val="14"/>
        </w:rPr>
        <w:t xml:space="preserve"> of a nuclear attack, either by the terrorists or another country the terrorists strike. </w:t>
      </w:r>
      <w:r w:rsidRPr="009E50B9">
        <w:rPr>
          <w:rStyle w:val="Emphasis"/>
          <w:highlight w:val="yellow"/>
        </w:rPr>
        <w:t>Nuclear terrorism</w:t>
      </w:r>
      <w:r w:rsidRPr="009E50B9">
        <w:rPr>
          <w:rStyle w:val="Emphasis"/>
        </w:rPr>
        <w:t xml:space="preserve">, in short, </w:t>
      </w:r>
      <w:r w:rsidRPr="009E50B9">
        <w:rPr>
          <w:rStyle w:val="Emphasis"/>
          <w:highlight w:val="yellow"/>
        </w:rPr>
        <w:t>is not a serious threat</w:t>
      </w:r>
      <w:r w:rsidRPr="009E50B9">
        <w:rPr>
          <w:sz w:val="14"/>
        </w:rPr>
        <w:t>. And to the extent that we should worry about it, the main remedy is to encourage and help other states to place nuclear materials in highly secure custody.</w:t>
      </w:r>
    </w:p>
    <w:p w:rsidR="002064F9" w:rsidRPr="009E50B9" w:rsidRDefault="002064F9" w:rsidP="002064F9">
      <w:pPr>
        <w:pStyle w:val="Heading2"/>
      </w:pPr>
      <w:r w:rsidRPr="009E50B9">
        <w:t>1AR</w:t>
      </w:r>
    </w:p>
    <w:p w:rsidR="002064F9" w:rsidRPr="009E50B9" w:rsidRDefault="002064F9" w:rsidP="002064F9">
      <w:pPr>
        <w:pStyle w:val="Heading3"/>
      </w:pPr>
      <w:r w:rsidRPr="009E50B9">
        <w:t>Ext. CT Failing</w:t>
      </w:r>
    </w:p>
    <w:p w:rsidR="002064F9" w:rsidRPr="009E50B9" w:rsidRDefault="002064F9" w:rsidP="002064F9">
      <w:pPr>
        <w:pStyle w:val="Heading4"/>
      </w:pPr>
      <w:r w:rsidRPr="009E50B9">
        <w:t xml:space="preserve">US counter-terrorism is failing after successful ISIL offensives in Iraq and Syria – military alliances are fragmented and recent State Department reports show weak counter-militant messaging – that’s </w:t>
      </w:r>
      <w:proofErr w:type="spellStart"/>
      <w:r w:rsidRPr="009E50B9">
        <w:t>Fidler</w:t>
      </w:r>
      <w:proofErr w:type="spellEnd"/>
    </w:p>
    <w:p w:rsidR="002064F9" w:rsidRPr="009E50B9" w:rsidRDefault="002064F9" w:rsidP="002064F9">
      <w:pPr>
        <w:pStyle w:val="Heading4"/>
      </w:pPr>
      <w:r w:rsidRPr="009E50B9">
        <w:t>Forces are insufficient and targeted killing is ineffective</w:t>
      </w:r>
    </w:p>
    <w:p w:rsidR="002064F9" w:rsidRPr="009E50B9" w:rsidRDefault="002064F9" w:rsidP="002064F9">
      <w:r w:rsidRPr="009E50B9">
        <w:t xml:space="preserve">Chad </w:t>
      </w:r>
      <w:r w:rsidRPr="009E50B9">
        <w:rPr>
          <w:rStyle w:val="Style13ptBold"/>
        </w:rPr>
        <w:t>Groening 6/18</w:t>
      </w:r>
      <w:r w:rsidRPr="009E50B9">
        <w:t>, military and political correspondent, "Analyst: Obama's anti-ISIS approach futile," 6/18/15, www.onenewsnow.com/national-security/2015/06/18/analyst-obamas-anti-isis-approach-futile</w:t>
      </w:r>
    </w:p>
    <w:p w:rsidR="002064F9" w:rsidRPr="009E50B9" w:rsidRDefault="002064F9" w:rsidP="002064F9">
      <w:r w:rsidRPr="009E50B9">
        <w:rPr>
          <w:sz w:val="16"/>
        </w:rPr>
        <w:t xml:space="preserve">During Wednesday's testimony before the House Armed Services Committee, Defense Secretary Ash Carter revealed that </w:t>
      </w:r>
      <w:r w:rsidRPr="009E50B9">
        <w:rPr>
          <w:rStyle w:val="StyleUnderline"/>
          <w:highlight w:val="yellow"/>
        </w:rPr>
        <w:t>efforts to</w:t>
      </w:r>
      <w:r w:rsidRPr="009E50B9">
        <w:rPr>
          <w:rStyle w:val="StyleUnderline"/>
        </w:rPr>
        <w:t xml:space="preserve"> train Iraqi forces to </w:t>
      </w:r>
      <w:r w:rsidRPr="009E50B9">
        <w:rPr>
          <w:rStyle w:val="StyleUnderline"/>
          <w:highlight w:val="yellow"/>
        </w:rPr>
        <w:t>fight I</w:t>
      </w:r>
      <w:r w:rsidRPr="009E50B9">
        <w:rPr>
          <w:rStyle w:val="StyleUnderline"/>
        </w:rPr>
        <w:t xml:space="preserve">slamic </w:t>
      </w:r>
      <w:r w:rsidRPr="009E50B9">
        <w:rPr>
          <w:rStyle w:val="StyleUnderline"/>
          <w:highlight w:val="yellow"/>
        </w:rPr>
        <w:t>S</w:t>
      </w:r>
      <w:r w:rsidRPr="009E50B9">
        <w:rPr>
          <w:rStyle w:val="StyleUnderline"/>
        </w:rPr>
        <w:t xml:space="preserve">tate </w:t>
      </w:r>
      <w:r w:rsidRPr="009E50B9">
        <w:rPr>
          <w:rStyle w:val="StyleUnderline"/>
          <w:highlight w:val="yellow"/>
        </w:rPr>
        <w:t>terrorists have been slowed by a lack of recruits</w:t>
      </w:r>
      <w:r w:rsidRPr="009E50B9">
        <w:rPr>
          <w:sz w:val="16"/>
        </w:rPr>
        <w:t xml:space="preserve"> – and that the U.S. won't be able to train as many by this fall as it initially had predicted.</w:t>
      </w:r>
      <w:r w:rsidRPr="009E50B9">
        <w:rPr>
          <w:sz w:val="12"/>
        </w:rPr>
        <w:t xml:space="preserve">¶ </w:t>
      </w:r>
      <w:r w:rsidRPr="009E50B9">
        <w:rPr>
          <w:sz w:val="16"/>
        </w:rPr>
        <w:t xml:space="preserve">"Well, </w:t>
      </w:r>
      <w:r w:rsidRPr="009E50B9">
        <w:rPr>
          <w:rStyle w:val="StyleUnderline"/>
        </w:rPr>
        <w:t>if those countries can't recruit enough qualified people</w:t>
      </w:r>
      <w:r w:rsidRPr="009E50B9">
        <w:rPr>
          <w:sz w:val="16"/>
        </w:rPr>
        <w:t xml:space="preserve"> for us to train, then obviously </w:t>
      </w:r>
      <w:r w:rsidRPr="009E50B9">
        <w:rPr>
          <w:rStyle w:val="StyleUnderline"/>
        </w:rPr>
        <w:t>they're going to have insufficient ground forces ... for defeating ISIS</w:t>
      </w:r>
      <w:r w:rsidRPr="009E50B9">
        <w:rPr>
          <w:sz w:val="16"/>
        </w:rPr>
        <w:t xml:space="preserve"> certainly in Iraq," says Lt. Col. Robert </w:t>
      </w:r>
      <w:proofErr w:type="spellStart"/>
      <w:r w:rsidRPr="009E50B9">
        <w:rPr>
          <w:sz w:val="16"/>
        </w:rPr>
        <w:t>Maginnis</w:t>
      </w:r>
      <w:proofErr w:type="spellEnd"/>
      <w:r w:rsidRPr="009E50B9">
        <w:rPr>
          <w:sz w:val="16"/>
        </w:rPr>
        <w:t xml:space="preserve"> (USA-Ret.), a senior fellow for national security at the Family Research Council.</w:t>
      </w:r>
      <w:r w:rsidRPr="009E50B9">
        <w:rPr>
          <w:sz w:val="12"/>
        </w:rPr>
        <w:t xml:space="preserve">¶ </w:t>
      </w:r>
      <w:r w:rsidRPr="009E50B9">
        <w:rPr>
          <w:sz w:val="16"/>
        </w:rPr>
        <w:t xml:space="preserve">In addition, says </w:t>
      </w:r>
      <w:proofErr w:type="spellStart"/>
      <w:r w:rsidRPr="009E50B9">
        <w:rPr>
          <w:sz w:val="16"/>
        </w:rPr>
        <w:t>Maginnis</w:t>
      </w:r>
      <w:proofErr w:type="spellEnd"/>
      <w:r w:rsidRPr="009E50B9">
        <w:rPr>
          <w:sz w:val="16"/>
        </w:rPr>
        <w:t xml:space="preserve">, </w:t>
      </w:r>
      <w:r w:rsidRPr="009E50B9">
        <w:rPr>
          <w:rStyle w:val="StyleUnderline"/>
          <w:highlight w:val="yellow"/>
        </w:rPr>
        <w:t>the inadequate number</w:t>
      </w:r>
      <w:r w:rsidRPr="009E50B9">
        <w:rPr>
          <w:rStyle w:val="StyleUnderline"/>
        </w:rPr>
        <w:t xml:space="preserve"> of recruits </w:t>
      </w:r>
      <w:r w:rsidRPr="009E50B9">
        <w:rPr>
          <w:rStyle w:val="Emphasis"/>
          <w:highlight w:val="yellow"/>
        </w:rPr>
        <w:t>bodes very poorly for the president's</w:t>
      </w:r>
      <w:r w:rsidRPr="009E50B9">
        <w:rPr>
          <w:rStyle w:val="Emphasis"/>
        </w:rPr>
        <w:t xml:space="preserve"> two-pronged </w:t>
      </w:r>
      <w:r w:rsidRPr="009E50B9">
        <w:rPr>
          <w:rStyle w:val="Emphasis"/>
          <w:highlight w:val="yellow"/>
        </w:rPr>
        <w:t>strategy</w:t>
      </w:r>
      <w:r w:rsidRPr="009E50B9">
        <w:rPr>
          <w:rStyle w:val="StyleUnderline"/>
          <w:highlight w:val="yellow"/>
        </w:rPr>
        <w:t xml:space="preserve"> of providing air support for U.S. trained ground troops</w:t>
      </w:r>
      <w:r w:rsidRPr="009E50B9">
        <w:rPr>
          <w:rStyle w:val="StyleUnderline"/>
        </w:rPr>
        <w:t xml:space="preserve"> from other countries</w:t>
      </w:r>
      <w:r w:rsidRPr="009E50B9">
        <w:rPr>
          <w:sz w:val="16"/>
        </w:rPr>
        <w:t>.</w:t>
      </w:r>
      <w:r w:rsidRPr="009E50B9">
        <w:rPr>
          <w:sz w:val="12"/>
        </w:rPr>
        <w:t xml:space="preserve">¶ </w:t>
      </w:r>
      <w:r w:rsidRPr="009E50B9">
        <w:rPr>
          <w:sz w:val="16"/>
        </w:rPr>
        <w:t>The Pentagon had initially envisioned training 24,000 Iraqi security forces. But according to Secretary Carter, the U.S. has received only enough recruits to be able to train about 7,000 in addition to about 2,000 counterterrorism service personnel.</w:t>
      </w:r>
      <w:r w:rsidRPr="009E50B9">
        <w:rPr>
          <w:sz w:val="12"/>
        </w:rPr>
        <w:t xml:space="preserve">¶ </w:t>
      </w:r>
      <w:proofErr w:type="spellStart"/>
      <w:r w:rsidRPr="009E50B9">
        <w:rPr>
          <w:rStyle w:val="StyleUnderline"/>
        </w:rPr>
        <w:t>Maginnis</w:t>
      </w:r>
      <w:proofErr w:type="spellEnd"/>
      <w:r w:rsidRPr="009E50B9">
        <w:rPr>
          <w:sz w:val="16"/>
        </w:rPr>
        <w:t xml:space="preserve"> also </w:t>
      </w:r>
      <w:r w:rsidRPr="009E50B9">
        <w:rPr>
          <w:rStyle w:val="StyleUnderline"/>
        </w:rPr>
        <w:t xml:space="preserve">argues that </w:t>
      </w:r>
      <w:r w:rsidRPr="009E50B9">
        <w:rPr>
          <w:rStyle w:val="StyleUnderline"/>
          <w:highlight w:val="yellow"/>
        </w:rPr>
        <w:t xml:space="preserve">Obama's </w:t>
      </w:r>
      <w:r w:rsidRPr="009E50B9">
        <w:rPr>
          <w:rStyle w:val="Emphasis"/>
          <w:highlight w:val="yellow"/>
        </w:rPr>
        <w:t>use of drones to take out terrorist leaders isn't</w:t>
      </w:r>
      <w:r w:rsidRPr="009E50B9">
        <w:rPr>
          <w:sz w:val="16"/>
        </w:rPr>
        <w:t xml:space="preserve"> really that </w:t>
      </w:r>
      <w:r w:rsidRPr="009E50B9">
        <w:rPr>
          <w:rStyle w:val="Emphasis"/>
          <w:highlight w:val="yellow"/>
        </w:rPr>
        <w:t>effective</w:t>
      </w:r>
      <w:r w:rsidRPr="009E50B9">
        <w:rPr>
          <w:sz w:val="16"/>
        </w:rPr>
        <w:t xml:space="preserve"> in putting a hurt on the terrorist organization.</w:t>
      </w:r>
      <w:r w:rsidRPr="009E50B9">
        <w:rPr>
          <w:sz w:val="12"/>
        </w:rPr>
        <w:t xml:space="preserve">¶ </w:t>
      </w:r>
      <w:r w:rsidRPr="009E50B9">
        <w:rPr>
          <w:sz w:val="16"/>
        </w:rPr>
        <w:t xml:space="preserve">"I would argue that the strategy itself, if we were only after a few people, that would be different," he explains. "But </w:t>
      </w:r>
      <w:r w:rsidRPr="009E50B9">
        <w:rPr>
          <w:rStyle w:val="StyleUnderline"/>
        </w:rPr>
        <w:t xml:space="preserve">now that all </w:t>
      </w:r>
      <w:r w:rsidRPr="009E50B9">
        <w:rPr>
          <w:rStyle w:val="StyleUnderline"/>
          <w:highlight w:val="yellow"/>
        </w:rPr>
        <w:t>those people that we kill are back-filled</w:t>
      </w:r>
      <w:r w:rsidRPr="009E50B9">
        <w:rPr>
          <w:sz w:val="16"/>
        </w:rPr>
        <w:t xml:space="preserve"> by two or three people standing in line to take their place or other groups standing in line to take their place, </w:t>
      </w:r>
      <w:r w:rsidRPr="009E50B9">
        <w:rPr>
          <w:rStyle w:val="StyleUnderline"/>
          <w:highlight w:val="yellow"/>
        </w:rPr>
        <w:t xml:space="preserve">it's </w:t>
      </w:r>
      <w:r w:rsidRPr="009E50B9">
        <w:rPr>
          <w:rStyle w:val="Emphasis"/>
          <w:highlight w:val="yellow"/>
        </w:rPr>
        <w:t>obviously failing</w:t>
      </w:r>
      <w:r w:rsidRPr="009E50B9">
        <w:rPr>
          <w:sz w:val="16"/>
        </w:rPr>
        <w:t>."</w:t>
      </w:r>
      <w:r w:rsidRPr="009E50B9">
        <w:rPr>
          <w:sz w:val="12"/>
        </w:rPr>
        <w:t xml:space="preserve">¶ </w:t>
      </w:r>
      <w:proofErr w:type="gramStart"/>
      <w:r w:rsidRPr="009E50B9">
        <w:rPr>
          <w:sz w:val="16"/>
        </w:rPr>
        <w:t>The</w:t>
      </w:r>
      <w:proofErr w:type="gramEnd"/>
      <w:r w:rsidRPr="009E50B9">
        <w:rPr>
          <w:sz w:val="16"/>
        </w:rPr>
        <w:t xml:space="preserve"> retired Army officer says </w:t>
      </w:r>
      <w:r w:rsidRPr="009E50B9">
        <w:rPr>
          <w:rStyle w:val="Emphasis"/>
          <w:highlight w:val="yellow"/>
        </w:rPr>
        <w:t>the president must articulate whether</w:t>
      </w:r>
      <w:r w:rsidRPr="009E50B9">
        <w:rPr>
          <w:rStyle w:val="Emphasis"/>
        </w:rPr>
        <w:t xml:space="preserve"> he believes </w:t>
      </w:r>
      <w:r w:rsidRPr="009E50B9">
        <w:rPr>
          <w:rStyle w:val="Emphasis"/>
          <w:highlight w:val="yellow"/>
        </w:rPr>
        <w:t>ISIS is a serious</w:t>
      </w:r>
      <w:r w:rsidRPr="009E50B9">
        <w:rPr>
          <w:rStyle w:val="Emphasis"/>
        </w:rPr>
        <w:t xml:space="preserve"> enough </w:t>
      </w:r>
      <w:r w:rsidRPr="009E50B9">
        <w:rPr>
          <w:rStyle w:val="Emphasis"/>
          <w:highlight w:val="yellow"/>
        </w:rPr>
        <w:t>threat to America's national security</w:t>
      </w:r>
      <w:r w:rsidRPr="009E50B9">
        <w:rPr>
          <w:rStyle w:val="StyleUnderline"/>
        </w:rPr>
        <w:t xml:space="preserve"> that sufficient manpower and treasure must be expended to destroy it</w:t>
      </w:r>
      <w:r w:rsidRPr="009E50B9">
        <w:rPr>
          <w:sz w:val="16"/>
        </w:rPr>
        <w:t>.</w:t>
      </w:r>
    </w:p>
    <w:p w:rsidR="002064F9" w:rsidRPr="009E50B9" w:rsidRDefault="002064F9" w:rsidP="002064F9">
      <w:pPr>
        <w:pStyle w:val="Heading3"/>
      </w:pPr>
      <w:r w:rsidRPr="009E50B9">
        <w:t>Ext. Cyber Link Turn</w:t>
      </w:r>
    </w:p>
    <w:p w:rsidR="002064F9" w:rsidRPr="009E50B9" w:rsidRDefault="002064F9" w:rsidP="002064F9">
      <w:pPr>
        <w:pStyle w:val="Heading4"/>
      </w:pPr>
      <w:r w:rsidRPr="009E50B9">
        <w:t xml:space="preserve">Link turn – effective </w:t>
      </w:r>
      <w:proofErr w:type="spellStart"/>
      <w:r w:rsidRPr="009E50B9">
        <w:t>cyberterror</w:t>
      </w:r>
      <w:proofErr w:type="spellEnd"/>
      <w:r w:rsidRPr="009E50B9">
        <w:t xml:space="preserve"> defense is a </w:t>
      </w:r>
      <w:r w:rsidRPr="009E50B9">
        <w:rPr>
          <w:u w:val="single"/>
        </w:rPr>
        <w:t>prerequisite</w:t>
      </w:r>
      <w:r w:rsidRPr="009E50B9">
        <w:t xml:space="preserve"> to counter-terrorism – cyber-vulnerabilities massively amplify the magnitude of conventional terrorist attacks – that’s </w:t>
      </w:r>
      <w:proofErr w:type="spellStart"/>
      <w:r w:rsidRPr="009E50B9">
        <w:t>Weimann</w:t>
      </w:r>
      <w:proofErr w:type="spellEnd"/>
    </w:p>
    <w:p w:rsidR="002064F9" w:rsidRPr="009E50B9" w:rsidRDefault="002064F9" w:rsidP="002064F9">
      <w:pPr>
        <w:pStyle w:val="Heading4"/>
        <w:rPr>
          <w:u w:val="single"/>
        </w:rPr>
      </w:pPr>
      <w:r w:rsidRPr="009E50B9">
        <w:t xml:space="preserve">Cyberterrorism </w:t>
      </w:r>
      <w:r w:rsidRPr="009E50B9">
        <w:rPr>
          <w:u w:val="single"/>
        </w:rPr>
        <w:t>enables</w:t>
      </w:r>
      <w:r w:rsidRPr="009E50B9">
        <w:t xml:space="preserve"> conventional terrorism </w:t>
      </w:r>
    </w:p>
    <w:p w:rsidR="002064F9" w:rsidRPr="009E50B9" w:rsidRDefault="002064F9" w:rsidP="002064F9">
      <w:r w:rsidRPr="009E50B9">
        <w:t xml:space="preserve">P. </w:t>
      </w:r>
      <w:proofErr w:type="spellStart"/>
      <w:r w:rsidRPr="009E50B9">
        <w:t>Madhava</w:t>
      </w:r>
      <w:proofErr w:type="spellEnd"/>
      <w:r w:rsidRPr="009E50B9">
        <w:t xml:space="preserve"> Soma </w:t>
      </w:r>
      <w:proofErr w:type="spellStart"/>
      <w:r w:rsidRPr="009E50B9">
        <w:rPr>
          <w:rStyle w:val="Style13ptBold"/>
        </w:rPr>
        <w:t>Sundaram</w:t>
      </w:r>
      <w:proofErr w:type="spellEnd"/>
      <w:r w:rsidRPr="009E50B9">
        <w:rPr>
          <w:rStyle w:val="Style13ptBold"/>
        </w:rPr>
        <w:t xml:space="preserve"> 8</w:t>
      </w:r>
      <w:r w:rsidRPr="009E50B9">
        <w:t>, Head of the Department of</w:t>
      </w:r>
    </w:p>
    <w:p w:rsidR="002064F9" w:rsidRPr="009E50B9" w:rsidRDefault="002064F9" w:rsidP="002064F9">
      <w:r w:rsidRPr="009E50B9">
        <w:t xml:space="preserve">Criminology and Criminal Justice at </w:t>
      </w:r>
      <w:proofErr w:type="spellStart"/>
      <w:r w:rsidRPr="009E50B9">
        <w:t>Manonmaniam</w:t>
      </w:r>
      <w:proofErr w:type="spellEnd"/>
      <w:r w:rsidRPr="009E50B9">
        <w:t xml:space="preserve"> </w:t>
      </w:r>
      <w:proofErr w:type="spellStart"/>
      <w:r w:rsidRPr="009E50B9">
        <w:t>Sundaranar</w:t>
      </w:r>
      <w:proofErr w:type="spellEnd"/>
      <w:r w:rsidRPr="009E50B9">
        <w:t xml:space="preserve"> University, India, K. </w:t>
      </w:r>
      <w:proofErr w:type="spellStart"/>
      <w:r w:rsidRPr="009E50B9">
        <w:t>Jaishankar</w:t>
      </w:r>
      <w:proofErr w:type="spellEnd"/>
      <w:r w:rsidRPr="009E50B9">
        <w:t xml:space="preserve">, “Cyber Terrorism: Problems, Perspectives, and Prescription,” 1/10/08, </w:t>
      </w:r>
      <w:hyperlink r:id="rId25" w:history="1">
        <w:r w:rsidRPr="009E50B9">
          <w:rPr>
            <w:rStyle w:val="Hyperlink"/>
          </w:rPr>
          <w:t>https://www.academia.edu/812094/Cyber_Terrorism_Problems_Perspectives_and_Prescription</w:t>
        </w:r>
      </w:hyperlink>
    </w:p>
    <w:p w:rsidR="002064F9" w:rsidRPr="009E50B9" w:rsidRDefault="002064F9" w:rsidP="002064F9">
      <w:pPr>
        <w:rPr>
          <w:sz w:val="16"/>
        </w:rPr>
      </w:pPr>
      <w:r w:rsidRPr="009E50B9">
        <w:rPr>
          <w:sz w:val="16"/>
        </w:rPr>
        <w:t xml:space="preserve">A spectrum of criminal acts may be conducted via the Internet, ranging from cyber espionage and information warfare carried out by foreign governments to </w:t>
      </w:r>
      <w:proofErr w:type="spellStart"/>
      <w:r w:rsidRPr="009E50B9">
        <w:rPr>
          <w:sz w:val="16"/>
        </w:rPr>
        <w:t>cyber crimes</w:t>
      </w:r>
      <w:proofErr w:type="spellEnd"/>
      <w:r w:rsidRPr="009E50B9">
        <w:rPr>
          <w:sz w:val="16"/>
        </w:rPr>
        <w:t xml:space="preserve"> carried out by smaller groups or individuals. </w:t>
      </w:r>
      <w:r w:rsidRPr="009E50B9">
        <w:rPr>
          <w:rStyle w:val="StyleUnderline"/>
        </w:rPr>
        <w:t>Although cyber terrorism may be carried in conjunction with</w:t>
      </w:r>
      <w:r w:rsidRPr="009E50B9">
        <w:rPr>
          <w:sz w:val="16"/>
        </w:rPr>
        <w:t xml:space="preserve"> cyber </w:t>
      </w:r>
      <w:r w:rsidRPr="009E50B9">
        <w:rPr>
          <w:rStyle w:val="StyleUnderline"/>
        </w:rPr>
        <w:t>espionage or</w:t>
      </w:r>
      <w:r w:rsidRPr="009E50B9">
        <w:rPr>
          <w:sz w:val="16"/>
        </w:rPr>
        <w:t xml:space="preserve"> </w:t>
      </w:r>
      <w:proofErr w:type="spellStart"/>
      <w:r w:rsidRPr="009E50B9">
        <w:rPr>
          <w:sz w:val="16"/>
        </w:rPr>
        <w:t xml:space="preserve">cyber </w:t>
      </w:r>
      <w:r w:rsidRPr="009E50B9">
        <w:rPr>
          <w:rStyle w:val="StyleUnderline"/>
        </w:rPr>
        <w:t>crime</w:t>
      </w:r>
      <w:proofErr w:type="spellEnd"/>
      <w:r w:rsidRPr="009E50B9">
        <w:rPr>
          <w:rStyle w:val="StyleUnderline"/>
        </w:rPr>
        <w:t>, it is considered distinct</w:t>
      </w:r>
      <w:r w:rsidRPr="009E50B9">
        <w:rPr>
          <w:sz w:val="16"/>
        </w:rPr>
        <w:t xml:space="preserve"> from the two entities</w:t>
      </w:r>
      <w:r w:rsidRPr="009E50B9">
        <w:rPr>
          <w:sz w:val="16"/>
          <w:szCs w:val="16"/>
        </w:rPr>
        <w:t xml:space="preserve">. </w:t>
      </w:r>
      <w:r w:rsidRPr="009E50B9">
        <w:rPr>
          <w:rStyle w:val="StyleUnderline"/>
          <w:highlight w:val="yellow"/>
        </w:rPr>
        <w:t>Cyber terror</w:t>
      </w:r>
      <w:r w:rsidRPr="009E50B9">
        <w:rPr>
          <w:rStyle w:val="StyleUnderline"/>
        </w:rPr>
        <w:t xml:space="preserve">ism </w:t>
      </w:r>
      <w:r w:rsidRPr="009E50B9">
        <w:rPr>
          <w:rStyle w:val="Emphasis"/>
          <w:highlight w:val="yellow"/>
        </w:rPr>
        <w:t>combines both cyberspace and terrorism</w:t>
      </w:r>
      <w:r w:rsidRPr="009E50B9">
        <w:rPr>
          <w:rStyle w:val="StyleUnderline"/>
        </w:rPr>
        <w:t xml:space="preserve"> and </w:t>
      </w:r>
      <w:r w:rsidRPr="009E50B9">
        <w:rPr>
          <w:rStyle w:val="StyleUnderline"/>
          <w:highlight w:val="yellow"/>
        </w:rPr>
        <w:t>it is the use of intentional violence against computer systems that support</w:t>
      </w:r>
      <w:r w:rsidRPr="009E50B9">
        <w:rPr>
          <w:sz w:val="16"/>
        </w:rPr>
        <w:t xml:space="preserve"> or protect the health of </w:t>
      </w:r>
      <w:r w:rsidRPr="009E50B9">
        <w:rPr>
          <w:rStyle w:val="StyleUnderline"/>
          <w:highlight w:val="yellow"/>
        </w:rPr>
        <w:t>human communities</w:t>
      </w:r>
      <w:r w:rsidRPr="009E50B9">
        <w:rPr>
          <w:sz w:val="16"/>
        </w:rPr>
        <w:t xml:space="preserve"> or the information stored in these systems. Unlike cyber espionage, </w:t>
      </w:r>
      <w:r w:rsidRPr="009E50B9">
        <w:rPr>
          <w:rStyle w:val="StyleUnderline"/>
        </w:rPr>
        <w:t>virtually all instances of cyber terrorism</w:t>
      </w:r>
      <w:r w:rsidRPr="009E50B9">
        <w:rPr>
          <w:sz w:val="16"/>
        </w:rPr>
        <w:t xml:space="preserve"> to date </w:t>
      </w:r>
      <w:r w:rsidRPr="009E50B9">
        <w:rPr>
          <w:rStyle w:val="StyleUnderline"/>
        </w:rPr>
        <w:t>have been carried out by organized factions unconnected to world governments</w:t>
      </w:r>
      <w:r w:rsidRPr="009E50B9">
        <w:rPr>
          <w:sz w:val="16"/>
        </w:rPr>
        <w:t xml:space="preserve">. Often, </w:t>
      </w:r>
      <w:r w:rsidRPr="009E50B9">
        <w:rPr>
          <w:rStyle w:val="StyleUnderline"/>
          <w:highlight w:val="yellow"/>
        </w:rPr>
        <w:t>cyber terror</w:t>
      </w:r>
      <w:r w:rsidRPr="009E50B9">
        <w:rPr>
          <w:rStyle w:val="StyleUnderline"/>
        </w:rPr>
        <w:t xml:space="preserve">ism </w:t>
      </w:r>
      <w:r w:rsidRPr="009E50B9">
        <w:rPr>
          <w:rStyle w:val="StyleUnderline"/>
          <w:highlight w:val="yellow"/>
        </w:rPr>
        <w:t>is aimed at coercing a population or</w:t>
      </w:r>
      <w:r w:rsidRPr="009E50B9">
        <w:rPr>
          <w:rStyle w:val="StyleUnderline"/>
        </w:rPr>
        <w:t xml:space="preserve"> its </w:t>
      </w:r>
      <w:r w:rsidRPr="009E50B9">
        <w:rPr>
          <w:rStyle w:val="StyleUnderline"/>
          <w:highlight w:val="yellow"/>
        </w:rPr>
        <w:t>government to accede to</w:t>
      </w:r>
      <w:r w:rsidRPr="009E50B9">
        <w:rPr>
          <w:rStyle w:val="StyleUnderline"/>
        </w:rPr>
        <w:t xml:space="preserve"> certain political or social </w:t>
      </w:r>
      <w:r w:rsidRPr="009E50B9">
        <w:rPr>
          <w:rStyle w:val="StyleUnderline"/>
          <w:highlight w:val="yellow"/>
        </w:rPr>
        <w:t>objectives</w:t>
      </w:r>
      <w:r w:rsidRPr="009E50B9">
        <w:rPr>
          <w:sz w:val="16"/>
        </w:rPr>
        <w:t xml:space="preserve">. In addition, </w:t>
      </w:r>
      <w:r w:rsidRPr="009E50B9">
        <w:rPr>
          <w:rStyle w:val="StyleUnderline"/>
        </w:rPr>
        <w:t>cyber terrorism usually is more extensive and destructive than</w:t>
      </w:r>
      <w:r w:rsidRPr="009E50B9">
        <w:rPr>
          <w:sz w:val="16"/>
        </w:rPr>
        <w:t xml:space="preserve"> is simple </w:t>
      </w:r>
      <w:proofErr w:type="spellStart"/>
      <w:r w:rsidRPr="009E50B9">
        <w:rPr>
          <w:rStyle w:val="StyleUnderline"/>
        </w:rPr>
        <w:t>cyber crime</w:t>
      </w:r>
      <w:proofErr w:type="spellEnd"/>
      <w:r w:rsidRPr="009E50B9">
        <w:rPr>
          <w:sz w:val="16"/>
        </w:rPr>
        <w:t>. As a result, cyber terrorism either harms the health of human communities or generates a fear of this harm.</w:t>
      </w:r>
      <w:r w:rsidRPr="009E50B9">
        <w:rPr>
          <w:sz w:val="12"/>
        </w:rPr>
        <w:t xml:space="preserve">¶ </w:t>
      </w:r>
      <w:r w:rsidRPr="009E50B9">
        <w:rPr>
          <w:sz w:val="16"/>
        </w:rPr>
        <w:t xml:space="preserve">Cyber terrorism still is in its infancy. Although there have been numerous cyber-terrorist events, there have been no large-scale incidents affecting large geographic areas. </w:t>
      </w:r>
      <w:r w:rsidRPr="009E50B9">
        <w:rPr>
          <w:sz w:val="16"/>
          <w:szCs w:val="16"/>
        </w:rPr>
        <w:t>Despite the challenge of producing damage of thi</w:t>
      </w:r>
      <w:r w:rsidRPr="009E50B9">
        <w:rPr>
          <w:sz w:val="16"/>
        </w:rPr>
        <w:t xml:space="preserve">s magnitude, </w:t>
      </w:r>
      <w:r w:rsidRPr="009E50B9">
        <w:rPr>
          <w:rStyle w:val="StyleUnderline"/>
        </w:rPr>
        <w:t xml:space="preserve">the </w:t>
      </w:r>
      <w:r w:rsidRPr="009E50B9">
        <w:rPr>
          <w:rStyle w:val="Emphasis"/>
          <w:highlight w:val="yellow"/>
        </w:rPr>
        <w:t>potential for large-scale, cyber-terror</w:t>
      </w:r>
      <w:r w:rsidRPr="009E50B9">
        <w:rPr>
          <w:rStyle w:val="Emphasis"/>
        </w:rPr>
        <w:t xml:space="preserve">ist events </w:t>
      </w:r>
      <w:r w:rsidRPr="009E50B9">
        <w:rPr>
          <w:rStyle w:val="Emphasis"/>
          <w:highlight w:val="yellow"/>
        </w:rPr>
        <w:t>increases</w:t>
      </w:r>
      <w:r w:rsidRPr="009E50B9">
        <w:rPr>
          <w:rStyle w:val="StyleUnderline"/>
          <w:highlight w:val="yellow"/>
        </w:rPr>
        <w:t xml:space="preserve"> as the Internet continues to expand</w:t>
      </w:r>
      <w:r w:rsidRPr="009E50B9">
        <w:rPr>
          <w:sz w:val="16"/>
        </w:rPr>
        <w:t xml:space="preserve">. Furthermore, </w:t>
      </w:r>
      <w:r w:rsidRPr="009E50B9">
        <w:rPr>
          <w:rStyle w:val="StyleUnderline"/>
          <w:highlight w:val="yellow"/>
        </w:rPr>
        <w:t>cyber terror</w:t>
      </w:r>
      <w:r w:rsidRPr="009E50B9">
        <w:rPr>
          <w:rStyle w:val="StyleUnderline"/>
        </w:rPr>
        <w:t xml:space="preserve">ism </w:t>
      </w:r>
      <w:r w:rsidRPr="009E50B9">
        <w:rPr>
          <w:rStyle w:val="StyleUnderline"/>
          <w:highlight w:val="yellow"/>
        </w:rPr>
        <w:t>may</w:t>
      </w:r>
      <w:r w:rsidRPr="009E50B9">
        <w:rPr>
          <w:rStyle w:val="StyleUnderline"/>
        </w:rPr>
        <w:t xml:space="preserve"> be used to</w:t>
      </w:r>
      <w:proofErr w:type="gramStart"/>
      <w:r w:rsidRPr="009E50B9">
        <w:rPr>
          <w:sz w:val="16"/>
        </w:rPr>
        <w:t>:</w:t>
      </w:r>
      <w:r w:rsidRPr="009E50B9">
        <w:rPr>
          <w:sz w:val="12"/>
        </w:rPr>
        <w:t>¶</w:t>
      </w:r>
      <w:proofErr w:type="gramEnd"/>
      <w:r w:rsidRPr="009E50B9">
        <w:rPr>
          <w:sz w:val="12"/>
        </w:rPr>
        <w:t xml:space="preserve"> </w:t>
      </w:r>
      <w:r w:rsidRPr="009E50B9">
        <w:rPr>
          <w:sz w:val="16"/>
        </w:rPr>
        <w:t xml:space="preserve">1. </w:t>
      </w:r>
      <w:proofErr w:type="gramStart"/>
      <w:r w:rsidRPr="009E50B9">
        <w:rPr>
          <w:rStyle w:val="Emphasis"/>
          <w:highlight w:val="yellow"/>
        </w:rPr>
        <w:t>help</w:t>
      </w:r>
      <w:proofErr w:type="gramEnd"/>
      <w:r w:rsidRPr="009E50B9">
        <w:rPr>
          <w:rStyle w:val="Emphasis"/>
          <w:highlight w:val="yellow"/>
        </w:rPr>
        <w:t xml:space="preserve"> plan other terrorist activities</w:t>
      </w:r>
      <w:r w:rsidRPr="009E50B9">
        <w:rPr>
          <w:sz w:val="12"/>
        </w:rPr>
        <w:t xml:space="preserve">¶ </w:t>
      </w:r>
      <w:r w:rsidRPr="009E50B9">
        <w:rPr>
          <w:sz w:val="16"/>
        </w:rPr>
        <w:t xml:space="preserve">2. </w:t>
      </w:r>
      <w:proofErr w:type="gramStart"/>
      <w:r w:rsidRPr="009E50B9">
        <w:rPr>
          <w:rStyle w:val="Emphasis"/>
          <w:highlight w:val="yellow"/>
        </w:rPr>
        <w:t>soften</w:t>
      </w:r>
      <w:proofErr w:type="gramEnd"/>
      <w:r w:rsidRPr="009E50B9">
        <w:rPr>
          <w:rStyle w:val="Emphasis"/>
          <w:highlight w:val="yellow"/>
        </w:rPr>
        <w:t xml:space="preserve"> a target prior to a physical attack</w:t>
      </w:r>
      <w:r w:rsidRPr="009E50B9">
        <w:rPr>
          <w:sz w:val="12"/>
        </w:rPr>
        <w:t xml:space="preserve">¶ </w:t>
      </w:r>
      <w:r w:rsidRPr="009E50B9">
        <w:rPr>
          <w:sz w:val="16"/>
        </w:rPr>
        <w:t xml:space="preserve">3. </w:t>
      </w:r>
      <w:proofErr w:type="gramStart"/>
      <w:r w:rsidRPr="009E50B9">
        <w:rPr>
          <w:rStyle w:val="Emphasis"/>
          <w:highlight w:val="yellow"/>
        </w:rPr>
        <w:t>generate</w:t>
      </w:r>
      <w:proofErr w:type="gramEnd"/>
      <w:r w:rsidRPr="009E50B9">
        <w:rPr>
          <w:rStyle w:val="Emphasis"/>
          <w:highlight w:val="yellow"/>
        </w:rPr>
        <w:t xml:space="preserve"> more fear</w:t>
      </w:r>
      <w:r w:rsidRPr="009E50B9">
        <w:rPr>
          <w:rStyle w:val="Emphasis"/>
        </w:rPr>
        <w:t xml:space="preserve"> and confusion </w:t>
      </w:r>
      <w:r w:rsidRPr="009E50B9">
        <w:rPr>
          <w:rStyle w:val="Emphasis"/>
          <w:highlight w:val="yellow"/>
        </w:rPr>
        <w:t>concurrent with other terrorist acts</w:t>
      </w:r>
    </w:p>
    <w:p w:rsidR="002064F9" w:rsidRPr="009E50B9" w:rsidRDefault="002064F9" w:rsidP="002064F9">
      <w:pPr>
        <w:pStyle w:val="Heading3"/>
      </w:pPr>
      <w:r w:rsidRPr="009E50B9">
        <w:t xml:space="preserve">Ext. </w:t>
      </w:r>
      <w:proofErr w:type="spellStart"/>
      <w:r w:rsidRPr="009E50B9">
        <w:t>Surv</w:t>
      </w:r>
      <w:proofErr w:type="spellEnd"/>
      <w:r w:rsidRPr="009E50B9">
        <w:t xml:space="preserve"> Fails</w:t>
      </w:r>
    </w:p>
    <w:p w:rsidR="002064F9" w:rsidRPr="009E50B9" w:rsidRDefault="002064F9" w:rsidP="002064F9">
      <w:pPr>
        <w:pStyle w:val="Heading4"/>
      </w:pPr>
      <w:r w:rsidRPr="009E50B9">
        <w:t xml:space="preserve">Bulk surveillance isn’t key to counter-terrorism – NSA officials have incentives to overstate program efficacy – external consensus among five inspectors general indicates bulk collections contain too much data to provide timely benefits – programs haven’t defeated a </w:t>
      </w:r>
      <w:r w:rsidRPr="009E50B9">
        <w:rPr>
          <w:u w:val="single"/>
        </w:rPr>
        <w:t>single</w:t>
      </w:r>
      <w:r w:rsidRPr="009E50B9">
        <w:t xml:space="preserve"> case of terrorism connected to the US homeland – that’s </w:t>
      </w:r>
      <w:proofErr w:type="spellStart"/>
      <w:r w:rsidRPr="009E50B9">
        <w:t>Benkler</w:t>
      </w:r>
      <w:proofErr w:type="spellEnd"/>
      <w:r w:rsidRPr="009E50B9">
        <w:t xml:space="preserve"> </w:t>
      </w:r>
    </w:p>
    <w:p w:rsidR="002064F9" w:rsidRPr="009E50B9" w:rsidRDefault="002064F9" w:rsidP="002064F9">
      <w:pPr>
        <w:pStyle w:val="Heading4"/>
      </w:pPr>
      <w:r w:rsidRPr="009E50B9">
        <w:t xml:space="preserve">Surveillance doesn’t solve counter-terrorism – creates </w:t>
      </w:r>
      <w:r w:rsidRPr="009E50B9">
        <w:rPr>
          <w:u w:val="single"/>
        </w:rPr>
        <w:t>false leads</w:t>
      </w:r>
      <w:r w:rsidRPr="009E50B9">
        <w:t xml:space="preserve"> and </w:t>
      </w:r>
      <w:r w:rsidRPr="009E50B9">
        <w:rPr>
          <w:u w:val="single"/>
        </w:rPr>
        <w:t>investigative overstretch</w:t>
      </w:r>
    </w:p>
    <w:p w:rsidR="002064F9" w:rsidRPr="009E50B9" w:rsidRDefault="002064F9" w:rsidP="002064F9">
      <w:r w:rsidRPr="009E50B9">
        <w:t xml:space="preserve">Maggie </w:t>
      </w:r>
      <w:r w:rsidRPr="009E50B9">
        <w:rPr>
          <w:rStyle w:val="Style13ptBold"/>
        </w:rPr>
        <w:t>Ybarra 5/21</w:t>
      </w:r>
      <w:r w:rsidRPr="009E50B9">
        <w:t xml:space="preserve">, "FBI admits no major cases cracked with Patriot Act snooping powers," 5/21/15, </w:t>
      </w:r>
      <w:hyperlink r:id="rId26" w:history="1">
        <w:r w:rsidRPr="009E50B9">
          <w:rPr>
            <w:rStyle w:val="Hyperlink"/>
          </w:rPr>
          <w:t>www.washingtontimes.com/news/2015/may/21/fbi-admits-patriot-act-snooping-powers-didnt-crack/?page=all</w:t>
        </w:r>
      </w:hyperlink>
    </w:p>
    <w:p w:rsidR="002064F9" w:rsidRPr="009E50B9" w:rsidRDefault="002064F9" w:rsidP="002064F9">
      <w:pPr>
        <w:rPr>
          <w:sz w:val="10"/>
        </w:rPr>
      </w:pPr>
      <w:r w:rsidRPr="009E50B9">
        <w:rPr>
          <w:rStyle w:val="StyleUnderline"/>
        </w:rPr>
        <w:t>FBI</w:t>
      </w:r>
      <w:r w:rsidRPr="009E50B9">
        <w:rPr>
          <w:sz w:val="10"/>
        </w:rPr>
        <w:t xml:space="preserve"> agents </w:t>
      </w:r>
      <w:r w:rsidRPr="009E50B9">
        <w:rPr>
          <w:rStyle w:val="StyleUnderline"/>
        </w:rPr>
        <w:t>can’t point to any major terrorism cases they’ve cracked thanks to the</w:t>
      </w:r>
      <w:r w:rsidRPr="009E50B9">
        <w:rPr>
          <w:sz w:val="10"/>
        </w:rPr>
        <w:t xml:space="preserve"> key snooping powers in the </w:t>
      </w:r>
      <w:r w:rsidRPr="009E50B9">
        <w:rPr>
          <w:rStyle w:val="StyleUnderline"/>
        </w:rPr>
        <w:t>Patriot Act</w:t>
      </w:r>
      <w:r w:rsidRPr="009E50B9">
        <w:rPr>
          <w:sz w:val="10"/>
        </w:rPr>
        <w:t>, the Justice Department’s inspector general said in a report Thursday that could complicate efforts to keep key parts of the law operating.</w:t>
      </w:r>
      <w:r w:rsidRPr="009E50B9">
        <w:rPr>
          <w:sz w:val="12"/>
        </w:rPr>
        <w:t>¶</w:t>
      </w:r>
      <w:r w:rsidRPr="009E50B9">
        <w:rPr>
          <w:sz w:val="10"/>
        </w:rPr>
        <w:t xml:space="preserve"> Inspector General Michael E. Horowitz said that between 2004 and 2009, </w:t>
      </w:r>
      <w:r w:rsidRPr="009E50B9">
        <w:rPr>
          <w:rStyle w:val="StyleUnderline"/>
        </w:rPr>
        <w:t>the FBI tripled its use of bulk collection</w:t>
      </w:r>
      <w:r w:rsidRPr="009E50B9">
        <w:rPr>
          <w:sz w:val="10"/>
        </w:rPr>
        <w:t xml:space="preserve"> under Section 215 of the Patriot Act, which allows government agents to compel businesses to turn over records and documents, </w:t>
      </w:r>
      <w:r w:rsidRPr="009E50B9">
        <w:rPr>
          <w:rStyle w:val="StyleUnderline"/>
        </w:rPr>
        <w:t>and increasingly scooped up records of Americans who had no ties to official terrorism investigations</w:t>
      </w:r>
      <w:r w:rsidRPr="009E50B9">
        <w:rPr>
          <w:sz w:val="10"/>
        </w:rPr>
        <w:t>.</w:t>
      </w:r>
      <w:r w:rsidRPr="009E50B9">
        <w:rPr>
          <w:sz w:val="12"/>
        </w:rPr>
        <w:t>¶</w:t>
      </w:r>
      <w:r w:rsidRPr="009E50B9">
        <w:rPr>
          <w:sz w:val="10"/>
        </w:rPr>
        <w:t xml:space="preserve"> The FBI did finally come up with procedures to try to minimize the information it was gathering on </w:t>
      </w:r>
      <w:proofErr w:type="spellStart"/>
      <w:r w:rsidRPr="009E50B9">
        <w:rPr>
          <w:sz w:val="10"/>
        </w:rPr>
        <w:t>nontargets</w:t>
      </w:r>
      <w:proofErr w:type="spellEnd"/>
      <w:r w:rsidRPr="009E50B9">
        <w:rPr>
          <w:sz w:val="10"/>
        </w:rPr>
        <w:t>, but it took far too long, Mr. Horowitz said in the 77-page report, which comes just as Congress is trying to decide whether to extend, rewrite or entirely nix Section 215.</w:t>
      </w:r>
      <w:r w:rsidRPr="009E50B9">
        <w:rPr>
          <w:sz w:val="12"/>
        </w:rPr>
        <w:t>¶</w:t>
      </w:r>
      <w:r w:rsidRPr="009E50B9">
        <w:rPr>
          <w:sz w:val="10"/>
        </w:rPr>
        <w:t xml:space="preserve"> </w:t>
      </w:r>
      <w:r w:rsidRPr="009E50B9">
        <w:rPr>
          <w:rStyle w:val="StyleUnderline"/>
          <w:highlight w:val="yellow"/>
        </w:rPr>
        <w:t>Backers say the Patriot Act powers are critical</w:t>
      </w:r>
      <w:r w:rsidRPr="009E50B9">
        <w:rPr>
          <w:sz w:val="10"/>
        </w:rPr>
        <w:t xml:space="preserve"> and must be kept intact, particularly </w:t>
      </w:r>
      <w:r w:rsidRPr="009E50B9">
        <w:rPr>
          <w:rStyle w:val="StyleUnderline"/>
          <w:highlight w:val="yellow"/>
        </w:rPr>
        <w:t>with the spread of</w:t>
      </w:r>
      <w:r w:rsidRPr="009E50B9">
        <w:rPr>
          <w:rStyle w:val="StyleUnderline"/>
        </w:rPr>
        <w:t xml:space="preserve"> the threat from </w:t>
      </w:r>
      <w:r w:rsidRPr="009E50B9">
        <w:rPr>
          <w:rStyle w:val="StyleUnderline"/>
          <w:highlight w:val="yellow"/>
        </w:rPr>
        <w:t>terrorists</w:t>
      </w:r>
      <w:r w:rsidRPr="009E50B9">
        <w:rPr>
          <w:sz w:val="10"/>
        </w:rPr>
        <w:t>. But opponents have doubted the efficacy of Section 215, particularly when it’s used to justify bulk data collection such as in the case of the National Security Agency’s phone metadata program, revealed in leaks from former government contractor Edward Snowden.</w:t>
      </w:r>
      <w:r w:rsidRPr="009E50B9">
        <w:rPr>
          <w:sz w:val="12"/>
        </w:rPr>
        <w:t>¶</w:t>
      </w:r>
      <w:r w:rsidRPr="009E50B9">
        <w:rPr>
          <w:sz w:val="10"/>
        </w:rPr>
        <w:t xml:space="preserve"> </w:t>
      </w:r>
      <w:r w:rsidRPr="009E50B9">
        <w:rPr>
          <w:rStyle w:val="StyleUnderline"/>
        </w:rPr>
        <w:t xml:space="preserve">The new report adds ammunition to those opponents, with the inspector general concluding that </w:t>
      </w:r>
      <w:r w:rsidRPr="009E50B9">
        <w:rPr>
          <w:rStyle w:val="Emphasis"/>
          <w:highlight w:val="yellow"/>
        </w:rPr>
        <w:t>no major cases have been broken by use of the Patriot Act</w:t>
      </w:r>
      <w:r w:rsidRPr="009E50B9">
        <w:rPr>
          <w:rStyle w:val="StyleUnderline"/>
        </w:rPr>
        <w:t>’s records-snooping provisions</w:t>
      </w:r>
      <w:r w:rsidRPr="009E50B9">
        <w:rPr>
          <w:sz w:val="10"/>
        </w:rPr>
        <w:t>.</w:t>
      </w:r>
      <w:r w:rsidRPr="009E50B9">
        <w:rPr>
          <w:sz w:val="12"/>
        </w:rPr>
        <w:t>¶</w:t>
      </w:r>
      <w:r w:rsidRPr="009E50B9">
        <w:rPr>
          <w:sz w:val="10"/>
        </w:rPr>
        <w:t xml:space="preserve"> “The </w:t>
      </w:r>
      <w:r w:rsidRPr="009E50B9">
        <w:rPr>
          <w:rStyle w:val="StyleUnderline"/>
          <w:highlight w:val="yellow"/>
        </w:rPr>
        <w:t>agents</w:t>
      </w:r>
      <w:r w:rsidRPr="009E50B9">
        <w:rPr>
          <w:rStyle w:val="StyleUnderline"/>
        </w:rPr>
        <w:t xml:space="preserve"> we interviewed </w:t>
      </w:r>
      <w:r w:rsidRPr="009E50B9">
        <w:rPr>
          <w:rStyle w:val="StyleUnderline"/>
          <w:highlight w:val="yellow"/>
        </w:rPr>
        <w:t>did not identify any</w:t>
      </w:r>
      <w:r w:rsidRPr="009E50B9">
        <w:rPr>
          <w:rStyle w:val="StyleUnderline"/>
        </w:rPr>
        <w:t xml:space="preserve"> major </w:t>
      </w:r>
      <w:r w:rsidRPr="009E50B9">
        <w:rPr>
          <w:rStyle w:val="StyleUnderline"/>
          <w:highlight w:val="yellow"/>
        </w:rPr>
        <w:t>case developments that resulted from use of</w:t>
      </w:r>
      <w:r w:rsidRPr="009E50B9">
        <w:rPr>
          <w:rStyle w:val="StyleUnderline"/>
        </w:rPr>
        <w:t xml:space="preserve"> the </w:t>
      </w:r>
      <w:r w:rsidRPr="009E50B9">
        <w:rPr>
          <w:rStyle w:val="StyleUnderline"/>
          <w:highlight w:val="yellow"/>
        </w:rPr>
        <w:t>records obtained</w:t>
      </w:r>
      <w:r w:rsidRPr="009E50B9">
        <w:rPr>
          <w:rStyle w:val="StyleUnderline"/>
        </w:rPr>
        <w:t xml:space="preserve"> in response to Section 215</w:t>
      </w:r>
      <w:r w:rsidRPr="009E50B9">
        <w:rPr>
          <w:sz w:val="10"/>
        </w:rPr>
        <w:t xml:space="preserve"> orders,” the inspector general concluded — though he said agents did view the material they gathered as “valuable” in developing other leads or corroborating information.</w:t>
      </w:r>
      <w:r w:rsidRPr="009E50B9">
        <w:rPr>
          <w:sz w:val="12"/>
        </w:rPr>
        <w:t>¶</w:t>
      </w:r>
      <w:r w:rsidRPr="009E50B9">
        <w:rPr>
          <w:sz w:val="10"/>
        </w:rPr>
        <w:t xml:space="preserve"> The report said agents bumped their number of bulk-data requests under Section 215 from seven in 2004 to 21 in 2009 as a result of technological advances and legislative changes that the intelligence community believed expanded the reach of the law.</w:t>
      </w:r>
      <w:r w:rsidRPr="009E50B9">
        <w:rPr>
          <w:sz w:val="12"/>
        </w:rPr>
        <w:t>¶</w:t>
      </w:r>
      <w:r w:rsidRPr="009E50B9">
        <w:rPr>
          <w:sz w:val="10"/>
        </w:rPr>
        <w:t xml:space="preserve"> Increasingly, that meant scooping up information on those who weren’t targets of a terrorism investigation, Mr. Horowitz said. He said that while Section 215 authority allows the government to do that, the FBI needed more checks to make sure it was using the power properly.</w:t>
      </w:r>
      <w:r w:rsidRPr="009E50B9">
        <w:rPr>
          <w:sz w:val="12"/>
        </w:rPr>
        <w:t>¶</w:t>
      </w:r>
      <w:r w:rsidRPr="009E50B9">
        <w:rPr>
          <w:sz w:val="10"/>
        </w:rPr>
        <w:t xml:space="preserve"> “While the expanded scope of these requests can be important uses of Section 215 authority, we believe these expanded uses require continued significant oversight,” he concluded.</w:t>
      </w:r>
      <w:r w:rsidRPr="009E50B9">
        <w:rPr>
          <w:sz w:val="12"/>
        </w:rPr>
        <w:t>¶</w:t>
      </w:r>
      <w:r w:rsidRPr="009E50B9">
        <w:rPr>
          <w:sz w:val="10"/>
        </w:rPr>
        <w:t xml:space="preserve"> The report was an update to a previous study done in 2008 that urged the department to figure out ways to minimize the amount of data it was gathering on ordinary Americans even as it was targeting terrorists.</w:t>
      </w:r>
      <w:r w:rsidRPr="009E50B9">
        <w:rPr>
          <w:sz w:val="12"/>
        </w:rPr>
        <w:t>¶</w:t>
      </w:r>
      <w:r w:rsidRPr="009E50B9">
        <w:rPr>
          <w:sz w:val="10"/>
        </w:rPr>
        <w:t xml:space="preserve"> In Thursday’s report Mr. Horowitz said the administration finally came up with procedures — five years later. He said it never should have taken that long but that he considers that issue solved.</w:t>
      </w:r>
      <w:r w:rsidRPr="009E50B9">
        <w:rPr>
          <w:sz w:val="12"/>
        </w:rPr>
        <w:t>¶</w:t>
      </w:r>
      <w:r w:rsidRPr="009E50B9">
        <w:rPr>
          <w:sz w:val="10"/>
        </w:rPr>
        <w:t xml:space="preserve"> </w:t>
      </w:r>
      <w:proofErr w:type="gramStart"/>
      <w:r w:rsidRPr="009E50B9">
        <w:rPr>
          <w:sz w:val="10"/>
        </w:rPr>
        <w:t>The</w:t>
      </w:r>
      <w:proofErr w:type="gramEnd"/>
      <w:r w:rsidRPr="009E50B9">
        <w:rPr>
          <w:sz w:val="10"/>
        </w:rPr>
        <w:t xml:space="preserve"> report was heavily redacted, and key details were deleted. The entire chart showing the number of Section 215 requests made from 2007 through 2009 was blacked out, as was the breakdown of what types of investigations they stemmed from: counterintelligence, counterterrorism, cyber or foreign intelligence investigations.</w:t>
      </w:r>
      <w:r w:rsidRPr="009E50B9">
        <w:rPr>
          <w:sz w:val="12"/>
        </w:rPr>
        <w:t>¶</w:t>
      </w:r>
      <w:r w:rsidRPr="009E50B9">
        <w:rPr>
          <w:sz w:val="10"/>
        </w:rPr>
        <w:t xml:space="preserve"> Section 215 of the Patriot Act is slated to expire at the end of this month. The House, in an overwhelming bipartisan vote, passed a bill to renew it but also to limit it so the government could no longer do bulk collection such as the NSA phone data program. That legislation is known as the USA Freedom Act.</w:t>
      </w:r>
      <w:r w:rsidRPr="009E50B9">
        <w:rPr>
          <w:sz w:val="12"/>
        </w:rPr>
        <w:t>¶</w:t>
      </w:r>
      <w:r w:rsidRPr="009E50B9">
        <w:rPr>
          <w:sz w:val="10"/>
        </w:rPr>
        <w:t xml:space="preserve"> But Senate Republican leaders have balked, insisting the NSA program and Section 215 should be kept intact as is.</w:t>
      </w:r>
      <w:r w:rsidRPr="009E50B9">
        <w:rPr>
          <w:sz w:val="12"/>
        </w:rPr>
        <w:t>¶</w:t>
      </w:r>
      <w:r w:rsidRPr="009E50B9">
        <w:rPr>
          <w:sz w:val="10"/>
        </w:rPr>
        <w:t xml:space="preserve"> Majority Leader Mitch McConnell, who is leading the fight to protect the NSA program, is counting on his opponents not being able to muster the 60 votes needed to pass the bill, leaving them with the choice of either extending Section 215 or seeing all of the powers expire — including those that would go after specific terrorist suspects. Mr. McConnell believes that, faced with that choice, enough of his colleagues will vote to extend all of the powers.</w:t>
      </w:r>
      <w:r w:rsidRPr="009E50B9">
        <w:rPr>
          <w:sz w:val="12"/>
        </w:rPr>
        <w:t>¶</w:t>
      </w:r>
      <w:r w:rsidRPr="009E50B9">
        <w:rPr>
          <w:sz w:val="10"/>
        </w:rPr>
        <w:t xml:space="preserve"> FBI Director James B. </w:t>
      </w:r>
      <w:proofErr w:type="spellStart"/>
      <w:r w:rsidRPr="009E50B9">
        <w:rPr>
          <w:sz w:val="10"/>
        </w:rPr>
        <w:t>Comey</w:t>
      </w:r>
      <w:proofErr w:type="spellEnd"/>
      <w:r w:rsidRPr="009E50B9">
        <w:rPr>
          <w:sz w:val="10"/>
        </w:rPr>
        <w:t xml:space="preserve"> asked Congress this week to make sure Section 215 and two other parts of the Patriot Act, also slated to expire at the end of the month, are preserved. Those other powers include the ability to target lone wolf actors and to switch wiretaps if suspects switch their phones.</w:t>
      </w:r>
      <w:r w:rsidRPr="009E50B9">
        <w:rPr>
          <w:sz w:val="12"/>
        </w:rPr>
        <w:t>¶</w:t>
      </w:r>
      <w:r w:rsidRPr="009E50B9">
        <w:rPr>
          <w:sz w:val="10"/>
        </w:rPr>
        <w:t xml:space="preserve"> As for Section 215, Mr. </w:t>
      </w:r>
      <w:proofErr w:type="spellStart"/>
      <w:r w:rsidRPr="009E50B9">
        <w:rPr>
          <w:sz w:val="10"/>
        </w:rPr>
        <w:t>Comey</w:t>
      </w:r>
      <w:proofErr w:type="spellEnd"/>
      <w:r w:rsidRPr="009E50B9">
        <w:rPr>
          <w:sz w:val="10"/>
        </w:rPr>
        <w:t xml:space="preserve"> said Congress should at least preserve the power to go after individuals’ records.</w:t>
      </w:r>
      <w:r w:rsidRPr="009E50B9">
        <w:rPr>
          <w:sz w:val="12"/>
        </w:rPr>
        <w:t>¶</w:t>
      </w:r>
      <w:r w:rsidRPr="009E50B9">
        <w:rPr>
          <w:sz w:val="10"/>
        </w:rPr>
        <w:t xml:space="preserve"> “If we lose that authority, which I don’t think is controversial with folks, that is a big problem,” he said Wednesday at a forum at the Georgetown University Law Center.</w:t>
      </w:r>
      <w:r w:rsidRPr="009E50B9">
        <w:rPr>
          <w:sz w:val="12"/>
        </w:rPr>
        <w:t>¶</w:t>
      </w:r>
      <w:r w:rsidRPr="009E50B9">
        <w:rPr>
          <w:sz w:val="10"/>
        </w:rPr>
        <w:t xml:space="preserve"> But most of the Section 215 debate has revolved around bulk collection. Earlier this month a federal appeals court ruled that the Patriot Act does not envision the kind of phone program the NSA has been running, which gathers and stores five years’ worth of records of the numbers, dates and durations of calls made in the U.S.</w:t>
      </w:r>
      <w:r w:rsidRPr="009E50B9">
        <w:rPr>
          <w:sz w:val="12"/>
        </w:rPr>
        <w:t>¶</w:t>
      </w:r>
      <w:r w:rsidRPr="009E50B9">
        <w:rPr>
          <w:sz w:val="10"/>
        </w:rPr>
        <w:t xml:space="preserve"> For anti-bulk surveillance advocates, Thursday’s report further undermines Section 215.</w:t>
      </w:r>
      <w:r w:rsidRPr="009E50B9">
        <w:rPr>
          <w:sz w:val="12"/>
        </w:rPr>
        <w:t>¶</w:t>
      </w:r>
      <w:r w:rsidRPr="009E50B9">
        <w:rPr>
          <w:sz w:val="10"/>
        </w:rPr>
        <w:t xml:space="preserve"> “This report adds to the mounting evidence that Section 215 has done little to protect Americans and should be put to rest,” said American Civil Liberties Union Staff Attorney Alex </w:t>
      </w:r>
      <w:proofErr w:type="spellStart"/>
      <w:r w:rsidRPr="009E50B9">
        <w:rPr>
          <w:sz w:val="10"/>
        </w:rPr>
        <w:t>Abdo</w:t>
      </w:r>
      <w:proofErr w:type="spellEnd"/>
      <w:r w:rsidRPr="009E50B9">
        <w:rPr>
          <w:sz w:val="10"/>
        </w:rPr>
        <w:t>.</w:t>
      </w:r>
      <w:r w:rsidRPr="009E50B9">
        <w:rPr>
          <w:sz w:val="12"/>
        </w:rPr>
        <w:t>¶</w:t>
      </w:r>
      <w:r w:rsidRPr="009E50B9">
        <w:rPr>
          <w:sz w:val="10"/>
        </w:rPr>
        <w:t xml:space="preserve"> </w:t>
      </w:r>
      <w:r w:rsidRPr="009E50B9">
        <w:rPr>
          <w:rStyle w:val="StyleUnderline"/>
          <w:highlight w:val="yellow"/>
        </w:rPr>
        <w:t xml:space="preserve">Bulk data collection </w:t>
      </w:r>
      <w:r w:rsidRPr="009E50B9">
        <w:rPr>
          <w:rStyle w:val="Emphasis"/>
          <w:highlight w:val="yellow"/>
        </w:rPr>
        <w:t>creates false leads, ties up investigative resources and</w:t>
      </w:r>
      <w:r w:rsidRPr="009E50B9">
        <w:rPr>
          <w:sz w:val="10"/>
        </w:rPr>
        <w:t xml:space="preserve">, essentially, </w:t>
      </w:r>
      <w:r w:rsidRPr="009E50B9">
        <w:rPr>
          <w:rStyle w:val="Emphasis"/>
          <w:highlight w:val="yellow"/>
        </w:rPr>
        <w:t>undermines national security</w:t>
      </w:r>
      <w:r w:rsidRPr="009E50B9">
        <w:rPr>
          <w:rStyle w:val="StyleUnderline"/>
          <w:highlight w:val="yellow"/>
        </w:rPr>
        <w:t>, said</w:t>
      </w:r>
      <w:r w:rsidRPr="009E50B9">
        <w:rPr>
          <w:rStyle w:val="StyleUnderline"/>
        </w:rPr>
        <w:t xml:space="preserve"> Stephen </w:t>
      </w:r>
      <w:r w:rsidRPr="009E50B9">
        <w:rPr>
          <w:rStyle w:val="StyleUnderline"/>
          <w:highlight w:val="yellow"/>
        </w:rPr>
        <w:t>Kohn, an attorney</w:t>
      </w:r>
      <w:r w:rsidRPr="009E50B9">
        <w:rPr>
          <w:sz w:val="10"/>
        </w:rPr>
        <w:t xml:space="preserve"> at Kohn, Kohn &amp; </w:t>
      </w:r>
      <w:proofErr w:type="spellStart"/>
      <w:r w:rsidRPr="009E50B9">
        <w:rPr>
          <w:sz w:val="10"/>
        </w:rPr>
        <w:t>Colapinto</w:t>
      </w:r>
      <w:proofErr w:type="spellEnd"/>
      <w:r w:rsidRPr="009E50B9">
        <w:rPr>
          <w:sz w:val="10"/>
        </w:rPr>
        <w:t xml:space="preserve">, LLP and advocate for government whistleblowers. Also, increased </w:t>
      </w:r>
      <w:r w:rsidRPr="009E50B9">
        <w:rPr>
          <w:rStyle w:val="StyleUnderline"/>
        </w:rPr>
        <w:t xml:space="preserve">FBI </w:t>
      </w:r>
      <w:r w:rsidRPr="009E50B9">
        <w:rPr>
          <w:rStyle w:val="StyleUnderline"/>
          <w:highlight w:val="yellow"/>
        </w:rPr>
        <w:t>dependency on</w:t>
      </w:r>
      <w:r w:rsidRPr="009E50B9">
        <w:rPr>
          <w:sz w:val="10"/>
        </w:rPr>
        <w:t xml:space="preserve"> that </w:t>
      </w:r>
      <w:r w:rsidRPr="009E50B9">
        <w:rPr>
          <w:rStyle w:val="StyleUnderline"/>
          <w:highlight w:val="yellow"/>
        </w:rPr>
        <w:t>bulk data collection indicates</w:t>
      </w:r>
      <w:r w:rsidRPr="009E50B9">
        <w:rPr>
          <w:rStyle w:val="StyleUnderline"/>
        </w:rPr>
        <w:t xml:space="preserve"> that </w:t>
      </w:r>
      <w:r w:rsidRPr="009E50B9">
        <w:rPr>
          <w:rStyle w:val="StyleUnderline"/>
          <w:highlight w:val="yellow"/>
        </w:rPr>
        <w:t xml:space="preserve">the agency is </w:t>
      </w:r>
      <w:r w:rsidRPr="009E50B9">
        <w:rPr>
          <w:rStyle w:val="Emphasis"/>
          <w:highlight w:val="yellow"/>
        </w:rPr>
        <w:t>lacking</w:t>
      </w:r>
      <w:r w:rsidRPr="009E50B9">
        <w:rPr>
          <w:rStyle w:val="Emphasis"/>
        </w:rPr>
        <w:t xml:space="preserve"> the </w:t>
      </w:r>
      <w:r w:rsidRPr="009E50B9">
        <w:rPr>
          <w:rStyle w:val="Emphasis"/>
          <w:highlight w:val="yellow"/>
        </w:rPr>
        <w:t>appropriate resources for</w:t>
      </w:r>
      <w:r w:rsidRPr="009E50B9">
        <w:rPr>
          <w:rStyle w:val="Emphasis"/>
        </w:rPr>
        <w:t xml:space="preserve"> conducting </w:t>
      </w:r>
      <w:r w:rsidRPr="009E50B9">
        <w:rPr>
          <w:rStyle w:val="Emphasis"/>
          <w:highlight w:val="yellow"/>
        </w:rPr>
        <w:t>successful counterterrorism</w:t>
      </w:r>
      <w:r w:rsidRPr="009E50B9">
        <w:rPr>
          <w:rStyle w:val="StyleUnderline"/>
        </w:rPr>
        <w:t xml:space="preserve"> operations</w:t>
      </w:r>
      <w:r w:rsidRPr="009E50B9">
        <w:rPr>
          <w:sz w:val="10"/>
        </w:rPr>
        <w:t>, Mr. Kohn said.</w:t>
      </w:r>
    </w:p>
    <w:p w:rsidR="002064F9" w:rsidRPr="009E50B9" w:rsidRDefault="002064F9" w:rsidP="002064F9">
      <w:pPr>
        <w:pStyle w:val="Heading3"/>
      </w:pPr>
      <w:r w:rsidRPr="009E50B9">
        <w:t>Ext. CT Bad</w:t>
      </w:r>
    </w:p>
    <w:p w:rsidR="002064F9" w:rsidRPr="009E50B9" w:rsidRDefault="002064F9" w:rsidP="002064F9">
      <w:pPr>
        <w:pStyle w:val="Heading4"/>
      </w:pPr>
      <w:r w:rsidRPr="009E50B9">
        <w:t xml:space="preserve">Counter-terrorism causes widespread violations of international treaties – devastates US credibility and strengths terrorist recruitment initiatives – that’s </w:t>
      </w:r>
      <w:proofErr w:type="spellStart"/>
      <w:r w:rsidRPr="009E50B9">
        <w:t>LoCicero</w:t>
      </w:r>
      <w:proofErr w:type="spellEnd"/>
    </w:p>
    <w:p w:rsidR="002064F9" w:rsidRPr="009E50B9" w:rsidRDefault="002064F9" w:rsidP="002064F9">
      <w:pPr>
        <w:pStyle w:val="Heading4"/>
      </w:pPr>
      <w:r w:rsidRPr="009E50B9">
        <w:t xml:space="preserve">Counter-terrorism </w:t>
      </w:r>
      <w:r w:rsidRPr="009E50B9">
        <w:rPr>
          <w:u w:val="single"/>
        </w:rPr>
        <w:t>fails</w:t>
      </w:r>
      <w:r w:rsidRPr="009E50B9">
        <w:t xml:space="preserve"> and </w:t>
      </w:r>
      <w:r w:rsidRPr="009E50B9">
        <w:rPr>
          <w:u w:val="single"/>
        </w:rPr>
        <w:t>bolsters</w:t>
      </w:r>
      <w:r w:rsidRPr="009E50B9">
        <w:t xml:space="preserve"> terrorist recruitment</w:t>
      </w:r>
    </w:p>
    <w:p w:rsidR="002064F9" w:rsidRPr="009E50B9" w:rsidRDefault="002064F9" w:rsidP="002064F9">
      <w:r w:rsidRPr="009E50B9">
        <w:t xml:space="preserve">Alice </w:t>
      </w:r>
      <w:proofErr w:type="spellStart"/>
      <w:r w:rsidRPr="009E50B9">
        <w:rPr>
          <w:rStyle w:val="Style13ptBold"/>
        </w:rPr>
        <w:t>LoCicero</w:t>
      </w:r>
      <w:proofErr w:type="spellEnd"/>
      <w:r w:rsidRPr="009E50B9">
        <w:rPr>
          <w:rStyle w:val="Style13ptBold"/>
        </w:rPr>
        <w:t xml:space="preserve"> 15</w:t>
      </w:r>
      <w:r w:rsidRPr="009E50B9">
        <w:t>, faculty member at Center for Multicultural Training in Psychology at the Boston Medical Center and adjunct professor at Lesley University, "Domestic Consequences of US Counter-Terrorism Efforts: Making it Harder to Prevent Homegrown Terrorism," The Open Psychology Journal 8(32-37), benthamopen.com/contents/pdf/TOPSYJ/TOPSYJ-8-32.pdf</w:t>
      </w:r>
    </w:p>
    <w:p w:rsidR="002064F9" w:rsidRPr="009E50B9" w:rsidRDefault="002064F9" w:rsidP="002064F9">
      <w:pPr>
        <w:rPr>
          <w:sz w:val="16"/>
        </w:rPr>
      </w:pPr>
      <w:r w:rsidRPr="009E50B9">
        <w:rPr>
          <w:sz w:val="16"/>
        </w:rPr>
        <w:t xml:space="preserve">After the </w:t>
      </w:r>
      <w:r w:rsidRPr="009E50B9">
        <w:rPr>
          <w:rStyle w:val="StyleUnderline"/>
        </w:rPr>
        <w:t>APA</w:t>
      </w:r>
      <w:r w:rsidRPr="009E50B9">
        <w:rPr>
          <w:sz w:val="16"/>
        </w:rPr>
        <w:t xml:space="preserve"> withdrew support for their work, </w:t>
      </w:r>
      <w:r w:rsidRPr="009E50B9">
        <w:rPr>
          <w:rStyle w:val="StyleUnderline"/>
        </w:rPr>
        <w:t>task force members</w:t>
      </w:r>
      <w:r w:rsidRPr="009E50B9">
        <w:rPr>
          <w:sz w:val="16"/>
        </w:rPr>
        <w:t xml:space="preserve"> published the reports in the 2006 book, Collateral Damage [4]. They </w:t>
      </w:r>
      <w:r w:rsidRPr="009E50B9">
        <w:rPr>
          <w:rStyle w:val="StyleUnderline"/>
        </w:rPr>
        <w:t>wrote about specific likely ill effects of policies such as the use of color-coded designations to signal levels of terrorism threat</w:t>
      </w:r>
      <w:r w:rsidRPr="009E50B9">
        <w:rPr>
          <w:sz w:val="16"/>
        </w:rPr>
        <w:t xml:space="preserve">. In the foreword to the book, </w:t>
      </w:r>
      <w:r w:rsidRPr="009E50B9">
        <w:rPr>
          <w:rStyle w:val="StyleUnderline"/>
        </w:rPr>
        <w:t xml:space="preserve">psychologist Phil </w:t>
      </w:r>
      <w:r w:rsidRPr="009E50B9">
        <w:rPr>
          <w:rStyle w:val="StyleUnderline"/>
          <w:highlight w:val="yellow"/>
        </w:rPr>
        <w:t>Zimbardo argues</w:t>
      </w:r>
      <w:r w:rsidRPr="009E50B9">
        <w:rPr>
          <w:rStyle w:val="StyleUnderline"/>
        </w:rPr>
        <w:t xml:space="preserve"> that these threat level changes generate </w:t>
      </w:r>
      <w:r w:rsidRPr="009E50B9">
        <w:rPr>
          <w:rStyle w:val="Emphasis"/>
          <w:highlight w:val="yellow"/>
        </w:rPr>
        <w:t>fear of an undefined danger without</w:t>
      </w:r>
      <w:r w:rsidRPr="009E50B9">
        <w:rPr>
          <w:rStyle w:val="Emphasis"/>
        </w:rPr>
        <w:t xml:space="preserve"> providing suggestions for </w:t>
      </w:r>
      <w:r w:rsidRPr="009E50B9">
        <w:rPr>
          <w:rStyle w:val="Emphasis"/>
          <w:highlight w:val="yellow"/>
        </w:rPr>
        <w:t>possible actions</w:t>
      </w:r>
      <w:r w:rsidRPr="009E50B9">
        <w:rPr>
          <w:rStyle w:val="StyleUnderline"/>
        </w:rPr>
        <w:t>. This</w:t>
      </w:r>
      <w:r w:rsidRPr="009E50B9">
        <w:rPr>
          <w:sz w:val="16"/>
        </w:rPr>
        <w:t xml:space="preserve"> omission inadvertently </w:t>
      </w:r>
      <w:r w:rsidRPr="009E50B9">
        <w:rPr>
          <w:rStyle w:val="Emphasis"/>
          <w:highlight w:val="yellow"/>
        </w:rPr>
        <w:t>enhances the</w:t>
      </w:r>
      <w:r w:rsidRPr="009E50B9">
        <w:rPr>
          <w:rStyle w:val="Emphasis"/>
        </w:rPr>
        <w:t xml:space="preserve"> intended </w:t>
      </w:r>
      <w:r w:rsidRPr="009E50B9">
        <w:rPr>
          <w:rStyle w:val="Emphasis"/>
          <w:highlight w:val="yellow"/>
        </w:rPr>
        <w:t>effects of terrorist actions</w:t>
      </w:r>
      <w:r w:rsidRPr="009E50B9">
        <w:rPr>
          <w:rStyle w:val="StyleUnderline"/>
        </w:rPr>
        <w:t>: psychological terror, crippling anxiety, and difficulty in making decisions on a rational basis</w:t>
      </w:r>
      <w:r w:rsidRPr="009E50B9">
        <w:rPr>
          <w:sz w:val="16"/>
        </w:rPr>
        <w:t xml:space="preserve">. In short, </w:t>
      </w:r>
      <w:r w:rsidRPr="009E50B9">
        <w:rPr>
          <w:rStyle w:val="StyleUnderline"/>
          <w:highlight w:val="yellow"/>
        </w:rPr>
        <w:t>Americans were</w:t>
      </w:r>
      <w:r w:rsidRPr="009E50B9">
        <w:rPr>
          <w:rStyle w:val="StyleUnderline"/>
        </w:rPr>
        <w:t xml:space="preserve"> even </w:t>
      </w:r>
      <w:r w:rsidRPr="009E50B9">
        <w:rPr>
          <w:rStyle w:val="StyleUnderline"/>
          <w:highlight w:val="yellow"/>
        </w:rPr>
        <w:t>more likely to respond to terrorism with panic</w:t>
      </w:r>
      <w:r w:rsidRPr="009E50B9">
        <w:rPr>
          <w:rStyle w:val="StyleUnderline"/>
        </w:rPr>
        <w:t xml:space="preserve"> than with reasonable actions</w:t>
      </w:r>
      <w:r w:rsidRPr="009E50B9">
        <w:rPr>
          <w:sz w:val="16"/>
        </w:rPr>
        <w:t xml:space="preserve">. This panic was </w:t>
      </w:r>
      <w:r w:rsidRPr="009E50B9">
        <w:rPr>
          <w:rStyle w:val="StyleUnderline"/>
        </w:rPr>
        <w:t>a result of being told to be afraid of a vague threat</w:t>
      </w:r>
      <w:r w:rsidRPr="009E50B9">
        <w:rPr>
          <w:sz w:val="16"/>
        </w:rPr>
        <w:t xml:space="preserve"> by an unknowable enemy and not being told how to cope or how to reduce the threat [5]. Such </w:t>
      </w:r>
      <w:r w:rsidRPr="009E50B9">
        <w:rPr>
          <w:rStyle w:val="StyleUnderline"/>
        </w:rPr>
        <w:t>unproductive fear of terrorism has been shown to have measurable consequences</w:t>
      </w:r>
      <w:r w:rsidRPr="009E50B9">
        <w:rPr>
          <w:sz w:val="16"/>
        </w:rPr>
        <w:t>, such as psychological distress and constriction of activities [6].</w:t>
      </w:r>
      <w:r w:rsidRPr="009E50B9">
        <w:rPr>
          <w:sz w:val="12"/>
        </w:rPr>
        <w:t xml:space="preserve">¶ </w:t>
      </w:r>
      <w:proofErr w:type="gramStart"/>
      <w:r w:rsidRPr="009E50B9">
        <w:rPr>
          <w:rStyle w:val="StyleUnderline"/>
        </w:rPr>
        <w:t>Other</w:t>
      </w:r>
      <w:proofErr w:type="gramEnd"/>
      <w:r w:rsidRPr="009E50B9">
        <w:rPr>
          <w:rStyle w:val="StyleUnderline"/>
        </w:rPr>
        <w:t xml:space="preserve"> </w:t>
      </w:r>
      <w:r w:rsidRPr="009E50B9">
        <w:rPr>
          <w:rStyle w:val="Emphasis"/>
          <w:highlight w:val="yellow"/>
        </w:rPr>
        <w:t>effects of US counterterrorism</w:t>
      </w:r>
      <w:r w:rsidRPr="009E50B9">
        <w:rPr>
          <w:rStyle w:val="Emphasis"/>
        </w:rPr>
        <w:t xml:space="preserve"> policies</w:t>
      </w:r>
      <w:r w:rsidRPr="009E50B9">
        <w:rPr>
          <w:rStyle w:val="StyleUnderline"/>
        </w:rPr>
        <w:t xml:space="preserve"> accurately predicted by the APA task force </w:t>
      </w:r>
      <w:r w:rsidRPr="009E50B9">
        <w:rPr>
          <w:sz w:val="16"/>
        </w:rPr>
        <w:t xml:space="preserve">have also come to pass. These effects </w:t>
      </w:r>
      <w:r w:rsidRPr="009E50B9">
        <w:rPr>
          <w:rStyle w:val="StyleUnderline"/>
          <w:highlight w:val="yellow"/>
        </w:rPr>
        <w:t xml:space="preserve">include increases in </w:t>
      </w:r>
      <w:r w:rsidRPr="009E50B9">
        <w:rPr>
          <w:rStyle w:val="Emphasis"/>
          <w:highlight w:val="yellow"/>
        </w:rPr>
        <w:t>hate crimes</w:t>
      </w:r>
      <w:r w:rsidRPr="009E50B9">
        <w:rPr>
          <w:rStyle w:val="StyleUnderline"/>
        </w:rPr>
        <w:t xml:space="preserve"> against marginalized groups; intolerance for antiwar perspectives</w:t>
      </w:r>
      <w:r w:rsidRPr="009E50B9">
        <w:rPr>
          <w:sz w:val="16"/>
        </w:rPr>
        <w:t xml:space="preserve">; acceptance of measures favoring security over freedom; </w:t>
      </w:r>
      <w:r w:rsidRPr="009E50B9">
        <w:rPr>
          <w:rStyle w:val="StyleUnderline"/>
          <w:highlight w:val="yellow"/>
        </w:rPr>
        <w:t xml:space="preserve">and </w:t>
      </w:r>
      <w:r w:rsidRPr="009E50B9">
        <w:rPr>
          <w:rStyle w:val="Emphasis"/>
          <w:highlight w:val="yellow"/>
        </w:rPr>
        <w:t>enhanced recruitment by terrorist groups</w:t>
      </w:r>
      <w:r w:rsidRPr="009E50B9">
        <w:rPr>
          <w:rStyle w:val="StyleUnderline"/>
          <w:highlight w:val="yellow"/>
        </w:rPr>
        <w:t>, who use</w:t>
      </w:r>
      <w:r w:rsidRPr="009E50B9">
        <w:rPr>
          <w:rStyle w:val="StyleUnderline"/>
        </w:rPr>
        <w:t xml:space="preserve"> negative </w:t>
      </w:r>
      <w:r w:rsidRPr="009E50B9">
        <w:rPr>
          <w:rStyle w:val="StyleUnderline"/>
          <w:highlight w:val="yellow"/>
        </w:rPr>
        <w:t>reactions to US policies as a</w:t>
      </w:r>
      <w:r w:rsidRPr="009E50B9">
        <w:rPr>
          <w:rStyle w:val="StyleUnderline"/>
        </w:rPr>
        <w:t xml:space="preserve"> recruiting </w:t>
      </w:r>
      <w:r w:rsidRPr="009E50B9">
        <w:rPr>
          <w:rStyle w:val="StyleUnderline"/>
          <w:highlight w:val="yellow"/>
        </w:rPr>
        <w:t>tool</w:t>
      </w:r>
      <w:r w:rsidRPr="009E50B9">
        <w:rPr>
          <w:sz w:val="16"/>
        </w:rPr>
        <w:t xml:space="preserve">. The collective </w:t>
      </w:r>
      <w:r w:rsidRPr="009E50B9">
        <w:rPr>
          <w:rStyle w:val="Emphasis"/>
        </w:rPr>
        <w:t xml:space="preserve">adverse impacts of the </w:t>
      </w:r>
      <w:r w:rsidRPr="009E50B9">
        <w:rPr>
          <w:rStyle w:val="Emphasis"/>
          <w:highlight w:val="yellow"/>
        </w:rPr>
        <w:t>ongoing counter terrorism policies have had</w:t>
      </w:r>
      <w:r w:rsidRPr="009E50B9">
        <w:rPr>
          <w:sz w:val="16"/>
        </w:rPr>
        <w:t xml:space="preserve"> the predictable and predicted </w:t>
      </w:r>
      <w:r w:rsidRPr="009E50B9">
        <w:rPr>
          <w:rStyle w:val="Emphasis"/>
          <w:highlight w:val="yellow"/>
        </w:rPr>
        <w:t xml:space="preserve">deleterious impacts </w:t>
      </w:r>
      <w:r w:rsidRPr="009E50B9">
        <w:rPr>
          <w:rStyle w:val="Emphasis"/>
        </w:rPr>
        <w:t>on US society</w:t>
      </w:r>
      <w:r w:rsidRPr="009E50B9">
        <w:rPr>
          <w:sz w:val="16"/>
        </w:rPr>
        <w:t>.</w:t>
      </w:r>
    </w:p>
    <w:p w:rsidR="002064F9" w:rsidRPr="009E50B9" w:rsidRDefault="002064F9" w:rsidP="002064F9">
      <w:pPr>
        <w:pStyle w:val="Heading3"/>
      </w:pPr>
      <w:r w:rsidRPr="009E50B9">
        <w:t>Ext. No Impact</w:t>
      </w:r>
    </w:p>
    <w:p w:rsidR="002064F9" w:rsidRPr="009E50B9" w:rsidRDefault="002064F9" w:rsidP="002064F9">
      <w:pPr>
        <w:pStyle w:val="Heading4"/>
      </w:pPr>
      <w:r w:rsidRPr="009E50B9">
        <w:t xml:space="preserve">The impact is </w:t>
      </w:r>
      <w:r w:rsidRPr="009E50B9">
        <w:rPr>
          <w:u w:val="single"/>
        </w:rPr>
        <w:t>tiny</w:t>
      </w:r>
      <w:r w:rsidRPr="009E50B9">
        <w:t xml:space="preserve"> – recent analysis shows terrorism causes </w:t>
      </w:r>
      <w:r w:rsidRPr="009E50B9">
        <w:rPr>
          <w:u w:val="single"/>
        </w:rPr>
        <w:t>under 7% of violent deaths</w:t>
      </w:r>
      <w:r w:rsidRPr="009E50B9">
        <w:t xml:space="preserve">, and the vast majority of casualties aren’t domestic – that’s </w:t>
      </w:r>
      <w:proofErr w:type="spellStart"/>
      <w:r w:rsidRPr="009E50B9">
        <w:t>Zenko</w:t>
      </w:r>
      <w:proofErr w:type="spellEnd"/>
      <w:r w:rsidRPr="009E50B9">
        <w:t xml:space="preserve"> </w:t>
      </w:r>
    </w:p>
    <w:p w:rsidR="002064F9" w:rsidRPr="009E50B9" w:rsidRDefault="002064F9" w:rsidP="002064F9">
      <w:pPr>
        <w:pStyle w:val="Heading4"/>
      </w:pPr>
      <w:r w:rsidRPr="009E50B9">
        <w:t xml:space="preserve">No impact – threats are </w:t>
      </w:r>
      <w:r w:rsidRPr="009E50B9">
        <w:rPr>
          <w:u w:val="single"/>
        </w:rPr>
        <w:t>decreasing</w:t>
      </w:r>
      <w:r w:rsidRPr="009E50B9">
        <w:t xml:space="preserve"> and current enforcement is sufficient</w:t>
      </w:r>
    </w:p>
    <w:p w:rsidR="002064F9" w:rsidRPr="009E50B9" w:rsidRDefault="002064F9" w:rsidP="002064F9">
      <w:r w:rsidRPr="009E50B9">
        <w:t xml:space="preserve">Brian Michael </w:t>
      </w:r>
      <w:r w:rsidRPr="009E50B9">
        <w:rPr>
          <w:rStyle w:val="Style13ptBold"/>
        </w:rPr>
        <w:t>Jenkins 14</w:t>
      </w:r>
      <w:r w:rsidRPr="009E50B9">
        <w:t xml:space="preserve">, MA in History from University of California, Los Angeles, Andrew </w:t>
      </w:r>
      <w:proofErr w:type="spellStart"/>
      <w:r w:rsidRPr="009E50B9">
        <w:t>Liepman</w:t>
      </w:r>
      <w:proofErr w:type="spellEnd"/>
      <w:r w:rsidRPr="009E50B9">
        <w:t>, Henry H. Willis, "Identifying Enemies Among Us Evolving Terrorist Threats and the Continuing Challenges of Domestic Intelligence Collection and Information Sharing," 2014, www.rand.org/content/dam/rand/pubs/conf_proceedings/CF300/CF317/RAND_CF317.pdf</w:t>
      </w:r>
    </w:p>
    <w:p w:rsidR="002064F9" w:rsidRPr="009E50B9" w:rsidRDefault="002064F9" w:rsidP="002064F9">
      <w:pPr>
        <w:rPr>
          <w:sz w:val="16"/>
        </w:rPr>
      </w:pPr>
      <w:r w:rsidRPr="009E50B9">
        <w:rPr>
          <w:sz w:val="16"/>
        </w:rPr>
        <w:t xml:space="preserve">Today’s threat environment is more diffuse. </w:t>
      </w:r>
      <w:r w:rsidRPr="009E50B9">
        <w:rPr>
          <w:rStyle w:val="StyleUnderline"/>
          <w:highlight w:val="yellow"/>
        </w:rPr>
        <w:t>Al Qaeda is more decentralized</w:t>
      </w:r>
      <w:r w:rsidRPr="009E50B9">
        <w:rPr>
          <w:sz w:val="16"/>
        </w:rPr>
        <w:t xml:space="preserve">, more </w:t>
      </w:r>
      <w:r w:rsidRPr="009E50B9">
        <w:rPr>
          <w:rStyle w:val="StyleUnderline"/>
        </w:rPr>
        <w:t>dependent on its affiliates and allies</w:t>
      </w:r>
      <w:r w:rsidRPr="009E50B9">
        <w:rPr>
          <w:sz w:val="16"/>
        </w:rPr>
        <w:t xml:space="preserve">, and reliant on its ability to inspire homegrown recruits to carry out terrorist attacks. It is still unquestionably a dangerous organization, but </w:t>
      </w:r>
      <w:r w:rsidRPr="009E50B9">
        <w:rPr>
          <w:rStyle w:val="StyleUnderline"/>
          <w:highlight w:val="yellow"/>
        </w:rPr>
        <w:t>its ability to launch</w:t>
      </w:r>
      <w:r w:rsidRPr="009E50B9">
        <w:rPr>
          <w:rStyle w:val="StyleUnderline"/>
        </w:rPr>
        <w:t xml:space="preserve"> a </w:t>
      </w:r>
      <w:r w:rsidRPr="009E50B9">
        <w:rPr>
          <w:rStyle w:val="StyleUnderline"/>
          <w:highlight w:val="yellow"/>
        </w:rPr>
        <w:t>9/11</w:t>
      </w:r>
      <w:r w:rsidRPr="009E50B9">
        <w:rPr>
          <w:rStyle w:val="StyleUnderline"/>
        </w:rPr>
        <w:t xml:space="preserve">-scale spectacular </w:t>
      </w:r>
      <w:r w:rsidRPr="009E50B9">
        <w:rPr>
          <w:rStyle w:val="StyleUnderline"/>
          <w:highlight w:val="yellow"/>
        </w:rPr>
        <w:t>has been</w:t>
      </w:r>
      <w:r w:rsidRPr="009E50B9">
        <w:rPr>
          <w:rStyle w:val="Emphasis"/>
          <w:highlight w:val="yellow"/>
        </w:rPr>
        <w:t xml:space="preserve"> substantially lessened, if not eliminated</w:t>
      </w:r>
      <w:r w:rsidRPr="009E50B9">
        <w:rPr>
          <w:sz w:val="16"/>
        </w:rPr>
        <w:t xml:space="preserve">. Al Qaeda’s international </w:t>
      </w:r>
      <w:r w:rsidRPr="009E50B9">
        <w:rPr>
          <w:rStyle w:val="StyleUnderline"/>
        </w:rPr>
        <w:t xml:space="preserve">plotting persists, but </w:t>
      </w:r>
      <w:r w:rsidRPr="009E50B9">
        <w:rPr>
          <w:rStyle w:val="StyleUnderline"/>
          <w:highlight w:val="yellow"/>
        </w:rPr>
        <w:t>fewer</w:t>
      </w:r>
      <w:r w:rsidRPr="009E50B9">
        <w:rPr>
          <w:sz w:val="16"/>
        </w:rPr>
        <w:t xml:space="preserve"> of the </w:t>
      </w:r>
      <w:r w:rsidRPr="009E50B9">
        <w:rPr>
          <w:rStyle w:val="StyleUnderline"/>
          <w:highlight w:val="yellow"/>
        </w:rPr>
        <w:t>plots are core-connected</w:t>
      </w:r>
      <w:r w:rsidRPr="009E50B9">
        <w:rPr>
          <w:sz w:val="16"/>
        </w:rPr>
        <w:t xml:space="preserve">. Al Qaeda affiliates and homegrown terrorist plots now constitute a bigger part of the threat. While al Qaeda remains committed to ambitious strategic attacks, it also has embraced “do-it-yourself” terrorism, exhorting followers to do whatever they can, wherever they are. Thus far, however, its </w:t>
      </w:r>
      <w:r w:rsidRPr="009E50B9">
        <w:rPr>
          <w:rStyle w:val="StyleUnderline"/>
          <w:highlight w:val="yellow"/>
        </w:rPr>
        <w:t xml:space="preserve">efforts to mobilize </w:t>
      </w:r>
      <w:r w:rsidRPr="009E50B9">
        <w:rPr>
          <w:rStyle w:val="Emphasis"/>
          <w:highlight w:val="yellow"/>
        </w:rPr>
        <w:t>homegrown terrorists have achieved</w:t>
      </w:r>
      <w:r w:rsidRPr="009E50B9">
        <w:rPr>
          <w:rStyle w:val="Emphasis"/>
        </w:rPr>
        <w:t xml:space="preserve"> only </w:t>
      </w:r>
      <w:r w:rsidRPr="009E50B9">
        <w:rPr>
          <w:rStyle w:val="Emphasis"/>
          <w:highlight w:val="yellow"/>
        </w:rPr>
        <w:t>limited success</w:t>
      </w:r>
      <w:r w:rsidRPr="009E50B9">
        <w:rPr>
          <w:sz w:val="16"/>
        </w:rPr>
        <w:t>.</w:t>
      </w:r>
      <w:r w:rsidRPr="009E50B9">
        <w:rPr>
          <w:sz w:val="12"/>
        </w:rPr>
        <w:t xml:space="preserve">¶ </w:t>
      </w:r>
      <w:r w:rsidRPr="009E50B9">
        <w:rPr>
          <w:sz w:val="16"/>
        </w:rPr>
        <w:t>Al Qaeda has exploited the turmoil created by the political upheavals in Libya, Tunisia, Egypt, Yemen, and Syria. The distraction of established security mechanisms in the region has created a more permissive environment for militants and extremists—both those with links to al Qaeda and like-minded, locally focused groups across the region, including in the Sahara, the Sahel, the Sinai Peninsula, Yemen, and Syria. In Afghanistan, al Qaeda, although weakened, remains well positioned to benefit from Taliban advances as U.S. and allied forces withdraw. And as evidenced by recent revelations, al Qaeda’s presence and abilities overseas remain active, especially in the Arabian Peninsula.</w:t>
      </w:r>
      <w:r w:rsidRPr="009E50B9">
        <w:rPr>
          <w:sz w:val="12"/>
        </w:rPr>
        <w:t xml:space="preserve">¶ </w:t>
      </w:r>
      <w:r w:rsidRPr="009E50B9">
        <w:rPr>
          <w:sz w:val="16"/>
        </w:rPr>
        <w:t xml:space="preserve">The </w:t>
      </w:r>
      <w:r w:rsidRPr="009E50B9">
        <w:rPr>
          <w:rStyle w:val="StyleUnderline"/>
        </w:rPr>
        <w:t xml:space="preserve">threat of </w:t>
      </w:r>
      <w:r w:rsidRPr="009E50B9">
        <w:rPr>
          <w:rStyle w:val="Emphasis"/>
          <w:highlight w:val="yellow"/>
        </w:rPr>
        <w:t>domestic radicalization has not gained</w:t>
      </w:r>
      <w:r w:rsidRPr="009E50B9">
        <w:rPr>
          <w:sz w:val="16"/>
        </w:rPr>
        <w:t xml:space="preserve"> the kind of </w:t>
      </w:r>
      <w:r w:rsidRPr="009E50B9">
        <w:rPr>
          <w:rStyle w:val="Emphasis"/>
          <w:highlight w:val="yellow"/>
        </w:rPr>
        <w:t>traction</w:t>
      </w:r>
      <w:r w:rsidRPr="009E50B9">
        <w:rPr>
          <w:sz w:val="16"/>
        </w:rPr>
        <w:t xml:space="preserve"> some thought it might five years ago, when authorities became aware of a number of Somali-Americans who were returning to Mogadishu to fight alongside al Qaeda affiliate al </w:t>
      </w:r>
      <w:proofErr w:type="spellStart"/>
      <w:r w:rsidRPr="009E50B9">
        <w:rPr>
          <w:sz w:val="16"/>
        </w:rPr>
        <w:t>Shaba’ab</w:t>
      </w:r>
      <w:proofErr w:type="spellEnd"/>
      <w:r w:rsidRPr="009E50B9">
        <w:rPr>
          <w:sz w:val="16"/>
        </w:rPr>
        <w:t xml:space="preserve">. (There is now concern about Western recruits going to fight in Syria’s civil war.) </w:t>
      </w:r>
      <w:r w:rsidRPr="009E50B9">
        <w:rPr>
          <w:rStyle w:val="StyleUnderline"/>
        </w:rPr>
        <w:t xml:space="preserve">Despite more than 200 arrests in the United States </w:t>
      </w:r>
      <w:r w:rsidRPr="009E50B9">
        <w:rPr>
          <w:rStyle w:val="StyleUnderline"/>
          <w:highlight w:val="yellow"/>
        </w:rPr>
        <w:t>since 9/11</w:t>
      </w:r>
      <w:r w:rsidRPr="009E50B9">
        <w:rPr>
          <w:sz w:val="16"/>
        </w:rPr>
        <w:t xml:space="preserve"> for providing material support to jihadist groups or, more seriously, for plotting terrorist attacks in the United States, </w:t>
      </w:r>
      <w:r w:rsidRPr="009E50B9">
        <w:rPr>
          <w:rStyle w:val="Emphasis"/>
          <w:highlight w:val="yellow"/>
        </w:rPr>
        <w:t>few homegrown operatives have proven</w:t>
      </w:r>
      <w:r w:rsidRPr="009E50B9">
        <w:rPr>
          <w:rStyle w:val="Emphasis"/>
        </w:rPr>
        <w:t xml:space="preserve"> to be </w:t>
      </w:r>
      <w:r w:rsidRPr="009E50B9">
        <w:rPr>
          <w:rStyle w:val="Emphasis"/>
          <w:highlight w:val="yellow"/>
        </w:rPr>
        <w:t>determined</w:t>
      </w:r>
      <w:r w:rsidRPr="009E50B9">
        <w:rPr>
          <w:rStyle w:val="StyleUnderline"/>
          <w:highlight w:val="yellow"/>
        </w:rPr>
        <w:t xml:space="preserve"> or</w:t>
      </w:r>
      <w:r w:rsidRPr="009E50B9">
        <w:rPr>
          <w:rStyle w:val="StyleUnderline"/>
        </w:rPr>
        <w:t xml:space="preserve"> very </w:t>
      </w:r>
      <w:r w:rsidRPr="009E50B9">
        <w:rPr>
          <w:rStyle w:val="StyleUnderline"/>
          <w:highlight w:val="yellow"/>
        </w:rPr>
        <w:t>skillful</w:t>
      </w:r>
      <w:r w:rsidRPr="009E50B9">
        <w:rPr>
          <w:sz w:val="16"/>
        </w:rPr>
        <w:t xml:space="preserve">. (This does not mean they are not dangerous.) Nevertheless, authorities continue to interrupt local terrorist conspiracies. </w:t>
      </w:r>
      <w:r w:rsidRPr="009E50B9">
        <w:rPr>
          <w:rStyle w:val="StyleUnderline"/>
        </w:rPr>
        <w:t xml:space="preserve">There could be another surge of terrorist plots </w:t>
      </w:r>
      <w:r w:rsidRPr="009E50B9">
        <w:rPr>
          <w:rStyle w:val="StyleUnderline"/>
          <w:highlight w:val="yellow"/>
        </w:rPr>
        <w:t>on the home front</w:t>
      </w:r>
      <w:r w:rsidRPr="009E50B9">
        <w:rPr>
          <w:rStyle w:val="StyleUnderline"/>
        </w:rPr>
        <w:t xml:space="preserve">, but </w:t>
      </w:r>
      <w:r w:rsidRPr="009E50B9">
        <w:rPr>
          <w:rStyle w:val="StyleUnderline"/>
          <w:highlight w:val="yellow"/>
        </w:rPr>
        <w:t xml:space="preserve">the </w:t>
      </w:r>
      <w:r w:rsidRPr="009E50B9">
        <w:rPr>
          <w:rStyle w:val="Emphasis"/>
          <w:highlight w:val="yellow"/>
        </w:rPr>
        <w:t>success rate of the authorities has been good</w:t>
      </w:r>
      <w:r w:rsidRPr="009E50B9">
        <w:rPr>
          <w:sz w:val="16"/>
        </w:rPr>
        <w:t>.</w:t>
      </w:r>
    </w:p>
    <w:p w:rsidR="002064F9" w:rsidRPr="009E50B9" w:rsidRDefault="002064F9" w:rsidP="002064F9">
      <w:pPr>
        <w:pStyle w:val="Heading3"/>
      </w:pPr>
      <w:r w:rsidRPr="009E50B9">
        <w:t>Ext. No Nuke Terror</w:t>
      </w:r>
    </w:p>
    <w:p w:rsidR="002064F9" w:rsidRPr="009E50B9" w:rsidRDefault="002064F9" w:rsidP="002064F9">
      <w:pPr>
        <w:pStyle w:val="Heading4"/>
      </w:pPr>
      <w:r w:rsidRPr="009E50B9">
        <w:t xml:space="preserve">No nuclear terror – acquisition is virtually impossible, loose nukes are ineffective, and obstacles to material acquisition and construction are enormous – that’s </w:t>
      </w:r>
      <w:proofErr w:type="spellStart"/>
      <w:r w:rsidRPr="009E50B9">
        <w:t>Mearsheimer</w:t>
      </w:r>
      <w:proofErr w:type="spellEnd"/>
    </w:p>
    <w:p w:rsidR="002064F9" w:rsidRPr="009E50B9" w:rsidRDefault="002064F9" w:rsidP="002064F9">
      <w:pPr>
        <w:pStyle w:val="Heading4"/>
      </w:pPr>
      <w:r w:rsidRPr="009E50B9">
        <w:t>Transportation is impossible</w:t>
      </w:r>
    </w:p>
    <w:p w:rsidR="002064F9" w:rsidRPr="009E50B9" w:rsidRDefault="002064F9" w:rsidP="002064F9">
      <w:r w:rsidRPr="009E50B9">
        <w:t xml:space="preserve">Augustine </w:t>
      </w:r>
      <w:r w:rsidRPr="009E50B9">
        <w:rPr>
          <w:rStyle w:val="Style13ptBold"/>
        </w:rPr>
        <w:t>Kwok 13</w:t>
      </w:r>
      <w:r w:rsidRPr="009E50B9">
        <w:t xml:space="preserve">, Policy Assistant - Global Partnership Program at Foreign Affairs and International Trade Canada, “Evaluating the Threat of Nuclear Terrorism: Cutting </w:t>
      </w:r>
      <w:proofErr w:type="gramStart"/>
      <w:r w:rsidRPr="009E50B9">
        <w:t>Through</w:t>
      </w:r>
      <w:proofErr w:type="gramEnd"/>
      <w:r w:rsidRPr="009E50B9">
        <w:t xml:space="preserve"> the Rhetoric,” http://www.ruor.uottawa.ca/fr/bitstream/handle/10393/30520/KWOK,%20Augustine%2020139.pdf?sequence=1</w:t>
      </w:r>
    </w:p>
    <w:p w:rsidR="002064F9" w:rsidRPr="009E50B9" w:rsidRDefault="002064F9" w:rsidP="002064F9">
      <w:pPr>
        <w:rPr>
          <w:sz w:val="52"/>
        </w:rPr>
      </w:pPr>
      <w:r w:rsidRPr="009E50B9">
        <w:rPr>
          <w:sz w:val="16"/>
        </w:rPr>
        <w:t xml:space="preserve">Furthermore, </w:t>
      </w:r>
      <w:r w:rsidRPr="009E50B9">
        <w:rPr>
          <w:rStyle w:val="StyleUnderline"/>
          <w:highlight w:val="yellow"/>
        </w:rPr>
        <w:t>if terrorists</w:t>
      </w:r>
      <w:r w:rsidRPr="009E50B9">
        <w:rPr>
          <w:rStyle w:val="StyleUnderline"/>
        </w:rPr>
        <w:t xml:space="preserve"> were able to </w:t>
      </w:r>
      <w:r w:rsidRPr="009E50B9">
        <w:rPr>
          <w:rStyle w:val="StyleUnderline"/>
          <w:highlight w:val="yellow"/>
        </w:rPr>
        <w:t>purchase fissile materials, they</w:t>
      </w:r>
      <w:r w:rsidRPr="009E50B9">
        <w:rPr>
          <w:rStyle w:val="StyleUnderline"/>
        </w:rPr>
        <w:t xml:space="preserve"> would </w:t>
      </w:r>
      <w:r w:rsidRPr="009E50B9">
        <w:rPr>
          <w:rStyle w:val="StyleUnderline"/>
          <w:highlight w:val="yellow"/>
        </w:rPr>
        <w:t>still have to</w:t>
      </w:r>
      <w:r w:rsidRPr="009E50B9">
        <w:rPr>
          <w:rStyle w:val="StyleUnderline"/>
        </w:rPr>
        <w:t xml:space="preserve"> find a way to </w:t>
      </w:r>
      <w:r w:rsidRPr="009E50B9">
        <w:rPr>
          <w:rStyle w:val="Emphasis"/>
          <w:highlight w:val="yellow"/>
        </w:rPr>
        <w:t>transport</w:t>
      </w:r>
      <w:r w:rsidRPr="009E50B9">
        <w:rPr>
          <w:rStyle w:val="StyleUnderline"/>
        </w:rPr>
        <w:t xml:space="preserve"> the </w:t>
      </w:r>
      <w:r w:rsidRPr="009E50B9">
        <w:rPr>
          <w:rStyle w:val="Emphasis"/>
          <w:highlight w:val="yellow"/>
        </w:rPr>
        <w:t>materials</w:t>
      </w:r>
      <w:r w:rsidRPr="009E50B9">
        <w:rPr>
          <w:rStyle w:val="StyleUnderline"/>
          <w:highlight w:val="yellow"/>
        </w:rPr>
        <w:t xml:space="preserve"> from </w:t>
      </w:r>
      <w:r w:rsidRPr="009E50B9">
        <w:rPr>
          <w:rStyle w:val="StyleUnderline"/>
        </w:rPr>
        <w:t xml:space="preserve">point of </w:t>
      </w:r>
      <w:r w:rsidRPr="009E50B9">
        <w:rPr>
          <w:rStyle w:val="StyleUnderline"/>
          <w:highlight w:val="yellow"/>
        </w:rPr>
        <w:t xml:space="preserve">purchase, to assembly </w:t>
      </w:r>
      <w:r w:rsidRPr="009E50B9">
        <w:rPr>
          <w:rStyle w:val="StyleUnderline"/>
        </w:rPr>
        <w:t xml:space="preserve">point, </w:t>
      </w:r>
      <w:r w:rsidRPr="009E50B9">
        <w:rPr>
          <w:rStyle w:val="StyleUnderline"/>
          <w:highlight w:val="yellow"/>
        </w:rPr>
        <w:t>to destination</w:t>
      </w:r>
      <w:r w:rsidRPr="009E50B9">
        <w:rPr>
          <w:rStyle w:val="StyleUnderline"/>
        </w:rPr>
        <w:t xml:space="preserve"> point</w:t>
      </w:r>
      <w:r w:rsidRPr="009E50B9">
        <w:rPr>
          <w:sz w:val="16"/>
        </w:rPr>
        <w:t xml:space="preserve">. There are </w:t>
      </w:r>
      <w:r w:rsidRPr="009E50B9">
        <w:rPr>
          <w:rStyle w:val="StyleUnderline"/>
          <w:highlight w:val="yellow"/>
        </w:rPr>
        <w:t>a number of initiatives</w:t>
      </w:r>
      <w:r w:rsidRPr="009E50B9">
        <w:rPr>
          <w:sz w:val="16"/>
        </w:rPr>
        <w:t xml:space="preserve"> set up in order to </w:t>
      </w:r>
      <w:r w:rsidRPr="009E50B9">
        <w:rPr>
          <w:rStyle w:val="Emphasis"/>
          <w:highlight w:val="yellow"/>
        </w:rPr>
        <w:t>prevent such transit from being possible</w:t>
      </w:r>
      <w:r w:rsidRPr="009E50B9">
        <w:rPr>
          <w:sz w:val="16"/>
        </w:rPr>
        <w:t xml:space="preserve">. Through the Global Initiative to Combat Nuclear Terrorism (GICNT), the Global Partnership Against the Spread of Weapons and Materials of Mass Destruction (GP), the US’ National Nuclear Security Administration’s (NNSA) </w:t>
      </w:r>
      <w:proofErr w:type="spellStart"/>
      <w:r w:rsidRPr="009E50B9">
        <w:rPr>
          <w:sz w:val="16"/>
        </w:rPr>
        <w:t>Megaports</w:t>
      </w:r>
      <w:proofErr w:type="spellEnd"/>
      <w:r w:rsidRPr="009E50B9">
        <w:rPr>
          <w:sz w:val="16"/>
        </w:rPr>
        <w:t xml:space="preserve"> initiative and INTERPOL; </w:t>
      </w:r>
      <w:r w:rsidRPr="009E50B9">
        <w:rPr>
          <w:rStyle w:val="StyleUnderline"/>
        </w:rPr>
        <w:t xml:space="preserve">countries identified with </w:t>
      </w:r>
      <w:r w:rsidRPr="009E50B9">
        <w:rPr>
          <w:rStyle w:val="StyleUnderline"/>
          <w:highlight w:val="yellow"/>
        </w:rPr>
        <w:t>major transshipment points have had</w:t>
      </w:r>
      <w:r w:rsidRPr="009E50B9">
        <w:rPr>
          <w:sz w:val="16"/>
        </w:rPr>
        <w:t xml:space="preserve"> their </w:t>
      </w:r>
      <w:r w:rsidRPr="009E50B9">
        <w:rPr>
          <w:rStyle w:val="StyleUnderline"/>
          <w:highlight w:val="yellow"/>
        </w:rPr>
        <w:t xml:space="preserve">transport and maritime security infrastructure </w:t>
      </w:r>
      <w:r w:rsidRPr="009E50B9">
        <w:rPr>
          <w:rStyle w:val="Emphasis"/>
          <w:highlight w:val="yellow"/>
        </w:rPr>
        <w:t>upgraded</w:t>
      </w:r>
      <w:r w:rsidRPr="009E50B9">
        <w:rPr>
          <w:rStyle w:val="StyleUnderline"/>
          <w:highlight w:val="yellow"/>
        </w:rPr>
        <w:t xml:space="preserve"> </w:t>
      </w:r>
      <w:r w:rsidRPr="009E50B9">
        <w:rPr>
          <w:rStyle w:val="StyleUnderline"/>
        </w:rPr>
        <w:t xml:space="preserve">and supplemented </w:t>
      </w:r>
      <w:r w:rsidRPr="009E50B9">
        <w:rPr>
          <w:rStyle w:val="StyleUnderline"/>
          <w:highlight w:val="yellow"/>
        </w:rPr>
        <w:t xml:space="preserve">with equipment to </w:t>
      </w:r>
      <w:r w:rsidRPr="009E50B9">
        <w:rPr>
          <w:rStyle w:val="Emphasis"/>
          <w:highlight w:val="yellow"/>
        </w:rPr>
        <w:t>detect</w:t>
      </w:r>
      <w:r w:rsidRPr="009E50B9">
        <w:rPr>
          <w:sz w:val="16"/>
        </w:rPr>
        <w:t xml:space="preserve"> the transfer of </w:t>
      </w:r>
      <w:r w:rsidRPr="009E50B9">
        <w:rPr>
          <w:rStyle w:val="Emphasis"/>
          <w:highlight w:val="yellow"/>
        </w:rPr>
        <w:t>nuclear material</w:t>
      </w:r>
      <w:r w:rsidRPr="009E50B9">
        <w:rPr>
          <w:rStyle w:val="StyleUnderline"/>
          <w:highlight w:val="yellow"/>
        </w:rPr>
        <w:t>. Such safeguards, in addition to</w:t>
      </w:r>
      <w:r w:rsidRPr="009E50B9">
        <w:rPr>
          <w:rStyle w:val="StyleUnderline"/>
        </w:rPr>
        <w:t xml:space="preserve"> the implementation of </w:t>
      </w:r>
      <w:r w:rsidRPr="009E50B9">
        <w:rPr>
          <w:rStyle w:val="StyleUnderline"/>
          <w:highlight w:val="yellow"/>
        </w:rPr>
        <w:t>norms across the</w:t>
      </w:r>
      <w:r w:rsidRPr="009E50B9">
        <w:rPr>
          <w:rStyle w:val="StyleUnderline"/>
        </w:rPr>
        <w:t xml:space="preserve"> global </w:t>
      </w:r>
      <w:r w:rsidRPr="009E50B9">
        <w:rPr>
          <w:rStyle w:val="StyleUnderline"/>
          <w:highlight w:val="yellow"/>
        </w:rPr>
        <w:t>nuclear industry</w:t>
      </w:r>
      <w:r w:rsidRPr="009E50B9">
        <w:rPr>
          <w:sz w:val="16"/>
        </w:rPr>
        <w:t xml:space="preserve"> through the Nuclear Suppliers Group, the </w:t>
      </w:r>
      <w:proofErr w:type="spellStart"/>
      <w:r w:rsidRPr="009E50B9">
        <w:rPr>
          <w:sz w:val="16"/>
        </w:rPr>
        <w:t>Wassenaar</w:t>
      </w:r>
      <w:proofErr w:type="spellEnd"/>
      <w:r w:rsidRPr="009E50B9">
        <w:rPr>
          <w:sz w:val="16"/>
        </w:rPr>
        <w:t xml:space="preserve"> Arrangement and the Zangger Committee </w:t>
      </w:r>
      <w:r w:rsidRPr="009E50B9">
        <w:rPr>
          <w:rStyle w:val="StyleUnderline"/>
          <w:highlight w:val="yellow"/>
        </w:rPr>
        <w:t xml:space="preserve">have </w:t>
      </w:r>
      <w:r w:rsidRPr="009E50B9">
        <w:rPr>
          <w:rStyle w:val="Emphasis"/>
          <w:highlight w:val="yellow"/>
        </w:rPr>
        <w:t>ensured</w:t>
      </w:r>
      <w:r w:rsidRPr="009E50B9">
        <w:rPr>
          <w:rStyle w:val="StyleUnderline"/>
        </w:rPr>
        <w:t xml:space="preserve"> that </w:t>
      </w:r>
      <w:r w:rsidRPr="009E50B9">
        <w:rPr>
          <w:rStyle w:val="Emphasis"/>
          <w:highlight w:val="yellow"/>
        </w:rPr>
        <w:t>the highest standards</w:t>
      </w:r>
      <w:r w:rsidRPr="009E50B9">
        <w:rPr>
          <w:rStyle w:val="StyleUnderline"/>
          <w:highlight w:val="yellow"/>
        </w:rPr>
        <w:t xml:space="preserve"> are applied to global </w:t>
      </w:r>
      <w:r w:rsidRPr="009E50B9">
        <w:rPr>
          <w:rStyle w:val="StyleUnderline"/>
        </w:rPr>
        <w:t xml:space="preserve">transport </w:t>
      </w:r>
      <w:r w:rsidRPr="009E50B9">
        <w:rPr>
          <w:rStyle w:val="StyleUnderline"/>
          <w:highlight w:val="yellow"/>
        </w:rPr>
        <w:t>infrastructure</w:t>
      </w:r>
      <w:r w:rsidRPr="009E50B9">
        <w:rPr>
          <w:sz w:val="16"/>
        </w:rPr>
        <w:t xml:space="preserve">. Security is geared </w:t>
      </w:r>
      <w:r w:rsidRPr="009E50B9">
        <w:rPr>
          <w:rStyle w:val="StyleUnderline"/>
          <w:highlight w:val="yellow"/>
        </w:rPr>
        <w:t>to facilitate</w:t>
      </w:r>
      <w:r w:rsidRPr="009E50B9">
        <w:rPr>
          <w:sz w:val="16"/>
        </w:rPr>
        <w:t xml:space="preserve"> the safe and </w:t>
      </w:r>
      <w:r w:rsidRPr="009E50B9">
        <w:rPr>
          <w:rStyle w:val="Emphasis"/>
          <w:highlight w:val="yellow"/>
        </w:rPr>
        <w:t>secure transport</w:t>
      </w:r>
      <w:r w:rsidRPr="009E50B9">
        <w:rPr>
          <w:sz w:val="16"/>
          <w:highlight w:val="yellow"/>
        </w:rPr>
        <w:t xml:space="preserve"> </w:t>
      </w:r>
      <w:r w:rsidRPr="009E50B9">
        <w:rPr>
          <w:rStyle w:val="StyleUnderline"/>
          <w:highlight w:val="yellow"/>
        </w:rPr>
        <w:t>of</w:t>
      </w:r>
      <w:r w:rsidRPr="009E50B9">
        <w:rPr>
          <w:rStyle w:val="StyleUnderline"/>
        </w:rPr>
        <w:t xml:space="preserve"> authorized </w:t>
      </w:r>
      <w:r w:rsidRPr="009E50B9">
        <w:rPr>
          <w:rStyle w:val="StyleUnderline"/>
          <w:highlight w:val="yellow"/>
        </w:rPr>
        <w:t>nuclear materials while</w:t>
      </w:r>
      <w:r w:rsidRPr="009E50B9">
        <w:rPr>
          <w:sz w:val="16"/>
          <w:highlight w:val="yellow"/>
        </w:rPr>
        <w:t xml:space="preserve"> </w:t>
      </w:r>
      <w:r w:rsidRPr="009E50B9">
        <w:rPr>
          <w:rStyle w:val="Emphasis"/>
          <w:highlight w:val="yellow"/>
        </w:rPr>
        <w:t>detecting, interdicting and preventing</w:t>
      </w:r>
      <w:r w:rsidRPr="009E50B9">
        <w:rPr>
          <w:sz w:val="16"/>
          <w:highlight w:val="yellow"/>
        </w:rPr>
        <w:t xml:space="preserve"> </w:t>
      </w:r>
      <w:r w:rsidRPr="009E50B9">
        <w:rPr>
          <w:rStyle w:val="Emphasis"/>
          <w:highlight w:val="yellow"/>
        </w:rPr>
        <w:t>any illegal transfers</w:t>
      </w:r>
      <w:r w:rsidRPr="009E50B9">
        <w:rPr>
          <w:sz w:val="16"/>
        </w:rPr>
        <w:t xml:space="preserve"> of material.</w:t>
      </w:r>
    </w:p>
    <w:p w:rsidR="00EB0397" w:rsidRDefault="00EB0397" w:rsidP="00EB0397">
      <w:pPr>
        <w:pStyle w:val="Heading1"/>
      </w:pPr>
      <w:r>
        <w:t xml:space="preserve">AT: </w:t>
      </w:r>
      <w:proofErr w:type="spellStart"/>
      <w:r>
        <w:t>Adv</w:t>
      </w:r>
      <w:proofErr w:type="spellEnd"/>
      <w:r>
        <w:t xml:space="preserve"> CP</w:t>
      </w:r>
    </w:p>
    <w:p w:rsidR="00EB0397" w:rsidRDefault="00EB0397" w:rsidP="00EB0397">
      <w:pPr>
        <w:pStyle w:val="Heading2"/>
      </w:pPr>
      <w:r>
        <w:t>Cyber Transparency</w:t>
      </w:r>
    </w:p>
    <w:p w:rsidR="00EB0397" w:rsidRDefault="00EB0397" w:rsidP="00EB0397"/>
    <w:p w:rsidR="00EB0397" w:rsidRDefault="00EB0397" w:rsidP="00EB0397">
      <w:pPr>
        <w:pStyle w:val="Heading3"/>
      </w:pPr>
      <w:r>
        <w:t>2AC Curtailing Surveillance Key</w:t>
      </w:r>
    </w:p>
    <w:p w:rsidR="00EB0397" w:rsidRDefault="00EB0397" w:rsidP="00EB0397"/>
    <w:p w:rsidR="00EB0397" w:rsidRPr="00E34F3B" w:rsidRDefault="00EB0397" w:rsidP="00EB0397">
      <w:pPr>
        <w:pStyle w:val="Heading4"/>
      </w:pPr>
      <w:r>
        <w:t xml:space="preserve">Curtailing surveillance is key to </w:t>
      </w:r>
      <w:r>
        <w:rPr>
          <w:u w:val="single"/>
        </w:rPr>
        <w:t>closing cyber-vulnerabilities</w:t>
      </w:r>
      <w:r>
        <w:t>—having a more transparent cyber policy only gives hackers more tools to work with</w:t>
      </w:r>
    </w:p>
    <w:p w:rsidR="00EB0397" w:rsidRPr="009A7535" w:rsidRDefault="00EB0397" w:rsidP="00EB0397">
      <w:pPr>
        <w:rPr>
          <w:rStyle w:val="Style13ptBold"/>
        </w:rPr>
      </w:pPr>
      <w:r w:rsidRPr="009A7535">
        <w:rPr>
          <w:rStyle w:val="Style13ptBold"/>
        </w:rPr>
        <w:t xml:space="preserve">Brewster, reporter @ The Guardian, 14 </w:t>
      </w:r>
    </w:p>
    <w:p w:rsidR="00EB0397" w:rsidRPr="009A7535" w:rsidRDefault="00EB0397" w:rsidP="00EB0397">
      <w:r>
        <w:t xml:space="preserve">Tom, "The NSA Is Screwing </w:t>
      </w:r>
      <w:proofErr w:type="gramStart"/>
      <w:r>
        <w:t>Up The Fight Against</w:t>
      </w:r>
      <w:proofErr w:type="gramEnd"/>
      <w:r>
        <w:t xml:space="preserve"> Cybercrime", March 7 2014, Business Insider, www.businessinsider.com/nsa-screwing-up-fight-against-cybercrime-2014-3</w:t>
      </w:r>
    </w:p>
    <w:p w:rsidR="00EB0397" w:rsidRPr="00AB04FE" w:rsidRDefault="00EB0397" w:rsidP="00EB0397">
      <w:pPr>
        <w:rPr>
          <w:rStyle w:val="StyleUnderline"/>
        </w:rPr>
      </w:pPr>
      <w:r w:rsidRPr="0079021A">
        <w:rPr>
          <w:rStyle w:val="Emphasis"/>
        </w:rPr>
        <w:t>Criminals learning from NSA</w:t>
      </w:r>
      <w:r>
        <w:rPr>
          <w:rStyle w:val="Emphasis"/>
        </w:rPr>
        <w:t xml:space="preserve"> </w:t>
      </w:r>
      <w:r w:rsidRPr="0079021A">
        <w:rPr>
          <w:rStyle w:val="StyleUnderline"/>
        </w:rPr>
        <w:t>Intelligence agency hacking techniques will also be adopted by criminals</w:t>
      </w:r>
      <w:r w:rsidRPr="00AB04FE">
        <w:rPr>
          <w:sz w:val="16"/>
        </w:rPr>
        <w:t xml:space="preserve">, according to security luminaries speaking with The Guardian. </w:t>
      </w:r>
      <w:r w:rsidRPr="0079021A">
        <w:rPr>
          <w:rStyle w:val="StyleUnderline"/>
        </w:rPr>
        <w:t>This has been seen in other nations in recent history.</w:t>
      </w:r>
      <w:r>
        <w:rPr>
          <w:rStyle w:val="StyleUnderline"/>
        </w:rPr>
        <w:t xml:space="preserve"> </w:t>
      </w:r>
      <w:r w:rsidRPr="00AB04FE">
        <w:rPr>
          <w:sz w:val="16"/>
        </w:rPr>
        <w:t xml:space="preserve">“The spear-phishing tricks we saw the Chinese secret police using against the Dalai Lama in 2008 were being used by Russian crooks to steal money from US companies by 2010. We predicted as much in … 2009,” said Ross Anderson, professor of security engineering at the University of Cambridge. “A lot more people have become aware of what can be done.” </w:t>
      </w:r>
      <w:r w:rsidRPr="00AB04FE">
        <w:rPr>
          <w:rStyle w:val="StyleUnderline"/>
        </w:rPr>
        <w:t xml:space="preserve">Cryptography expert and author Bruce </w:t>
      </w:r>
      <w:proofErr w:type="spellStart"/>
      <w:r w:rsidRPr="00AB04FE">
        <w:rPr>
          <w:rStyle w:val="StyleUnderline"/>
        </w:rPr>
        <w:t>Schneier</w:t>
      </w:r>
      <w:proofErr w:type="spellEnd"/>
      <w:r w:rsidRPr="00AB04FE">
        <w:rPr>
          <w:rStyle w:val="StyleUnderline"/>
        </w:rPr>
        <w:t xml:space="preserve"> said some of the techniques the NSA used to hack routers are starting to be seen in criminal cases, amongst other attack types</w:t>
      </w:r>
      <w:r w:rsidRPr="00AB04FE">
        <w:rPr>
          <w:sz w:val="16"/>
        </w:rPr>
        <w:t xml:space="preserve">. Indeed, </w:t>
      </w:r>
      <w:r w:rsidRPr="00AB04FE">
        <w:rPr>
          <w:rStyle w:val="StyleUnderline"/>
        </w:rPr>
        <w:t xml:space="preserve">from compromises of much used but vulnerable mobile applications, to spying on people through their web cams, dark web dealers were already using the same methods as the NSA. </w:t>
      </w:r>
      <w:r w:rsidRPr="00AB04FE">
        <w:rPr>
          <w:rStyle w:val="Emphasis"/>
        </w:rPr>
        <w:t xml:space="preserve">“Today’s secret NSA programs are tomorrow’s PHD theses and the next day’s hacker tools,” </w:t>
      </w:r>
      <w:r w:rsidRPr="00AB04FE">
        <w:rPr>
          <w:sz w:val="16"/>
        </w:rPr>
        <w:t xml:space="preserve">he added. </w:t>
      </w:r>
      <w:r w:rsidRPr="0079021A">
        <w:rPr>
          <w:rStyle w:val="StyleUnderline"/>
        </w:rPr>
        <w:t xml:space="preserve">“The US has done an enormous amount of damage here. There is a basic level of trust that has been lost… There is a lot of international mistrust right now because the US was supposed to be a trusted keeper of everything, but it turned out they were subverting it with every chance they got. </w:t>
      </w:r>
      <w:r w:rsidRPr="00AB04FE">
        <w:rPr>
          <w:sz w:val="16"/>
        </w:rPr>
        <w:t xml:space="preserve">And the NSA keeps saying it’s not as bad as you think, but who the hell believes that?” </w:t>
      </w:r>
      <w:r w:rsidRPr="00AB04FE">
        <w:rPr>
          <w:rStyle w:val="Emphasis"/>
        </w:rPr>
        <w:t>The zero-day race</w:t>
      </w:r>
      <w:r>
        <w:rPr>
          <w:rStyle w:val="Emphasis"/>
        </w:rPr>
        <w:t xml:space="preserve"> </w:t>
      </w:r>
      <w:r w:rsidRPr="00AB04FE">
        <w:rPr>
          <w:rStyle w:val="StyleUnderline"/>
        </w:rPr>
        <w:t>Purposeful backdoors in security products - another revelation from leaked security agency documents - benefit all hackers. If firms have allowed for weaknesses in their product sets, they don’t just open up holes for agents to exploit, but criminals too. Organized crime groups are pumping money into hunting for such vulnerabilities, placing the everyday user at ever greater risk.</w:t>
      </w:r>
      <w:r>
        <w:rPr>
          <w:rStyle w:val="StyleUnderline"/>
        </w:rPr>
        <w:t xml:space="preserve"> </w:t>
      </w:r>
      <w:r w:rsidRPr="00AB04FE">
        <w:rPr>
          <w:rStyle w:val="StyleUnderline"/>
        </w:rPr>
        <w:t>Those crooks and the NSA are racing to uncover and use zero-day flaws - previously-unknown, unpatched weaknesses in software and hardware. After governments buy, discover or use these vulnerabilities, they often filter down into the wider criminal community</w:t>
      </w:r>
      <w:r w:rsidRPr="00AB04FE">
        <w:rPr>
          <w:sz w:val="16"/>
        </w:rPr>
        <w:t xml:space="preserve">, says Jason Steer, director of technology strategy at FireEye. </w:t>
      </w:r>
      <w:r w:rsidRPr="00AB04FE">
        <w:rPr>
          <w:rStyle w:val="Emphasis"/>
        </w:rPr>
        <w:t>“We know that governments purchase undisclosed zero-day vulnerabilities,</w:t>
      </w:r>
      <w:r w:rsidRPr="00AB04FE">
        <w:rPr>
          <w:sz w:val="16"/>
        </w:rPr>
        <w:t xml:space="preserve"> and the </w:t>
      </w:r>
      <w:r w:rsidRPr="00AB04FE">
        <w:rPr>
          <w:rStyle w:val="StyleUnderline"/>
        </w:rPr>
        <w:t xml:space="preserve">providers of such zero-days such as </w:t>
      </w:r>
      <w:proofErr w:type="spellStart"/>
      <w:r w:rsidRPr="00AB04FE">
        <w:rPr>
          <w:rStyle w:val="StyleUnderline"/>
        </w:rPr>
        <w:t>Vupen</w:t>
      </w:r>
      <w:proofErr w:type="spellEnd"/>
      <w:r w:rsidRPr="00AB04FE">
        <w:rPr>
          <w:rStyle w:val="StyleUnderline"/>
        </w:rPr>
        <w:t xml:space="preserve"> openly acknowledge that government are big buyers of their research in text on their website,”</w:t>
      </w:r>
      <w:r w:rsidRPr="00AB04FE">
        <w:rPr>
          <w:sz w:val="16"/>
        </w:rPr>
        <w:t xml:space="preserve"> Steer said. “All exploits have an inevitable lifecycle - from highly targeted usage to APT [advanced persistent threat] usage, then to broader cyber criminals and finally hacktivists. </w:t>
      </w:r>
      <w:r w:rsidRPr="00AB04FE">
        <w:rPr>
          <w:rStyle w:val="StyleUnderline"/>
        </w:rPr>
        <w:t>“Once an exploit is used in the wild, its effectiveness will drop as researchers in both the black hat and white hat communities discover it and learn about it. Once its effectiveness is weakened, any zero-day is picked up by the broader attacker community as this gives them an opportunity to monetize their window for a time, until the targeted software or hardware fixes the vulnerability - it’s quite simply a race.”</w:t>
      </w:r>
      <w:r>
        <w:rPr>
          <w:rStyle w:val="StyleUnderline"/>
        </w:rPr>
        <w:t xml:space="preserve"> </w:t>
      </w:r>
      <w:r w:rsidRPr="00AB04FE">
        <w:rPr>
          <w:rStyle w:val="Emphasis"/>
        </w:rPr>
        <w:t>Government malware = criminal malware</w:t>
      </w:r>
      <w:r w:rsidRPr="00AB04FE">
        <w:rPr>
          <w:rFonts w:ascii="MS Gothic" w:hAnsi="MS Gothic" w:cs="MS Gothic"/>
          <w:sz w:val="16"/>
        </w:rPr>
        <w:t> </w:t>
      </w:r>
      <w:r w:rsidRPr="00AB04FE">
        <w:rPr>
          <w:sz w:val="16"/>
        </w:rPr>
        <w:t xml:space="preserve"> </w:t>
      </w:r>
      <w:r w:rsidRPr="00AB04FE">
        <w:rPr>
          <w:rStyle w:val="StyleUnderline"/>
        </w:rPr>
        <w:t>But the NSA isn’t the only official body that is spurring on digital crime</w:t>
      </w:r>
      <w:r w:rsidRPr="00AB04FE">
        <w:rPr>
          <w:sz w:val="16"/>
        </w:rPr>
        <w:t xml:space="preserve">, whether willingly or unwittingly. </w:t>
      </w:r>
      <w:r w:rsidRPr="00AB04FE">
        <w:rPr>
          <w:rStyle w:val="StyleUnderline"/>
        </w:rPr>
        <w:t>In using offensive digital tools against one another, governments have brought about a degradation of co-operation on dealing with cybercrime</w:t>
      </w:r>
      <w:r w:rsidRPr="00AB04FE">
        <w:rPr>
          <w:sz w:val="16"/>
        </w:rPr>
        <w:t xml:space="preserve">, according to RSA chief Art </w:t>
      </w:r>
      <w:proofErr w:type="spellStart"/>
      <w:r w:rsidRPr="00AB04FE">
        <w:rPr>
          <w:sz w:val="16"/>
        </w:rPr>
        <w:t>Coviello</w:t>
      </w:r>
      <w:proofErr w:type="spellEnd"/>
      <w:r w:rsidRPr="00AB04FE">
        <w:rPr>
          <w:sz w:val="16"/>
        </w:rPr>
        <w:t xml:space="preserve">. </w:t>
      </w:r>
      <w:r w:rsidRPr="00AB04FE">
        <w:rPr>
          <w:rStyle w:val="StyleUnderline"/>
        </w:rPr>
        <w:t xml:space="preserve">“The only ones deriving advantage from governments trying to gain advantage over one another on the internet are the criminals. Our lack of immediate, consistent </w:t>
      </w:r>
      <w:proofErr w:type="gramStart"/>
      <w:r w:rsidRPr="00AB04FE">
        <w:rPr>
          <w:rStyle w:val="StyleUnderline"/>
        </w:rPr>
        <w:t>and</w:t>
      </w:r>
      <w:proofErr w:type="gramEnd"/>
      <w:r w:rsidRPr="00AB04FE">
        <w:rPr>
          <w:rStyle w:val="StyleUnderline"/>
        </w:rPr>
        <w:t xml:space="preserve"> sustained cooperation, globally, gives them the equivalent of safe havens,” </w:t>
      </w:r>
      <w:proofErr w:type="spellStart"/>
      <w:r w:rsidRPr="00AB04FE">
        <w:rPr>
          <w:sz w:val="16"/>
        </w:rPr>
        <w:t>Coviello</w:t>
      </w:r>
      <w:proofErr w:type="spellEnd"/>
      <w:r w:rsidRPr="00AB04FE">
        <w:rPr>
          <w:sz w:val="16"/>
        </w:rPr>
        <w:t xml:space="preserve"> said during his keynote. </w:t>
      </w:r>
      <w:r w:rsidRPr="00AB04FE">
        <w:rPr>
          <w:rStyle w:val="StyleUnderline"/>
        </w:rPr>
        <w:t>And the introduction of government-owned malware on global networks only gives criminals yet more tools to play with. “The genie is out the bottle on the use of cyber weaponry and unlike nuclear weapons, cyber weapons are easily propagated and can be turned on the developer,”</w:t>
      </w:r>
      <w:r w:rsidRPr="00AB04FE">
        <w:rPr>
          <w:sz w:val="16"/>
        </w:rPr>
        <w:t xml:space="preserve"> </w:t>
      </w:r>
      <w:proofErr w:type="spellStart"/>
      <w:r w:rsidRPr="00AB04FE">
        <w:rPr>
          <w:sz w:val="16"/>
        </w:rPr>
        <w:t>Coviello</w:t>
      </w:r>
      <w:proofErr w:type="spellEnd"/>
      <w:r w:rsidRPr="00AB04FE">
        <w:rPr>
          <w:sz w:val="16"/>
        </w:rPr>
        <w:t xml:space="preserve"> added. </w:t>
      </w:r>
      <w:r w:rsidRPr="00AB04FE">
        <w:rPr>
          <w:rStyle w:val="StyleUnderline"/>
        </w:rPr>
        <w:t>Anderson has concerns around organized criminals taking advantage. “If governments keep on giving millions of people access to this stuff, it’s only a matter of time before serious organized crime gets in there.”</w:t>
      </w:r>
      <w:r>
        <w:rPr>
          <w:rStyle w:val="StyleUnderline"/>
        </w:rPr>
        <w:t xml:space="preserve"> </w:t>
      </w:r>
      <w:r w:rsidRPr="00AB04FE">
        <w:rPr>
          <w:rStyle w:val="StyleUnderline"/>
        </w:rPr>
        <w:t>It’s long been believed governments across the world are paying cyber criminals to help them attack foreign entities too</w:t>
      </w:r>
      <w:r w:rsidRPr="00AB04FE">
        <w:rPr>
          <w:sz w:val="16"/>
        </w:rPr>
        <w:t xml:space="preserve">. While this has never been detailed, </w:t>
      </w:r>
      <w:proofErr w:type="spellStart"/>
      <w:r w:rsidRPr="00AB04FE">
        <w:rPr>
          <w:rStyle w:val="StyleUnderline"/>
        </w:rPr>
        <w:t>Coviello</w:t>
      </w:r>
      <w:proofErr w:type="spellEnd"/>
      <w:r w:rsidRPr="00AB04FE">
        <w:rPr>
          <w:rStyle w:val="StyleUnderline"/>
        </w:rPr>
        <w:t xml:space="preserve"> and numerous others in the security industry have claimed knowledge of it happening.</w:t>
      </w:r>
      <w:r>
        <w:rPr>
          <w:rStyle w:val="StyleUnderline"/>
        </w:rPr>
        <w:t xml:space="preserve"> </w:t>
      </w:r>
      <w:r w:rsidRPr="00AB04FE">
        <w:rPr>
          <w:rStyle w:val="StyleUnderline"/>
        </w:rPr>
        <w:t>This has all combined to create a chaotic, dangerous environment, where attack numbers continue to rise and aggressive, sophisticated techniques have been given a sense of legitimacy, whether the targets are governmental data or individuals’ money.</w:t>
      </w:r>
      <w:r>
        <w:rPr>
          <w:rStyle w:val="StyleUnderline"/>
        </w:rPr>
        <w:t xml:space="preserve"> </w:t>
      </w:r>
      <w:r w:rsidRPr="00AB04FE">
        <w:rPr>
          <w:sz w:val="16"/>
        </w:rPr>
        <w:t xml:space="preserve">“Paraphrasing a famous quote, </w:t>
      </w:r>
      <w:r w:rsidRPr="00AB04FE">
        <w:rPr>
          <w:rStyle w:val="StyleUnderline"/>
        </w:rPr>
        <w:t>those who seek military advantage riding the back of the tiger will end up inside,”</w:t>
      </w:r>
      <w:r w:rsidRPr="00AB04FE">
        <w:rPr>
          <w:sz w:val="16"/>
        </w:rPr>
        <w:t xml:space="preserve"> </w:t>
      </w:r>
      <w:proofErr w:type="spellStart"/>
      <w:r w:rsidRPr="00AB04FE">
        <w:rPr>
          <w:sz w:val="16"/>
        </w:rPr>
        <w:t>Coviello</w:t>
      </w:r>
      <w:proofErr w:type="spellEnd"/>
      <w:r w:rsidRPr="00AB04FE">
        <w:rPr>
          <w:sz w:val="16"/>
        </w:rPr>
        <w:t xml:space="preserve"> said during his keynote. </w:t>
      </w:r>
      <w:r w:rsidRPr="00AB04FE">
        <w:rPr>
          <w:rStyle w:val="StyleUnderline"/>
        </w:rPr>
        <w:t>Many are now calling for the NSA and other government bodies contributing to the rise in digital crime to get off that tiger.</w:t>
      </w:r>
    </w:p>
    <w:p w:rsidR="00EB0397" w:rsidRPr="00E34F3B" w:rsidRDefault="00EB0397" w:rsidP="00EB0397"/>
    <w:p w:rsidR="00EB0397" w:rsidRDefault="00EB0397" w:rsidP="00EB0397"/>
    <w:p w:rsidR="00EB0397" w:rsidRDefault="00EB0397" w:rsidP="00EB0397">
      <w:pPr>
        <w:pStyle w:val="Heading3"/>
      </w:pPr>
      <w:r>
        <w:t>2AC Solvency Deficit—Transparency Fails</w:t>
      </w:r>
    </w:p>
    <w:p w:rsidR="00EB0397" w:rsidRDefault="00EB0397" w:rsidP="00EB0397"/>
    <w:p w:rsidR="00EB0397" w:rsidRDefault="00EB0397" w:rsidP="00EB0397">
      <w:pPr>
        <w:pStyle w:val="Heading4"/>
      </w:pPr>
      <w:r>
        <w:t xml:space="preserve">Transparency exacerbates conflict by </w:t>
      </w:r>
      <w:r w:rsidRPr="009A0666">
        <w:rPr>
          <w:u w:val="single"/>
        </w:rPr>
        <w:t>triggering arms races</w:t>
      </w:r>
      <w:r>
        <w:t xml:space="preserve">, amplifying </w:t>
      </w:r>
      <w:r w:rsidRPr="009A0666">
        <w:rPr>
          <w:u w:val="single"/>
        </w:rPr>
        <w:t>belligerent rhetoric</w:t>
      </w:r>
      <w:r>
        <w:t xml:space="preserve">, and creating </w:t>
      </w:r>
      <w:r w:rsidRPr="009A0666">
        <w:rPr>
          <w:u w:val="single"/>
        </w:rPr>
        <w:t>public support for war</w:t>
      </w:r>
    </w:p>
    <w:p w:rsidR="00EB0397" w:rsidRPr="00151B03" w:rsidRDefault="00EB0397" w:rsidP="00EB0397">
      <w:pPr>
        <w:rPr>
          <w:rStyle w:val="Style13ptBold"/>
        </w:rPr>
      </w:pPr>
      <w:r w:rsidRPr="00151B03">
        <w:rPr>
          <w:rStyle w:val="Style13ptBold"/>
        </w:rPr>
        <w:t xml:space="preserve">Lord, President and CEO of International Research &amp; Exchanges Board, 06 </w:t>
      </w:r>
    </w:p>
    <w:p w:rsidR="00EB0397" w:rsidRDefault="00EB0397" w:rsidP="00EB0397">
      <w:r>
        <w:t>Kristin M., "The Perils and Promise of Global Transparency", State University of New York Press, 2006, cryptome.org/2013/01/aaron-swartz/Global-Transparency-Perils-Promise.pdf</w:t>
      </w:r>
    </w:p>
    <w:p w:rsidR="00EB0397" w:rsidRDefault="00EB0397" w:rsidP="00EB0397">
      <w:pPr>
        <w:rPr>
          <w:sz w:val="16"/>
        </w:rPr>
      </w:pPr>
      <w:r w:rsidRPr="009A0666">
        <w:rPr>
          <w:sz w:val="16"/>
        </w:rPr>
        <w:t xml:space="preserve">The Complexity of Transparency and Conflict </w:t>
      </w:r>
      <w:r w:rsidRPr="0005635C">
        <w:rPr>
          <w:rStyle w:val="Emphasis"/>
          <w:highlight w:val="cyan"/>
        </w:rPr>
        <w:t>Greater transparency will not always encourage peace and cooperation</w:t>
      </w:r>
      <w:r w:rsidRPr="0005635C">
        <w:rPr>
          <w:rStyle w:val="StyleUnderline"/>
          <w:highlight w:val="cyan"/>
        </w:rPr>
        <w:t xml:space="preserve"> since the effects of transparency depend on what transparency shows, how that information is interpreted, and how states respond</w:t>
      </w:r>
      <w:r w:rsidRPr="0005635C">
        <w:rPr>
          <w:rStyle w:val="StyleUnderline"/>
        </w:rPr>
        <w:t>.</w:t>
      </w:r>
      <w:r w:rsidRPr="009A0666">
        <w:rPr>
          <w:sz w:val="16"/>
        </w:rPr>
        <w:t xml:space="preserve"> </w:t>
      </w:r>
      <w:r w:rsidRPr="0005635C">
        <w:rPr>
          <w:rStyle w:val="StyleUnderline"/>
        </w:rPr>
        <w:t xml:space="preserve">Greater transparency does discourage conflicts when states genuinely want peace and the costs of war are high. However, greater transparency can also be ineffectual, exacerbate conflicts, or encourage aggression. </w:t>
      </w:r>
      <w:r w:rsidRPr="0005635C">
        <w:rPr>
          <w:rStyle w:val="StyleUnderline"/>
          <w:highlight w:val="cyan"/>
        </w:rPr>
        <w:t>Transparency is</w:t>
      </w:r>
      <w:r w:rsidRPr="0005635C">
        <w:rPr>
          <w:rStyle w:val="StyleUnderline"/>
        </w:rPr>
        <w:t xml:space="preserve"> a </w:t>
      </w:r>
      <w:r w:rsidRPr="0005635C">
        <w:rPr>
          <w:rStyle w:val="StyleUnderline"/>
          <w:highlight w:val="cyan"/>
        </w:rPr>
        <w:t>complex</w:t>
      </w:r>
      <w:r w:rsidRPr="0005635C">
        <w:rPr>
          <w:rStyle w:val="StyleUnderline"/>
        </w:rPr>
        <w:t xml:space="preserve"> phenomenon </w:t>
      </w:r>
      <w:r w:rsidRPr="0005635C">
        <w:rPr>
          <w:rStyle w:val="StyleUnderline"/>
          <w:highlight w:val="cyan"/>
        </w:rPr>
        <w:t>and provides no easy solution to</w:t>
      </w:r>
      <w:r w:rsidRPr="0005635C">
        <w:rPr>
          <w:rStyle w:val="StyleUnderline"/>
        </w:rPr>
        <w:t xml:space="preserve"> the problem of </w:t>
      </w:r>
      <w:r w:rsidRPr="0005635C">
        <w:rPr>
          <w:rStyle w:val="StyleUnderline"/>
          <w:highlight w:val="cyan"/>
        </w:rPr>
        <w:t>international conflict</w:t>
      </w:r>
      <w:r w:rsidRPr="0005635C">
        <w:rPr>
          <w:rStyle w:val="StyleUnderline"/>
        </w:rPr>
        <w:t xml:space="preserve">. A key reason why transparency will not always encourage peace is that, despite the attention paid to unwanted wars, </w:t>
      </w:r>
      <w:r w:rsidRPr="0005635C">
        <w:rPr>
          <w:rStyle w:val="StyleUnderline"/>
          <w:highlight w:val="cyan"/>
        </w:rPr>
        <w:t>not all conflicts are caused by misunderstandings.</w:t>
      </w:r>
      <w:r w:rsidRPr="009A0666">
        <w:rPr>
          <w:sz w:val="16"/>
        </w:rPr>
        <w:t xml:space="preserve">40 </w:t>
      </w:r>
      <w:r w:rsidRPr="0005635C">
        <w:rPr>
          <w:rStyle w:val="StyleUnderline"/>
        </w:rPr>
        <w:t>States sometimes have conflicting interests and violence is an effective way to protect or advance them</w:t>
      </w:r>
      <w:r w:rsidRPr="009A0666">
        <w:rPr>
          <w:sz w:val="16"/>
        </w:rPr>
        <w:t xml:space="preserve">.41 </w:t>
      </w:r>
      <w:r w:rsidRPr="0005635C">
        <w:rPr>
          <w:rStyle w:val="StyleUnderline"/>
        </w:rPr>
        <w:t>When states hold truly incompatible objectives, conflict and tension are predictable side effects of world politics</w:t>
      </w:r>
      <w:r w:rsidRPr="009A0666">
        <w:rPr>
          <w:sz w:val="16"/>
        </w:rPr>
        <w:t xml:space="preserve">. Policy makers can influence whether those conflicts are resolved peacefully, but they are unlikely to avoid violence altogether. Presumably, we can expect real conflicts of interest as long as nations are not all converging toward an ideal model of politics or economics—if, as Martha </w:t>
      </w:r>
      <w:proofErr w:type="spellStart"/>
      <w:r w:rsidRPr="009A0666">
        <w:rPr>
          <w:sz w:val="16"/>
        </w:rPr>
        <w:t>Finnemore</w:t>
      </w:r>
      <w:proofErr w:type="spellEnd"/>
      <w:r w:rsidRPr="009A0666">
        <w:rPr>
          <w:sz w:val="16"/>
        </w:rPr>
        <w:t xml:space="preserve"> argues, Weberian rationality is not “marching relentlessly across the earth, leaving in its wake a </w:t>
      </w:r>
      <w:proofErr w:type="spellStart"/>
      <w:r w:rsidRPr="009A0666">
        <w:rPr>
          <w:sz w:val="16"/>
        </w:rPr>
        <w:t>marketized</w:t>
      </w:r>
      <w:proofErr w:type="spellEnd"/>
      <w:r w:rsidRPr="009A0666">
        <w:rPr>
          <w:sz w:val="16"/>
        </w:rPr>
        <w:t xml:space="preserve">, bureaucratized world of increasingly similar forms.”42 </w:t>
      </w:r>
      <w:r w:rsidRPr="0005635C">
        <w:rPr>
          <w:rStyle w:val="StyleUnderline"/>
          <w:highlight w:val="cyan"/>
        </w:rPr>
        <w:t>If the interests and values of countries are not converging, transparency may only make conflicts more evident</w:t>
      </w:r>
      <w:r w:rsidRPr="009A0666">
        <w:rPr>
          <w:sz w:val="16"/>
        </w:rPr>
        <w:t xml:space="preserve">.43 </w:t>
      </w:r>
      <w:r w:rsidRPr="0005635C">
        <w:rPr>
          <w:rStyle w:val="StyleUnderline"/>
        </w:rPr>
        <w:t>Even when transparency helps governments to see that an opponent’s intentions are peaceful, the risk that states’ intentions can change, may undermine some of transparency’s pacifying effects.</w:t>
      </w:r>
      <w:r w:rsidRPr="009A0666">
        <w:rPr>
          <w:sz w:val="16"/>
        </w:rPr>
        <w:t xml:space="preserve">44 John </w:t>
      </w:r>
      <w:proofErr w:type="spellStart"/>
      <w:r w:rsidRPr="009A0666">
        <w:rPr>
          <w:sz w:val="16"/>
        </w:rPr>
        <w:t>Mearsheimer’s</w:t>
      </w:r>
      <w:proofErr w:type="spellEnd"/>
      <w:r w:rsidRPr="009A0666">
        <w:rPr>
          <w:sz w:val="16"/>
        </w:rPr>
        <w:t xml:space="preserve"> assertion that “states have little choice but to fear each other,” is overly stark but contains a grain of truth.45 </w:t>
      </w:r>
      <w:r w:rsidRPr="0005635C">
        <w:rPr>
          <w:rStyle w:val="StyleUnderline"/>
          <w:highlight w:val="cyan"/>
        </w:rPr>
        <w:t>Superior power is often threatening regardless of intentions</w:t>
      </w:r>
      <w:r w:rsidRPr="0005635C">
        <w:rPr>
          <w:rStyle w:val="StyleUnderline"/>
        </w:rPr>
        <w:t xml:space="preserve"> because latent power can always be mobilized. </w:t>
      </w:r>
      <w:r w:rsidRPr="0005635C">
        <w:rPr>
          <w:rStyle w:val="StyleUnderline"/>
          <w:highlight w:val="cyan"/>
        </w:rPr>
        <w:t>This fact is</w:t>
      </w:r>
      <w:r w:rsidRPr="0005635C">
        <w:rPr>
          <w:rStyle w:val="StyleUnderline"/>
        </w:rPr>
        <w:t xml:space="preserve"> particularly </w:t>
      </w:r>
      <w:r w:rsidRPr="0005635C">
        <w:rPr>
          <w:rStyle w:val="StyleUnderline"/>
          <w:highlight w:val="cyan"/>
        </w:rPr>
        <w:t>important because defense procurement must</w:t>
      </w:r>
      <w:r w:rsidRPr="0005635C">
        <w:rPr>
          <w:rStyle w:val="StyleUnderline"/>
        </w:rPr>
        <w:t xml:space="preserve"> often </w:t>
      </w:r>
      <w:r w:rsidRPr="0005635C">
        <w:rPr>
          <w:rStyle w:val="StyleUnderline"/>
          <w:highlight w:val="cyan"/>
        </w:rPr>
        <w:t>be</w:t>
      </w:r>
      <w:r w:rsidRPr="0005635C">
        <w:rPr>
          <w:rStyle w:val="StyleUnderline"/>
        </w:rPr>
        <w:t xml:space="preserve"> years, if not </w:t>
      </w:r>
      <w:r w:rsidRPr="0005635C">
        <w:rPr>
          <w:rStyle w:val="StyleUnderline"/>
          <w:highlight w:val="cyan"/>
        </w:rPr>
        <w:t>decades</w:t>
      </w:r>
      <w:r w:rsidRPr="0005635C">
        <w:rPr>
          <w:rStyle w:val="StyleUnderline"/>
        </w:rPr>
        <w:t xml:space="preserve">, </w:t>
      </w:r>
      <w:r w:rsidRPr="0005635C">
        <w:rPr>
          <w:rStyle w:val="StyleUnderline"/>
          <w:highlight w:val="cyan"/>
        </w:rPr>
        <w:t>ahead of current needs</w:t>
      </w:r>
      <w:r w:rsidRPr="0005635C">
        <w:rPr>
          <w:rStyle w:val="StyleUnderline"/>
        </w:rPr>
        <w:t>, while governments and their intentions can change quickly</w:t>
      </w:r>
      <w:r w:rsidRPr="009A0666">
        <w:rPr>
          <w:sz w:val="16"/>
        </w:rPr>
        <w:t xml:space="preserve">. As discussed earlier, however, </w:t>
      </w:r>
      <w:r w:rsidRPr="0005635C">
        <w:rPr>
          <w:rStyle w:val="StyleUnderline"/>
        </w:rPr>
        <w:t xml:space="preserve">preparations for possible future wars can ultimately reduce security further since such preparations are usually observable and encourage like actions by other states. </w:t>
      </w:r>
      <w:r w:rsidRPr="0005635C">
        <w:rPr>
          <w:rStyle w:val="StyleUnderline"/>
          <w:highlight w:val="cyan"/>
        </w:rPr>
        <w:t>Greater transparency also makes states less secure if it shows that states are aggressive, greedy, or seek to maximize their power</w:t>
      </w:r>
      <w:r w:rsidRPr="009A0666">
        <w:rPr>
          <w:sz w:val="16"/>
          <w:highlight w:val="cyan"/>
        </w:rPr>
        <w:t>.</w:t>
      </w:r>
      <w:r w:rsidRPr="009A0666">
        <w:rPr>
          <w:sz w:val="16"/>
        </w:rPr>
        <w:t xml:space="preserve">46 </w:t>
      </w:r>
      <w:r w:rsidRPr="0005635C">
        <w:rPr>
          <w:rStyle w:val="StyleUnderline"/>
        </w:rPr>
        <w:t xml:space="preserve">Just as transparency can illuminate peaceful intentions, it can emphasize hostility and a willingness to fight. In such cases, </w:t>
      </w:r>
      <w:r w:rsidRPr="0005635C">
        <w:rPr>
          <w:rStyle w:val="Emphasis"/>
          <w:highlight w:val="cyan"/>
        </w:rPr>
        <w:t>transparency acts as a megaphone that amplifies belligerent rhetoric and exacerbates conflicts.</w:t>
      </w:r>
      <w:r w:rsidRPr="009A0666">
        <w:rPr>
          <w:sz w:val="16"/>
        </w:rPr>
        <w:t xml:space="preserve"> When hostile rhetoric is widely heard, rhetoric can build on itself and reduce the number of politically acceptable options short of the use of force.47 In contrast to many liberal arguments, such rhetoric comes not just from leaders who will benefit from war, but also from mass publics. War can be popular and several cases, such as the Spanish-American War, illustrate that the general public can desire war even more than leaders and can pressure reluctant governments to fight. </w:t>
      </w:r>
      <w:r w:rsidRPr="009A0666">
        <w:rPr>
          <w:rStyle w:val="StyleUnderline"/>
        </w:rPr>
        <w:t xml:space="preserve">When domestic politics makes it difficult for politicians to defuse a crisis, transparency may constrain the options of negotiators and limit the political space available for peaceful conflict resolution. </w:t>
      </w:r>
      <w:r w:rsidRPr="009A0666">
        <w:rPr>
          <w:rStyle w:val="StyleUnderline"/>
          <w:highlight w:val="cyan"/>
        </w:rPr>
        <w:t>Transparency exacerbates conflicts if</w:t>
      </w:r>
      <w:r w:rsidRPr="009A0666">
        <w:rPr>
          <w:rStyle w:val="StyleUnderline"/>
        </w:rPr>
        <w:t xml:space="preserve"> it shows that </w:t>
      </w:r>
      <w:r w:rsidRPr="009A0666">
        <w:rPr>
          <w:rStyle w:val="StyleUnderline"/>
          <w:highlight w:val="cyan"/>
        </w:rPr>
        <w:t xml:space="preserve">there is public support for war </w:t>
      </w:r>
      <w:r w:rsidRPr="009A0666">
        <w:rPr>
          <w:rStyle w:val="StyleUnderline"/>
        </w:rPr>
        <w:t xml:space="preserve">and may be particularly dangerous when it shows that there is widespread animosity toward some other nation or “out-group,” </w:t>
      </w:r>
      <w:r w:rsidRPr="009A0666">
        <w:rPr>
          <w:rStyle w:val="StyleUnderline"/>
          <w:highlight w:val="cyan"/>
        </w:rPr>
        <w:t>which can heighten perceived threats and exacerbate conflicts</w:t>
      </w:r>
      <w:r w:rsidRPr="009A0666">
        <w:rPr>
          <w:rStyle w:val="StyleUnderline"/>
        </w:rPr>
        <w:t>.</w:t>
      </w:r>
      <w:r w:rsidRPr="009A0666">
        <w:rPr>
          <w:sz w:val="16"/>
        </w:rPr>
        <w:t>48</w:t>
      </w:r>
    </w:p>
    <w:p w:rsidR="00EB0397" w:rsidRDefault="00EB0397" w:rsidP="00EB0397">
      <w:pPr>
        <w:rPr>
          <w:sz w:val="16"/>
        </w:rPr>
      </w:pPr>
    </w:p>
    <w:p w:rsidR="00EB0397" w:rsidRPr="009A0666" w:rsidRDefault="00EB0397" w:rsidP="00EB0397">
      <w:pPr>
        <w:pStyle w:val="Heading3"/>
      </w:pPr>
      <w:r>
        <w:t>1AR Solvency Deficit--Transparency Fails</w:t>
      </w:r>
    </w:p>
    <w:p w:rsidR="00EB0397" w:rsidRPr="00151B03" w:rsidRDefault="00EB0397" w:rsidP="00EB0397"/>
    <w:p w:rsidR="00EB0397" w:rsidRDefault="00EB0397" w:rsidP="00EB0397">
      <w:pPr>
        <w:pStyle w:val="Heading4"/>
      </w:pPr>
      <w:r>
        <w:t>Transparency can make conflicts worse—their authors are too optimistic</w:t>
      </w:r>
    </w:p>
    <w:p w:rsidR="00EB0397" w:rsidRPr="00151B03" w:rsidRDefault="00EB0397" w:rsidP="00EB0397">
      <w:pPr>
        <w:rPr>
          <w:rStyle w:val="Style13ptBold"/>
        </w:rPr>
      </w:pPr>
      <w:r w:rsidRPr="00151B03">
        <w:rPr>
          <w:rStyle w:val="Style13ptBold"/>
        </w:rPr>
        <w:t xml:space="preserve">Lord, President and CEO of International Research &amp; Exchanges Board, 06 </w:t>
      </w:r>
    </w:p>
    <w:p w:rsidR="00EB0397" w:rsidRDefault="00EB0397" w:rsidP="00EB0397">
      <w:r>
        <w:t>Kristin M., "The Perils and Promise of Global Transparency", State University of New York Press, 2006, cryptome.org/2013/01/aaron-swartz/Global-Transparency-Perils-Promise.pdf</w:t>
      </w:r>
    </w:p>
    <w:p w:rsidR="00EB0397" w:rsidRPr="009A0666" w:rsidRDefault="00EB0397" w:rsidP="00EB0397">
      <w:pPr>
        <w:rPr>
          <w:rStyle w:val="Emphasis"/>
        </w:rPr>
      </w:pPr>
      <w:r w:rsidRPr="009A0666">
        <w:rPr>
          <w:sz w:val="16"/>
        </w:rPr>
        <w:t xml:space="preserve">These possibilities have raised hopes that transparency will usher in an era of unprecedented justice and peace.12 </w:t>
      </w:r>
      <w:r w:rsidRPr="009A0666">
        <w:rPr>
          <w:rStyle w:val="StyleUnderline"/>
          <w:highlight w:val="cyan"/>
        </w:rPr>
        <w:t>Optimists predict that greater transparency will reduce</w:t>
      </w:r>
      <w:r w:rsidRPr="009A0666">
        <w:rPr>
          <w:rStyle w:val="StyleUnderline"/>
        </w:rPr>
        <w:t xml:space="preserve"> the incidence of </w:t>
      </w:r>
      <w:r w:rsidRPr="009A0666">
        <w:rPr>
          <w:rStyle w:val="StyleUnderline"/>
          <w:highlight w:val="cyan"/>
        </w:rPr>
        <w:t>conflicts</w:t>
      </w:r>
      <w:r w:rsidRPr="009A0666">
        <w:rPr>
          <w:rStyle w:val="StyleUnderline"/>
        </w:rPr>
        <w:t xml:space="preserve"> caused by misunderstandings</w:t>
      </w:r>
      <w:r w:rsidRPr="009A0666">
        <w:rPr>
          <w:sz w:val="16"/>
        </w:rPr>
        <w:t xml:space="preserve">. It can facilitate international agreements and deter cheating. It alerts the world to disturbing events and gives governments, NGOs, and international organizations the opportunity to respond. Transparency also promises to improve governance and to make powerful organizations of all stripes more accountable. As a result, groups across the political spectrum advocate greater transparency of corporations, universities, police departments, local governments, national governments, and international organizations like the European Union, the World Trade Organization, and the World Bank. </w:t>
      </w:r>
      <w:r w:rsidRPr="009A0666">
        <w:rPr>
          <w:rStyle w:val="StyleUnderline"/>
        </w:rPr>
        <w:t xml:space="preserve">Yet </w:t>
      </w:r>
      <w:r w:rsidRPr="009A0666">
        <w:rPr>
          <w:rStyle w:val="Emphasis"/>
          <w:highlight w:val="cyan"/>
        </w:rPr>
        <w:t>greater transparency is not an unmitigated good</w:t>
      </w:r>
      <w:r w:rsidRPr="009A0666">
        <w:rPr>
          <w:sz w:val="16"/>
        </w:rPr>
        <w:t xml:space="preserve">. In all likelihood, the trend toward greater transparency will be at once positive and pernicious. </w:t>
      </w:r>
      <w:r w:rsidRPr="009A0666">
        <w:rPr>
          <w:rStyle w:val="StyleUnderline"/>
          <w:highlight w:val="cyan"/>
        </w:rPr>
        <w:t>More info</w:t>
      </w:r>
      <w:r w:rsidRPr="009A0666">
        <w:rPr>
          <w:rStyle w:val="StyleUnderline"/>
        </w:rPr>
        <w:t xml:space="preserve">rmation about other societies </w:t>
      </w:r>
      <w:r w:rsidRPr="009A0666">
        <w:rPr>
          <w:rStyle w:val="StyleUnderline"/>
          <w:highlight w:val="cyan"/>
        </w:rPr>
        <w:t>may reveal conflicting</w:t>
      </w:r>
      <w:r w:rsidRPr="009A0666">
        <w:rPr>
          <w:rStyle w:val="StyleUnderline"/>
        </w:rPr>
        <w:t xml:space="preserve"> values and </w:t>
      </w:r>
      <w:r w:rsidRPr="009A0666">
        <w:rPr>
          <w:rStyle w:val="StyleUnderline"/>
          <w:highlight w:val="cyan"/>
        </w:rPr>
        <w:t>interests</w:t>
      </w:r>
      <w:r w:rsidRPr="009A0666">
        <w:rPr>
          <w:rStyle w:val="StyleUnderline"/>
        </w:rPr>
        <w:t xml:space="preserve"> as well as shared ones. More information about the military capabilities of other states may show </w:t>
      </w:r>
      <w:r w:rsidRPr="009A0666">
        <w:rPr>
          <w:rStyle w:val="StyleUnderline"/>
          <w:highlight w:val="cyan"/>
        </w:rPr>
        <w:t xml:space="preserve">vulnerability and </w:t>
      </w:r>
      <w:r w:rsidRPr="009A0666">
        <w:rPr>
          <w:rStyle w:val="Emphasis"/>
          <w:highlight w:val="cyan"/>
        </w:rPr>
        <w:t xml:space="preserve">encourage aggression by the strong against the weak. </w:t>
      </w:r>
      <w:r w:rsidRPr="009A0666">
        <w:rPr>
          <w:rStyle w:val="StyleUnderline"/>
          <w:highlight w:val="cyan"/>
        </w:rPr>
        <w:t>Greater transparency can highlight hostility and fuel vicious cycles of belligerent</w:t>
      </w:r>
      <w:r w:rsidRPr="009A0666">
        <w:rPr>
          <w:rStyle w:val="StyleUnderline"/>
        </w:rPr>
        <w:t xml:space="preserve"> words and </w:t>
      </w:r>
      <w:r w:rsidRPr="009A0666">
        <w:rPr>
          <w:rStyle w:val="StyleUnderline"/>
          <w:highlight w:val="cyan"/>
        </w:rPr>
        <w:t>deeds</w:t>
      </w:r>
      <w:r w:rsidRPr="009A0666">
        <w:rPr>
          <w:rStyle w:val="StyleUnderline"/>
        </w:rPr>
        <w:t xml:space="preserve">. It can highlight widespread prejudice and hatred, </w:t>
      </w:r>
      <w:r w:rsidRPr="009A0666">
        <w:rPr>
          <w:rStyle w:val="StyleUnderline"/>
          <w:highlight w:val="cyan"/>
        </w:rPr>
        <w:t>encourage the victimization of out-groups</w:t>
      </w:r>
      <w:r w:rsidRPr="009A0666">
        <w:rPr>
          <w:rStyle w:val="StyleUnderline"/>
        </w:rPr>
        <w:t xml:space="preserve"> and by showing broad acceptance of such behavior without repercussions, legitimize it. Greater transparency can </w:t>
      </w:r>
      <w:r w:rsidRPr="009A0666">
        <w:rPr>
          <w:rStyle w:val="StyleUnderline"/>
          <w:highlight w:val="cyan"/>
        </w:rPr>
        <w:t>undermine efforts at conflict resolution and,</w:t>
      </w:r>
      <w:r w:rsidRPr="009A0666">
        <w:rPr>
          <w:rStyle w:val="StyleUnderline"/>
        </w:rPr>
        <w:t xml:space="preserve"> when conflicts do break out, it can </w:t>
      </w:r>
      <w:r w:rsidRPr="009A0666">
        <w:rPr>
          <w:rStyle w:val="StyleUnderline"/>
          <w:highlight w:val="cyan"/>
        </w:rPr>
        <w:t xml:space="preserve">discourage intervention by third parties. </w:t>
      </w:r>
      <w:r w:rsidRPr="009A0666">
        <w:rPr>
          <w:rStyle w:val="Emphasis"/>
          <w:highlight w:val="cyan"/>
        </w:rPr>
        <w:t>Transparency sometimes can make conflicts worse.</w:t>
      </w:r>
    </w:p>
    <w:p w:rsidR="00EB0397" w:rsidRDefault="00EB0397" w:rsidP="00EB0397"/>
    <w:p w:rsidR="00EB0397" w:rsidRDefault="00EB0397" w:rsidP="00EB0397"/>
    <w:p w:rsidR="00EB0397" w:rsidRDefault="00EB0397" w:rsidP="00EB0397">
      <w:pPr>
        <w:pStyle w:val="Heading4"/>
      </w:pPr>
      <w:r>
        <w:t>Even if the CP reduces uncertainty, that doesn’t guarantee peace</w:t>
      </w:r>
    </w:p>
    <w:p w:rsidR="00EB0397" w:rsidRPr="00151B03" w:rsidRDefault="00EB0397" w:rsidP="00EB0397">
      <w:pPr>
        <w:rPr>
          <w:rStyle w:val="Style13ptBold"/>
        </w:rPr>
      </w:pPr>
      <w:r w:rsidRPr="00151B03">
        <w:rPr>
          <w:rStyle w:val="Style13ptBold"/>
        </w:rPr>
        <w:t xml:space="preserve">Lord, President and CEO of International Research &amp; Exchanges Board, 06 </w:t>
      </w:r>
    </w:p>
    <w:p w:rsidR="00EB0397" w:rsidRDefault="00EB0397" w:rsidP="00EB0397">
      <w:r>
        <w:t>Kristin M., "The Perils and Promise of Global Transparency", State University of New York Press, 2006, cryptome.org/2013/01/aaron-swartz/Global-Transparency-Perils-Promise.pdf</w:t>
      </w:r>
    </w:p>
    <w:p w:rsidR="00EB0397" w:rsidRPr="00E72E78" w:rsidRDefault="00EB0397" w:rsidP="00EB0397">
      <w:pPr>
        <w:rPr>
          <w:rStyle w:val="StyleUnderline"/>
        </w:rPr>
      </w:pPr>
      <w:r w:rsidRPr="00E72E78">
        <w:rPr>
          <w:sz w:val="16"/>
        </w:rPr>
        <w:t xml:space="preserve">Unfortunately, </w:t>
      </w:r>
      <w:r w:rsidRPr="00E72E78">
        <w:rPr>
          <w:rStyle w:val="Emphasis"/>
          <w:highlight w:val="cyan"/>
        </w:rPr>
        <w:t>transparency is a double-edged sword</w:t>
      </w:r>
      <w:r w:rsidRPr="00E72E78">
        <w:rPr>
          <w:rStyle w:val="StyleUnderline"/>
        </w:rPr>
        <w:t xml:space="preserve">. Though transparency does reduce uncertainty, </w:t>
      </w:r>
      <w:r w:rsidRPr="00E72E78">
        <w:rPr>
          <w:rStyle w:val="Emphasis"/>
          <w:highlight w:val="cyan"/>
        </w:rPr>
        <w:t>less uncertainty will not always mean more</w:t>
      </w:r>
      <w:r w:rsidRPr="00E72E78">
        <w:rPr>
          <w:rStyle w:val="Emphasis"/>
        </w:rPr>
        <w:t xml:space="preserve"> security or </w:t>
      </w:r>
      <w:r w:rsidRPr="00E72E78">
        <w:rPr>
          <w:rStyle w:val="Emphasis"/>
          <w:highlight w:val="cyan"/>
        </w:rPr>
        <w:t>peace</w:t>
      </w:r>
      <w:r w:rsidRPr="00E72E78">
        <w:rPr>
          <w:rStyle w:val="Emphasis"/>
        </w:rPr>
        <w:t>.</w:t>
      </w:r>
      <w:r w:rsidRPr="00E72E78">
        <w:rPr>
          <w:sz w:val="16"/>
        </w:rPr>
        <w:t xml:space="preserve"> Rather, </w:t>
      </w:r>
      <w:r w:rsidRPr="00E72E78">
        <w:rPr>
          <w:rStyle w:val="StyleUnderline"/>
        </w:rPr>
        <w:t xml:space="preserve">the </w:t>
      </w:r>
      <w:r w:rsidRPr="00E72E78">
        <w:rPr>
          <w:rStyle w:val="StyleUnderline"/>
          <w:highlight w:val="cyan"/>
        </w:rPr>
        <w:t>effects of</w:t>
      </w:r>
      <w:r w:rsidRPr="00E72E78">
        <w:rPr>
          <w:rStyle w:val="StyleUnderline"/>
        </w:rPr>
        <w:t xml:space="preserve"> greater </w:t>
      </w:r>
      <w:r w:rsidRPr="00E72E78">
        <w:rPr>
          <w:rStyle w:val="StyleUnderline"/>
          <w:highlight w:val="cyan"/>
        </w:rPr>
        <w:t>transparency depend on what it shows and how states react</w:t>
      </w:r>
      <w:r w:rsidRPr="00E72E78">
        <w:rPr>
          <w:sz w:val="16"/>
        </w:rPr>
        <w:t xml:space="preserve">. </w:t>
      </w:r>
      <w:r w:rsidRPr="00E72E78">
        <w:rPr>
          <w:rStyle w:val="StyleUnderline"/>
        </w:rPr>
        <w:t xml:space="preserve">We cannot assume that transparency will show behavior that supports peace and cooperation or that states will react to information in ways that will lead to a more just or peaceful world. </w:t>
      </w:r>
      <w:r w:rsidRPr="00E72E78">
        <w:rPr>
          <w:sz w:val="16"/>
        </w:rPr>
        <w:t xml:space="preserve">Greater transparency can indeed enhance international peace and security if it shows that other states are genuinely peace-loving, but </w:t>
      </w:r>
      <w:r w:rsidRPr="00E72E78">
        <w:rPr>
          <w:rStyle w:val="StyleUnderline"/>
          <w:highlight w:val="cyan"/>
        </w:rPr>
        <w:t>transparency can make conflicts worse if it illuminates hostility, aggression, or arms buildups. By illuminating weakness, transparency can undermine deterrence and encourage aggression</w:t>
      </w:r>
      <w:r w:rsidRPr="00E72E78">
        <w:rPr>
          <w:rStyle w:val="StyleUnderline"/>
        </w:rPr>
        <w:t xml:space="preserve">. It can alert states to closing windows of opportunities and give them incentives to fight. By taking away strategic ambiguity, </w:t>
      </w:r>
      <w:r w:rsidRPr="00E72E78">
        <w:rPr>
          <w:rStyle w:val="StyleUnderline"/>
          <w:highlight w:val="cyan"/>
        </w:rPr>
        <w:t>transparency can encourage states to find less visible, more pernicious means of defending their interests.</w:t>
      </w:r>
    </w:p>
    <w:p w:rsidR="00EB0397" w:rsidRPr="00151B03" w:rsidRDefault="00EB0397" w:rsidP="00EB0397"/>
    <w:p w:rsidR="00EB0397" w:rsidRDefault="00EB0397" w:rsidP="00EB0397">
      <w:pPr>
        <w:pStyle w:val="Heading2"/>
      </w:pPr>
      <w:r>
        <w:t>Gambling Internet</w:t>
      </w:r>
    </w:p>
    <w:p w:rsidR="00EB0397" w:rsidRDefault="00EB0397" w:rsidP="00EB0397">
      <w:pPr>
        <w:pStyle w:val="Heading3"/>
      </w:pPr>
      <w:r>
        <w:t>WTO Internet Won’t Solve</w:t>
      </w:r>
    </w:p>
    <w:p w:rsidR="00EB0397" w:rsidRPr="001C4253" w:rsidRDefault="00EB0397" w:rsidP="00EB0397">
      <w:pPr>
        <w:pStyle w:val="Heading4"/>
      </w:pPr>
      <w:r>
        <w:t xml:space="preserve">The WTO won’t be able to facilitate liberalization. </w:t>
      </w:r>
    </w:p>
    <w:p w:rsidR="00EB0397" w:rsidRPr="001C4253" w:rsidRDefault="00EB0397" w:rsidP="00EB0397">
      <w:proofErr w:type="spellStart"/>
      <w:r w:rsidRPr="001C4253">
        <w:rPr>
          <w:rStyle w:val="Style13ptBold"/>
        </w:rPr>
        <w:t>Beltz</w:t>
      </w:r>
      <w:proofErr w:type="spellEnd"/>
      <w:r>
        <w:t xml:space="preserve">, research fellow at the American Enterprise Institute, </w:t>
      </w:r>
      <w:r w:rsidRPr="001C4253">
        <w:rPr>
          <w:rStyle w:val="Style13ptBold"/>
        </w:rPr>
        <w:t>2013</w:t>
      </w:r>
      <w:r>
        <w:t xml:space="preserve"> Cynthia, “Global Telecommunications Rules: The Race with Technology” 11/27/2013 http://issues.org/13-3/beltz/</w:t>
      </w:r>
    </w:p>
    <w:p w:rsidR="00EB0397" w:rsidRDefault="00EB0397" w:rsidP="00EB0397">
      <w:pPr>
        <w:rPr>
          <w:rStyle w:val="StyleUnderline"/>
        </w:rPr>
      </w:pPr>
      <w:r w:rsidRPr="001C4253">
        <w:rPr>
          <w:rStyle w:val="StyleUnderline"/>
        </w:rPr>
        <w:t xml:space="preserve">In this chaotic environment of converging markets and complex competition, the Internet phenomenon reflects the trends in </w:t>
      </w:r>
      <w:r w:rsidRPr="006F2AD5">
        <w:rPr>
          <w:rStyle w:val="StyleUnderline"/>
          <w:highlight w:val="cyan"/>
        </w:rPr>
        <w:t>technology and user demand</w:t>
      </w:r>
      <w:r w:rsidRPr="001C4253">
        <w:rPr>
          <w:sz w:val="16"/>
        </w:rPr>
        <w:t xml:space="preserve"> </w:t>
      </w:r>
      <w:r w:rsidRPr="001C4253">
        <w:rPr>
          <w:rStyle w:val="Emphasis"/>
        </w:rPr>
        <w:t xml:space="preserve">that </w:t>
      </w:r>
      <w:r w:rsidRPr="006F2AD5">
        <w:rPr>
          <w:rStyle w:val="Emphasis"/>
          <w:highlight w:val="cyan"/>
        </w:rPr>
        <w:t>are breaking down barriers</w:t>
      </w:r>
      <w:r w:rsidRPr="001C4253">
        <w:rPr>
          <w:sz w:val="16"/>
        </w:rPr>
        <w:t xml:space="preserve"> between industries and nations at a pace </w:t>
      </w:r>
      <w:r w:rsidRPr="006F2AD5">
        <w:rPr>
          <w:rStyle w:val="Emphasis"/>
          <w:highlight w:val="cyan"/>
        </w:rPr>
        <w:t>far faster than formal rulemaking institutions can</w:t>
      </w:r>
      <w:r w:rsidRPr="001C4253">
        <w:rPr>
          <w:sz w:val="16"/>
        </w:rPr>
        <w:t xml:space="preserve"> react to. </w:t>
      </w:r>
      <w:r w:rsidRPr="006F2AD5">
        <w:rPr>
          <w:rStyle w:val="StyleUnderline"/>
          <w:highlight w:val="cyan"/>
        </w:rPr>
        <w:t>Competition</w:t>
      </w:r>
      <w:r w:rsidRPr="001C4253">
        <w:rPr>
          <w:rStyle w:val="StyleUnderline"/>
        </w:rPr>
        <w:t xml:space="preserve"> in international telecommunications </w:t>
      </w:r>
      <w:r w:rsidRPr="006F2AD5">
        <w:rPr>
          <w:rStyle w:val="StyleUnderline"/>
          <w:highlight w:val="cyan"/>
        </w:rPr>
        <w:t>will continue to intensify</w:t>
      </w:r>
      <w:r w:rsidRPr="001C4253">
        <w:rPr>
          <w:sz w:val="16"/>
        </w:rPr>
        <w:t xml:space="preserve"> in the next few years </w:t>
      </w:r>
      <w:r w:rsidRPr="006F2AD5">
        <w:rPr>
          <w:rStyle w:val="Emphasis"/>
          <w:highlight w:val="cyan"/>
        </w:rPr>
        <w:t>irrespective of what happens with the WTO</w:t>
      </w:r>
      <w:r w:rsidRPr="001C4253">
        <w:rPr>
          <w:rStyle w:val="Emphasis"/>
        </w:rPr>
        <w:t xml:space="preserve"> rulemaking revolution</w:t>
      </w:r>
      <w:r w:rsidRPr="001C4253">
        <w:rPr>
          <w:sz w:val="16"/>
        </w:rPr>
        <w:t xml:space="preserve">. </w:t>
      </w:r>
      <w:r w:rsidRPr="001C4253">
        <w:rPr>
          <w:rStyle w:val="StyleUnderline"/>
        </w:rPr>
        <w:t xml:space="preserve">Quick and full </w:t>
      </w:r>
      <w:r w:rsidRPr="006F2AD5">
        <w:rPr>
          <w:rStyle w:val="StyleUnderline"/>
        </w:rPr>
        <w:t>implementation</w:t>
      </w:r>
      <w:r w:rsidRPr="001C4253">
        <w:rPr>
          <w:rStyle w:val="StyleUnderline"/>
        </w:rPr>
        <w:t xml:space="preserve"> of the </w:t>
      </w:r>
      <w:r w:rsidRPr="006F2AD5">
        <w:rPr>
          <w:rStyle w:val="StyleUnderline"/>
          <w:highlight w:val="cyan"/>
        </w:rPr>
        <w:t>WTO rules would provide a</w:t>
      </w:r>
      <w:r w:rsidRPr="006F2AD5">
        <w:rPr>
          <w:sz w:val="16"/>
          <w:highlight w:val="cyan"/>
        </w:rPr>
        <w:t xml:space="preserve"> </w:t>
      </w:r>
      <w:r w:rsidRPr="006F2AD5">
        <w:rPr>
          <w:sz w:val="16"/>
        </w:rPr>
        <w:t>s</w:t>
      </w:r>
      <w:r w:rsidRPr="001C4253">
        <w:rPr>
          <w:sz w:val="16"/>
        </w:rPr>
        <w:t xml:space="preserve">ignificant </w:t>
      </w:r>
      <w:r w:rsidRPr="006F2AD5">
        <w:rPr>
          <w:rStyle w:val="StyleUnderline"/>
          <w:highlight w:val="cyan"/>
        </w:rPr>
        <w:t>boost</w:t>
      </w:r>
      <w:r w:rsidRPr="001C4253">
        <w:rPr>
          <w:sz w:val="16"/>
        </w:rPr>
        <w:t xml:space="preserve"> to this trend, </w:t>
      </w:r>
      <w:r w:rsidRPr="006F2AD5">
        <w:rPr>
          <w:rStyle w:val="Emphasis"/>
          <w:highlight w:val="cyan"/>
        </w:rPr>
        <w:t>but increased competition is not dependent on it</w:t>
      </w:r>
      <w:r w:rsidRPr="001C4253">
        <w:rPr>
          <w:sz w:val="16"/>
        </w:rPr>
        <w:t>. That’s good news, because quick implementation will be difficult if not impossible.</w:t>
      </w:r>
      <w:r>
        <w:rPr>
          <w:sz w:val="16"/>
        </w:rPr>
        <w:t xml:space="preserve"> </w:t>
      </w:r>
      <w:r w:rsidRPr="001C4253">
        <w:rPr>
          <w:sz w:val="16"/>
        </w:rPr>
        <w:t xml:space="preserve">Even after the domestic rules have been changed to conform </w:t>
      </w:r>
      <w:proofErr w:type="gramStart"/>
      <w:r w:rsidRPr="001C4253">
        <w:rPr>
          <w:sz w:val="16"/>
        </w:rPr>
        <w:t>with</w:t>
      </w:r>
      <w:proofErr w:type="gramEnd"/>
      <w:r w:rsidRPr="001C4253">
        <w:rPr>
          <w:sz w:val="16"/>
        </w:rPr>
        <w:t xml:space="preserve"> the WTO agreement, firms wanting to do business in other countries will still need to confront foreign regulatory agencies that can be expected to be particularly creative in their tactics to delay or impede interconnection. The telecommunication rules under the WTO include “regulator rights”-loopholes that permit access conditions to be imposed to safeguard public service responsibilities such as universal service or to protect the “technical integrity” of the public telecommunications system. When and how such restrictions could be attacked as an illegitimate nontariff trade barrier will have to be resolved through the WTO dispute settlement process. The settlement process itself will be time-consuming. Because of the government-to-government nature of the WTO process, companies must first convince their own governments to champion their case. If the United States accepts a case, it will need to prove that a foreign regulatory agency finding on an interconnection ruling, for example, is inconsistent with the law and spirit of the WTO agreement. Even if the U.S. wins its case, the firm may gain little. If the foreign government is unable or unwilling to change the offending practice, the United States may choose to retaliate under the WTO by taking away benefits in an area unrelated to telecommunications, leaving the original dispute unresolved. Technology push and consumer pull Given the institutional limits of the WTO, we should not expect too much too soon from its rulemaking revolution, but this does not mean that consumers will not receive any of the promised $1 trillion in benefits that is supposed to accompany restructuring of the industry. </w:t>
      </w:r>
      <w:r w:rsidRPr="001C4253">
        <w:rPr>
          <w:rStyle w:val="StyleUnderline"/>
        </w:rPr>
        <w:t xml:space="preserve">The </w:t>
      </w:r>
      <w:r w:rsidRPr="006F2AD5">
        <w:rPr>
          <w:rStyle w:val="StyleUnderline"/>
        </w:rPr>
        <w:t>savings</w:t>
      </w:r>
      <w:r w:rsidRPr="001C4253">
        <w:rPr>
          <w:rStyle w:val="StyleUnderline"/>
        </w:rPr>
        <w:t xml:space="preserve"> from increased innovation and lower prices over the near term do not hinge on the new WTO rules</w:t>
      </w:r>
      <w:r w:rsidRPr="001C4253">
        <w:rPr>
          <w:sz w:val="16"/>
        </w:rPr>
        <w:t xml:space="preserve">, lawyers, or even U.S. strong-arm negotiating tactics. </w:t>
      </w:r>
      <w:r w:rsidRPr="006F2AD5">
        <w:rPr>
          <w:rStyle w:val="StyleUnderline"/>
          <w:highlight w:val="cyan"/>
        </w:rPr>
        <w:t>The most powerful forces pushing for liberalization</w:t>
      </w:r>
      <w:r w:rsidRPr="006F2AD5">
        <w:rPr>
          <w:sz w:val="16"/>
          <w:highlight w:val="cyan"/>
        </w:rPr>
        <w:t xml:space="preserve"> </w:t>
      </w:r>
      <w:r w:rsidRPr="006F2AD5">
        <w:rPr>
          <w:rStyle w:val="Emphasis"/>
          <w:highlight w:val="cyan"/>
        </w:rPr>
        <w:t xml:space="preserve">did not even have seats at the negotiating table. </w:t>
      </w:r>
      <w:r w:rsidRPr="006F2AD5">
        <w:rPr>
          <w:rStyle w:val="StyleUnderline"/>
          <w:highlight w:val="cyan"/>
        </w:rPr>
        <w:t>E</w:t>
      </w:r>
      <w:r w:rsidRPr="001C4253">
        <w:rPr>
          <w:rStyle w:val="StyleUnderline"/>
        </w:rPr>
        <w:t xml:space="preserve">xcessive regulation and artificially high international rates have created an engine of their own destruction. Technological </w:t>
      </w:r>
      <w:r w:rsidRPr="006F2AD5">
        <w:rPr>
          <w:rStyle w:val="StyleUnderline"/>
          <w:highlight w:val="cyan"/>
        </w:rPr>
        <w:t>innovations are giving consumers</w:t>
      </w:r>
      <w:r w:rsidRPr="001C4253">
        <w:rPr>
          <w:rStyle w:val="StyleUnderline"/>
        </w:rPr>
        <w:t xml:space="preserve"> the </w:t>
      </w:r>
      <w:r w:rsidRPr="006F2AD5">
        <w:rPr>
          <w:rStyle w:val="StyleUnderline"/>
          <w:highlight w:val="cyan"/>
        </w:rPr>
        <w:t>power</w:t>
      </w:r>
      <w:r w:rsidRPr="001C4253">
        <w:rPr>
          <w:rStyle w:val="StyleUnderline"/>
        </w:rPr>
        <w:t xml:space="preserve"> to bypass overpriced systems</w:t>
      </w:r>
      <w:r w:rsidRPr="001C4253">
        <w:rPr>
          <w:sz w:val="16"/>
        </w:rPr>
        <w:t xml:space="preserve"> at the same time </w:t>
      </w:r>
      <w:r w:rsidRPr="006F2AD5">
        <w:rPr>
          <w:rStyle w:val="StyleUnderline"/>
          <w:highlight w:val="cyan"/>
        </w:rPr>
        <w:t>as bloated profit margins are attracting competition</w:t>
      </w:r>
      <w:r w:rsidRPr="001C4253">
        <w:rPr>
          <w:rStyle w:val="StyleUnderline"/>
        </w:rPr>
        <w:t xml:space="preserve"> from entrepreneurial firms</w:t>
      </w:r>
      <w:r w:rsidRPr="001C4253">
        <w:rPr>
          <w:sz w:val="16"/>
        </w:rPr>
        <w:t xml:space="preserve">. </w:t>
      </w:r>
      <w:r w:rsidRPr="006F2AD5">
        <w:rPr>
          <w:rStyle w:val="StyleUnderline"/>
          <w:highlight w:val="cyan"/>
        </w:rPr>
        <w:t>Even before the WTO</w:t>
      </w:r>
      <w:r w:rsidRPr="001C4253">
        <w:rPr>
          <w:rStyle w:val="StyleUnderline"/>
        </w:rPr>
        <w:t xml:space="preserve"> agreement was concluded,</w:t>
      </w:r>
      <w:r w:rsidRPr="001C4253">
        <w:rPr>
          <w:sz w:val="16"/>
        </w:rPr>
        <w:t xml:space="preserve"> </w:t>
      </w:r>
      <w:r w:rsidRPr="006F2AD5">
        <w:rPr>
          <w:rStyle w:val="Emphasis"/>
          <w:highlight w:val="cyan"/>
        </w:rPr>
        <w:t>digital technologies and demanding consumers were tearing down market barriers, undermining monopolies</w:t>
      </w:r>
      <w:r w:rsidRPr="001C4253">
        <w:rPr>
          <w:sz w:val="16"/>
        </w:rPr>
        <w:t xml:space="preserve"> once seen as unassailable, </w:t>
      </w:r>
      <w:r w:rsidRPr="006F2AD5">
        <w:rPr>
          <w:rStyle w:val="Emphasis"/>
          <w:highlight w:val="cyan"/>
        </w:rPr>
        <w:t>and forcing governments to open up</w:t>
      </w:r>
      <w:r w:rsidRPr="006F2AD5">
        <w:rPr>
          <w:rStyle w:val="StyleUnderline"/>
          <w:highlight w:val="cyan"/>
        </w:rPr>
        <w:t>.</w:t>
      </w:r>
      <w:r w:rsidRPr="001C4253">
        <w:rPr>
          <w:rStyle w:val="StyleUnderline"/>
        </w:rPr>
        <w:t xml:space="preserve"> “The progress made towards competition and open, private markets has been nothing </w:t>
      </w:r>
      <w:r w:rsidRPr="001C4253">
        <w:rPr>
          <w:rStyle w:val="Emphasis"/>
        </w:rPr>
        <w:t>less than astonishing</w:t>
      </w:r>
      <w:r w:rsidRPr="001C4253">
        <w:rPr>
          <w:sz w:val="16"/>
        </w:rPr>
        <w:t xml:space="preserve">,” remarked a former Federal Communications Commission (FCC) official. From Germany to Guatemala, </w:t>
      </w:r>
      <w:r w:rsidRPr="006F2AD5">
        <w:rPr>
          <w:rStyle w:val="Emphasis"/>
          <w:highlight w:val="cyan"/>
        </w:rPr>
        <w:t>competition is now being promoted</w:t>
      </w:r>
      <w:r w:rsidRPr="001C4253">
        <w:rPr>
          <w:rStyle w:val="Emphasis"/>
        </w:rPr>
        <w:t xml:space="preserve"> in some shape on every continent and </w:t>
      </w:r>
      <w:r w:rsidRPr="006F2AD5">
        <w:rPr>
          <w:rStyle w:val="Emphasis"/>
          <w:highlight w:val="cyan"/>
        </w:rPr>
        <w:t>in every region.</w:t>
      </w:r>
      <w:r>
        <w:rPr>
          <w:rStyle w:val="Emphasis"/>
        </w:rPr>
        <w:t xml:space="preserve"> </w:t>
      </w:r>
      <w:proofErr w:type="spellStart"/>
      <w:proofErr w:type="gramStart"/>
      <w:r w:rsidRPr="00BC0915">
        <w:rPr>
          <w:rStyle w:val="StyleUnderline"/>
        </w:rPr>
        <w:t>ginated</w:t>
      </w:r>
      <w:proofErr w:type="spellEnd"/>
      <w:proofErr w:type="gramEnd"/>
      <w:r w:rsidRPr="00BC0915">
        <w:rPr>
          <w:rStyle w:val="StyleUnderline"/>
        </w:rPr>
        <w:t xml:space="preserve"> and terminated within a single country.</w:t>
      </w:r>
    </w:p>
    <w:p w:rsidR="00EB0397" w:rsidRPr="00BC0915" w:rsidRDefault="00EB0397" w:rsidP="00EB0397">
      <w:pPr>
        <w:rPr>
          <w:rStyle w:val="StyleUnderline"/>
        </w:rPr>
      </w:pPr>
    </w:p>
    <w:p w:rsidR="00EB0397" w:rsidRPr="005850FD" w:rsidRDefault="00EB0397" w:rsidP="00EB0397">
      <w:pPr>
        <w:pStyle w:val="Heading4"/>
      </w:pPr>
      <w:r>
        <w:t>WTO can’t solve – nations won’t come collaborate and regulate</w:t>
      </w:r>
    </w:p>
    <w:p w:rsidR="00EB0397" w:rsidRPr="005850FD" w:rsidRDefault="00EB0397" w:rsidP="00EB0397">
      <w:r w:rsidRPr="005850FD">
        <w:rPr>
          <w:rStyle w:val="Style13ptBold"/>
        </w:rPr>
        <w:t>Aaronson</w:t>
      </w:r>
      <w:r>
        <w:t xml:space="preserve">, George Washington University, </w:t>
      </w:r>
      <w:r w:rsidRPr="005850FD">
        <w:rPr>
          <w:rStyle w:val="Style13ptBold"/>
        </w:rPr>
        <w:t>2014</w:t>
      </w:r>
      <w:r>
        <w:t>, Susan, June, “Can Trade Policy Set Information Free” http://www.gwu.edu/~iiep/assets/docs/papers/2014WP/AaronsonIIEPWP20149.pdf</w:t>
      </w:r>
    </w:p>
    <w:p w:rsidR="00EB0397" w:rsidRDefault="00EB0397" w:rsidP="00EB0397">
      <w:pPr>
        <w:rPr>
          <w:sz w:val="16"/>
        </w:rPr>
      </w:pPr>
      <w:r w:rsidRPr="005850FD">
        <w:rPr>
          <w:rStyle w:val="StyleUnderline"/>
        </w:rPr>
        <w:t>In theory, the WTO should be an appropriate venue</w:t>
      </w:r>
      <w:r w:rsidRPr="005850FD">
        <w:rPr>
          <w:sz w:val="16"/>
        </w:rPr>
        <w:t xml:space="preserve"> for such discussions. WTO members agreed not to place tariffs on data flows. </w:t>
      </w:r>
      <w:r w:rsidRPr="005850FD">
        <w:rPr>
          <w:rStyle w:val="StyleUnderline"/>
        </w:rPr>
        <w:t xml:space="preserve">However, the </w:t>
      </w:r>
      <w:r w:rsidRPr="00BF285A">
        <w:rPr>
          <w:rStyle w:val="StyleUnderline"/>
          <w:highlight w:val="cyan"/>
        </w:rPr>
        <w:t xml:space="preserve">member states </w:t>
      </w:r>
      <w:r w:rsidRPr="00BF285A">
        <w:rPr>
          <w:rStyle w:val="Emphasis"/>
          <w:highlight w:val="cyan"/>
        </w:rPr>
        <w:t>have not found common ground</w:t>
      </w:r>
      <w:r w:rsidRPr="005850FD">
        <w:rPr>
          <w:sz w:val="16"/>
        </w:rPr>
        <w:t xml:space="preserve"> </w:t>
      </w:r>
      <w:r w:rsidRPr="005850FD">
        <w:rPr>
          <w:rStyle w:val="StyleUnderline"/>
        </w:rPr>
        <w:t>on how to reduce new trade barriers to information flows.</w:t>
      </w:r>
      <w:r w:rsidRPr="005850FD">
        <w:rPr>
          <w:sz w:val="16"/>
        </w:rPr>
        <w:t xml:space="preserve"> In 2011, several nations nixed a US and EU proposal that members agree not to block Internet service providers or impede the free flow of information online. Moreover, </w:t>
      </w:r>
      <w:r w:rsidRPr="005850FD">
        <w:rPr>
          <w:rStyle w:val="StyleUnderline"/>
        </w:rPr>
        <w:t xml:space="preserve">the </w:t>
      </w:r>
      <w:r w:rsidRPr="00BF285A">
        <w:rPr>
          <w:rStyle w:val="StyleUnderline"/>
          <w:highlight w:val="cyan"/>
        </w:rPr>
        <w:t xml:space="preserve">members of the WTO have </w:t>
      </w:r>
      <w:r w:rsidRPr="00BF285A">
        <w:rPr>
          <w:rStyle w:val="Emphasis"/>
          <w:highlight w:val="cyan"/>
        </w:rPr>
        <w:t xml:space="preserve">made little </w:t>
      </w:r>
      <w:proofErr w:type="gramStart"/>
      <w:r w:rsidRPr="00BF285A">
        <w:rPr>
          <w:rStyle w:val="Emphasis"/>
          <w:highlight w:val="cyan"/>
        </w:rPr>
        <w:t>progress</w:t>
      </w:r>
      <w:proofErr w:type="gramEnd"/>
      <w:r w:rsidRPr="00BF285A">
        <w:rPr>
          <w:rStyle w:val="Emphasis"/>
          <w:highlight w:val="cyan"/>
        </w:rPr>
        <w:t xml:space="preserve"> on adding new regulatory issues</w:t>
      </w:r>
      <w:r w:rsidRPr="00BF285A">
        <w:rPr>
          <w:sz w:val="16"/>
          <w:highlight w:val="cyan"/>
        </w:rPr>
        <w:t xml:space="preserve"> </w:t>
      </w:r>
      <w:r w:rsidRPr="00BF285A">
        <w:rPr>
          <w:rStyle w:val="StyleUnderline"/>
          <w:highlight w:val="cyan"/>
        </w:rPr>
        <w:t>such as privacy and cyber security</w:t>
      </w:r>
      <w:r w:rsidRPr="005850FD">
        <w:rPr>
          <w:rStyle w:val="StyleUnderline"/>
        </w:rPr>
        <w:t xml:space="preserve"> that challenge Internet policymakers</w:t>
      </w:r>
      <w:r w:rsidRPr="005850FD">
        <w:rPr>
          <w:sz w:val="16"/>
        </w:rPr>
        <w:t xml:space="preserve">. However, many new online activities will require cooperative global regulation on issues that transcend market access -- the traditional turf of the WTO. </w:t>
      </w:r>
      <w:r w:rsidRPr="00BF285A">
        <w:rPr>
          <w:rStyle w:val="StyleUnderline"/>
          <w:highlight w:val="cyan"/>
        </w:rPr>
        <w:t>These</w:t>
      </w:r>
      <w:r w:rsidRPr="005850FD">
        <w:rPr>
          <w:rStyle w:val="StyleUnderline"/>
        </w:rPr>
        <w:t xml:space="preserve"> issues will </w:t>
      </w:r>
      <w:r w:rsidRPr="00BF285A">
        <w:rPr>
          <w:rStyle w:val="StyleUnderline"/>
          <w:highlight w:val="cyan"/>
        </w:rPr>
        <w:t>require policymakers to think less about ensuring that their model of regulation is adopted globally but more about</w:t>
      </w:r>
      <w:r w:rsidRPr="005850FD">
        <w:rPr>
          <w:rStyle w:val="StyleUnderline"/>
        </w:rPr>
        <w:t xml:space="preserve"> achieving </w:t>
      </w:r>
      <w:r w:rsidRPr="00BF285A">
        <w:rPr>
          <w:rStyle w:val="StyleUnderline"/>
          <w:highlight w:val="cyan"/>
        </w:rPr>
        <w:t>interoperability</w:t>
      </w:r>
      <w:r w:rsidRPr="005850FD">
        <w:rPr>
          <w:sz w:val="16"/>
        </w:rPr>
        <w:t xml:space="preserve"> among different governance approaches. </w:t>
      </w:r>
      <w:r w:rsidRPr="00BF285A">
        <w:rPr>
          <w:rStyle w:val="Emphasis"/>
          <w:highlight w:val="cyan"/>
        </w:rPr>
        <w:t>Alas, policymakers are not consistently collaborating to achieve interoperability</w:t>
      </w:r>
      <w:r>
        <w:rPr>
          <w:rStyle w:val="Emphasis"/>
        </w:rPr>
        <w:t xml:space="preserve"> </w:t>
      </w:r>
      <w:r w:rsidRPr="005850FD">
        <w:rPr>
          <w:rStyle w:val="StyleUnderline"/>
        </w:rPr>
        <w:t>The US, the EU, and Canada use</w:t>
      </w:r>
      <w:r w:rsidRPr="005850FD">
        <w:rPr>
          <w:sz w:val="16"/>
        </w:rPr>
        <w:t xml:space="preserve"> trade policies to govern the Internet at home and across borders. The three trade giants use </w:t>
      </w:r>
      <w:r w:rsidRPr="005850FD">
        <w:rPr>
          <w:rStyle w:val="StyleUnderline"/>
        </w:rPr>
        <w:t>bilateral and regional trade agreements to encourage e-commerce</w:t>
      </w:r>
      <w:r w:rsidRPr="005850FD">
        <w:rPr>
          <w:sz w:val="16"/>
        </w:rPr>
        <w:t xml:space="preserve">, reduce online barriers to trade, and to develop shared policies </w:t>
      </w:r>
      <w:r w:rsidRPr="00BF285A">
        <w:rPr>
          <w:rStyle w:val="StyleUnderline"/>
          <w:highlight w:val="cyan"/>
        </w:rPr>
        <w:t>in a world</w:t>
      </w:r>
      <w:r w:rsidRPr="005850FD">
        <w:rPr>
          <w:rStyle w:val="StyleUnderline"/>
        </w:rPr>
        <w:t xml:space="preserve"> </w:t>
      </w:r>
      <w:r w:rsidRPr="005850FD">
        <w:rPr>
          <w:sz w:val="16"/>
        </w:rPr>
        <w:t xml:space="preserve">where technology is rapidly changing and </w:t>
      </w:r>
      <w:r w:rsidRPr="00BF285A">
        <w:rPr>
          <w:rStyle w:val="Emphasis"/>
          <w:highlight w:val="cyan"/>
        </w:rPr>
        <w:t>where governments compete to disseminate their regulatory approaches</w:t>
      </w:r>
      <w:r w:rsidRPr="005850FD">
        <w:rPr>
          <w:sz w:val="16"/>
        </w:rPr>
        <w:t xml:space="preserve">. </w:t>
      </w:r>
      <w:r w:rsidRPr="00BF285A">
        <w:rPr>
          <w:rStyle w:val="StyleUnderline"/>
          <w:highlight w:val="cyan"/>
        </w:rPr>
        <w:t>Policymakers</w:t>
      </w:r>
      <w:r w:rsidRPr="005850FD">
        <w:rPr>
          <w:rStyle w:val="StyleUnderline"/>
        </w:rPr>
        <w:t xml:space="preserve"> also </w:t>
      </w:r>
      <w:r w:rsidRPr="00BF285A">
        <w:rPr>
          <w:rStyle w:val="StyleUnderline"/>
          <w:highlight w:val="cyan"/>
        </w:rPr>
        <w:t xml:space="preserve">use </w:t>
      </w:r>
      <w:r w:rsidRPr="00BF285A">
        <w:rPr>
          <w:rStyle w:val="Emphasis"/>
          <w:highlight w:val="cyan"/>
        </w:rPr>
        <w:t>export controls</w:t>
      </w:r>
      <w:r w:rsidRPr="005850FD">
        <w:rPr>
          <w:sz w:val="16"/>
        </w:rPr>
        <w:t xml:space="preserve">, trade </w:t>
      </w:r>
      <w:r w:rsidRPr="00BF285A">
        <w:rPr>
          <w:rStyle w:val="Emphasis"/>
          <w:highlight w:val="cyan"/>
        </w:rPr>
        <w:t>bans</w:t>
      </w:r>
      <w:r w:rsidRPr="00BF285A">
        <w:rPr>
          <w:sz w:val="16"/>
          <w:highlight w:val="cyan"/>
        </w:rPr>
        <w:t xml:space="preserve"> </w:t>
      </w:r>
      <w:r w:rsidRPr="00BF285A">
        <w:rPr>
          <w:rStyle w:val="StyleUnderline"/>
          <w:highlight w:val="cyan"/>
        </w:rPr>
        <w:t>or</w:t>
      </w:r>
      <w:r w:rsidRPr="005850FD">
        <w:rPr>
          <w:sz w:val="16"/>
        </w:rPr>
        <w:t xml:space="preserve"> targeted </w:t>
      </w:r>
      <w:r w:rsidRPr="00BF285A">
        <w:rPr>
          <w:rStyle w:val="Emphasis"/>
          <w:highlight w:val="cyan"/>
        </w:rPr>
        <w:t>sanctions</w:t>
      </w:r>
      <w:r w:rsidRPr="005850FD">
        <w:rPr>
          <w:sz w:val="16"/>
        </w:rPr>
        <w:t xml:space="preserve"> </w:t>
      </w:r>
      <w:r w:rsidRPr="005850FD">
        <w:rPr>
          <w:rStyle w:val="StyleUnderline"/>
        </w:rPr>
        <w:t>to protect Internet users</w:t>
      </w:r>
      <w:r w:rsidRPr="005850FD">
        <w:rPr>
          <w:sz w:val="16"/>
        </w:rPr>
        <w:t xml:space="preserve"> in other countries or to prevent officials of other countries from using Internet related technologies in ways that undermine the rights of individuals abroad. </w:t>
      </w:r>
      <w:r w:rsidRPr="005850FD">
        <w:rPr>
          <w:rStyle w:val="StyleUnderline"/>
        </w:rPr>
        <w:t xml:space="preserve">Finally, </w:t>
      </w:r>
      <w:r w:rsidRPr="00BF285A">
        <w:rPr>
          <w:rStyle w:val="StyleUnderline"/>
          <w:highlight w:val="cyan"/>
        </w:rPr>
        <w:t xml:space="preserve">policymakers may use trade agreements </w:t>
      </w:r>
      <w:r w:rsidRPr="00BF285A">
        <w:rPr>
          <w:rStyle w:val="Emphasis"/>
          <w:highlight w:val="cyan"/>
        </w:rPr>
        <w:t>to challenge other governments’ online rules and policies</w:t>
      </w:r>
      <w:r w:rsidRPr="005850FD">
        <w:rPr>
          <w:sz w:val="16"/>
        </w:rPr>
        <w:t xml:space="preserve"> as trade barriers. </w:t>
      </w:r>
    </w:p>
    <w:p w:rsidR="00EB0397" w:rsidRDefault="00EB0397" w:rsidP="00EB0397">
      <w:pPr>
        <w:pStyle w:val="Heading3"/>
      </w:pPr>
      <w:r>
        <w:t>2NC – WTO Fails</w:t>
      </w:r>
    </w:p>
    <w:p w:rsidR="00EB0397" w:rsidRPr="006F2BDC" w:rsidRDefault="00EB0397" w:rsidP="00EB0397">
      <w:pPr>
        <w:pStyle w:val="Heading4"/>
      </w:pPr>
      <w:r>
        <w:t xml:space="preserve">WTO won’t solve regulations – lack of common ground on privacy and cyber security ensure disputes between export controls and sanctions are inevitable and the WTO won’t be able to resolve the disputes – That’s Aaronson. </w:t>
      </w:r>
    </w:p>
    <w:p w:rsidR="00EB0397" w:rsidRDefault="00EB0397" w:rsidP="00EB0397">
      <w:pPr>
        <w:pStyle w:val="Heading4"/>
      </w:pPr>
      <w:r>
        <w:t>No push for WTO based regulation exists now and no authority.</w:t>
      </w:r>
    </w:p>
    <w:p w:rsidR="00EB0397" w:rsidRPr="007C6F4F" w:rsidRDefault="00EB0397" w:rsidP="00EB0397">
      <w:r w:rsidRPr="007C6F4F">
        <w:rPr>
          <w:rStyle w:val="Style13ptBold"/>
        </w:rPr>
        <w:t>Aaronson</w:t>
      </w:r>
      <w:r>
        <w:t xml:space="preserve">, Associate Research Professor Institute of International Economic Policy (IIEP) Elliott School of International Affairs George Washington University, </w:t>
      </w:r>
      <w:r w:rsidRPr="007C6F4F">
        <w:rPr>
          <w:rStyle w:val="Style13ptBold"/>
        </w:rPr>
        <w:t>2013</w:t>
      </w:r>
      <w:r>
        <w:t xml:space="preserve"> Susan Ariel, “Internet Governance or Internet Control? How to Safeguard Internet Freedom” http://www.cicerofoundation.org/lectures/Aaronson_Internet_Governance.pdf </w:t>
      </w:r>
    </w:p>
    <w:p w:rsidR="00EB0397" w:rsidRPr="007C6F4F" w:rsidRDefault="00EB0397" w:rsidP="00EB0397">
      <w:pPr>
        <w:rPr>
          <w:sz w:val="16"/>
        </w:rPr>
      </w:pPr>
      <w:r w:rsidRPr="007C6F4F">
        <w:rPr>
          <w:sz w:val="16"/>
        </w:rPr>
        <w:t xml:space="preserve">The WTO is a set of rules delineating how firms can trade and how policymakers can protect producers and consumers from injurious imports. But it is much more; it also serves as a forum for trade negotiations and settles trade disputes through a binding system. In the internet arena, the WTO acts to promote market access, to preserve open telecommunication networks, and to harmonize telecommunications policies that can affect international trade. 19 Although the WTO does not explicitly regulate Internet services per se, it regulates trade in the goods and services that comprise e-commerce.20 Some 74 members of the WTO have agreed to implement the Information Technology Agreement. The signatories have eliminated tariffs on many of the products that make the Internet possible such as semiconductors; set top boxes, digital printers, and computers.21 </w:t>
      </w:r>
      <w:proofErr w:type="gramStart"/>
      <w:r w:rsidRPr="007C6F4F">
        <w:rPr>
          <w:sz w:val="16"/>
        </w:rPr>
        <w:t>Since</w:t>
      </w:r>
      <w:proofErr w:type="gramEnd"/>
      <w:r w:rsidRPr="007C6F4F">
        <w:rPr>
          <w:sz w:val="16"/>
        </w:rPr>
        <w:t xml:space="preserve"> 1998, the members of the WTO have agreed not to place tariffs on data flows. But members have also disagreed on how the WTO should affect national internet policies. </w:t>
      </w:r>
      <w:r w:rsidRPr="007C6F4F">
        <w:rPr>
          <w:rStyle w:val="StyleUnderline"/>
        </w:rPr>
        <w:t>The WTO’s dispute settlement body has already settled two trade disputes related to Internet issues</w:t>
      </w:r>
      <w:r w:rsidRPr="007C6F4F">
        <w:rPr>
          <w:sz w:val="16"/>
        </w:rPr>
        <w:t xml:space="preserve"> (Internet gambling and China’s state trading rights on audiovisual products and services).22 </w:t>
      </w:r>
      <w:r w:rsidRPr="007C6F4F">
        <w:rPr>
          <w:rStyle w:val="StyleUnderline"/>
        </w:rPr>
        <w:t xml:space="preserve">Alas, the </w:t>
      </w:r>
      <w:r w:rsidRPr="007C6F4F">
        <w:rPr>
          <w:rStyle w:val="StyleUnderline"/>
          <w:highlight w:val="cyan"/>
        </w:rPr>
        <w:t xml:space="preserve">member states have </w:t>
      </w:r>
      <w:r w:rsidRPr="007C6F4F">
        <w:rPr>
          <w:rStyle w:val="Emphasis"/>
          <w:highlight w:val="cyan"/>
        </w:rPr>
        <w:t>not found common ground on how to reduce new trade barriers</w:t>
      </w:r>
      <w:r w:rsidRPr="007C6F4F">
        <w:rPr>
          <w:rStyle w:val="Emphasis"/>
        </w:rPr>
        <w:t xml:space="preserve"> to information flows</w:t>
      </w:r>
      <w:r w:rsidRPr="007C6F4F">
        <w:rPr>
          <w:sz w:val="16"/>
        </w:rPr>
        <w:t xml:space="preserve">. 23 In 2011, several nations nixed a US and the EU proposal that members agree not to block Internet service providers or impede the free flow of information online. 24 Moreover, </w:t>
      </w:r>
      <w:r w:rsidRPr="007C6F4F">
        <w:rPr>
          <w:rStyle w:val="StyleUnderline"/>
          <w:highlight w:val="cyan"/>
        </w:rPr>
        <w:t xml:space="preserve">the members of the WTO have made </w:t>
      </w:r>
      <w:r w:rsidRPr="007C6F4F">
        <w:rPr>
          <w:rStyle w:val="Emphasis"/>
          <w:highlight w:val="cyan"/>
        </w:rPr>
        <w:t>little progress on adding new regulatory issues</w:t>
      </w:r>
      <w:r w:rsidRPr="007C6F4F">
        <w:rPr>
          <w:rStyle w:val="Emphasis"/>
        </w:rPr>
        <w:t xml:space="preserve"> such as privacy and cyber security </w:t>
      </w:r>
      <w:r w:rsidRPr="007C6F4F">
        <w:rPr>
          <w:rStyle w:val="Emphasis"/>
          <w:highlight w:val="cyan"/>
        </w:rPr>
        <w:t>that challenge Internet policymakers</w:t>
      </w:r>
      <w:r w:rsidRPr="007C6F4F">
        <w:rPr>
          <w:sz w:val="16"/>
        </w:rPr>
        <w:t xml:space="preserve">.2 </w:t>
      </w:r>
      <w:r w:rsidRPr="007C6F4F">
        <w:rPr>
          <w:rStyle w:val="StyleUnderline"/>
        </w:rPr>
        <w:t>Although trade policymakers can see the benefits of trade rules</w:t>
      </w:r>
      <w:r w:rsidRPr="007C6F4F">
        <w:rPr>
          <w:sz w:val="16"/>
        </w:rPr>
        <w:t xml:space="preserve"> as a tool to govern the Internet and encourage information flows, some </w:t>
      </w:r>
      <w:r w:rsidRPr="007C6F4F">
        <w:rPr>
          <w:rStyle w:val="StyleUnderline"/>
          <w:highlight w:val="cyan"/>
        </w:rPr>
        <w:t>individuals question whether the WTO should address Internet openness issues</w:t>
      </w:r>
      <w:r w:rsidRPr="007C6F4F">
        <w:rPr>
          <w:rStyle w:val="StyleUnderline"/>
        </w:rPr>
        <w:t>. First, the WTO regulates the behavior of states</w:t>
      </w:r>
      <w:r w:rsidRPr="007C6F4F">
        <w:rPr>
          <w:sz w:val="16"/>
        </w:rPr>
        <w:t xml:space="preserve">, </w:t>
      </w:r>
      <w:r w:rsidRPr="007C6F4F">
        <w:rPr>
          <w:rStyle w:val="Emphasis"/>
        </w:rPr>
        <w:t>not individuals</w:t>
      </w:r>
      <w:r w:rsidRPr="007C6F4F">
        <w:rPr>
          <w:sz w:val="16"/>
        </w:rPr>
        <w:t xml:space="preserve"> or firms.26 </w:t>
      </w:r>
      <w:r w:rsidRPr="007C6F4F">
        <w:rPr>
          <w:rStyle w:val="StyleUnderline"/>
        </w:rPr>
        <w:t>As a result, individuals and firms involved in online transactions have no way to directly represent their interests</w:t>
      </w:r>
      <w:r w:rsidRPr="007C6F4F">
        <w:rPr>
          <w:sz w:val="16"/>
        </w:rPr>
        <w:t xml:space="preserve"> at the WTO. Secondly, information is a global public good; access to information is a basic human right under international human rights law, and hence governments have a responsibility to ensure that their citizens have access to information through transparency mechanisms.27 The WTO does have clear rules on transparency, due process, and political participation related to trade rulemaking.28 But </w:t>
      </w:r>
      <w:r w:rsidRPr="007C6F4F">
        <w:rPr>
          <w:rStyle w:val="StyleUnderline"/>
          <w:highlight w:val="cyan"/>
        </w:rPr>
        <w:t>the WTO</w:t>
      </w:r>
      <w:r w:rsidRPr="007C6F4F">
        <w:rPr>
          <w:rStyle w:val="StyleUnderline"/>
        </w:rPr>
        <w:t xml:space="preserve"> </w:t>
      </w:r>
      <w:r w:rsidRPr="007C6F4F">
        <w:rPr>
          <w:rStyle w:val="StyleUnderline"/>
          <w:highlight w:val="cyan"/>
        </w:rPr>
        <w:t>does not address human rights and it has</w:t>
      </w:r>
      <w:r w:rsidRPr="007C6F4F">
        <w:rPr>
          <w:sz w:val="16"/>
          <w:highlight w:val="cyan"/>
        </w:rPr>
        <w:t xml:space="preserve"> </w:t>
      </w:r>
      <w:r w:rsidRPr="007C6F4F">
        <w:rPr>
          <w:rStyle w:val="Emphasis"/>
          <w:highlight w:val="cyan"/>
        </w:rPr>
        <w:t>no authority to prod member states to provide an enabling regulatory context</w:t>
      </w:r>
      <w:r w:rsidRPr="007C6F4F">
        <w:rPr>
          <w:rStyle w:val="Emphasis"/>
        </w:rPr>
        <w:t xml:space="preserve"> for the protection</w:t>
      </w:r>
      <w:r w:rsidRPr="007C6F4F">
        <w:rPr>
          <w:sz w:val="16"/>
        </w:rPr>
        <w:t xml:space="preserve"> </w:t>
      </w:r>
      <w:r w:rsidRPr="007C6F4F">
        <w:rPr>
          <w:rStyle w:val="StyleUnderline"/>
        </w:rPr>
        <w:t>of</w:t>
      </w:r>
      <w:r w:rsidRPr="007C6F4F">
        <w:rPr>
          <w:sz w:val="16"/>
        </w:rPr>
        <w:t xml:space="preserve"> these </w:t>
      </w:r>
      <w:r w:rsidRPr="007C6F4F">
        <w:rPr>
          <w:rStyle w:val="StyleUnderline"/>
        </w:rPr>
        <w:t>rights</w:t>
      </w:r>
      <w:r w:rsidRPr="007C6F4F">
        <w:rPr>
          <w:sz w:val="16"/>
        </w:rPr>
        <w:t xml:space="preserve"> and other human rights fundamental to Internet freedom such as the right to privacy29 or the right to free expression. 30 Thirdly, </w:t>
      </w:r>
      <w:r w:rsidRPr="007C6F4F">
        <w:rPr>
          <w:rStyle w:val="StyleUnderline"/>
          <w:highlight w:val="cyan"/>
        </w:rPr>
        <w:t>the WTO moves slowly</w:t>
      </w:r>
      <w:r w:rsidRPr="007C6F4F">
        <w:rPr>
          <w:sz w:val="16"/>
        </w:rPr>
        <w:t xml:space="preserve"> (as decisions are made by consensus), </w:t>
      </w:r>
      <w:r w:rsidRPr="007C6F4F">
        <w:rPr>
          <w:rStyle w:val="Emphasis"/>
          <w:highlight w:val="cyan"/>
        </w:rPr>
        <w:t>and thus cannot keep up with the development of new technologies</w:t>
      </w:r>
      <w:r w:rsidRPr="007C6F4F">
        <w:rPr>
          <w:sz w:val="16"/>
        </w:rPr>
        <w:t xml:space="preserve">. Fourth, many new online activities will require cooperative global regulation on issues that transcend market access -- the traditional turf of the WTO. These issues will require policymakers to think less about ensuring that their model of regulation is adopted globally but more about achieving interoperability among different governance approaches.3 </w:t>
      </w:r>
      <w:r w:rsidRPr="007C6F4F">
        <w:rPr>
          <w:rStyle w:val="StyleUnderline"/>
          <w:highlight w:val="cyan"/>
        </w:rPr>
        <w:t>Because members have made little progress in trade talks at the WTO</w:t>
      </w:r>
      <w:r w:rsidRPr="007C6F4F">
        <w:rPr>
          <w:sz w:val="16"/>
        </w:rPr>
        <w:t xml:space="preserve">, the US, EU, and other </w:t>
      </w:r>
      <w:r w:rsidRPr="007C6F4F">
        <w:rPr>
          <w:rStyle w:val="StyleUnderline"/>
          <w:highlight w:val="cyan"/>
        </w:rPr>
        <w:t>countries</w:t>
      </w:r>
      <w:r w:rsidRPr="007C6F4F">
        <w:rPr>
          <w:sz w:val="16"/>
        </w:rPr>
        <w:t xml:space="preserve"> have </w:t>
      </w:r>
      <w:r w:rsidRPr="007C6F4F">
        <w:rPr>
          <w:rStyle w:val="StyleUnderline"/>
          <w:highlight w:val="cyan"/>
        </w:rPr>
        <w:t>begun to us</w:t>
      </w:r>
      <w:r w:rsidRPr="007C6F4F">
        <w:rPr>
          <w:rStyle w:val="StyleUnderline"/>
        </w:rPr>
        <w:t xml:space="preserve">e </w:t>
      </w:r>
      <w:r w:rsidRPr="007C6F4F">
        <w:rPr>
          <w:rStyle w:val="Emphasis"/>
        </w:rPr>
        <w:t>bilateral and regional free trade agreements</w:t>
      </w:r>
      <w:r w:rsidRPr="007C6F4F">
        <w:rPr>
          <w:sz w:val="16"/>
        </w:rPr>
        <w:t xml:space="preserve"> (</w:t>
      </w:r>
      <w:r w:rsidRPr="007C6F4F">
        <w:rPr>
          <w:rStyle w:val="Emphasis"/>
          <w:highlight w:val="cyan"/>
        </w:rPr>
        <w:t>FTAs</w:t>
      </w:r>
      <w:r w:rsidRPr="007C6F4F">
        <w:rPr>
          <w:sz w:val="16"/>
        </w:rPr>
        <w:t xml:space="preserve">) </w:t>
      </w:r>
      <w:r w:rsidRPr="007C6F4F">
        <w:rPr>
          <w:rStyle w:val="StyleUnderline"/>
          <w:highlight w:val="cyan"/>
        </w:rPr>
        <w:t>to address</w:t>
      </w:r>
      <w:r w:rsidRPr="007C6F4F">
        <w:rPr>
          <w:rStyle w:val="StyleUnderline"/>
        </w:rPr>
        <w:t xml:space="preserve"> e- commerce and other </w:t>
      </w:r>
      <w:r w:rsidRPr="007C6F4F">
        <w:rPr>
          <w:rStyle w:val="StyleUnderline"/>
          <w:highlight w:val="cyan"/>
        </w:rPr>
        <w:t>Internet issues</w:t>
      </w:r>
      <w:r w:rsidRPr="007C6F4F">
        <w:rPr>
          <w:rStyle w:val="StyleUnderline"/>
        </w:rPr>
        <w:t>.</w:t>
      </w:r>
      <w:r w:rsidRPr="007C6F4F">
        <w:rPr>
          <w:sz w:val="16"/>
        </w:rPr>
        <w:t xml:space="preserve"> (These bilateral or regional agreements have many of the same problems mentioned above.) </w:t>
      </w:r>
      <w:r w:rsidRPr="007C6F4F">
        <w:rPr>
          <w:rStyle w:val="StyleUnderline"/>
        </w:rPr>
        <w:t xml:space="preserve">The US </w:t>
      </w:r>
      <w:r w:rsidRPr="007C6F4F">
        <w:rPr>
          <w:rStyle w:val="StyleUnderline"/>
          <w:highlight w:val="cyan"/>
        </w:rPr>
        <w:t>and</w:t>
      </w:r>
      <w:r w:rsidRPr="007C6F4F">
        <w:rPr>
          <w:rStyle w:val="StyleUnderline"/>
        </w:rPr>
        <w:t xml:space="preserve"> the EU also use their free trade agreements </w:t>
      </w:r>
      <w:r w:rsidRPr="007C6F4F">
        <w:rPr>
          <w:rStyle w:val="StyleUnderline"/>
          <w:highlight w:val="cyan"/>
        </w:rPr>
        <w:t xml:space="preserve">to </w:t>
      </w:r>
      <w:r w:rsidRPr="007C6F4F">
        <w:rPr>
          <w:rStyle w:val="Emphasis"/>
          <w:highlight w:val="cyan"/>
        </w:rPr>
        <w:t>prod other governments to adopt a similar approach to regulation and enforcement</w:t>
      </w:r>
      <w:r w:rsidRPr="007C6F4F">
        <w:rPr>
          <w:sz w:val="16"/>
          <w:highlight w:val="cyan"/>
        </w:rPr>
        <w:t>.</w:t>
      </w:r>
      <w:r w:rsidRPr="007C6F4F">
        <w:rPr>
          <w:sz w:val="16"/>
        </w:rPr>
        <w:t xml:space="preserve"> Thus, </w:t>
      </w:r>
      <w:r w:rsidRPr="007C6F4F">
        <w:rPr>
          <w:rStyle w:val="StyleUnderline"/>
        </w:rPr>
        <w:t>some observers see these agreements as governance agreements.</w:t>
      </w:r>
      <w:r w:rsidRPr="007C6F4F">
        <w:rPr>
          <w:sz w:val="16"/>
        </w:rPr>
        <w:t>32</w:t>
      </w:r>
    </w:p>
    <w:p w:rsidR="00EB0397" w:rsidRPr="005850FD" w:rsidRDefault="00EB0397" w:rsidP="00EB0397">
      <w:pPr>
        <w:pStyle w:val="Heading4"/>
      </w:pPr>
      <w:r>
        <w:t>Domestic concerns outweigh</w:t>
      </w:r>
    </w:p>
    <w:p w:rsidR="00EB0397" w:rsidRPr="005850FD" w:rsidRDefault="00EB0397" w:rsidP="00EB0397">
      <w:r w:rsidRPr="005850FD">
        <w:rPr>
          <w:rStyle w:val="Style13ptBold"/>
        </w:rPr>
        <w:t>Aaronson</w:t>
      </w:r>
      <w:r>
        <w:t xml:space="preserve">, George Washington University, </w:t>
      </w:r>
      <w:r w:rsidRPr="005850FD">
        <w:rPr>
          <w:rStyle w:val="Style13ptBold"/>
        </w:rPr>
        <w:t>2014</w:t>
      </w:r>
      <w:r>
        <w:t>, Susan, June, “Can Trade Policy Set Information Free” http://www.gwu.edu/~iiep/assets/docs/papers/2014WP/AaronsonIIEPWP20149.pdf</w:t>
      </w:r>
    </w:p>
    <w:p w:rsidR="00EB0397" w:rsidRPr="005850FD" w:rsidRDefault="00EB0397" w:rsidP="00EB0397"/>
    <w:p w:rsidR="00EB0397" w:rsidRDefault="00EB0397" w:rsidP="00EB0397">
      <w:pPr>
        <w:rPr>
          <w:sz w:val="16"/>
        </w:rPr>
      </w:pPr>
      <w:r w:rsidRPr="005850FD">
        <w:rPr>
          <w:sz w:val="16"/>
        </w:rPr>
        <w:t xml:space="preserve">Finally </w:t>
      </w:r>
      <w:r w:rsidRPr="007C6F4F">
        <w:rPr>
          <w:rStyle w:val="StyleUnderline"/>
          <w:highlight w:val="cyan"/>
        </w:rPr>
        <w:t>without deliberate intent</w:t>
      </w:r>
      <w:r w:rsidRPr="007C6F4F">
        <w:rPr>
          <w:sz w:val="16"/>
          <w:highlight w:val="cyan"/>
        </w:rPr>
        <w:t xml:space="preserve">, </w:t>
      </w:r>
      <w:r w:rsidRPr="007C6F4F">
        <w:rPr>
          <w:rStyle w:val="Emphasis"/>
          <w:highlight w:val="cyan"/>
        </w:rPr>
        <w:t>domestic and trade policies may gradually fracture the one global Internet</w:t>
      </w:r>
      <w:r w:rsidRPr="007C6F4F">
        <w:rPr>
          <w:sz w:val="16"/>
          <w:highlight w:val="cyan"/>
        </w:rPr>
        <w:t xml:space="preserve">. </w:t>
      </w:r>
      <w:r w:rsidRPr="007C6F4F">
        <w:rPr>
          <w:rStyle w:val="StyleUnderline"/>
          <w:highlight w:val="cyan"/>
        </w:rPr>
        <w:t>Given that countries have different priorities</w:t>
      </w:r>
      <w:r w:rsidRPr="005850FD">
        <w:rPr>
          <w:rStyle w:val="StyleUnderline"/>
        </w:rPr>
        <w:t xml:space="preserve"> for privacy, free speech, national security etc…, </w:t>
      </w:r>
      <w:r w:rsidRPr="007C6F4F">
        <w:rPr>
          <w:rStyle w:val="StyleUnderline"/>
          <w:highlight w:val="cyan"/>
        </w:rPr>
        <w:t>international harmonization</w:t>
      </w:r>
      <w:r w:rsidRPr="005850FD">
        <w:rPr>
          <w:sz w:val="16"/>
        </w:rPr>
        <w:t xml:space="preserve"> of strategies to advance the open Internet </w:t>
      </w:r>
      <w:r w:rsidRPr="007C6F4F">
        <w:rPr>
          <w:rStyle w:val="Emphasis"/>
          <w:highlight w:val="cyan"/>
        </w:rPr>
        <w:t>is unlikely</w:t>
      </w:r>
      <w:r w:rsidRPr="005850FD">
        <w:rPr>
          <w:sz w:val="16"/>
        </w:rPr>
        <w:t xml:space="preserve">. Thus, when they negotiate bilateral, regional or multilateral trade agreements, policymakers should use language that encourages interoperability among signatories’ privacy, online piracy, and security policies. </w:t>
      </w:r>
    </w:p>
    <w:p w:rsidR="00EB0397" w:rsidRDefault="00EB0397" w:rsidP="00EB0397">
      <w:pPr>
        <w:pStyle w:val="Heading4"/>
      </w:pPr>
      <w:r>
        <w:t>Governments won’t risk giving up their sovereignty</w:t>
      </w:r>
    </w:p>
    <w:p w:rsidR="00EB0397" w:rsidRPr="000A35E7" w:rsidRDefault="00EB0397" w:rsidP="00EB0397">
      <w:r>
        <w:t xml:space="preserve">Daniel </w:t>
      </w:r>
      <w:r w:rsidRPr="000A35E7">
        <w:rPr>
          <w:rStyle w:val="Style13ptBold"/>
        </w:rPr>
        <w:t>Castro</w:t>
      </w:r>
      <w:r>
        <w:t xml:space="preserve">, Senior analyst with the Information Technology and Innovative Foundation, </w:t>
      </w:r>
      <w:r w:rsidRPr="000A35E7">
        <w:rPr>
          <w:rStyle w:val="Style13ptBold"/>
        </w:rPr>
        <w:t>and</w:t>
      </w:r>
      <w:r>
        <w:t xml:space="preserve"> Robert </w:t>
      </w:r>
      <w:r w:rsidRPr="000A35E7">
        <w:rPr>
          <w:rStyle w:val="Style13ptBold"/>
        </w:rPr>
        <w:t>Atkinson</w:t>
      </w:r>
      <w:r>
        <w:t xml:space="preserve">, President of the Information Technology and Innovative Foundation, </w:t>
      </w:r>
      <w:r w:rsidRPr="000A35E7">
        <w:rPr>
          <w:rStyle w:val="Style13ptBold"/>
        </w:rPr>
        <w:t>2014</w:t>
      </w:r>
      <w:r>
        <w:t xml:space="preserve"> “Beyond Internet Universalism: A Framework for Addressing Cross-Border Internet Policy” http://www2.itif.org/2014-crossborder-internet-policy.pdf</w:t>
      </w:r>
    </w:p>
    <w:p w:rsidR="00EB0397" w:rsidRDefault="00EB0397" w:rsidP="00EB0397">
      <w:pPr>
        <w:rPr>
          <w:sz w:val="16"/>
        </w:rPr>
      </w:pPr>
      <w:r w:rsidRPr="004B41EA">
        <w:rPr>
          <w:sz w:val="16"/>
        </w:rPr>
        <w:t xml:space="preserve">However, some </w:t>
      </w:r>
      <w:r w:rsidRPr="006F2BDC">
        <w:rPr>
          <w:rStyle w:val="StyleUnderline"/>
          <w:highlight w:val="cyan"/>
        </w:rPr>
        <w:t>policymakers believe that their national sovereignty gives them the right to dictate policy for the</w:t>
      </w:r>
      <w:r w:rsidRPr="004B41EA">
        <w:rPr>
          <w:rStyle w:val="StyleUnderline"/>
        </w:rPr>
        <w:t xml:space="preserve"> entire </w:t>
      </w:r>
      <w:r w:rsidRPr="006F2BDC">
        <w:rPr>
          <w:rStyle w:val="StyleUnderline"/>
          <w:highlight w:val="cyan"/>
        </w:rPr>
        <w:t>Internet since it crosses their</w:t>
      </w:r>
      <w:r w:rsidRPr="004B41EA">
        <w:rPr>
          <w:rStyle w:val="StyleUnderline"/>
        </w:rPr>
        <w:t xml:space="preserve"> country’s </w:t>
      </w:r>
      <w:r w:rsidRPr="006F2BDC">
        <w:rPr>
          <w:rStyle w:val="StyleUnderline"/>
          <w:highlight w:val="cyan"/>
        </w:rPr>
        <w:t>borders</w:t>
      </w:r>
      <w:r w:rsidRPr="004B41EA">
        <w:rPr>
          <w:sz w:val="16"/>
        </w:rPr>
        <w:t xml:space="preserve">. To continue with the consumer product </w:t>
      </w:r>
      <w:r w:rsidRPr="004B41EA">
        <w:rPr>
          <w:rStyle w:val="StyleUnderline"/>
        </w:rPr>
        <w:t xml:space="preserve">analogy, some </w:t>
      </w:r>
      <w:r w:rsidRPr="006F2BDC">
        <w:rPr>
          <w:rStyle w:val="StyleUnderline"/>
          <w:highlight w:val="cyan"/>
        </w:rPr>
        <w:t>nations</w:t>
      </w:r>
      <w:r w:rsidRPr="004B41EA">
        <w:rPr>
          <w:rStyle w:val="StyleUnderline"/>
        </w:rPr>
        <w:t xml:space="preserve"> might </w:t>
      </w:r>
      <w:r w:rsidRPr="006F2BDC">
        <w:rPr>
          <w:rStyle w:val="StyleUnderline"/>
          <w:highlight w:val="cyan"/>
        </w:rPr>
        <w:t>say that since their citizens might travel to a foreign nation and buy a product that is not in compliance with their</w:t>
      </w:r>
      <w:r w:rsidRPr="004B41EA">
        <w:rPr>
          <w:rStyle w:val="StyleUnderline"/>
        </w:rPr>
        <w:t xml:space="preserve"> consumer product safety </w:t>
      </w:r>
      <w:r w:rsidRPr="006F2BDC">
        <w:rPr>
          <w:rStyle w:val="StyleUnderline"/>
          <w:highlight w:val="cyan"/>
        </w:rPr>
        <w:t>laws, then these</w:t>
      </w:r>
      <w:r w:rsidRPr="004B41EA">
        <w:rPr>
          <w:rStyle w:val="StyleUnderline"/>
        </w:rPr>
        <w:t xml:space="preserve"> foreign </w:t>
      </w:r>
      <w:r w:rsidRPr="006F2BDC">
        <w:rPr>
          <w:rStyle w:val="StyleUnderline"/>
          <w:highlight w:val="cyan"/>
        </w:rPr>
        <w:t>nations</w:t>
      </w:r>
      <w:r w:rsidRPr="004B41EA">
        <w:rPr>
          <w:rStyle w:val="StyleUnderline"/>
        </w:rPr>
        <w:t xml:space="preserve"> </w:t>
      </w:r>
      <w:r w:rsidRPr="006F2BDC">
        <w:rPr>
          <w:rStyle w:val="Emphasis"/>
          <w:highlight w:val="cyan"/>
        </w:rPr>
        <w:t>should be required to adopt the domestic country regulation</w:t>
      </w:r>
      <w:r w:rsidRPr="004B41EA">
        <w:rPr>
          <w:sz w:val="16"/>
        </w:rPr>
        <w:t xml:space="preserve">. </w:t>
      </w:r>
      <w:r w:rsidRPr="004B41EA">
        <w:rPr>
          <w:rStyle w:val="StyleUnderline"/>
        </w:rPr>
        <w:t>When applied to the Internet,</w:t>
      </w:r>
      <w:r w:rsidRPr="004B41EA">
        <w:rPr>
          <w:sz w:val="16"/>
        </w:rPr>
        <w:t xml:space="preserve"> </w:t>
      </w:r>
      <w:r w:rsidRPr="006F2BDC">
        <w:rPr>
          <w:rStyle w:val="StyleUnderline"/>
          <w:highlight w:val="cyan"/>
        </w:rPr>
        <w:t>this</w:t>
      </w:r>
      <w:r w:rsidRPr="004B41EA">
        <w:rPr>
          <w:sz w:val="16"/>
        </w:rPr>
        <w:t xml:space="preserve"> notion </w:t>
      </w:r>
      <w:r w:rsidRPr="006F2BDC">
        <w:rPr>
          <w:rStyle w:val="StyleUnderline"/>
          <w:highlight w:val="cyan"/>
        </w:rPr>
        <w:t>has been</w:t>
      </w:r>
      <w:r w:rsidRPr="004B41EA">
        <w:rPr>
          <w:sz w:val="16"/>
        </w:rPr>
        <w:t xml:space="preserve"> particularly </w:t>
      </w:r>
      <w:r w:rsidRPr="006F2BDC">
        <w:rPr>
          <w:rStyle w:val="StyleUnderline"/>
          <w:highlight w:val="cyan"/>
        </w:rPr>
        <w:t>distressing to Internet users in Western countries who fear that government-led policymaking</w:t>
      </w:r>
      <w:r w:rsidRPr="004B41EA">
        <w:rPr>
          <w:sz w:val="16"/>
        </w:rPr>
        <w:t xml:space="preserve"> on the Internet </w:t>
      </w:r>
      <w:r w:rsidRPr="006F2BDC">
        <w:rPr>
          <w:rStyle w:val="Emphasis"/>
          <w:highlight w:val="cyan"/>
        </w:rPr>
        <w:t>will pervert the openness and freedom that characterized the Internet’s earliest years</w:t>
      </w:r>
      <w:r w:rsidRPr="004B41EA">
        <w:rPr>
          <w:sz w:val="16"/>
        </w:rPr>
        <w:t xml:space="preserve"> (although many of these same users also oppose efforts by their own governments to regulate activity on the Internet).</w:t>
      </w:r>
    </w:p>
    <w:p w:rsidR="00EB0397" w:rsidRDefault="00EB0397" w:rsidP="00EB0397">
      <w:pPr>
        <w:pStyle w:val="Heading4"/>
      </w:pPr>
      <w:r>
        <w:t>WTO provisions are insufficient – renegotiation of GATS is necessary</w:t>
      </w:r>
    </w:p>
    <w:p w:rsidR="00EB0397" w:rsidRPr="00B368EB" w:rsidRDefault="00EB0397" w:rsidP="00EB0397">
      <w:r w:rsidRPr="00B368EB">
        <w:rPr>
          <w:rStyle w:val="Style13ptBold"/>
        </w:rPr>
        <w:t>Knapp</w:t>
      </w:r>
      <w:r>
        <w:t xml:space="preserve">, J.D., Cum Laude, Northwestern University School of Law, </w:t>
      </w:r>
      <w:r w:rsidRPr="00B368EB">
        <w:rPr>
          <w:rStyle w:val="Style13ptBold"/>
        </w:rPr>
        <w:t>2010</w:t>
      </w:r>
      <w:r>
        <w:t xml:space="preserve"> Kristen, “Internet Filtering: The Ineffectiveness of WTO Remedies and the Availability of Alternative Tort Remedies” http://repository.jmls.edu/cgi/viewcontent.cgi?article=1689&amp;context=jitpl</w:t>
      </w:r>
    </w:p>
    <w:p w:rsidR="00EB0397" w:rsidRPr="00B368EB" w:rsidRDefault="00EB0397" w:rsidP="00EB0397">
      <w:pPr>
        <w:rPr>
          <w:sz w:val="16"/>
        </w:rPr>
      </w:pPr>
      <w:r w:rsidRPr="00B368EB">
        <w:rPr>
          <w:sz w:val="16"/>
        </w:rPr>
        <w:t xml:space="preserve">Other commentators, however, argue that </w:t>
      </w:r>
      <w:r w:rsidRPr="00B368EB">
        <w:rPr>
          <w:rStyle w:val="StyleUnderline"/>
          <w:highlight w:val="cyan"/>
        </w:rPr>
        <w:t>the WTO legal agreements that would likely govern</w:t>
      </w:r>
      <w:r w:rsidRPr="00B368EB">
        <w:rPr>
          <w:rStyle w:val="StyleUnderline"/>
        </w:rPr>
        <w:t xml:space="preserve"> any future </w:t>
      </w:r>
      <w:r w:rsidRPr="00B368EB">
        <w:rPr>
          <w:rStyle w:val="StyleUnderline"/>
          <w:highlight w:val="cyan"/>
        </w:rPr>
        <w:t xml:space="preserve">Internet filtering case are </w:t>
      </w:r>
      <w:r w:rsidRPr="00B368EB">
        <w:rPr>
          <w:rStyle w:val="Emphasis"/>
          <w:highlight w:val="cyan"/>
        </w:rPr>
        <w:t>in- complete and ill-suited</w:t>
      </w:r>
      <w:r w:rsidRPr="00B368EB">
        <w:rPr>
          <w:sz w:val="16"/>
        </w:rPr>
        <w:t xml:space="preserve"> to the task.13 </w:t>
      </w:r>
      <w:proofErr w:type="gramStart"/>
      <w:r w:rsidRPr="00B368EB">
        <w:rPr>
          <w:sz w:val="16"/>
        </w:rPr>
        <w:t>The</w:t>
      </w:r>
      <w:proofErr w:type="gramEnd"/>
      <w:r w:rsidRPr="00B368EB">
        <w:rPr>
          <w:sz w:val="16"/>
        </w:rPr>
        <w:t xml:space="preserve"> "</w:t>
      </w:r>
      <w:r w:rsidRPr="00B368EB">
        <w:rPr>
          <w:rStyle w:val="Emphasis"/>
          <w:highlight w:val="cyan"/>
        </w:rPr>
        <w:t>GATS is an incomplete system</w:t>
      </w:r>
      <w:r w:rsidRPr="00B368EB">
        <w:rPr>
          <w:sz w:val="16"/>
        </w:rPr>
        <w:t xml:space="preserve">. </w:t>
      </w:r>
      <w:r w:rsidRPr="00B368EB">
        <w:rPr>
          <w:rStyle w:val="StyleUnderline"/>
          <w:highlight w:val="cyan"/>
        </w:rPr>
        <w:t xml:space="preserve">It requires </w:t>
      </w:r>
      <w:r w:rsidRPr="00B368EB">
        <w:rPr>
          <w:rStyle w:val="Emphasis"/>
          <w:highlight w:val="cyan"/>
        </w:rPr>
        <w:t>new negotiations to extend it to newer sectors</w:t>
      </w:r>
      <w:r w:rsidRPr="00B368EB">
        <w:rPr>
          <w:sz w:val="16"/>
        </w:rPr>
        <w:t xml:space="preserve">" </w:t>
      </w:r>
      <w:r w:rsidRPr="00B368EB">
        <w:rPr>
          <w:rStyle w:val="StyleUnderline"/>
        </w:rPr>
        <w:t xml:space="preserve">and </w:t>
      </w:r>
      <w:r w:rsidRPr="0019488D">
        <w:rPr>
          <w:rStyle w:val="StyleUnderline"/>
          <w:highlight w:val="cyan"/>
        </w:rPr>
        <w:t>these negotiations have not been</w:t>
      </w:r>
      <w:r w:rsidRPr="00B368EB">
        <w:rPr>
          <w:rStyle w:val="StyleUnderline"/>
        </w:rPr>
        <w:t xml:space="preserve"> entirely </w:t>
      </w:r>
      <w:r w:rsidRPr="0019488D">
        <w:rPr>
          <w:rStyle w:val="StyleUnderline"/>
          <w:highlight w:val="cyan"/>
        </w:rPr>
        <w:t>forthcoming</w:t>
      </w:r>
      <w:r w:rsidRPr="00B368EB">
        <w:rPr>
          <w:sz w:val="16"/>
        </w:rPr>
        <w:t xml:space="preserve">.14 Moreover, real </w:t>
      </w:r>
      <w:r w:rsidRPr="0019488D">
        <w:rPr>
          <w:rStyle w:val="StyleUnderline"/>
          <w:highlight w:val="cyan"/>
        </w:rPr>
        <w:t>concerns remain regarding the ability of the WTO to interpret the GATS</w:t>
      </w:r>
      <w:r w:rsidRPr="00B368EB">
        <w:rPr>
          <w:rStyle w:val="StyleUnderline"/>
        </w:rPr>
        <w:t xml:space="preserve"> Agreement</w:t>
      </w:r>
      <w:r w:rsidRPr="00B368EB">
        <w:rPr>
          <w:rStyle w:val="Emphasis"/>
        </w:rPr>
        <w:t xml:space="preserve">, </w:t>
      </w:r>
      <w:r w:rsidRPr="0019488D">
        <w:rPr>
          <w:rStyle w:val="Emphasis"/>
          <w:highlight w:val="cyan"/>
        </w:rPr>
        <w:t xml:space="preserve">an Agreement drafted when the Internet was in its </w:t>
      </w:r>
      <w:r w:rsidRPr="0019488D">
        <w:rPr>
          <w:rStyle w:val="StyleUnderline"/>
          <w:highlight w:val="cyan"/>
        </w:rPr>
        <w:t>infancy, in a</w:t>
      </w:r>
      <w:r w:rsidRPr="00B368EB">
        <w:rPr>
          <w:rStyle w:val="StyleUnderline"/>
        </w:rPr>
        <w:t xml:space="preserve"> consistent and meaningful </w:t>
      </w:r>
      <w:r w:rsidRPr="0019488D">
        <w:rPr>
          <w:rStyle w:val="StyleUnderline"/>
          <w:highlight w:val="cyan"/>
        </w:rPr>
        <w:t>manner given the extensive technological change that has taken place</w:t>
      </w:r>
      <w:r w:rsidRPr="00B368EB">
        <w:rPr>
          <w:rStyle w:val="StyleUnderline"/>
        </w:rPr>
        <w:t xml:space="preserve"> since the mid-90s</w:t>
      </w:r>
      <w:r w:rsidRPr="00B368EB">
        <w:rPr>
          <w:sz w:val="16"/>
        </w:rPr>
        <w:t xml:space="preserve">.15 </w:t>
      </w:r>
      <w:r w:rsidRPr="00B368EB">
        <w:rPr>
          <w:rStyle w:val="StyleUnderline"/>
        </w:rPr>
        <w:t xml:space="preserve">Hence, companies doing business on the Internet negatively affected by Internet filtering practices may be better served by </w:t>
      </w:r>
      <w:r w:rsidRPr="00B368EB">
        <w:rPr>
          <w:rStyle w:val="Emphasis"/>
        </w:rPr>
        <w:t>looking beyond</w:t>
      </w:r>
      <w:r w:rsidRPr="00B368EB">
        <w:rPr>
          <w:rStyle w:val="StyleUnderline"/>
        </w:rPr>
        <w:t xml:space="preserve"> the WTO's</w:t>
      </w:r>
      <w:r w:rsidRPr="00B368EB">
        <w:rPr>
          <w:sz w:val="16"/>
        </w:rPr>
        <w:t xml:space="preserve"> </w:t>
      </w:r>
      <w:r w:rsidRPr="00B368EB">
        <w:rPr>
          <w:rStyle w:val="Emphasis"/>
        </w:rPr>
        <w:t>d</w:t>
      </w:r>
      <w:r w:rsidRPr="00B368EB">
        <w:rPr>
          <w:sz w:val="16"/>
        </w:rPr>
        <w:t xml:space="preserve">ispute </w:t>
      </w:r>
      <w:r w:rsidRPr="00B368EB">
        <w:rPr>
          <w:rStyle w:val="Emphasis"/>
        </w:rPr>
        <w:t>s</w:t>
      </w:r>
      <w:r w:rsidRPr="00B368EB">
        <w:rPr>
          <w:sz w:val="16"/>
        </w:rPr>
        <w:t xml:space="preserve">ettlement </w:t>
      </w:r>
      <w:r w:rsidRPr="00B368EB">
        <w:rPr>
          <w:rStyle w:val="Emphasis"/>
        </w:rPr>
        <w:t>m</w:t>
      </w:r>
      <w:r w:rsidRPr="00B368EB">
        <w:rPr>
          <w:sz w:val="16"/>
        </w:rPr>
        <w:t xml:space="preserve">echanism, </w:t>
      </w:r>
      <w:r w:rsidRPr="00B368EB">
        <w:rPr>
          <w:rStyle w:val="StyleUnderline"/>
        </w:rPr>
        <w:t>to common law tort doctrines for legal remedies</w:t>
      </w:r>
      <w:r w:rsidRPr="00B368EB">
        <w:rPr>
          <w:sz w:val="16"/>
        </w:rPr>
        <w:t>.</w:t>
      </w:r>
    </w:p>
    <w:p w:rsidR="00EB0397" w:rsidRDefault="00EB0397" w:rsidP="00EB0397"/>
    <w:p w:rsidR="00EB0397" w:rsidRDefault="00EB0397" w:rsidP="00EB0397">
      <w:pPr>
        <w:pStyle w:val="Heading3"/>
      </w:pPr>
      <w:r>
        <w:t>Won’t Solve Fast Enough</w:t>
      </w:r>
    </w:p>
    <w:p w:rsidR="00EB0397" w:rsidRPr="006F2AD5" w:rsidRDefault="00EB0397" w:rsidP="00EB0397">
      <w:pPr>
        <w:pStyle w:val="Heading4"/>
      </w:pPr>
      <w:r>
        <w:t xml:space="preserve">No short term impact – implementation of new regulation rules take decades to implement and the DSM won’t resolve disputes. </w:t>
      </w:r>
    </w:p>
    <w:p w:rsidR="00EB0397" w:rsidRPr="001C4253" w:rsidRDefault="00EB0397" w:rsidP="00EB0397">
      <w:proofErr w:type="spellStart"/>
      <w:r w:rsidRPr="001C4253">
        <w:rPr>
          <w:rStyle w:val="Style13ptBold"/>
        </w:rPr>
        <w:t>Beltz</w:t>
      </w:r>
      <w:proofErr w:type="spellEnd"/>
      <w:r>
        <w:t xml:space="preserve">, research fellow at the American Enterprise Institute, </w:t>
      </w:r>
      <w:r w:rsidRPr="001C4253">
        <w:rPr>
          <w:rStyle w:val="Style13ptBold"/>
        </w:rPr>
        <w:t>2013</w:t>
      </w:r>
      <w:r>
        <w:t xml:space="preserve"> Cynthia, “Global Telecommunications Rules: The Race with Technology” 11/27/2013 http://issues.org/13-3/beltz/</w:t>
      </w:r>
    </w:p>
    <w:p w:rsidR="00EB0397" w:rsidRPr="006F2AD5" w:rsidRDefault="00EB0397" w:rsidP="00EB0397">
      <w:pPr>
        <w:rPr>
          <w:rStyle w:val="Emphasis"/>
        </w:rPr>
      </w:pPr>
      <w:r w:rsidRPr="006F2AD5">
        <w:rPr>
          <w:rStyle w:val="StyleUnderline"/>
          <w:highlight w:val="cyan"/>
        </w:rPr>
        <w:t>It will</w:t>
      </w:r>
      <w:r w:rsidRPr="006F2AD5">
        <w:rPr>
          <w:sz w:val="16"/>
        </w:rPr>
        <w:t xml:space="preserve"> also </w:t>
      </w:r>
      <w:r w:rsidRPr="006F2AD5">
        <w:rPr>
          <w:rStyle w:val="StyleUnderline"/>
          <w:highlight w:val="cyan"/>
        </w:rPr>
        <w:t>take</w:t>
      </w:r>
      <w:r w:rsidRPr="006F2AD5">
        <w:rPr>
          <w:sz w:val="16"/>
        </w:rPr>
        <w:t xml:space="preserve"> many years, if not </w:t>
      </w:r>
      <w:r w:rsidRPr="006F2AD5">
        <w:rPr>
          <w:rStyle w:val="Emphasis"/>
          <w:highlight w:val="cyan"/>
        </w:rPr>
        <w:t>decades</w:t>
      </w:r>
      <w:r w:rsidRPr="006F2AD5">
        <w:rPr>
          <w:sz w:val="16"/>
          <w:highlight w:val="cyan"/>
        </w:rPr>
        <w:t xml:space="preserve">, </w:t>
      </w:r>
      <w:r w:rsidRPr="006F2AD5">
        <w:rPr>
          <w:rStyle w:val="StyleUnderline"/>
          <w:highlight w:val="cyan"/>
        </w:rPr>
        <w:t>to</w:t>
      </w:r>
      <w:r w:rsidRPr="006F2AD5">
        <w:rPr>
          <w:rStyle w:val="StyleUnderline"/>
        </w:rPr>
        <w:t xml:space="preserve"> interpret and fully </w:t>
      </w:r>
      <w:r w:rsidRPr="006F2AD5">
        <w:rPr>
          <w:rStyle w:val="StyleUnderline"/>
          <w:highlight w:val="cyan"/>
        </w:rPr>
        <w:t>implement</w:t>
      </w:r>
      <w:r w:rsidRPr="006F2AD5">
        <w:rPr>
          <w:sz w:val="16"/>
        </w:rPr>
        <w:t xml:space="preserve"> the </w:t>
      </w:r>
      <w:r w:rsidRPr="006F2AD5">
        <w:rPr>
          <w:rStyle w:val="StyleUnderline"/>
          <w:highlight w:val="cyan"/>
        </w:rPr>
        <w:t>new rules. Getting countries to live up to their commitments</w:t>
      </w:r>
      <w:r w:rsidRPr="006F2AD5">
        <w:rPr>
          <w:sz w:val="16"/>
          <w:highlight w:val="cyan"/>
        </w:rPr>
        <w:t xml:space="preserve"> </w:t>
      </w:r>
      <w:r w:rsidRPr="006F2AD5">
        <w:rPr>
          <w:rStyle w:val="Emphasis"/>
          <w:highlight w:val="cyan"/>
        </w:rPr>
        <w:t>is</w:t>
      </w:r>
      <w:r w:rsidRPr="006F2AD5">
        <w:rPr>
          <w:rStyle w:val="Emphasis"/>
        </w:rPr>
        <w:t xml:space="preserve"> always </w:t>
      </w:r>
      <w:r w:rsidRPr="006F2AD5">
        <w:rPr>
          <w:rStyle w:val="Emphasis"/>
          <w:highlight w:val="cyan"/>
        </w:rPr>
        <w:t xml:space="preserve">hard, </w:t>
      </w:r>
      <w:r w:rsidRPr="006F2AD5">
        <w:rPr>
          <w:rStyle w:val="StyleUnderline"/>
          <w:highlight w:val="cyan"/>
        </w:rPr>
        <w:t>and in telecommunications the transition</w:t>
      </w:r>
      <w:r w:rsidRPr="006F2AD5">
        <w:rPr>
          <w:rStyle w:val="StyleUnderline"/>
        </w:rPr>
        <w:t xml:space="preserve"> path </w:t>
      </w:r>
      <w:r w:rsidRPr="006F2AD5">
        <w:rPr>
          <w:rStyle w:val="StyleUnderline"/>
          <w:highlight w:val="cyan"/>
        </w:rPr>
        <w:t>will be</w:t>
      </w:r>
      <w:r w:rsidRPr="006F2AD5">
        <w:rPr>
          <w:sz w:val="16"/>
        </w:rPr>
        <w:t xml:space="preserve"> particularly </w:t>
      </w:r>
      <w:r w:rsidRPr="006F2AD5">
        <w:rPr>
          <w:rStyle w:val="StyleUnderline"/>
          <w:highlight w:val="cyan"/>
        </w:rPr>
        <w:t xml:space="preserve">difficult because of the </w:t>
      </w:r>
      <w:r w:rsidRPr="006F2AD5">
        <w:rPr>
          <w:rStyle w:val="Emphasis"/>
          <w:highlight w:val="cyan"/>
        </w:rPr>
        <w:t>novel nature of the regulatory policy issues</w:t>
      </w:r>
      <w:r w:rsidRPr="006F2AD5">
        <w:rPr>
          <w:sz w:val="16"/>
        </w:rPr>
        <w:t xml:space="preserve"> and the many key details yet to be discussed. </w:t>
      </w:r>
      <w:r w:rsidRPr="006F2AD5">
        <w:rPr>
          <w:rStyle w:val="StyleUnderline"/>
          <w:highlight w:val="cyan"/>
        </w:rPr>
        <w:t>If</w:t>
      </w:r>
      <w:r w:rsidRPr="006F2AD5">
        <w:rPr>
          <w:rStyle w:val="StyleUnderline"/>
        </w:rPr>
        <w:t xml:space="preserve"> implementation of </w:t>
      </w:r>
      <w:r w:rsidRPr="006F2AD5">
        <w:rPr>
          <w:rStyle w:val="StyleUnderline"/>
          <w:highlight w:val="cyan"/>
        </w:rPr>
        <w:t>the</w:t>
      </w:r>
      <w:r w:rsidRPr="006F2AD5">
        <w:rPr>
          <w:sz w:val="16"/>
          <w:highlight w:val="cyan"/>
        </w:rPr>
        <w:t xml:space="preserve"> </w:t>
      </w:r>
      <w:r w:rsidRPr="006F2AD5">
        <w:rPr>
          <w:rStyle w:val="Emphasis"/>
          <w:highlight w:val="cyan"/>
        </w:rPr>
        <w:t>U</w:t>
      </w:r>
      <w:r w:rsidRPr="006F2AD5">
        <w:rPr>
          <w:sz w:val="16"/>
        </w:rPr>
        <w:t xml:space="preserve">nited </w:t>
      </w:r>
      <w:proofErr w:type="spellStart"/>
      <w:r w:rsidRPr="006F2AD5">
        <w:rPr>
          <w:rStyle w:val="Emphasis"/>
          <w:highlight w:val="cyan"/>
        </w:rPr>
        <w:t>S</w:t>
      </w:r>
      <w:r w:rsidRPr="006F2AD5">
        <w:rPr>
          <w:sz w:val="16"/>
        </w:rPr>
        <w:t>tates</w:t>
      </w:r>
      <w:r w:rsidRPr="006F2AD5">
        <w:rPr>
          <w:rStyle w:val="StyleUnderline"/>
          <w:highlight w:val="cyan"/>
        </w:rPr>
        <w:t>’s</w:t>
      </w:r>
      <w:proofErr w:type="spellEnd"/>
      <w:r w:rsidRPr="006F2AD5">
        <w:rPr>
          <w:rStyle w:val="StyleUnderline"/>
        </w:rPr>
        <w:t xml:space="preserve"> </w:t>
      </w:r>
      <w:r w:rsidRPr="006F2AD5">
        <w:rPr>
          <w:rStyle w:val="StyleUnderline"/>
          <w:highlight w:val="cyan"/>
        </w:rPr>
        <w:t>own rulemaking revolution</w:t>
      </w:r>
      <w:r w:rsidRPr="006F2AD5">
        <w:rPr>
          <w:sz w:val="16"/>
        </w:rPr>
        <w:t xml:space="preserve"> (the 1996 Telecommunications Act) </w:t>
      </w:r>
      <w:r w:rsidRPr="006F2AD5">
        <w:rPr>
          <w:rStyle w:val="StyleUnderline"/>
          <w:highlight w:val="cyan"/>
        </w:rPr>
        <w:t>is any model</w:t>
      </w:r>
      <w:r w:rsidRPr="006F2AD5">
        <w:rPr>
          <w:sz w:val="16"/>
        </w:rPr>
        <w:t xml:space="preserve"> of what we can expect in this situation, </w:t>
      </w:r>
      <w:r w:rsidRPr="006F2AD5">
        <w:rPr>
          <w:rStyle w:val="Emphasis"/>
          <w:highlight w:val="cyan"/>
        </w:rPr>
        <w:t>the process will be contentious and lengthy.</w:t>
      </w:r>
      <w:r w:rsidRPr="006F2AD5">
        <w:rPr>
          <w:sz w:val="16"/>
        </w:rPr>
        <w:t xml:space="preserve"> And remember that whereas </w:t>
      </w:r>
      <w:r w:rsidRPr="006F2AD5">
        <w:rPr>
          <w:rStyle w:val="StyleUnderline"/>
        </w:rPr>
        <w:t>the</w:t>
      </w:r>
      <w:r w:rsidRPr="006F2AD5">
        <w:rPr>
          <w:sz w:val="16"/>
        </w:rPr>
        <w:t xml:space="preserve"> </w:t>
      </w:r>
      <w:r w:rsidRPr="006F2AD5">
        <w:rPr>
          <w:rStyle w:val="Emphasis"/>
        </w:rPr>
        <w:t>U</w:t>
      </w:r>
      <w:r w:rsidRPr="006F2AD5">
        <w:rPr>
          <w:sz w:val="16"/>
        </w:rPr>
        <w:t xml:space="preserve">nited </w:t>
      </w:r>
      <w:r w:rsidRPr="006F2AD5">
        <w:rPr>
          <w:rStyle w:val="Emphasis"/>
        </w:rPr>
        <w:t>S</w:t>
      </w:r>
      <w:r w:rsidRPr="006F2AD5">
        <w:rPr>
          <w:sz w:val="16"/>
        </w:rPr>
        <w:t xml:space="preserve">tates </w:t>
      </w:r>
      <w:r w:rsidRPr="006F2AD5">
        <w:rPr>
          <w:rStyle w:val="StyleUnderline"/>
        </w:rPr>
        <w:t xml:space="preserve">has been debating this step for more than two decades, most of the other WTO members are </w:t>
      </w:r>
      <w:r w:rsidRPr="006F2AD5">
        <w:rPr>
          <w:rStyle w:val="Emphasis"/>
        </w:rPr>
        <w:t>just getting started</w:t>
      </w:r>
      <w:r w:rsidRPr="006F2AD5">
        <w:rPr>
          <w:sz w:val="16"/>
        </w:rPr>
        <w:t xml:space="preserve">. The lawyers will be busy. </w:t>
      </w:r>
      <w:r w:rsidRPr="006F2AD5">
        <w:rPr>
          <w:rStyle w:val="StyleUnderline"/>
          <w:highlight w:val="cyan"/>
        </w:rPr>
        <w:t>Even a</w:t>
      </w:r>
      <w:r w:rsidRPr="006F2AD5">
        <w:rPr>
          <w:rStyle w:val="StyleUnderline"/>
        </w:rPr>
        <w:t>fter</w:t>
      </w:r>
      <w:r w:rsidRPr="006F2AD5">
        <w:rPr>
          <w:sz w:val="16"/>
        </w:rPr>
        <w:t xml:space="preserve"> the </w:t>
      </w:r>
      <w:r w:rsidRPr="006F2AD5">
        <w:rPr>
          <w:rStyle w:val="StyleUnderline"/>
          <w:highlight w:val="cyan"/>
        </w:rPr>
        <w:t>domestic rules have been changed</w:t>
      </w:r>
      <w:r w:rsidRPr="006F2AD5">
        <w:rPr>
          <w:rStyle w:val="StyleUnderline"/>
        </w:rPr>
        <w:t xml:space="preserve"> to conform </w:t>
      </w:r>
      <w:proofErr w:type="gramStart"/>
      <w:r w:rsidRPr="006F2AD5">
        <w:rPr>
          <w:rStyle w:val="StyleUnderline"/>
        </w:rPr>
        <w:t>with</w:t>
      </w:r>
      <w:proofErr w:type="gramEnd"/>
      <w:r w:rsidRPr="006F2AD5">
        <w:rPr>
          <w:rStyle w:val="StyleUnderline"/>
        </w:rPr>
        <w:t xml:space="preserve"> the WTO agreement</w:t>
      </w:r>
      <w:r w:rsidRPr="006F2AD5">
        <w:rPr>
          <w:sz w:val="16"/>
        </w:rPr>
        <w:t xml:space="preserve">, </w:t>
      </w:r>
      <w:r w:rsidRPr="006F2AD5">
        <w:rPr>
          <w:rStyle w:val="StyleUnderline"/>
          <w:highlight w:val="cyan"/>
        </w:rPr>
        <w:t>firms</w:t>
      </w:r>
      <w:r w:rsidRPr="006F2AD5">
        <w:rPr>
          <w:rStyle w:val="StyleUnderline"/>
        </w:rPr>
        <w:t xml:space="preserve"> wanting to do business in other countries</w:t>
      </w:r>
      <w:r w:rsidRPr="006F2AD5">
        <w:rPr>
          <w:sz w:val="16"/>
        </w:rPr>
        <w:t xml:space="preserve"> </w:t>
      </w:r>
      <w:r w:rsidRPr="006F2AD5">
        <w:rPr>
          <w:rStyle w:val="Emphasis"/>
          <w:highlight w:val="cyan"/>
        </w:rPr>
        <w:t>will still need to confront foreign regulatory agencies</w:t>
      </w:r>
      <w:r w:rsidRPr="006F2AD5">
        <w:rPr>
          <w:sz w:val="16"/>
        </w:rPr>
        <w:t xml:space="preserve"> </w:t>
      </w:r>
      <w:r w:rsidRPr="006F2AD5">
        <w:rPr>
          <w:rStyle w:val="StyleUnderline"/>
        </w:rPr>
        <w:t>that can be expected to be</w:t>
      </w:r>
      <w:r w:rsidRPr="006F2AD5">
        <w:rPr>
          <w:sz w:val="16"/>
        </w:rPr>
        <w:t xml:space="preserve"> particularly </w:t>
      </w:r>
      <w:r w:rsidRPr="006F2AD5">
        <w:rPr>
          <w:rStyle w:val="StyleUnderline"/>
        </w:rPr>
        <w:t>creative in their tactics to delay or impede interconnection. The telecommunication rules</w:t>
      </w:r>
      <w:r w:rsidRPr="006F2AD5">
        <w:rPr>
          <w:sz w:val="16"/>
        </w:rPr>
        <w:t xml:space="preserve"> under the WTO </w:t>
      </w:r>
      <w:r w:rsidRPr="006F2AD5">
        <w:rPr>
          <w:rStyle w:val="StyleUnderline"/>
        </w:rPr>
        <w:t>include “regulator rights</w:t>
      </w:r>
      <w:r w:rsidRPr="006F2AD5">
        <w:rPr>
          <w:sz w:val="16"/>
        </w:rPr>
        <w:t>”-</w:t>
      </w:r>
      <w:r w:rsidRPr="006F2AD5">
        <w:rPr>
          <w:rStyle w:val="Emphasis"/>
        </w:rPr>
        <w:t xml:space="preserve">loopholes that permit access conditions to be imposed </w:t>
      </w:r>
      <w:r w:rsidRPr="006F2AD5">
        <w:rPr>
          <w:sz w:val="16"/>
        </w:rPr>
        <w:t xml:space="preserve">to safeguard public service responsibilities such as universal service or to protect the “technical integrity” of the public telecommunications system. </w:t>
      </w:r>
      <w:r w:rsidRPr="006F2AD5">
        <w:rPr>
          <w:rStyle w:val="StyleUnderline"/>
        </w:rPr>
        <w:t xml:space="preserve">When and how such restrictions could be attacked as an illegitimate nontariff trade barrier will have to be resolved through </w:t>
      </w:r>
      <w:r w:rsidRPr="006F2AD5">
        <w:rPr>
          <w:rStyle w:val="StyleUnderline"/>
          <w:highlight w:val="cyan"/>
        </w:rPr>
        <w:t>the</w:t>
      </w:r>
      <w:r w:rsidRPr="006F2AD5">
        <w:rPr>
          <w:sz w:val="16"/>
        </w:rPr>
        <w:t xml:space="preserve"> WTO </w:t>
      </w:r>
      <w:r w:rsidRPr="006F2AD5">
        <w:rPr>
          <w:rStyle w:val="Emphasis"/>
          <w:highlight w:val="cyan"/>
        </w:rPr>
        <w:t>d</w:t>
      </w:r>
      <w:r w:rsidRPr="006F2AD5">
        <w:rPr>
          <w:sz w:val="16"/>
        </w:rPr>
        <w:t xml:space="preserve">ispute </w:t>
      </w:r>
      <w:r w:rsidRPr="006F2AD5">
        <w:rPr>
          <w:rStyle w:val="Emphasis"/>
          <w:highlight w:val="cyan"/>
        </w:rPr>
        <w:t>s</w:t>
      </w:r>
      <w:r w:rsidRPr="006F2AD5">
        <w:rPr>
          <w:sz w:val="16"/>
        </w:rPr>
        <w:t>ettle</w:t>
      </w:r>
      <w:r w:rsidRPr="006F2AD5">
        <w:rPr>
          <w:rStyle w:val="Emphasis"/>
          <w:highlight w:val="cyan"/>
        </w:rPr>
        <w:t>m</w:t>
      </w:r>
      <w:r w:rsidRPr="006F2AD5">
        <w:rPr>
          <w:sz w:val="16"/>
        </w:rPr>
        <w:t xml:space="preserve">ent process. </w:t>
      </w:r>
      <w:r w:rsidRPr="006F2AD5">
        <w:rPr>
          <w:rStyle w:val="StyleUnderline"/>
        </w:rPr>
        <w:t>The</w:t>
      </w:r>
      <w:r w:rsidRPr="006F2AD5">
        <w:rPr>
          <w:sz w:val="16"/>
        </w:rPr>
        <w:t xml:space="preserve"> settlement </w:t>
      </w:r>
      <w:r w:rsidRPr="006F2AD5">
        <w:rPr>
          <w:rStyle w:val="StyleUnderline"/>
          <w:highlight w:val="cyan"/>
        </w:rPr>
        <w:t>process</w:t>
      </w:r>
      <w:r w:rsidRPr="006F2AD5">
        <w:rPr>
          <w:sz w:val="16"/>
        </w:rPr>
        <w:t xml:space="preserve"> itself </w:t>
      </w:r>
      <w:r w:rsidRPr="006F2AD5">
        <w:rPr>
          <w:rStyle w:val="Emphasis"/>
          <w:highlight w:val="cyan"/>
        </w:rPr>
        <w:t>will be time-consuming</w:t>
      </w:r>
      <w:r w:rsidRPr="006F2AD5">
        <w:rPr>
          <w:sz w:val="16"/>
        </w:rPr>
        <w:t xml:space="preserve">. </w:t>
      </w:r>
      <w:r w:rsidRPr="006F2AD5">
        <w:rPr>
          <w:rStyle w:val="StyleUnderline"/>
        </w:rPr>
        <w:t>Because of the government-to-government nature</w:t>
      </w:r>
      <w:r w:rsidRPr="006F2AD5">
        <w:rPr>
          <w:sz w:val="16"/>
        </w:rPr>
        <w:t xml:space="preserve"> of the WTO process, </w:t>
      </w:r>
      <w:r w:rsidRPr="006F2AD5">
        <w:rPr>
          <w:rStyle w:val="StyleUnderline"/>
        </w:rPr>
        <w:t>companies must first convince their own governments to champion their case.</w:t>
      </w:r>
      <w:r w:rsidRPr="006F2AD5">
        <w:rPr>
          <w:sz w:val="16"/>
        </w:rPr>
        <w:t xml:space="preserve"> If the United States accepts a case, it will need to prove that a foreign regulatory agency finding on an interconnection ruling, for example, is inconsistent with the law and spirit of the WTO agreement. </w:t>
      </w:r>
      <w:r w:rsidRPr="006F2AD5">
        <w:rPr>
          <w:rStyle w:val="StyleUnderline"/>
          <w:highlight w:val="cyan"/>
        </w:rPr>
        <w:t>Even if</w:t>
      </w:r>
      <w:r w:rsidRPr="006F2AD5">
        <w:rPr>
          <w:sz w:val="16"/>
        </w:rPr>
        <w:t xml:space="preserve"> </w:t>
      </w:r>
      <w:r w:rsidRPr="006F2AD5">
        <w:rPr>
          <w:sz w:val="16"/>
          <w:highlight w:val="cyan"/>
        </w:rPr>
        <w:t xml:space="preserve">the U.S. </w:t>
      </w:r>
      <w:r w:rsidRPr="006F2AD5">
        <w:rPr>
          <w:rStyle w:val="StyleUnderline"/>
          <w:highlight w:val="cyan"/>
        </w:rPr>
        <w:t>wins</w:t>
      </w:r>
      <w:r w:rsidRPr="006F2AD5">
        <w:rPr>
          <w:sz w:val="16"/>
          <w:highlight w:val="cyan"/>
        </w:rPr>
        <w:t xml:space="preserve"> its case, </w:t>
      </w:r>
      <w:r w:rsidRPr="006F2AD5">
        <w:rPr>
          <w:rStyle w:val="Emphasis"/>
          <w:highlight w:val="cyan"/>
        </w:rPr>
        <w:t>the firm may gain little</w:t>
      </w:r>
      <w:r w:rsidRPr="006F2AD5">
        <w:rPr>
          <w:rStyle w:val="StyleUnderline"/>
          <w:highlight w:val="cyan"/>
        </w:rPr>
        <w:t>. If the foreign government is</w:t>
      </w:r>
      <w:r w:rsidRPr="006F2AD5">
        <w:rPr>
          <w:sz w:val="16"/>
          <w:highlight w:val="cyan"/>
        </w:rPr>
        <w:t xml:space="preserve"> </w:t>
      </w:r>
      <w:r w:rsidRPr="006F2AD5">
        <w:rPr>
          <w:rStyle w:val="StyleUnderline"/>
          <w:highlight w:val="cyan"/>
        </w:rPr>
        <w:t>unable</w:t>
      </w:r>
      <w:r w:rsidRPr="006F2AD5">
        <w:rPr>
          <w:sz w:val="16"/>
        </w:rPr>
        <w:t xml:space="preserve"> or unwilling </w:t>
      </w:r>
      <w:r w:rsidRPr="006F2AD5">
        <w:rPr>
          <w:rStyle w:val="StyleUnderline"/>
        </w:rPr>
        <w:t xml:space="preserve">to </w:t>
      </w:r>
      <w:r w:rsidRPr="006F2AD5">
        <w:rPr>
          <w:rStyle w:val="StyleUnderline"/>
          <w:highlight w:val="cyan"/>
        </w:rPr>
        <w:t>change the offending practice, the</w:t>
      </w:r>
      <w:r w:rsidRPr="006F2AD5">
        <w:rPr>
          <w:sz w:val="16"/>
          <w:highlight w:val="cyan"/>
        </w:rPr>
        <w:t xml:space="preserve"> </w:t>
      </w:r>
      <w:r w:rsidRPr="006F2AD5">
        <w:rPr>
          <w:rStyle w:val="Emphasis"/>
          <w:highlight w:val="cyan"/>
        </w:rPr>
        <w:t>U</w:t>
      </w:r>
      <w:r w:rsidRPr="006F2AD5">
        <w:rPr>
          <w:sz w:val="16"/>
        </w:rPr>
        <w:t xml:space="preserve">nited </w:t>
      </w:r>
      <w:r w:rsidRPr="006F2AD5">
        <w:rPr>
          <w:rStyle w:val="Emphasis"/>
          <w:highlight w:val="cyan"/>
        </w:rPr>
        <w:t>S</w:t>
      </w:r>
      <w:r w:rsidRPr="006F2AD5">
        <w:rPr>
          <w:sz w:val="16"/>
        </w:rPr>
        <w:t xml:space="preserve">tates </w:t>
      </w:r>
      <w:r w:rsidRPr="006F2AD5">
        <w:rPr>
          <w:rStyle w:val="StyleUnderline"/>
          <w:highlight w:val="cyan"/>
        </w:rPr>
        <w:t>may</w:t>
      </w:r>
      <w:r w:rsidRPr="006F2AD5">
        <w:rPr>
          <w:sz w:val="16"/>
        </w:rPr>
        <w:t xml:space="preserve"> choose to </w:t>
      </w:r>
      <w:r w:rsidRPr="006F2AD5">
        <w:rPr>
          <w:rStyle w:val="Emphasis"/>
          <w:highlight w:val="cyan"/>
        </w:rPr>
        <w:t>retaliate</w:t>
      </w:r>
      <w:r w:rsidRPr="006F2AD5">
        <w:rPr>
          <w:sz w:val="16"/>
        </w:rPr>
        <w:t xml:space="preserve"> </w:t>
      </w:r>
      <w:r w:rsidRPr="006F2AD5">
        <w:rPr>
          <w:rStyle w:val="StyleUnderline"/>
        </w:rPr>
        <w:t>under the WTO</w:t>
      </w:r>
      <w:r w:rsidRPr="006F2AD5">
        <w:rPr>
          <w:sz w:val="16"/>
        </w:rPr>
        <w:t xml:space="preserve"> by taking away benefits in an area unrelated to telecommunications, </w:t>
      </w:r>
      <w:r w:rsidRPr="006F2AD5">
        <w:rPr>
          <w:rStyle w:val="Emphasis"/>
          <w:highlight w:val="cyan"/>
        </w:rPr>
        <w:t>leaving the</w:t>
      </w:r>
      <w:r w:rsidRPr="006F2AD5">
        <w:rPr>
          <w:rStyle w:val="Emphasis"/>
        </w:rPr>
        <w:t xml:space="preserve"> original </w:t>
      </w:r>
      <w:r w:rsidRPr="006F2AD5">
        <w:rPr>
          <w:rStyle w:val="Emphasis"/>
          <w:highlight w:val="cyan"/>
        </w:rPr>
        <w:t>dispute unresolved.</w:t>
      </w:r>
    </w:p>
    <w:p w:rsidR="00EB0397" w:rsidRDefault="00EB0397" w:rsidP="00EB0397">
      <w:pPr>
        <w:pStyle w:val="Heading3"/>
      </w:pPr>
      <w:r>
        <w:t>1NC – No OG Precedent</w:t>
      </w:r>
    </w:p>
    <w:p w:rsidR="00EB0397" w:rsidRDefault="00EB0397" w:rsidP="00EB0397">
      <w:pPr>
        <w:pStyle w:val="Heading4"/>
      </w:pPr>
      <w:r>
        <w:t xml:space="preserve">Plan won’t set a precedent for regulation – doesn’t address classification issues – means that restrictions can still in place. </w:t>
      </w:r>
    </w:p>
    <w:p w:rsidR="00EB0397" w:rsidRPr="00BF285A" w:rsidRDefault="00EB0397" w:rsidP="00EB0397">
      <w:r w:rsidRPr="00BF285A">
        <w:rPr>
          <w:rStyle w:val="Heading4Char"/>
          <w:u w:val="single"/>
        </w:rPr>
        <w:t>McKinnon</w:t>
      </w:r>
      <w:r>
        <w:t xml:space="preserve">, former Head of Trade in Services at the United Kingdom’s Department for Trade and Industry, </w:t>
      </w:r>
      <w:r w:rsidRPr="00BF285A">
        <w:rPr>
          <w:rStyle w:val="Style13ptBold"/>
        </w:rPr>
        <w:t>2013</w:t>
      </w:r>
      <w:r>
        <w:t xml:space="preserve"> Malcom, “mobilizing Business for trade in services” file:///C:/Users/UK%20Debate/Downloads/H-OEDPublic%20InformationPublications2013%20books.pdf</w:t>
      </w:r>
    </w:p>
    <w:p w:rsidR="00EB0397" w:rsidRDefault="00EB0397" w:rsidP="00EB0397">
      <w:pPr>
        <w:rPr>
          <w:sz w:val="16"/>
        </w:rPr>
      </w:pPr>
      <w:r w:rsidRPr="00670BB5">
        <w:rPr>
          <w:rStyle w:val="StyleUnderline"/>
        </w:rPr>
        <w:t>A</w:t>
      </w:r>
      <w:r w:rsidRPr="00BF285A">
        <w:rPr>
          <w:sz w:val="16"/>
        </w:rPr>
        <w:t xml:space="preserve">n important and complex WTO dispute settlement </w:t>
      </w:r>
      <w:r w:rsidRPr="00670BB5">
        <w:rPr>
          <w:rStyle w:val="StyleUnderline"/>
        </w:rPr>
        <w:t xml:space="preserve">case under the GATS, known as </w:t>
      </w:r>
      <w:r w:rsidRPr="00845878">
        <w:rPr>
          <w:rStyle w:val="StyleUnderline"/>
          <w:highlight w:val="yellow"/>
        </w:rPr>
        <w:t>the</w:t>
      </w:r>
      <w:r w:rsidRPr="00BF285A">
        <w:rPr>
          <w:sz w:val="16"/>
        </w:rPr>
        <w:t xml:space="preserve"> United States </w:t>
      </w:r>
      <w:r w:rsidRPr="00845878">
        <w:rPr>
          <w:rStyle w:val="StyleUnderline"/>
          <w:highlight w:val="yellow"/>
        </w:rPr>
        <w:t>Gambling case</w:t>
      </w:r>
      <w:r w:rsidRPr="00670BB5">
        <w:rPr>
          <w:rStyle w:val="StyleUnderline"/>
        </w:rPr>
        <w:t xml:space="preserve"> </w:t>
      </w:r>
      <w:r w:rsidRPr="00BF285A">
        <w:rPr>
          <w:sz w:val="16"/>
        </w:rPr>
        <w:t xml:space="preserve">(see also chapter 6, box 22), </w:t>
      </w:r>
      <w:r w:rsidRPr="00845878">
        <w:rPr>
          <w:rStyle w:val="StyleUnderline"/>
          <w:highlight w:val="yellow"/>
        </w:rPr>
        <w:t>touched on this issue</w:t>
      </w:r>
      <w:r w:rsidRPr="00845878">
        <w:rPr>
          <w:sz w:val="16"/>
          <w:highlight w:val="yellow"/>
        </w:rPr>
        <w:t>,</w:t>
      </w:r>
      <w:r w:rsidRPr="00BF285A">
        <w:rPr>
          <w:sz w:val="16"/>
        </w:rPr>
        <w:t xml:space="preserve"> </w:t>
      </w:r>
      <w:r w:rsidRPr="00670BB5">
        <w:rPr>
          <w:rStyle w:val="Emphasis"/>
        </w:rPr>
        <w:t xml:space="preserve">albeit </w:t>
      </w:r>
      <w:r w:rsidRPr="00845878">
        <w:rPr>
          <w:rStyle w:val="Emphasis"/>
          <w:highlight w:val="yellow"/>
        </w:rPr>
        <w:t>briefly</w:t>
      </w:r>
      <w:r w:rsidRPr="00BF285A">
        <w:rPr>
          <w:sz w:val="16"/>
        </w:rPr>
        <w:t xml:space="preserve">. The case concerned a dispute over United States restrictions on online gambling services. </w:t>
      </w:r>
      <w:r w:rsidRPr="00BF285A">
        <w:rPr>
          <w:rStyle w:val="StyleUnderline"/>
        </w:rPr>
        <w:t>The WTO Dispute Panel noted that the WTO Council for Trade in Services</w:t>
      </w:r>
      <w:r w:rsidRPr="00BF285A">
        <w:rPr>
          <w:sz w:val="16"/>
        </w:rPr>
        <w:t xml:space="preserve"> had </w:t>
      </w:r>
      <w:r w:rsidRPr="00BF285A">
        <w:rPr>
          <w:rStyle w:val="StyleUnderline"/>
        </w:rPr>
        <w:t>reported</w:t>
      </w:r>
      <w:r w:rsidRPr="00BF285A">
        <w:rPr>
          <w:sz w:val="16"/>
        </w:rPr>
        <w:t xml:space="preserve"> a particular </w:t>
      </w:r>
      <w:r w:rsidRPr="00BF285A">
        <w:rPr>
          <w:rStyle w:val="StyleUnderline"/>
        </w:rPr>
        <w:t>difficulty in making a distinction</w:t>
      </w:r>
      <w:r w:rsidRPr="00BF285A">
        <w:rPr>
          <w:sz w:val="16"/>
        </w:rPr>
        <w:t xml:space="preserve"> between supply under Modes 1 and 2. </w:t>
      </w:r>
      <w:r w:rsidRPr="00845878">
        <w:rPr>
          <w:rStyle w:val="StyleUnderline"/>
          <w:highlight w:val="yellow"/>
        </w:rPr>
        <w:t>Neither the WTO Panel nor the</w:t>
      </w:r>
      <w:r w:rsidRPr="00BF285A">
        <w:rPr>
          <w:sz w:val="16"/>
        </w:rPr>
        <w:t xml:space="preserve"> subsequent </w:t>
      </w:r>
      <w:r w:rsidRPr="00845878">
        <w:rPr>
          <w:rStyle w:val="StyleUnderline"/>
          <w:highlight w:val="yellow"/>
        </w:rPr>
        <w:t xml:space="preserve">Appellate Body report </w:t>
      </w:r>
      <w:r w:rsidRPr="00845878">
        <w:rPr>
          <w:rStyle w:val="Emphasis"/>
          <w:highlight w:val="yellow"/>
        </w:rPr>
        <w:t>carried out an analysis</w:t>
      </w:r>
      <w:r w:rsidRPr="00845878">
        <w:rPr>
          <w:sz w:val="16"/>
          <w:highlight w:val="yellow"/>
        </w:rPr>
        <w:t xml:space="preserve"> </w:t>
      </w:r>
      <w:r w:rsidRPr="00845878">
        <w:rPr>
          <w:rStyle w:val="StyleUnderline"/>
          <w:highlight w:val="yellow"/>
        </w:rPr>
        <w:t>as this distinction was not at issue in the dispute</w:t>
      </w:r>
      <w:r w:rsidRPr="00845878">
        <w:rPr>
          <w:sz w:val="16"/>
          <w:highlight w:val="yellow"/>
        </w:rPr>
        <w:t xml:space="preserve">.4 </w:t>
      </w:r>
      <w:proofErr w:type="gramStart"/>
      <w:r w:rsidRPr="00845878">
        <w:rPr>
          <w:rStyle w:val="Emphasis"/>
          <w:highlight w:val="yellow"/>
        </w:rPr>
        <w:t>The</w:t>
      </w:r>
      <w:proofErr w:type="gramEnd"/>
      <w:r w:rsidRPr="00845878">
        <w:rPr>
          <w:rStyle w:val="Emphasis"/>
          <w:highlight w:val="yellow"/>
        </w:rPr>
        <w:t xml:space="preserve"> distinction</w:t>
      </w:r>
      <w:r w:rsidRPr="00BF285A">
        <w:rPr>
          <w:rStyle w:val="Emphasis"/>
        </w:rPr>
        <w:t xml:space="preserve"> therefore </w:t>
      </w:r>
      <w:r w:rsidRPr="00845878">
        <w:rPr>
          <w:rStyle w:val="Emphasis"/>
          <w:highlight w:val="yellow"/>
        </w:rPr>
        <w:t>remains blurred</w:t>
      </w:r>
      <w:r w:rsidRPr="00BF285A">
        <w:rPr>
          <w:rStyle w:val="Emphasis"/>
        </w:rPr>
        <w:t>.</w:t>
      </w:r>
      <w:r w:rsidRPr="00BF285A">
        <w:rPr>
          <w:sz w:val="16"/>
        </w:rPr>
        <w:t xml:space="preserve"> From a business perspective, it may not seem to matter much – after all, trade continues regardless of how other people try to classify it. But </w:t>
      </w:r>
      <w:r w:rsidRPr="00845878">
        <w:rPr>
          <w:rStyle w:val="StyleUnderline"/>
          <w:highlight w:val="yellow"/>
        </w:rPr>
        <w:t>it does matter if trade restrictions apply</w:t>
      </w:r>
      <w:r w:rsidRPr="00BF285A">
        <w:rPr>
          <w:rStyle w:val="StyleUnderline"/>
        </w:rPr>
        <w:t xml:space="preserve"> to one mode and not another. In the case of insurance services, </w:t>
      </w:r>
      <w:r w:rsidRPr="00845878">
        <w:rPr>
          <w:rStyle w:val="StyleUnderline"/>
          <w:highlight w:val="yellow"/>
        </w:rPr>
        <w:t>it</w:t>
      </w:r>
      <w:r w:rsidRPr="00BF285A">
        <w:rPr>
          <w:rStyle w:val="StyleUnderline"/>
        </w:rPr>
        <w:t xml:space="preserve"> also </w:t>
      </w:r>
      <w:r w:rsidRPr="00845878">
        <w:rPr>
          <w:rStyle w:val="StyleUnderline"/>
          <w:highlight w:val="yellow"/>
        </w:rPr>
        <w:t xml:space="preserve">matters to business if the law applicable to the contract is </w:t>
      </w:r>
      <w:r w:rsidRPr="00845878">
        <w:rPr>
          <w:rStyle w:val="Emphasis"/>
          <w:highlight w:val="yellow"/>
        </w:rPr>
        <w:t>different depending on the mode of supply</w:t>
      </w:r>
      <w:r w:rsidRPr="00BF285A">
        <w:rPr>
          <w:sz w:val="16"/>
        </w:rPr>
        <w:t xml:space="preserve">. The important point is that the </w:t>
      </w:r>
      <w:r w:rsidRPr="00BF285A">
        <w:rPr>
          <w:rStyle w:val="StyleUnderline"/>
        </w:rPr>
        <w:t>trade rules are not always clear-cut, but it is in the interest of business to have the rules made as clear and simple as possible.</w:t>
      </w:r>
      <w:r w:rsidRPr="00BF285A">
        <w:rPr>
          <w:sz w:val="16"/>
        </w:rPr>
        <w:t xml:space="preserve"> In the case of Internet-based services, business has argued for making market access conditions under both modes of supply the same.</w:t>
      </w:r>
    </w:p>
    <w:p w:rsidR="00EB0397" w:rsidRDefault="00EB0397" w:rsidP="00EB0397">
      <w:pPr>
        <w:pStyle w:val="Heading3"/>
      </w:pPr>
      <w:r>
        <w:t>2NC – No OG Precedent</w:t>
      </w:r>
    </w:p>
    <w:p w:rsidR="00EB0397" w:rsidRDefault="00EB0397" w:rsidP="00EB0397">
      <w:pPr>
        <w:pStyle w:val="Heading4"/>
      </w:pPr>
      <w:r>
        <w:t xml:space="preserve">GATS was drafted before internet innovations – can’t be utilized because </w:t>
      </w:r>
      <w:proofErr w:type="gramStart"/>
      <w:r>
        <w:t>its</w:t>
      </w:r>
      <w:proofErr w:type="gramEnd"/>
      <w:r>
        <w:t xml:space="preserve"> inconsistent and uncertain. </w:t>
      </w:r>
    </w:p>
    <w:p w:rsidR="00EB0397" w:rsidRPr="00B368EB" w:rsidRDefault="00EB0397" w:rsidP="00EB0397">
      <w:r w:rsidRPr="00B368EB">
        <w:rPr>
          <w:rStyle w:val="Style13ptBold"/>
        </w:rPr>
        <w:t>Knapp</w:t>
      </w:r>
      <w:r>
        <w:t xml:space="preserve">, J.D., Cum Laude, Northwestern University School of Law, </w:t>
      </w:r>
      <w:r w:rsidRPr="00B368EB">
        <w:rPr>
          <w:rStyle w:val="Style13ptBold"/>
        </w:rPr>
        <w:t>2010</w:t>
      </w:r>
      <w:r>
        <w:t xml:space="preserve"> Kristen, “Internet Filtering: The Ineffectiveness of WTO Remedies and the Availability of Alternative Tort Remedies” http://repository.jmls.edu/cgi/viewcontent.cgi?article=1689&amp;context=jitpl</w:t>
      </w:r>
    </w:p>
    <w:p w:rsidR="00EB0397" w:rsidRPr="003E1C2C" w:rsidRDefault="00EB0397" w:rsidP="00EB0397"/>
    <w:p w:rsidR="00EB0397" w:rsidRPr="003E1C2C" w:rsidRDefault="00EB0397" w:rsidP="00EB0397">
      <w:pPr>
        <w:rPr>
          <w:rStyle w:val="Emphasis"/>
        </w:rPr>
      </w:pPr>
      <w:r w:rsidRPr="003E1C2C">
        <w:rPr>
          <w:rStyle w:val="StyleUnderline"/>
        </w:rPr>
        <w:t>The GATS Agreement</w:t>
      </w:r>
      <w:r w:rsidRPr="003E1C2C">
        <w:rPr>
          <w:sz w:val="16"/>
        </w:rPr>
        <w:t xml:space="preserve">, specifically Articles XIV and XVI in combination with an individual country's Schedule of market access commitments, </w:t>
      </w:r>
      <w:r w:rsidRPr="003E1C2C">
        <w:rPr>
          <w:rStyle w:val="StyleUnderline"/>
        </w:rPr>
        <w:t>provides the basic legal text governing commitments applicable to the Internet</w:t>
      </w:r>
      <w:r w:rsidRPr="003E1C2C">
        <w:rPr>
          <w:sz w:val="16"/>
        </w:rPr>
        <w:t xml:space="preserve"> and e-commerce. </w:t>
      </w:r>
      <w:r w:rsidRPr="003E1C2C">
        <w:rPr>
          <w:rStyle w:val="StyleUnderline"/>
        </w:rPr>
        <w:t>When the WTO Agreements</w:t>
      </w:r>
      <w:r w:rsidRPr="003E1C2C">
        <w:rPr>
          <w:sz w:val="16"/>
        </w:rPr>
        <w:t xml:space="preserve"> </w:t>
      </w:r>
      <w:r w:rsidRPr="003E1C2C">
        <w:rPr>
          <w:rStyle w:val="Emphasis"/>
        </w:rPr>
        <w:t>were drafted there was no Internet</w:t>
      </w:r>
      <w:r w:rsidRPr="003E1C2C">
        <w:rPr>
          <w:sz w:val="16"/>
        </w:rPr>
        <w:t xml:space="preserve"> as we know it today. </w:t>
      </w:r>
      <w:r w:rsidRPr="003E1C2C">
        <w:rPr>
          <w:rStyle w:val="StyleUnderline"/>
        </w:rPr>
        <w:t>Thus</w:t>
      </w:r>
      <w:r w:rsidRPr="003E1C2C">
        <w:rPr>
          <w:sz w:val="16"/>
        </w:rPr>
        <w:t xml:space="preserve"> </w:t>
      </w:r>
      <w:r w:rsidRPr="003E1C2C">
        <w:rPr>
          <w:rStyle w:val="Emphasis"/>
        </w:rPr>
        <w:t xml:space="preserve">none of the WTOs legal instruments, including </w:t>
      </w:r>
      <w:r w:rsidRPr="003E1C2C">
        <w:rPr>
          <w:sz w:val="16"/>
        </w:rPr>
        <w:t>the</w:t>
      </w:r>
      <w:r w:rsidRPr="003E1C2C">
        <w:rPr>
          <w:rStyle w:val="Emphasis"/>
        </w:rPr>
        <w:t xml:space="preserve"> GATS</w:t>
      </w:r>
      <w:r w:rsidRPr="003E1C2C">
        <w:rPr>
          <w:sz w:val="16"/>
        </w:rPr>
        <w:t xml:space="preserve"> Agreement </w:t>
      </w:r>
      <w:r w:rsidRPr="003E1C2C">
        <w:rPr>
          <w:rStyle w:val="StyleUnderline"/>
        </w:rPr>
        <w:t>were drafted with the Internet in mind. As a result, it is</w:t>
      </w:r>
      <w:r w:rsidRPr="003E1C2C">
        <w:rPr>
          <w:sz w:val="16"/>
        </w:rPr>
        <w:t xml:space="preserve"> quite </w:t>
      </w:r>
      <w:r w:rsidRPr="003E1C2C">
        <w:rPr>
          <w:rStyle w:val="Emphasis"/>
        </w:rPr>
        <w:t>challenging to stretch these agreements to cover the Internet</w:t>
      </w:r>
      <w:r w:rsidRPr="003E1C2C">
        <w:rPr>
          <w:sz w:val="16"/>
        </w:rPr>
        <w:t xml:space="preserve">, </w:t>
      </w:r>
      <w:r w:rsidRPr="003E1C2C">
        <w:rPr>
          <w:rStyle w:val="StyleUnderline"/>
        </w:rPr>
        <w:t xml:space="preserve">while ensuring they are interpreted in a </w:t>
      </w:r>
      <w:r w:rsidRPr="003E1C2C">
        <w:rPr>
          <w:rStyle w:val="Emphasis"/>
        </w:rPr>
        <w:t>consistent</w:t>
      </w:r>
      <w:r w:rsidRPr="003E1C2C">
        <w:rPr>
          <w:rStyle w:val="StyleUnderline"/>
        </w:rPr>
        <w:t xml:space="preserve"> and meaningful fashion.</w:t>
      </w:r>
      <w:r w:rsidRPr="003E1C2C">
        <w:rPr>
          <w:sz w:val="16"/>
        </w:rPr>
        <w:t xml:space="preserve"> </w:t>
      </w:r>
      <w:r w:rsidRPr="003E1C2C">
        <w:rPr>
          <w:rStyle w:val="StyleUnderline"/>
        </w:rPr>
        <w:t>The U.S.-Gambling Services case was the first, and remains the only case, to attempt to apply the GATS Agreement rules in the context of an Internet service. As a result,</w:t>
      </w:r>
      <w:r w:rsidRPr="003E1C2C">
        <w:rPr>
          <w:sz w:val="16"/>
        </w:rPr>
        <w:t xml:space="preserve"> </w:t>
      </w:r>
      <w:r w:rsidRPr="003E1C2C">
        <w:rPr>
          <w:rStyle w:val="Emphasis"/>
        </w:rPr>
        <w:t>predicting how the GATS Agreement will be interpreted to apply to Internet filtering cases is challenging</w:t>
      </w:r>
      <w:r w:rsidRPr="003E1C2C">
        <w:rPr>
          <w:sz w:val="16"/>
        </w:rPr>
        <w:t xml:space="preserve">. </w:t>
      </w:r>
      <w:r w:rsidRPr="003E1C2C">
        <w:rPr>
          <w:rStyle w:val="StyleUnderline"/>
        </w:rPr>
        <w:t>Such</w:t>
      </w:r>
      <w:r w:rsidRPr="003E1C2C">
        <w:rPr>
          <w:sz w:val="16"/>
        </w:rPr>
        <w:t xml:space="preserve"> interpretation </w:t>
      </w:r>
      <w:r w:rsidRPr="003E1C2C">
        <w:rPr>
          <w:rStyle w:val="StyleUnderline"/>
        </w:rPr>
        <w:t>raises questions of whether products delivered via the Internet should be classified as goods or services</w:t>
      </w:r>
      <w:r w:rsidRPr="003E1C2C">
        <w:rPr>
          <w:sz w:val="16"/>
        </w:rPr>
        <w:t xml:space="preserve">. If classified as services, what Mode (method of supplying the service) the service falls within must also be determined as it has the potential to affect the national law governing the transaction. </w:t>
      </w:r>
      <w:r w:rsidRPr="003E1C2C">
        <w:rPr>
          <w:rStyle w:val="StyleUnderline"/>
        </w:rPr>
        <w:t xml:space="preserve">While the U.S.-Gambling Services decision clarified many of these points, </w:t>
      </w:r>
      <w:r w:rsidRPr="003E1C2C">
        <w:rPr>
          <w:rStyle w:val="Emphasis"/>
        </w:rPr>
        <w:t>areas of uncertainty remain.</w:t>
      </w:r>
    </w:p>
    <w:p w:rsidR="00EB0397" w:rsidRPr="0019488D" w:rsidRDefault="00EB0397" w:rsidP="00EB0397">
      <w:pPr>
        <w:pStyle w:val="Heading4"/>
      </w:pPr>
      <w:r>
        <w:t>The ruling won’t be repeated – isolated instance and doesn’t apply to US filtering</w:t>
      </w:r>
    </w:p>
    <w:p w:rsidR="00EB0397" w:rsidRPr="00B368EB" w:rsidRDefault="00EB0397" w:rsidP="00EB0397">
      <w:r w:rsidRPr="00B368EB">
        <w:rPr>
          <w:rStyle w:val="Style13ptBold"/>
        </w:rPr>
        <w:t>Knapp</w:t>
      </w:r>
      <w:r>
        <w:t xml:space="preserve">, J.D., Cum Laude, Northwestern University School of Law, </w:t>
      </w:r>
      <w:r w:rsidRPr="00B368EB">
        <w:rPr>
          <w:rStyle w:val="Style13ptBold"/>
        </w:rPr>
        <w:t>2010</w:t>
      </w:r>
      <w:r>
        <w:t xml:space="preserve"> Kristen, “Internet Filtering: The Ineffectiveness of WTO Remedies and the Availability of Alternative Tort Remedies” http://repository.jmls.edu/cgi/viewcontent.cgi?article=1689&amp;context=jitpl</w:t>
      </w:r>
    </w:p>
    <w:p w:rsidR="00EB0397" w:rsidRPr="0019488D" w:rsidRDefault="00EB0397" w:rsidP="00EB0397">
      <w:pPr>
        <w:rPr>
          <w:sz w:val="16"/>
        </w:rPr>
      </w:pPr>
      <w:r w:rsidRPr="0019488D">
        <w:rPr>
          <w:sz w:val="16"/>
        </w:rPr>
        <w:t xml:space="preserve">This paper addresses two possible legal responses to the rise of Internet filtering. First, the paper argues that </w:t>
      </w:r>
      <w:r w:rsidRPr="0019488D">
        <w:rPr>
          <w:rStyle w:val="StyleUnderline"/>
        </w:rPr>
        <w:t xml:space="preserve">U.S. Internet filtering practices </w:t>
      </w:r>
      <w:r w:rsidRPr="0019488D">
        <w:rPr>
          <w:rStyle w:val="Emphasis"/>
        </w:rPr>
        <w:t>generally do not violate U.S. GATS commitments</w:t>
      </w:r>
      <w:r w:rsidRPr="0019488D">
        <w:rPr>
          <w:sz w:val="16"/>
        </w:rPr>
        <w:t xml:space="preserve">. Rather, </w:t>
      </w:r>
      <w:r w:rsidRPr="0019488D">
        <w:rPr>
          <w:rStyle w:val="StyleUnderline"/>
        </w:rPr>
        <w:t>the WTO's decision in U.S.-Gambling Services was unique</w:t>
      </w:r>
      <w:r w:rsidRPr="0019488D">
        <w:rPr>
          <w:sz w:val="16"/>
        </w:rPr>
        <w:t xml:space="preserve"> </w:t>
      </w:r>
      <w:r w:rsidRPr="0019488D">
        <w:rPr>
          <w:rStyle w:val="Emphasis"/>
        </w:rPr>
        <w:t xml:space="preserve">and unlikely to be repeated </w:t>
      </w:r>
      <w:r w:rsidRPr="0019488D">
        <w:rPr>
          <w:rStyle w:val="StyleUnderline"/>
        </w:rPr>
        <w:t>because (1) the U.S. is predominately an exporter of electronic services and not an importer, and (2) the U.S.</w:t>
      </w:r>
      <w:r>
        <w:rPr>
          <w:rStyle w:val="StyleUnderline"/>
        </w:rPr>
        <w:t>-</w:t>
      </w:r>
      <w:r w:rsidRPr="0019488D">
        <w:rPr>
          <w:rStyle w:val="StyleUnderline"/>
        </w:rPr>
        <w:t>Gambling Services decision resulted from a denial of market access</w:t>
      </w:r>
      <w:r w:rsidRPr="0019488D">
        <w:rPr>
          <w:sz w:val="16"/>
        </w:rPr>
        <w:t>. Instead, those seeking to impose legal liability for U.S. filtering practices should pursue tort remedies, specifically for tortious interference in contractual relations.</w:t>
      </w:r>
    </w:p>
    <w:p w:rsidR="00EB0397" w:rsidRPr="00A20209" w:rsidRDefault="00EB0397" w:rsidP="00EB0397"/>
    <w:p w:rsidR="00EB0397" w:rsidRDefault="00EB0397" w:rsidP="00EB0397"/>
    <w:p w:rsidR="00EB0397" w:rsidRPr="00A20209" w:rsidRDefault="00EB0397" w:rsidP="00EB0397"/>
    <w:p w:rsidR="00EB0397" w:rsidRPr="00A20209" w:rsidRDefault="00EB0397" w:rsidP="00EB0397"/>
    <w:p w:rsidR="00EB0397" w:rsidRDefault="00EB0397" w:rsidP="00EB0397"/>
    <w:p w:rsidR="002064F9" w:rsidRDefault="002064F9" w:rsidP="00A35FB1"/>
    <w:sectPr w:rsidR="00206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Eurostile">
    <w:altName w:val="Arial"/>
    <w:charset w:val="00"/>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35FB1"/>
    <w:rsid w:val="000139A3"/>
    <w:rsid w:val="0002516D"/>
    <w:rsid w:val="000537DA"/>
    <w:rsid w:val="00091B08"/>
    <w:rsid w:val="000F03F9"/>
    <w:rsid w:val="00100833"/>
    <w:rsid w:val="00104529"/>
    <w:rsid w:val="00105942"/>
    <w:rsid w:val="00107160"/>
    <w:rsid w:val="00107396"/>
    <w:rsid w:val="0013043A"/>
    <w:rsid w:val="00132A0A"/>
    <w:rsid w:val="001449D9"/>
    <w:rsid w:val="00144A4C"/>
    <w:rsid w:val="001616F4"/>
    <w:rsid w:val="001626F1"/>
    <w:rsid w:val="00171C08"/>
    <w:rsid w:val="00176AB0"/>
    <w:rsid w:val="00177B7D"/>
    <w:rsid w:val="00180A75"/>
    <w:rsid w:val="001827BD"/>
    <w:rsid w:val="0018322D"/>
    <w:rsid w:val="00197E34"/>
    <w:rsid w:val="001B297D"/>
    <w:rsid w:val="001B5776"/>
    <w:rsid w:val="001C3869"/>
    <w:rsid w:val="001C7AB3"/>
    <w:rsid w:val="001D625F"/>
    <w:rsid w:val="001E0780"/>
    <w:rsid w:val="001E527A"/>
    <w:rsid w:val="001E5573"/>
    <w:rsid w:val="001F21C7"/>
    <w:rsid w:val="001F78CE"/>
    <w:rsid w:val="002064F9"/>
    <w:rsid w:val="002105BC"/>
    <w:rsid w:val="00251FC7"/>
    <w:rsid w:val="0027186E"/>
    <w:rsid w:val="002855A7"/>
    <w:rsid w:val="002A2E7D"/>
    <w:rsid w:val="002B146A"/>
    <w:rsid w:val="002B5E17"/>
    <w:rsid w:val="00315690"/>
    <w:rsid w:val="00316B75"/>
    <w:rsid w:val="00325646"/>
    <w:rsid w:val="00344515"/>
    <w:rsid w:val="003460F2"/>
    <w:rsid w:val="00370022"/>
    <w:rsid w:val="00371620"/>
    <w:rsid w:val="0038158C"/>
    <w:rsid w:val="00384813"/>
    <w:rsid w:val="003902BA"/>
    <w:rsid w:val="0039335C"/>
    <w:rsid w:val="003A09E2"/>
    <w:rsid w:val="003C3559"/>
    <w:rsid w:val="00401C2B"/>
    <w:rsid w:val="00407037"/>
    <w:rsid w:val="00414E01"/>
    <w:rsid w:val="00430FE3"/>
    <w:rsid w:val="00453560"/>
    <w:rsid w:val="004605D6"/>
    <w:rsid w:val="00462E35"/>
    <w:rsid w:val="00497D0A"/>
    <w:rsid w:val="004B1F1F"/>
    <w:rsid w:val="004C5101"/>
    <w:rsid w:val="004C60E8"/>
    <w:rsid w:val="004D6376"/>
    <w:rsid w:val="004E2C8F"/>
    <w:rsid w:val="004E3579"/>
    <w:rsid w:val="004E728B"/>
    <w:rsid w:val="004F0C8E"/>
    <w:rsid w:val="004F39E0"/>
    <w:rsid w:val="004F456F"/>
    <w:rsid w:val="00533625"/>
    <w:rsid w:val="00537BD5"/>
    <w:rsid w:val="0057268A"/>
    <w:rsid w:val="005D2912"/>
    <w:rsid w:val="005E27D4"/>
    <w:rsid w:val="006065BD"/>
    <w:rsid w:val="00610E10"/>
    <w:rsid w:val="0061450A"/>
    <w:rsid w:val="00645FA9"/>
    <w:rsid w:val="00647866"/>
    <w:rsid w:val="00650A87"/>
    <w:rsid w:val="00665003"/>
    <w:rsid w:val="00691E29"/>
    <w:rsid w:val="006A2AD0"/>
    <w:rsid w:val="006A737B"/>
    <w:rsid w:val="006C2375"/>
    <w:rsid w:val="006C7F88"/>
    <w:rsid w:val="006D4ECC"/>
    <w:rsid w:val="006E1625"/>
    <w:rsid w:val="00706D60"/>
    <w:rsid w:val="00722258"/>
    <w:rsid w:val="007243E5"/>
    <w:rsid w:val="007341E9"/>
    <w:rsid w:val="007434AD"/>
    <w:rsid w:val="007520DD"/>
    <w:rsid w:val="00763E85"/>
    <w:rsid w:val="00766EA0"/>
    <w:rsid w:val="00782B42"/>
    <w:rsid w:val="007A057B"/>
    <w:rsid w:val="007A2226"/>
    <w:rsid w:val="007A419A"/>
    <w:rsid w:val="007A7A18"/>
    <w:rsid w:val="007B7ED6"/>
    <w:rsid w:val="007E0AB1"/>
    <w:rsid w:val="007F5B66"/>
    <w:rsid w:val="00823A1C"/>
    <w:rsid w:val="0084271D"/>
    <w:rsid w:val="00845B9D"/>
    <w:rsid w:val="00860984"/>
    <w:rsid w:val="00862297"/>
    <w:rsid w:val="008709FF"/>
    <w:rsid w:val="008714B2"/>
    <w:rsid w:val="00893B36"/>
    <w:rsid w:val="008B3ECB"/>
    <w:rsid w:val="008B4E85"/>
    <w:rsid w:val="008C1B2E"/>
    <w:rsid w:val="008C6BF8"/>
    <w:rsid w:val="008D37BF"/>
    <w:rsid w:val="008D5716"/>
    <w:rsid w:val="008F5760"/>
    <w:rsid w:val="009124A2"/>
    <w:rsid w:val="0091627E"/>
    <w:rsid w:val="0097032B"/>
    <w:rsid w:val="0098207D"/>
    <w:rsid w:val="009A2595"/>
    <w:rsid w:val="009A6112"/>
    <w:rsid w:val="009B1C5E"/>
    <w:rsid w:val="009D2EAD"/>
    <w:rsid w:val="009D54B2"/>
    <w:rsid w:val="009E1922"/>
    <w:rsid w:val="009F7ED2"/>
    <w:rsid w:val="00A01C8A"/>
    <w:rsid w:val="00A05470"/>
    <w:rsid w:val="00A35FB1"/>
    <w:rsid w:val="00A8582B"/>
    <w:rsid w:val="00A93661"/>
    <w:rsid w:val="00A95652"/>
    <w:rsid w:val="00AA6637"/>
    <w:rsid w:val="00AC0AB8"/>
    <w:rsid w:val="00AC4C58"/>
    <w:rsid w:val="00B157C9"/>
    <w:rsid w:val="00B33C6D"/>
    <w:rsid w:val="00B4508F"/>
    <w:rsid w:val="00B55AD5"/>
    <w:rsid w:val="00B8057C"/>
    <w:rsid w:val="00B87993"/>
    <w:rsid w:val="00BC5C94"/>
    <w:rsid w:val="00BD6238"/>
    <w:rsid w:val="00BF593B"/>
    <w:rsid w:val="00BF773A"/>
    <w:rsid w:val="00BF7E81"/>
    <w:rsid w:val="00C04991"/>
    <w:rsid w:val="00C058E1"/>
    <w:rsid w:val="00C13773"/>
    <w:rsid w:val="00C17CC8"/>
    <w:rsid w:val="00C34956"/>
    <w:rsid w:val="00C513B0"/>
    <w:rsid w:val="00C7251D"/>
    <w:rsid w:val="00C817D0"/>
    <w:rsid w:val="00C83417"/>
    <w:rsid w:val="00C9604F"/>
    <w:rsid w:val="00C97AD3"/>
    <w:rsid w:val="00CA19AA"/>
    <w:rsid w:val="00CB4D26"/>
    <w:rsid w:val="00CC5298"/>
    <w:rsid w:val="00CD736E"/>
    <w:rsid w:val="00CD798D"/>
    <w:rsid w:val="00CE161E"/>
    <w:rsid w:val="00CE4BB5"/>
    <w:rsid w:val="00CE6A15"/>
    <w:rsid w:val="00CF59A8"/>
    <w:rsid w:val="00D21789"/>
    <w:rsid w:val="00D2647E"/>
    <w:rsid w:val="00D325A9"/>
    <w:rsid w:val="00D36A8A"/>
    <w:rsid w:val="00D37C68"/>
    <w:rsid w:val="00D61409"/>
    <w:rsid w:val="00D6691E"/>
    <w:rsid w:val="00D71170"/>
    <w:rsid w:val="00DA1C92"/>
    <w:rsid w:val="00DA25D4"/>
    <w:rsid w:val="00DA6538"/>
    <w:rsid w:val="00DB02AC"/>
    <w:rsid w:val="00DC446E"/>
    <w:rsid w:val="00E15E75"/>
    <w:rsid w:val="00E423EE"/>
    <w:rsid w:val="00E4265D"/>
    <w:rsid w:val="00E5262C"/>
    <w:rsid w:val="00E65506"/>
    <w:rsid w:val="00E979C5"/>
    <w:rsid w:val="00EB0397"/>
    <w:rsid w:val="00EB5A31"/>
    <w:rsid w:val="00EC7DC4"/>
    <w:rsid w:val="00ED30CF"/>
    <w:rsid w:val="00EE1512"/>
    <w:rsid w:val="00F11BED"/>
    <w:rsid w:val="00F176EF"/>
    <w:rsid w:val="00F36A8E"/>
    <w:rsid w:val="00F45E10"/>
    <w:rsid w:val="00F6364A"/>
    <w:rsid w:val="00F7709F"/>
    <w:rsid w:val="00F9113A"/>
    <w:rsid w:val="00F91B74"/>
    <w:rsid w:val="00FE2546"/>
    <w:rsid w:val="00FF3918"/>
    <w:rsid w:val="00FF4A3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9351EB-D6B6-4A48-81D9-3C7DF124E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0397"/>
    <w:rPr>
      <w:rFonts w:ascii="Calibri" w:hAnsi="Calibri"/>
    </w:rPr>
  </w:style>
  <w:style w:type="paragraph" w:styleId="Heading1">
    <w:name w:val="heading 1"/>
    <w:aliases w:val="Pocket"/>
    <w:basedOn w:val="Normal"/>
    <w:next w:val="Normal"/>
    <w:link w:val="Heading1Char"/>
    <w:qFormat/>
    <w:rsid w:val="00EB039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0397"/>
    <w:pPr>
      <w:keepNext/>
      <w:keepLines/>
      <w:pageBreakBefore/>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2"/>
    <w:unhideWhenUsed/>
    <w:qFormat/>
    <w:rsid w:val="00EB0397"/>
    <w:pPr>
      <w:keepNext/>
      <w:keepLines/>
      <w:pageBreakBefore/>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EB0397"/>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EB03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397"/>
  </w:style>
  <w:style w:type="character" w:customStyle="1" w:styleId="Heading1Char">
    <w:name w:val="Heading 1 Char"/>
    <w:aliases w:val="Pocket Char"/>
    <w:basedOn w:val="DefaultParagraphFont"/>
    <w:link w:val="Heading1"/>
    <w:rsid w:val="00EB03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0397"/>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EB039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B039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EB039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B039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EB0397"/>
    <w:rPr>
      <w:b w:val="0"/>
      <w:sz w:val="22"/>
      <w:u w:val="single"/>
    </w:rPr>
  </w:style>
  <w:style w:type="character" w:styleId="Hyperlink">
    <w:name w:val="Hyperlink"/>
    <w:aliases w:val="heading 1 (block title),Important,Read,Card Text,Internet Link,Analytic Text"/>
    <w:basedOn w:val="DefaultParagraphFont"/>
    <w:uiPriority w:val="99"/>
    <w:unhideWhenUsed/>
    <w:rsid w:val="00EB0397"/>
    <w:rPr>
      <w:color w:val="auto"/>
      <w:u w:val="none"/>
    </w:rPr>
  </w:style>
  <w:style w:type="character" w:styleId="FollowedHyperlink">
    <w:name w:val="FollowedHyperlink"/>
    <w:basedOn w:val="DefaultParagraphFont"/>
    <w:uiPriority w:val="99"/>
    <w:semiHidden/>
    <w:unhideWhenUsed/>
    <w:rsid w:val="00EB0397"/>
    <w:rPr>
      <w:color w:val="auto"/>
      <w:u w:val="none"/>
    </w:rPr>
  </w:style>
  <w:style w:type="character" w:customStyle="1" w:styleId="10pt">
    <w:name w:val="10pt"/>
    <w:basedOn w:val="DefaultParagraphFont"/>
    <w:rsid w:val="00A35FB1"/>
    <w:rPr>
      <w:sz w:val="16"/>
    </w:rPr>
  </w:style>
  <w:style w:type="character" w:customStyle="1" w:styleId="BoldUnderlineChar">
    <w:name w:val="Bold Underline Char"/>
    <w:locked/>
    <w:rsid w:val="00A35FB1"/>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A35FB1"/>
    <w:pPr>
      <w:ind w:left="720"/>
      <w:jc w:val="both"/>
    </w:pPr>
    <w:rPr>
      <w:b/>
      <w:iCs/>
      <w:u w:val="single"/>
    </w:rPr>
  </w:style>
  <w:style w:type="paragraph" w:customStyle="1" w:styleId="StyleHeading4UnderlinedsmalltextGaramond">
    <w:name w:val="Style Heading 4Underlinedsmall text + Garamond"/>
    <w:basedOn w:val="Heading4"/>
    <w:link w:val="StyleHeading4UnderlinedsmalltextGaramondChar"/>
    <w:rsid w:val="00A35FB1"/>
    <w:rPr>
      <w:rFonts w:ascii="Garamond" w:eastAsia="Times New Roman" w:hAnsi="Garamond" w:cs="Times New Roman"/>
      <w:b w:val="0"/>
      <w:bCs/>
      <w:iCs w:val="0"/>
      <w:sz w:val="20"/>
      <w:szCs w:val="20"/>
      <w:u w:val="single"/>
    </w:rPr>
  </w:style>
  <w:style w:type="character" w:customStyle="1" w:styleId="StyleHeading4UnderlinedsmalltextGaramondChar">
    <w:name w:val="Style Heading 4Underlinedsmall text + Garamond Char"/>
    <w:link w:val="StyleHeading4UnderlinedsmalltextGaramond"/>
    <w:rsid w:val="00A35FB1"/>
    <w:rPr>
      <w:rFonts w:ascii="Garamond" w:eastAsia="Times New Roman" w:hAnsi="Garamond" w:cs="Times New Roman"/>
      <w:bCs/>
      <w:sz w:val="20"/>
      <w:szCs w:val="20"/>
      <w:u w:val="single"/>
    </w:rPr>
  </w:style>
  <w:style w:type="paragraph" w:customStyle="1" w:styleId="card">
    <w:name w:val="card"/>
    <w:basedOn w:val="Normal"/>
    <w:next w:val="Normal"/>
    <w:uiPriority w:val="6"/>
    <w:qFormat/>
    <w:rsid w:val="00384813"/>
    <w:pPr>
      <w:ind w:left="288" w:right="288"/>
    </w:pPr>
    <w:rPr>
      <w:rFonts w:asciiTheme="minorHAnsi" w:hAnsiTheme="minorHAnsi"/>
      <w:u w:val="single"/>
    </w:rPr>
  </w:style>
  <w:style w:type="character" w:customStyle="1" w:styleId="UnderlineBold">
    <w:name w:val="Underline + Bold"/>
    <w:uiPriority w:val="1"/>
    <w:rsid w:val="00384813"/>
    <w:rPr>
      <w:b/>
      <w:bCs w:val="0"/>
      <w:sz w:val="20"/>
      <w:u w:val="single"/>
    </w:rPr>
  </w:style>
  <w:style w:type="paragraph" w:customStyle="1" w:styleId="Cards">
    <w:name w:val="Cards"/>
    <w:next w:val="Normal"/>
    <w:link w:val="CardsChar"/>
    <w:qFormat/>
    <w:rsid w:val="00384813"/>
    <w:pPr>
      <w:widowControl w:val="0"/>
      <w:spacing w:before="0"/>
      <w:ind w:left="432" w:right="432"/>
    </w:pPr>
    <w:rPr>
      <w:rFonts w:ascii="Times New Roman" w:eastAsia="Times New Roman" w:hAnsi="Times New Roman" w:cs="Times New Roman"/>
      <w:sz w:val="20"/>
      <w:szCs w:val="24"/>
    </w:rPr>
  </w:style>
  <w:style w:type="character" w:customStyle="1" w:styleId="CardsChar">
    <w:name w:val="Cards Char"/>
    <w:link w:val="Cards"/>
    <w:rsid w:val="00384813"/>
    <w:rPr>
      <w:rFonts w:ascii="Times New Roman" w:eastAsia="Times New Roman" w:hAnsi="Times New Roman" w:cs="Times New Roman"/>
      <w:sz w:val="20"/>
      <w:szCs w:val="24"/>
    </w:rPr>
  </w:style>
  <w:style w:type="character" w:styleId="Strong">
    <w:name w:val="Strong"/>
    <w:aliases w:val="8 pt font,Small 1"/>
    <w:basedOn w:val="DefaultParagraphFont"/>
    <w:uiPriority w:val="22"/>
    <w:qFormat/>
    <w:rsid w:val="007434AD"/>
    <w:rPr>
      <w:b/>
      <w:bCs/>
    </w:rPr>
  </w:style>
  <w:style w:type="paragraph" w:customStyle="1" w:styleId="TagCite">
    <w:name w:val="Tag/Cite"/>
    <w:basedOn w:val="Normal"/>
    <w:link w:val="TagCiteChar"/>
    <w:rsid w:val="00F7709F"/>
    <w:rPr>
      <w:rFonts w:eastAsia="Times New Roman"/>
      <w:b/>
      <w:szCs w:val="24"/>
    </w:rPr>
  </w:style>
  <w:style w:type="character" w:customStyle="1" w:styleId="TagCiteChar">
    <w:name w:val="Tag/Cite Char"/>
    <w:basedOn w:val="DefaultParagraphFont"/>
    <w:link w:val="TagCite"/>
    <w:rsid w:val="00F7709F"/>
    <w:rPr>
      <w:rFonts w:ascii="Times New Roman" w:eastAsia="Times New Roman" w:hAnsi="Times New Roman" w:cs="Times New Roman"/>
      <w:b/>
      <w:szCs w:val="24"/>
    </w:rPr>
  </w:style>
  <w:style w:type="character" w:customStyle="1" w:styleId="NothingChar">
    <w:name w:val="Nothing Char"/>
    <w:link w:val="Nothing"/>
    <w:locked/>
    <w:rsid w:val="001616F4"/>
    <w:rPr>
      <w:szCs w:val="24"/>
    </w:rPr>
  </w:style>
  <w:style w:type="paragraph" w:customStyle="1" w:styleId="Nothing">
    <w:name w:val="Nothing"/>
    <w:link w:val="NothingChar"/>
    <w:qFormat/>
    <w:rsid w:val="001616F4"/>
    <w:pPr>
      <w:spacing w:before="0"/>
    </w:pPr>
    <w:rPr>
      <w:szCs w:val="24"/>
    </w:rPr>
  </w:style>
  <w:style w:type="character" w:customStyle="1" w:styleId="DebateUnderline">
    <w:name w:val="Debate Underline"/>
    <w:qFormat/>
    <w:rsid w:val="001616F4"/>
    <w:rPr>
      <w:rFonts w:ascii="Times New Roman" w:hAnsi="Times New Roman" w:cs="Times New Roman" w:hint="default"/>
      <w:sz w:val="20"/>
      <w:u w:val="thick"/>
    </w:rPr>
  </w:style>
  <w:style w:type="character" w:styleId="IntenseEmphasis">
    <w:name w:val="Intense Emphasis"/>
    <w:aliases w:val="Heading 3 Char1 Char Char Char,Intense Emphasis3,Intense Emphasis4,Intense Emphasis1111,Intense Emphasis11111"/>
    <w:basedOn w:val="DefaultParagraphFont"/>
    <w:uiPriority w:val="6"/>
    <w:qFormat/>
    <w:rsid w:val="001616F4"/>
    <w:rPr>
      <w:b w:val="0"/>
      <w:sz w:val="22"/>
      <w:u w:val="single"/>
    </w:rPr>
  </w:style>
  <w:style w:type="character" w:customStyle="1" w:styleId="TitleChar">
    <w:name w:val="Title Char"/>
    <w:aliases w:val="Bold Underlined Char,UNDERLINE Char,Cites and Cards Char"/>
    <w:basedOn w:val="DefaultParagraphFont"/>
    <w:link w:val="Title"/>
    <w:uiPriority w:val="6"/>
    <w:qFormat/>
    <w:rsid w:val="00171C08"/>
    <w:rPr>
      <w:bCs/>
      <w:sz w:val="20"/>
      <w:u w:val="single"/>
    </w:rPr>
  </w:style>
  <w:style w:type="paragraph" w:styleId="Title">
    <w:name w:val="Title"/>
    <w:aliases w:val="Bold Underlined,UNDERLINE,Cites and Cards"/>
    <w:basedOn w:val="Normal"/>
    <w:next w:val="Normal"/>
    <w:link w:val="TitleChar"/>
    <w:uiPriority w:val="6"/>
    <w:qFormat/>
    <w:rsid w:val="00171C08"/>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171C08"/>
    <w:rPr>
      <w:rFonts w:asciiTheme="majorHAnsi" w:eastAsiaTheme="majorEastAsia" w:hAnsiTheme="majorHAnsi" w:cstheme="majorBidi"/>
      <w:spacing w:val="-10"/>
      <w:kern w:val="28"/>
      <w:sz w:val="56"/>
      <w:szCs w:val="56"/>
    </w:rPr>
  </w:style>
  <w:style w:type="character" w:customStyle="1" w:styleId="StyleBold">
    <w:name w:val="Style Bold"/>
    <w:basedOn w:val="DefaultParagraphFont"/>
    <w:uiPriority w:val="9"/>
    <w:semiHidden/>
    <w:rsid w:val="002064F9"/>
    <w:rPr>
      <w:b/>
      <w:bCs/>
    </w:rPr>
  </w:style>
  <w:style w:type="paragraph" w:styleId="Header">
    <w:name w:val="header"/>
    <w:basedOn w:val="Normal"/>
    <w:link w:val="HeaderChar"/>
    <w:uiPriority w:val="99"/>
    <w:semiHidden/>
    <w:rsid w:val="002064F9"/>
    <w:pPr>
      <w:tabs>
        <w:tab w:val="center" w:pos="4680"/>
        <w:tab w:val="right" w:pos="9360"/>
      </w:tabs>
    </w:pPr>
  </w:style>
  <w:style w:type="character" w:customStyle="1" w:styleId="HeaderChar">
    <w:name w:val="Header Char"/>
    <w:basedOn w:val="DefaultParagraphFont"/>
    <w:link w:val="Header"/>
    <w:uiPriority w:val="99"/>
    <w:semiHidden/>
    <w:rsid w:val="002064F9"/>
    <w:rPr>
      <w:rFonts w:ascii="Times New Roman" w:hAnsi="Times New Roman" w:cs="Times New Roman"/>
      <w:sz w:val="20"/>
    </w:rPr>
  </w:style>
  <w:style w:type="paragraph" w:styleId="Footer">
    <w:name w:val="footer"/>
    <w:basedOn w:val="Normal"/>
    <w:link w:val="FooterChar"/>
    <w:uiPriority w:val="99"/>
    <w:semiHidden/>
    <w:rsid w:val="002064F9"/>
    <w:pPr>
      <w:tabs>
        <w:tab w:val="center" w:pos="4680"/>
        <w:tab w:val="right" w:pos="9360"/>
      </w:tabs>
    </w:pPr>
  </w:style>
  <w:style w:type="character" w:customStyle="1" w:styleId="FooterChar">
    <w:name w:val="Footer Char"/>
    <w:basedOn w:val="DefaultParagraphFont"/>
    <w:link w:val="Footer"/>
    <w:uiPriority w:val="99"/>
    <w:semiHidden/>
    <w:rsid w:val="002064F9"/>
    <w:rPr>
      <w:rFonts w:ascii="Times New Roman" w:hAnsi="Times New Roman" w:cs="Times New Roman"/>
      <w:sz w:val="20"/>
    </w:rPr>
  </w:style>
  <w:style w:type="paragraph" w:customStyle="1" w:styleId="cardtext">
    <w:name w:val="card text"/>
    <w:basedOn w:val="Normal"/>
    <w:link w:val="cardtextChar"/>
    <w:qFormat/>
    <w:rsid w:val="002064F9"/>
    <w:pPr>
      <w:ind w:left="288" w:right="288"/>
    </w:pPr>
  </w:style>
  <w:style w:type="character" w:customStyle="1" w:styleId="cardtextChar">
    <w:name w:val="card text Char"/>
    <w:basedOn w:val="DefaultParagraphFont"/>
    <w:link w:val="cardtext"/>
    <w:rsid w:val="002064F9"/>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52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baci.org/pubs/special_reports/number_7.pdf" TargetMode="External"/><Relationship Id="rId13" Type="http://schemas.openxmlformats.org/officeDocument/2006/relationships/hyperlink" Target="http://www.icnnd.org/latest/research/Jason_Fritz_Hacking_NC2.pdf" TargetMode="External"/><Relationship Id="rId18" Type="http://schemas.openxmlformats.org/officeDocument/2006/relationships/hyperlink" Target="http://www.forbes.com/sites/currentevents/2013/05/08/a-lesson-for-rogue-states/" TargetMode="External"/><Relationship Id="rId26" Type="http://schemas.openxmlformats.org/officeDocument/2006/relationships/hyperlink" Target="http://www.washingtontimes.com/news/2015/may/21/fbi-admits-patriot-act-snooping-powers-didnt-crack/?page=all" TargetMode="External"/><Relationship Id="rId3" Type="http://schemas.openxmlformats.org/officeDocument/2006/relationships/styles" Target="styles.xml"/><Relationship Id="rId21" Type="http://schemas.openxmlformats.org/officeDocument/2006/relationships/hyperlink" Target="http://www.theguardian.com/commentisfree/2013/oct/08/nsa-bulk-metadata-surveillance-intelligence" TargetMode="External"/><Relationship Id="rId7" Type="http://schemas.openxmlformats.org/officeDocument/2006/relationships/hyperlink" Target="http://www.examiner.com/article/cyber-attackers-could-easily-shut-down-the-electric-grid-for-the-entire-east-coa" TargetMode="External"/><Relationship Id="rId12" Type="http://schemas.openxmlformats.org/officeDocument/2006/relationships/hyperlink" Target="http://www.zdnet.com/article/how-secure-are-the-national-security-agency-spy-lines/" TargetMode="External"/><Relationship Id="rId17" Type="http://schemas.openxmlformats.org/officeDocument/2006/relationships/hyperlink" Target="https://www.newamerica.org/downloads/Surveilance_Costs_Final.pdf" TargetMode="External"/><Relationship Id="rId25" Type="http://schemas.openxmlformats.org/officeDocument/2006/relationships/hyperlink" Target="https://www.academia.edu/812094/Cyber_Terrorism_Problems_Perspectives_and_Prescription" TargetMode="External"/><Relationship Id="rId2" Type="http://schemas.openxmlformats.org/officeDocument/2006/relationships/numbering" Target="numbering.xml"/><Relationship Id="rId16" Type="http://schemas.openxmlformats.org/officeDocument/2006/relationships/hyperlink" Target="http://www.world-nuclear.org/info/inf01.html" TargetMode="External"/><Relationship Id="rId20" Type="http://schemas.openxmlformats.org/officeDocument/2006/relationships/hyperlink" Target="http://www.usip.org/sites/default/files/sr119.pdf" TargetMode="External"/><Relationship Id="rId1" Type="http://schemas.openxmlformats.org/officeDocument/2006/relationships/customXml" Target="../customXml/item1.xml"/><Relationship Id="rId6" Type="http://schemas.openxmlformats.org/officeDocument/2006/relationships/hyperlink" Target="http://www.pwc.com/us/en/increasing-it-effectiveness/publications/assets/2014-us-state-of-cybercrime.pdf" TargetMode="External"/><Relationship Id="rId11" Type="http://schemas.openxmlformats.org/officeDocument/2006/relationships/hyperlink" Target="http://online.wsj.com/articles/william-galston-secular-stagnation-may-be-for-real-1409095263" TargetMode="External"/><Relationship Id="rId24" Type="http://schemas.openxmlformats.org/officeDocument/2006/relationships/hyperlink" Target="https://foreignpolicy.com/2015/06/19/terrorism-is-booming-almost-everywhere-but-in-the-united-states-state-department-report/" TargetMode="External"/><Relationship Id="rId5" Type="http://schemas.openxmlformats.org/officeDocument/2006/relationships/webSettings" Target="webSettings.xml"/><Relationship Id="rId15" Type="http://schemas.openxmlformats.org/officeDocument/2006/relationships/hyperlink" Target="http://au.ibtimes.com/topics/detail/456/new-york/" TargetMode="External"/><Relationship Id="rId23" Type="http://schemas.openxmlformats.org/officeDocument/2006/relationships/hyperlink" Target="http://www.theguardian.com/commentisfree/2013/oct/08/nsa-bulk-metadata-surveillance-intelligence" TargetMode="External"/><Relationship Id="rId28" Type="http://schemas.openxmlformats.org/officeDocument/2006/relationships/theme" Target="theme/theme1.xml"/><Relationship Id="rId10" Type="http://schemas.openxmlformats.org/officeDocument/2006/relationships/hyperlink" Target="http://www.eastasiaforum.org/2011/01/22/americas-decline-a-harbinger-of-conflict-and-rivalry/" TargetMode="External"/><Relationship Id="rId19" Type="http://schemas.openxmlformats.org/officeDocument/2006/relationships/hyperlink" Target="https://www.aclu.org/blog/speak-freely/flip-patriot-acts-kill-switch" TargetMode="External"/><Relationship Id="rId4" Type="http://schemas.openxmlformats.org/officeDocument/2006/relationships/settings" Target="settings.xml"/><Relationship Id="rId9" Type="http://schemas.openxmlformats.org/officeDocument/2006/relationships/hyperlink" Target="http://isrj.wordpress.com/2010/05/28/hegemonic-stability-theory/" TargetMode="External"/><Relationship Id="rId14" Type="http://schemas.openxmlformats.org/officeDocument/2006/relationships/hyperlink" Target="http://au.ibtimes.com/articles/213249/20110914/solar-flare-could-unleash-nuclear-holocaust-across-planet-earth-forcing-hundreds-of-nuclear-power-pl.htm" TargetMode="External"/><Relationship Id="rId22" Type="http://schemas.openxmlformats.org/officeDocument/2006/relationships/hyperlink" Target="http://www.theguardian.com/commentisfree/2013/oct/08/nsa-bulk-metadata-surveillance-intelligence"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FCA15-9AB0-42B3-B8D3-F0DA0869B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64381</Words>
  <Characters>366972</Characters>
  <Application>Microsoft Office Word</Application>
  <DocSecurity>0</DocSecurity>
  <Lines>3058</Lines>
  <Paragraphs>860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Kentucky Debate</cp:lastModifiedBy>
  <cp:revision>2</cp:revision>
  <dcterms:created xsi:type="dcterms:W3CDTF">2015-06-28T03:22:00Z</dcterms:created>
  <dcterms:modified xsi:type="dcterms:W3CDTF">2015-06-28T03:22:00Z</dcterms:modified>
</cp:coreProperties>
</file>